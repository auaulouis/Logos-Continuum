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51282A" w:rsidP="0051282A">
      <w:pPr>
        <w:pStyle w:val="Heading1"/>
      </w:pPr>
      <w:r>
        <w:t>Refugees Affirmative-Scholars Lab-</w:t>
      </w:r>
      <w:r w:rsidR="00663AE2">
        <w:t>Wave 1-</w:t>
      </w:r>
      <w:r>
        <w:t>GDI 2018</w:t>
      </w:r>
    </w:p>
    <w:p w:rsidR="008277BD" w:rsidRDefault="008277BD" w:rsidP="0051282A">
      <w:pPr>
        <w:pStyle w:val="Heading2"/>
      </w:pPr>
      <w:r>
        <w:lastRenderedPageBreak/>
        <w:t>Sample 1AC</w:t>
      </w:r>
    </w:p>
    <w:p w:rsidR="008277BD" w:rsidRDefault="008277BD" w:rsidP="008277BD">
      <w:pPr>
        <w:pStyle w:val="Heading3"/>
      </w:pPr>
      <w:r>
        <w:lastRenderedPageBreak/>
        <w:t>Advantage 1: Soft Power</w:t>
      </w:r>
    </w:p>
    <w:p w:rsidR="00F54D56" w:rsidRPr="00253D7D" w:rsidRDefault="00F54D56" w:rsidP="00F54D56">
      <w:pPr>
        <w:pStyle w:val="Heading4"/>
      </w:pPr>
      <w:r>
        <w:t xml:space="preserve">The US is relinquishing its global leadership role with Trump’s record-low refugee ceiling </w:t>
      </w:r>
    </w:p>
    <w:p w:rsidR="00F54D56" w:rsidRDefault="00F54D56" w:rsidP="00F54D56">
      <w:pPr>
        <w:rPr>
          <w:rStyle w:val="Style13ptBold"/>
        </w:rPr>
      </w:pPr>
      <w:r>
        <w:rPr>
          <w:rStyle w:val="Style13ptBold"/>
        </w:rPr>
        <w:t>Newland, Migration Policy Institute Senior Fellow, 17</w:t>
      </w:r>
    </w:p>
    <w:p w:rsidR="00F54D56" w:rsidRPr="00253D7D" w:rsidRDefault="00F54D56" w:rsidP="00F54D56">
      <w:pPr>
        <w:rPr>
          <w:rStyle w:val="Style13ptBold"/>
          <w:b w:val="0"/>
          <w:sz w:val="18"/>
        </w:rPr>
      </w:pPr>
      <w:r w:rsidRPr="00253D7D">
        <w:rPr>
          <w:rStyle w:val="Style13ptBold"/>
          <w:b w:val="0"/>
          <w:sz w:val="18"/>
        </w:rPr>
        <w:t>[</w:t>
      </w:r>
      <w:r>
        <w:rPr>
          <w:rStyle w:val="Style13ptBold"/>
          <w:b w:val="0"/>
          <w:sz w:val="18"/>
        </w:rPr>
        <w:t>Kathleen, Senior Fellow at the Migration Policy Institute, “</w:t>
      </w:r>
      <w:r w:rsidRPr="00253D7D">
        <w:rPr>
          <w:rStyle w:val="Style13ptBold"/>
          <w:b w:val="0"/>
          <w:sz w:val="18"/>
        </w:rPr>
        <w:t>The U.S. Falls Behind as Others Take on New Leadership Amid Record Humanitarian Pressures</w:t>
      </w:r>
      <w:r>
        <w:rPr>
          <w:rStyle w:val="Style13ptBold"/>
          <w:b w:val="0"/>
          <w:sz w:val="18"/>
        </w:rPr>
        <w:t xml:space="preserve">,” September 2017, </w:t>
      </w:r>
      <w:hyperlink r:id="rId7" w:history="1">
        <w:r w:rsidRPr="00D77014">
          <w:rPr>
            <w:rStyle w:val="Hyperlink"/>
            <w:sz w:val="18"/>
          </w:rPr>
          <w:t>https://www.migrationpolicy.org/news/us-falls-behind-others-take-new-leadership-amid-record-humanitarian-pressures</w:t>
        </w:r>
      </w:hyperlink>
      <w:r>
        <w:rPr>
          <w:rStyle w:val="Style13ptBold"/>
          <w:b w:val="0"/>
          <w:sz w:val="18"/>
        </w:rPr>
        <w:t>] GDI-ARV</w:t>
      </w:r>
    </w:p>
    <w:p w:rsidR="00F54D56" w:rsidRDefault="00F54D56" w:rsidP="00F54D56">
      <w:pPr>
        <w:rPr>
          <w:rStyle w:val="Emphasis"/>
          <w:sz w:val="12"/>
        </w:rPr>
      </w:pPr>
      <w:r w:rsidRPr="00253D7D">
        <w:rPr>
          <w:rStyle w:val="StyleUnderline"/>
        </w:rPr>
        <w:t>The Trump administration’s decision to set the refugee ceiling at 45,000 for the fiscal year beginning October 1 marks the lowest level since</w:t>
      </w:r>
      <w:r>
        <w:t xml:space="preserve"> the refugee resettlement program was formally created in </w:t>
      </w:r>
      <w:r w:rsidRPr="00253D7D">
        <w:rPr>
          <w:rStyle w:val="StyleUnderline"/>
        </w:rPr>
        <w:t>1980</w:t>
      </w:r>
      <w:r>
        <w:t xml:space="preserve">. While the 45,000 is something of a victory for voices in the administration who sought to remain closer to the FY 2017 allocation of 50,000—some officials reportedly called for as few as 15,000 admissions—it is well below the previous historic low of 67,000, set by President Reagan more than 30 years ago. At a time of record humanitarian pressures, with more than 65 million people forcibly displaced worldwide and 22.5 million of them certified as refugees, </w:t>
      </w:r>
      <w:r w:rsidRPr="00253D7D">
        <w:rPr>
          <w:rStyle w:val="Emphasis"/>
        </w:rPr>
        <w:t>the United States appears to be abandoning its leadership role.</w:t>
      </w:r>
    </w:p>
    <w:p w:rsidR="00F54D56" w:rsidRDefault="00F54D56" w:rsidP="00F54D56">
      <w:pPr>
        <w:rPr>
          <w:rStyle w:val="StyleUnderline"/>
          <w:sz w:val="12"/>
        </w:rPr>
      </w:pPr>
      <w:r w:rsidRPr="00253D7D">
        <w:rPr>
          <w:sz w:val="12"/>
        </w:rPr>
        <w:t xml:space="preserve"> </w:t>
      </w:r>
      <w:r w:rsidRPr="00253D7D">
        <w:rPr>
          <w:rStyle w:val="StyleUnderline"/>
        </w:rPr>
        <w:t>The United States historically has admitted a larger absolute number of refugees for resettlement than any other country</w:t>
      </w:r>
      <w:r>
        <w:t>—</w:t>
      </w:r>
      <w:r w:rsidRPr="00253D7D">
        <w:rPr>
          <w:rStyle w:val="StyleUnderline"/>
        </w:rPr>
        <w:t>in some years, more than all other countries combined</w:t>
      </w:r>
      <w:r>
        <w:t xml:space="preserve">. In relation to its size, however, </w:t>
      </w:r>
      <w:r w:rsidRPr="00253D7D">
        <w:rPr>
          <w:rStyle w:val="StyleUnderline"/>
        </w:rPr>
        <w:t>the United States falls behind several other countries in providing solutions for refugees.</w:t>
      </w:r>
    </w:p>
    <w:p w:rsidR="00F54D56" w:rsidRDefault="00F54D56" w:rsidP="00F54D56">
      <w:pPr>
        <w:rPr>
          <w:sz w:val="12"/>
        </w:rPr>
      </w:pPr>
      <w:r w:rsidRPr="00253D7D">
        <w:rPr>
          <w:sz w:val="12"/>
        </w:rPr>
        <w:t xml:space="preserve"> </w:t>
      </w:r>
      <w:r>
        <w:t xml:space="preserve">Canada, Australia, and Norway, for example, took on heavier responsibility for refugees in 2016 than did the United States, which is apparent when looking at refugee admissions per 1,000 residents. </w:t>
      </w:r>
      <w:proofErr w:type="gramStart"/>
      <w:r>
        <w:t>(See Table 1.)</w:t>
      </w:r>
      <w:proofErr w:type="gramEnd"/>
      <w:r>
        <w:t xml:space="preserve"> Even when the U.S. refugee ceiling was set at 85,000 in 2016, the per capita share was well below these other traditional countries of resettlement: less than 0.3 refugees per 1,000 U.S. residents, compared to a 1.29 rate in Canada and 1.14 in Australia. With the admissions ceiling for 2018 barely above half the 2016 level, that proportion will drop significantly. The United States will be reducing its intake as these other countries are raising theirs.</w:t>
      </w:r>
    </w:p>
    <w:p w:rsidR="00F54D56" w:rsidRDefault="00F54D56" w:rsidP="00F54D56">
      <w:pPr>
        <w:rPr>
          <w:rStyle w:val="StyleUnderline"/>
          <w:sz w:val="12"/>
        </w:rPr>
      </w:pPr>
      <w:r w:rsidRPr="00253D7D">
        <w:rPr>
          <w:rStyle w:val="StyleUnderline"/>
          <w:sz w:val="12"/>
        </w:rPr>
        <w:t xml:space="preserve"> </w:t>
      </w:r>
      <w:r w:rsidRPr="00253D7D">
        <w:rPr>
          <w:rStyle w:val="StyleUnderline"/>
        </w:rPr>
        <w:t>Peak U.S. refugee admissions occurred in 1980,</w:t>
      </w:r>
      <w:r>
        <w:t xml:space="preserve"> when 207,116 refugees, largely from Vietnam and Laos, were resettled. </w:t>
      </w:r>
      <w:r w:rsidRPr="00253D7D">
        <w:rPr>
          <w:rStyle w:val="StyleUnderline"/>
        </w:rPr>
        <w:t>That</w:t>
      </w:r>
      <w:r>
        <w:t xml:space="preserve"> number </w:t>
      </w:r>
      <w:r w:rsidRPr="00253D7D">
        <w:rPr>
          <w:rStyle w:val="StyleUnderline"/>
        </w:rPr>
        <w:t>did not damage the United States</w:t>
      </w:r>
      <w:r>
        <w:t xml:space="preserve">. Many would argue </w:t>
      </w:r>
      <w:r w:rsidRPr="00253D7D">
        <w:rPr>
          <w:rStyle w:val="StyleUnderline"/>
        </w:rPr>
        <w:t>that it made the country stronger, building a vibrant Vietnamese-American community that is one of the most prosperous, educated, and well-integrated ethnic groups. The same could be said of many other refugee communities before and since.</w:t>
      </w:r>
    </w:p>
    <w:p w:rsidR="00F54D56" w:rsidRDefault="00F54D56" w:rsidP="00F54D56">
      <w:pPr>
        <w:rPr>
          <w:sz w:val="12"/>
        </w:rPr>
      </w:pPr>
      <w:r w:rsidRPr="00253D7D">
        <w:rPr>
          <w:sz w:val="12"/>
        </w:rPr>
        <w:t xml:space="preserve"> </w:t>
      </w:r>
      <w:r>
        <w:t>The White House put forward three arguments in slashing the Obama administration’s FY 2017 admissions ceiling from 110,000 to 50,000, and again in trimming that number to 45,000 for the coming fiscal year: 1) Refugees open the United States to terrorist threats; 2) they pose an unacceptable financial burden; and 3) the money used for resettlement could help far more people if spent on humanitarian assistance in countries neighboring the refugees’ home countries. None of these arguments stand up to scrutiny.</w:t>
      </w:r>
    </w:p>
    <w:p w:rsidR="00F54D56" w:rsidRDefault="00F54D56" w:rsidP="00F54D56">
      <w:pPr>
        <w:rPr>
          <w:rStyle w:val="StyleUnderline"/>
          <w:sz w:val="12"/>
        </w:rPr>
      </w:pPr>
      <w:r w:rsidRPr="00253D7D">
        <w:rPr>
          <w:sz w:val="12"/>
        </w:rPr>
        <w:t xml:space="preserve"> </w:t>
      </w:r>
      <w:r w:rsidRPr="00253D7D">
        <w:rPr>
          <w:rStyle w:val="Emphasis"/>
        </w:rPr>
        <w:t>The security threat posed by refugees resettled to the United States is an illusion</w:t>
      </w:r>
      <w:r w:rsidRPr="00253D7D">
        <w:rPr>
          <w:rStyle w:val="StyleUnderline"/>
        </w:rPr>
        <w:t>. Refugees are the most heavily vetted of all groups who enter the country, and not one has ever killed anyone in a terrorist attack on U.S. soil.</w:t>
      </w:r>
    </w:p>
    <w:p w:rsidR="00F54D56" w:rsidRDefault="00F54D56" w:rsidP="00F54D56">
      <w:pPr>
        <w:rPr>
          <w:sz w:val="12"/>
        </w:rPr>
      </w:pPr>
      <w:r w:rsidRPr="00253D7D">
        <w:rPr>
          <w:sz w:val="12"/>
        </w:rPr>
        <w:t xml:space="preserve"> </w:t>
      </w:r>
      <w:r>
        <w:t xml:space="preserve">As we have noted recently, </w:t>
      </w:r>
      <w:r w:rsidRPr="00253D7D">
        <w:rPr>
          <w:rStyle w:val="StyleUnderline"/>
        </w:rPr>
        <w:t>rigorous studies show that refugee settlement is a net fiscal positive in the United States</w:t>
      </w:r>
      <w:r>
        <w:t>. Businesses, hospitals, labs, and universities have gained immeasurably from the welcome extended to refugees, as do sports, the arts, and neighborhoods across the country. By throwing the net wide to resettle refugees, the United States has caught some big fish, including Google’s Sergey Brin and Intel’s Andy Grove. The net fiscal effects of refugee resettlement should take into account the taxes paid by the businesses created and supported by refugees and by the millions of people employed there.</w:t>
      </w:r>
    </w:p>
    <w:p w:rsidR="00F54D56" w:rsidRDefault="00F54D56" w:rsidP="00F54D56">
      <w:pPr>
        <w:rPr>
          <w:sz w:val="12"/>
        </w:rPr>
      </w:pPr>
      <w:r w:rsidRPr="00253D7D">
        <w:rPr>
          <w:sz w:val="12"/>
        </w:rPr>
        <w:t xml:space="preserve"> </w:t>
      </w:r>
      <w:r w:rsidRPr="00253D7D">
        <w:rPr>
          <w:rStyle w:val="StyleUnderline"/>
        </w:rPr>
        <w:t>While the administration shows some signs of recognizing that refugees can, indeed, bring benefits to their new country, its application of that knowledge is inconsistent with the humanitarian purpose of the refugee program.</w:t>
      </w:r>
      <w:r>
        <w:t xml:space="preserve"> In its report to Congress on the 2018 refugee ceiling, the administration said the Departments of State and Homeland Security will make sure that in addition to refugee protection needs, referrals to the resettlement program “take into account certain criteria that enhance a refugee’s likelihood of successful assimilation and contribution to the United States.” This stance marks a sharp departure from the intent of the resettlement program, which Congress founded to “respond to the urgent needs of persons subject to persecution in their homelands.” The refugee program is supposed to respond to their needs, not ours. And no one in the U.S. government can tell which refugees will grow into greatness when resettlement allows them to realize their potential.</w:t>
      </w:r>
    </w:p>
    <w:p w:rsidR="00F54D56" w:rsidRDefault="00F54D56" w:rsidP="00F54D56">
      <w:pPr>
        <w:rPr>
          <w:sz w:val="12"/>
        </w:rPr>
      </w:pPr>
      <w:r w:rsidRPr="00253D7D">
        <w:rPr>
          <w:sz w:val="12"/>
        </w:rPr>
        <w:t xml:space="preserve"> </w:t>
      </w:r>
      <w:r w:rsidRPr="00253D7D">
        <w:rPr>
          <w:rStyle w:val="StyleUnderline"/>
        </w:rPr>
        <w:t>As opponents of refugee resettlement cast about for a rationale, a third argument, with a humanitarian veneer, has recently been raised: that the United States could help more people by spending the resettlement budget on assistance to refugees in the countries of first asylum near their homeland</w:t>
      </w:r>
      <w:r>
        <w:t>s: for example, providing assistance to Syrian refugees in Jordan, Lebanon, or Turkey, and to Somali refugees in Kenya, rather than bringing them to the United States</w:t>
      </w:r>
      <w:r w:rsidRPr="00253D7D">
        <w:rPr>
          <w:rStyle w:val="StyleUnderline"/>
        </w:rPr>
        <w:t xml:space="preserve">. But refugee resettlement differs fundamentally from care and maintenance in a poor or middle-income country of first asylum—and that is where 86 </w:t>
      </w:r>
      <w:r w:rsidRPr="00253D7D">
        <w:rPr>
          <w:rStyle w:val="StyleUnderline"/>
        </w:rPr>
        <w:lastRenderedPageBreak/>
        <w:t>percent of refugees live</w:t>
      </w:r>
      <w:r>
        <w:t>. Most refugees in those countries live in limbo, mired in poverty, unable to work legally, lucky to get their children even through elementary school and with almost no hope of high school or college, and vulnerable to being sent back to the violence and chaos of their homelands if the political winds shift. Resettlement, on the other hand, gives people the chance to rebuild their lives in safety and create a future where their children can become the next technology titans or the next neighborhood restaurant owners.</w:t>
      </w:r>
    </w:p>
    <w:p w:rsidR="00F54D56" w:rsidRDefault="00F54D56" w:rsidP="00F54D56">
      <w:r w:rsidRPr="00253D7D">
        <w:rPr>
          <w:rStyle w:val="StyleUnderline"/>
          <w:sz w:val="12"/>
        </w:rPr>
        <w:t xml:space="preserve"> </w:t>
      </w:r>
      <w:r w:rsidRPr="00253D7D">
        <w:rPr>
          <w:rStyle w:val="StyleUnderline"/>
        </w:rPr>
        <w:t>Reducing the U.S. resettlement program to historic lows at a time of record global humanitarian need is not in keeping with the United States’ long-standing history of leadership in this area.</w:t>
      </w:r>
      <w:r w:rsidRPr="006003A1">
        <w:t xml:space="preserve"> </w:t>
      </w:r>
    </w:p>
    <w:p w:rsidR="00F54D56" w:rsidRPr="004876D0" w:rsidRDefault="0011445F" w:rsidP="00F54D56">
      <w:pPr>
        <w:pStyle w:val="Heading4"/>
      </w:pPr>
      <w:r>
        <w:t>Refugee policy is key – soft power is key to US security</w:t>
      </w:r>
    </w:p>
    <w:p w:rsidR="00F54D56" w:rsidRDefault="00F54D56" w:rsidP="00F54D56">
      <w:r w:rsidRPr="004876D0">
        <w:rPr>
          <w:rStyle w:val="Style13ptBold"/>
        </w:rPr>
        <w:t>Kuczera, NPS Center for Homeland Security, 17</w:t>
      </w:r>
      <w:r>
        <w:t xml:space="preserve"> (Reiss, December 2017, “</w:t>
      </w:r>
      <w:r w:rsidRPr="004876D0">
        <w:t>U.S. Refugee Policy in the Era of Homeland Security: A Comparative Government Analysis</w:t>
      </w:r>
      <w:r>
        <w:t xml:space="preserve">”, accessed 6/26 DWRS) </w:t>
      </w:r>
    </w:p>
    <w:p w:rsidR="00F54D56" w:rsidRPr="00C95A81" w:rsidRDefault="00F54D56" w:rsidP="00F54D56">
      <w:pPr>
        <w:rPr>
          <w:rStyle w:val="StyleUnderline"/>
        </w:rPr>
      </w:pPr>
      <w:r w:rsidRPr="00C95A81">
        <w:rPr>
          <w:rStyle w:val="StyleUnderline"/>
        </w:rPr>
        <w:t>Since the 20th century, America has seized opportunities to lead the international community and subsequently claim global power status and influence</w:t>
      </w:r>
      <w:r>
        <w:t>. It proved its military might in both world wars, and for decades, it has championed human rights around the world. Although humanitarian policies often serve the country’s self-interests politically</w:t>
      </w:r>
      <w:r w:rsidRPr="00C95A81">
        <w:rPr>
          <w:rStyle w:val="StyleUnderline"/>
        </w:rPr>
        <w:t>, humanitarian actions also fulfill America’s promise of a land of opportunity, rooted in its historical identity as an immigrant nation</w:t>
      </w:r>
      <w:proofErr w:type="gramStart"/>
      <w:r>
        <w:t>.[</w:t>
      </w:r>
      <w:proofErr w:type="gramEnd"/>
      <w:r>
        <w:t>1</w:t>
      </w:r>
      <w:r w:rsidRPr="00C95A81">
        <w:rPr>
          <w:rStyle w:val="StyleUnderline"/>
        </w:rPr>
        <w:t>] Currently, the United States faces several difficulties in the immigration sphere, especially when it comes to reforming its refugee policy to meet the demands of the current world.</w:t>
      </w:r>
    </w:p>
    <w:p w:rsidR="00F54D56" w:rsidRPr="00C95A81" w:rsidRDefault="00F54D56" w:rsidP="00F54D56">
      <w:pPr>
        <w:rPr>
          <w:rStyle w:val="StyleUnderline"/>
        </w:rPr>
      </w:pPr>
      <w:r w:rsidRPr="00C95A81">
        <w:rPr>
          <w:rStyle w:val="StyleUnderline"/>
        </w:rPr>
        <w:t>The process for refugee resettlement in the United State</w:t>
      </w:r>
      <w:r>
        <w:t xml:space="preserve">s is not necessarily broken, yet U.S. policy makers are unable to decide whom they wish to allow to go through that process and when. These selections </w:t>
      </w:r>
      <w:r w:rsidRPr="00C95A81">
        <w:rPr>
          <w:rStyle w:val="StyleUnderline"/>
        </w:rPr>
        <w:t xml:space="preserve">are driven by political objectives and short-term thinking rather than by long-term strategy and careful employment of research and sound evidence. This thesis identifies the lack of clear and collective national strategic immigration plans or priorities as significant problems. In the absence of a national strategy and priorities, U.S. refugee policy lacks consistency, is subject to political discourse, and is often perpetuated without evidence. </w:t>
      </w:r>
      <w:r w:rsidRPr="00C95A81">
        <w:rPr>
          <w:rStyle w:val="Emphasis"/>
        </w:rPr>
        <w:t>The failure of the United States to lead the response to the forced migration of Syrian war refugees challenges both its position as the global leader</w:t>
      </w:r>
      <w:r w:rsidRPr="00C95A81">
        <w:rPr>
          <w:rStyle w:val="StyleUnderline"/>
        </w:rPr>
        <w:t xml:space="preserve"> in humanitarian policies as well as aspects of its own national identity. Justification for this failure is found in the recent national discourse that has framed </w:t>
      </w:r>
      <w:proofErr w:type="gramStart"/>
      <w:r w:rsidRPr="00C95A81">
        <w:rPr>
          <w:rStyle w:val="StyleUnderline"/>
        </w:rPr>
        <w:t>refugees,</w:t>
      </w:r>
      <w:proofErr w:type="gramEnd"/>
      <w:r w:rsidRPr="00C95A81">
        <w:rPr>
          <w:rStyle w:val="StyleUnderline"/>
        </w:rPr>
        <w:t xml:space="preserve"> and immigration in general, as homeland security threats as well as a drain on the country’s economy.</w:t>
      </w:r>
    </w:p>
    <w:p w:rsidR="00F54D56" w:rsidRDefault="00F54D56" w:rsidP="00F54D56">
      <w:r>
        <w:t>However, this thesis finds extensive research that shows refugees who resettle in the United States harm neither the local nor the national economies. Some evidence even suggests refugees may improve local and national economies. Refugees do face hurdles to economic integration upon initial arrival, which has some costs, but in the long-term, they perform on par with other immigrants and native-born people and contribute to the economy. Although costs are certainly inherent in the resettlement of refugees, if the United States invests in social and economic integration, evidence suggests refugees have a net neutral or positive effect on the economy as do other immigrants.</w:t>
      </w:r>
    </w:p>
    <w:p w:rsidR="00F54D56" w:rsidRPr="00C95A81" w:rsidRDefault="00F54D56" w:rsidP="00F54D56">
      <w:pPr>
        <w:rPr>
          <w:rStyle w:val="StyleUnderline"/>
        </w:rPr>
      </w:pPr>
      <w:r>
        <w:t>Meanwhile, reports regarding the effects of refugees on United States national security are sparse. Despite the prevalence of claims about the homeland security threat posed by refugees, an extremely small number of terrorist plotters and serious criminals have entered the United States as refugees. Although the narratives about refugees and their threat to the prosperity and security of the United States have been confusing and contradictory, the evidence relating to the validity of these threats is clear</w:t>
      </w:r>
      <w:r w:rsidRPr="00C95A81">
        <w:rPr>
          <w:rStyle w:val="Emphasis"/>
        </w:rPr>
        <w:t>. The United States’ strength and status in the world comes from its</w:t>
      </w:r>
      <w:r w:rsidRPr="00C95A81">
        <w:rPr>
          <w:rStyle w:val="StyleUnderline"/>
        </w:rPr>
        <w:t xml:space="preserve"> military, wealth, and </w:t>
      </w:r>
      <w:r w:rsidRPr="00C95A81">
        <w:rPr>
          <w:rStyle w:val="Emphasis"/>
        </w:rPr>
        <w:t>adherence to and promotion of moral ideals</w:t>
      </w:r>
      <w:r>
        <w:t xml:space="preserve">.[2] </w:t>
      </w:r>
      <w:r w:rsidRPr="00C95A81">
        <w:rPr>
          <w:rStyle w:val="StyleUnderline"/>
        </w:rPr>
        <w:t>Ignoring the evidence when debating refugee policy is, therefore, not only counterproductive but also potentially dangerous to United States’ maintenance of its status in the world.</w:t>
      </w:r>
    </w:p>
    <w:p w:rsidR="00F54D56" w:rsidRDefault="00F54D56" w:rsidP="00F54D56">
      <w:r>
        <w:t>This thesis provides a comparative analysis of the refugee policies in United States, Canada, and Germany, all liberal democracies facing similar immigration issues. It finds that claims that refugees negatively impact a country’s economy and national security in Canada and Germany are also unfounded. Fears of economic and security collapses resulting from the massive influx of Syrian refugees to Germany, for example, have proven to be without merit. This analysis answers the question of what U.S. policy makers can learn from the refugee policies of Canada and Germany and makes 11 recommendations for the United States based on this analysis.</w:t>
      </w:r>
    </w:p>
    <w:p w:rsidR="00F54D56" w:rsidRDefault="00F54D56" w:rsidP="00F54D56">
      <w:r>
        <w:t>Although the negative claims about refugees are baseless, there remain significant challenges and outcomes that must be addressed in the country’s refugee policy. First, policy makers must recognize and accept the narrative that refugees harm the U.S. economy and national security is baseless and promote these facts to the larger society. Other challenges of fiscal prudency and homeland security appear to have a common solution––effective integration. The successful integration of refugees into a host country’s labor market and greater society accelerates those positive effects of their migration as well as minimizes the risk and vulnerability of ostracized refugees falling prey to crime and extremist ideology.</w:t>
      </w:r>
    </w:p>
    <w:p w:rsidR="00F54D56" w:rsidRPr="00C95A81" w:rsidRDefault="00F54D56" w:rsidP="00F54D56">
      <w:pPr>
        <w:rPr>
          <w:rStyle w:val="StyleUnderline"/>
        </w:rPr>
      </w:pPr>
      <w:r w:rsidRPr="00C95A81">
        <w:rPr>
          <w:rStyle w:val="StyleUnderline"/>
        </w:rPr>
        <w:t>These findings matter for several reasons. America and its allies generally accept that “the United States leads the world in three distinct areas: military strength, wealth, and adherence to and promotion of moral ideals.</w:t>
      </w:r>
      <w:r>
        <w:t xml:space="preserve">”[3] Its strength and wealth have been demonstrated through its military strikes in Syria </w:t>
      </w:r>
      <w:r>
        <w:lastRenderedPageBreak/>
        <w:t xml:space="preserve">and giving $4.5 billion in humanitarian aid to the United Nations High Commissioner on Refugees (UNHCR) since the start of the Syrian crisis. [4] </w:t>
      </w:r>
      <w:r w:rsidRPr="00C95A81">
        <w:rPr>
          <w:rStyle w:val="StyleUnderline"/>
        </w:rPr>
        <w:t>However, the in its response to the Syrian crisis, the United States has failed to adhere to its role as a promoter of moral ideals.</w:t>
      </w:r>
      <w:r>
        <w:t xml:space="preserve">[5] </w:t>
      </w:r>
      <w:r w:rsidRPr="00C95A81">
        <w:rPr>
          <w:rStyle w:val="StyleUnderline"/>
        </w:rPr>
        <w:t xml:space="preserve">American identity based on an immigrant heritage, the promise of a land of opportunity, and refuge for those fleeing dangerous and oppressive situations in their home countries are such ideas. Increasing the securitization of immigrants since the 9/11 terrorist attacks has made it difficult for the United States to adhere to its moral ideals. The relatively moderate action of the United States in accepting Syrian refugees under the Obama administration and its outward hostility and skepticism of refugees under the Trump administration thus far </w:t>
      </w:r>
      <w:r w:rsidRPr="00C95A81">
        <w:rPr>
          <w:rStyle w:val="Emphasis"/>
        </w:rPr>
        <w:t>has threatened the United States’ position in the international community by undermining its moral authority and leadership.</w:t>
      </w:r>
    </w:p>
    <w:p w:rsidR="00F54D56" w:rsidRPr="00B7373F" w:rsidRDefault="00F54D56" w:rsidP="00F54D56">
      <w:r>
        <w:t>The U.S. reaction to the Syrian refugee crisis is comparatively weak when compared to the responses of Canada and Germany. Although the United States and Canada share a tradition of immigration, the two countries have responded differently to the Syrian refugee crisis</w:t>
      </w:r>
      <w:proofErr w:type="gramStart"/>
      <w:r>
        <w:t>.[</w:t>
      </w:r>
      <w:proofErr w:type="gramEnd"/>
      <w:r>
        <w:t>6] Canada’s strongly positive position toward refugees is a large reason for the increase in Canada’s stature in the international community over recent years.[7] Though not without criticism, Germany has also strengthened its status on the European continent, and indeed throughout the world, by taking in the largest number of refugees in Europe. Meanwhile, the United States has abandoned its adherence to its moral ideals, and in doing so, may be jeopardizing its wealth, security, and power. Soft power is particularly important in international relations, and many lawmakers and citizens fear recent restrictive U.S. refugee policy will erode this important power.[8] Therefore, widespread evidence and best practices in Canada and Germany both offer the United States the information and tools to regain this power, should policy makers have the will.</w:t>
      </w:r>
    </w:p>
    <w:p w:rsidR="00F54D56" w:rsidRDefault="0011445F" w:rsidP="00F54D56">
      <w:pPr>
        <w:pStyle w:val="Heading4"/>
      </w:pPr>
      <w:r>
        <w:t>Soft power is key to global influence and outweighs hard power - the alternative is the rise of revisionist powers</w:t>
      </w:r>
    </w:p>
    <w:p w:rsidR="00F54D56" w:rsidRDefault="00F54D56" w:rsidP="00F54D56">
      <w:pPr>
        <w:rPr>
          <w:rStyle w:val="Style13ptBold"/>
        </w:rPr>
      </w:pPr>
      <w:r w:rsidRPr="00684900">
        <w:rPr>
          <w:rStyle w:val="Style13ptBold"/>
        </w:rPr>
        <w:t>Waśko-Owsiejczuk</w:t>
      </w:r>
      <w:r>
        <w:rPr>
          <w:rStyle w:val="Style13ptBold"/>
        </w:rPr>
        <w:t>, University of Bialystok Institute of PoliSci Assistant Professor, 17</w:t>
      </w:r>
    </w:p>
    <w:p w:rsidR="00F54D56" w:rsidRPr="00684900" w:rsidRDefault="00F54D56" w:rsidP="00F54D56">
      <w:pPr>
        <w:rPr>
          <w:rStyle w:val="Style13ptBold"/>
          <w:b w:val="0"/>
          <w:sz w:val="18"/>
        </w:rPr>
      </w:pPr>
      <w:proofErr w:type="gramStart"/>
      <w:r>
        <w:rPr>
          <w:rStyle w:val="Style13ptBold"/>
          <w:b w:val="0"/>
          <w:sz w:val="18"/>
        </w:rPr>
        <w:t xml:space="preserve">[2017, </w:t>
      </w:r>
      <w:r w:rsidRPr="00684900">
        <w:rPr>
          <w:rStyle w:val="Style13ptBold"/>
          <w:b w:val="0"/>
          <w:sz w:val="18"/>
        </w:rPr>
        <w:t>Assistant professor at the Institute of History and Political Science at the University of Bialystok, of which she is a graduate.</w:t>
      </w:r>
      <w:proofErr w:type="gramEnd"/>
      <w:r w:rsidRPr="00684900">
        <w:rPr>
          <w:rStyle w:val="Style13ptBold"/>
          <w:b w:val="0"/>
          <w:sz w:val="18"/>
        </w:rPr>
        <w:t xml:space="preserve"> She later graduated from the Faculty of Journalism and Political Science at the University of Warsaw (MA in Political Science, PhD in Political Science).</w:t>
      </w:r>
      <w:r>
        <w:rPr>
          <w:rStyle w:val="Style13ptBold"/>
          <w:b w:val="0"/>
          <w:sz w:val="18"/>
        </w:rPr>
        <w:t xml:space="preserve"> “</w:t>
      </w:r>
      <w:r w:rsidRPr="00684900">
        <w:rPr>
          <w:rStyle w:val="Style13ptBold"/>
          <w:b w:val="0"/>
          <w:sz w:val="18"/>
        </w:rPr>
        <w:t>Is America safer today? The first changes to U.S. foreign and security</w:t>
      </w:r>
      <w:r>
        <w:rPr>
          <w:rStyle w:val="Style13ptBold"/>
          <w:b w:val="0"/>
          <w:sz w:val="18"/>
        </w:rPr>
        <w:t xml:space="preserve"> </w:t>
      </w:r>
      <w:r w:rsidRPr="00684900">
        <w:rPr>
          <w:rStyle w:val="Style13ptBold"/>
          <w:b w:val="0"/>
          <w:sz w:val="18"/>
        </w:rPr>
        <w:t>policy during the presidency of Donald Trump</w:t>
      </w:r>
      <w:r>
        <w:rPr>
          <w:rStyle w:val="Style13ptBold"/>
          <w:b w:val="0"/>
          <w:sz w:val="18"/>
        </w:rPr>
        <w:t xml:space="preserve">,” </w:t>
      </w:r>
      <w:hyperlink r:id="rId8" w:history="1">
        <w:r w:rsidRPr="001423A2">
          <w:rPr>
            <w:rStyle w:val="Hyperlink"/>
            <w:sz w:val="18"/>
          </w:rPr>
          <w:t>https://repozytorium.amu.edu.pl/bitstream/10593/22096/1/Ewelina%20Wa%C5%9Bko-Owsiejczuk%2C%20Is%20America%20safer%20today%20The%20first%20changes%20to%20U.S.%20foreign%20and%20security.pdf</w:t>
        </w:r>
      </w:hyperlink>
      <w:r>
        <w:rPr>
          <w:rStyle w:val="Style13ptBold"/>
          <w:b w:val="0"/>
          <w:sz w:val="18"/>
        </w:rPr>
        <w:t xml:space="preserve"> accessed 6/30/18] GDI-ARV</w:t>
      </w:r>
    </w:p>
    <w:p w:rsidR="00F54D56" w:rsidRDefault="00F54D56" w:rsidP="00F54D56">
      <w:r>
        <w:t xml:space="preserve">On the one hand, </w:t>
      </w:r>
      <w:r w:rsidRPr="003D633E">
        <w:rPr>
          <w:rStyle w:val="StyleUnderline"/>
        </w:rPr>
        <w:t>Trump’s recent decision to bomb the Syrian base may be a signal of reassurance to the international community</w:t>
      </w:r>
      <w:r>
        <w:t xml:space="preserve"> that the superpower will react to the use of chemical weapons against civilian populations and defend human rights. On the other hand, </w:t>
      </w:r>
      <w:r w:rsidRPr="003D633E">
        <w:rPr>
          <w:rStyle w:val="StyleUnderline"/>
        </w:rPr>
        <w:t>the decision may be a cause of concern, since it was made outside the international framework</w:t>
      </w:r>
      <w:r>
        <w:t xml:space="preserve">, without consultation with the United Nations. Although welcomed by many world leaders as an adequate response to the use of forbidden chemical weapons, </w:t>
      </w:r>
      <w:r w:rsidRPr="003D633E">
        <w:rPr>
          <w:rStyle w:val="StyleUnderline"/>
        </w:rPr>
        <w:t>the bombing of the Syrian base by the Americans was imperious, and denounced by Russian authorities as illegal, in violation of UN law</w:t>
      </w:r>
      <w:r>
        <w:t xml:space="preserve">. Remembering the aggressive politics of George W. Bush’s administration, which was characterized by an illegal invasion of Iraq, the Russians are alarmed that the scenario may be repeated and the Americans may return to unilateral and imperious actions (see: Savage, 2017). </w:t>
      </w:r>
      <w:r w:rsidRPr="003D633E">
        <w:rPr>
          <w:rStyle w:val="StyleUnderline"/>
        </w:rPr>
        <w:t>Trump is changing the face of America not only in terms of its international, but also its internal, approach.</w:t>
      </w:r>
      <w:r>
        <w:t xml:space="preserve"> In less than 100 days after the takeover of power, the United States is heading for a constitutional crisis in which a clash between the executive and the judiciary branches could affect the entire political system of the state. What </w:t>
      </w:r>
      <w:proofErr w:type="gramStart"/>
      <w:r>
        <w:t>is</w:t>
      </w:r>
      <w:proofErr w:type="gramEnd"/>
      <w:r>
        <w:t xml:space="preserve"> troubling are the attacks on judicial independence and disregard for judicial power, which is a peculiar position for the president of a superpower to take. Also unsettling are the president’s opinions about the power of the president, the division of power, respect for the Constitution, and the principle of checks and balances, which is supposed to be a deterrent mechanism to control executive power. </w:t>
      </w:r>
      <w:r w:rsidRPr="003D633E">
        <w:rPr>
          <w:rStyle w:val="StyleUnderline"/>
        </w:rPr>
        <w:t>Trump’s first decisions seem to confirm the fears cited after his victory that the first U.S. president without any political experience may have problems managing the state.</w:t>
      </w:r>
      <w:r>
        <w:t xml:space="preserve"> It seems that Donald </w:t>
      </w:r>
      <w:r w:rsidRPr="003D633E">
        <w:rPr>
          <w:rStyle w:val="StyleUnderline"/>
        </w:rPr>
        <w:t>Trump forgets that superpower management is not the same as the management of a company</w:t>
      </w:r>
      <w:r>
        <w:t xml:space="preserve">, where any word of criticism can cause the dismissal of an employee. </w:t>
      </w:r>
      <w:r w:rsidRPr="003D633E">
        <w:rPr>
          <w:rStyle w:val="StyleUnderline"/>
        </w:rPr>
        <w:t>America has repeatedly experienced that the use of soft power is a much more useful tool than the use of hard power.</w:t>
      </w:r>
      <w:r>
        <w:t xml:space="preserve"> But </w:t>
      </w:r>
      <w:r w:rsidRPr="003D633E">
        <w:rPr>
          <w:rStyle w:val="StyleUnderline"/>
        </w:rPr>
        <w:t>diplomacy does not seem to be a strength of the new U.S. president</w:t>
      </w:r>
      <w:r>
        <w:t xml:space="preserve">, who openly declares that he supports torture as an effective tool for combating terrorism, despite the fact that the 2014 Senate Intelligence Commission Report claimed that torture victims provided false testimony and Osama Bin Laden’s hideout was discovered through traditional intelligence (eavesdropping) and not through torture (Waśko-Owsiejczuk, 2016a). </w:t>
      </w:r>
      <w:r w:rsidRPr="003D633E">
        <w:rPr>
          <w:rStyle w:val="StyleUnderline"/>
        </w:rPr>
        <w:t>Trump undoubtedly wants to rule with a hard hand, changing the face of America to one that closes and isolates itself from its allies</w:t>
      </w:r>
      <w:r>
        <w:t xml:space="preserve">, and bases its actions, including its response to aggression, on money and not on values or the law; which as a country built by immigrants closes its doors to them, including such injured and vulnerable groups as refugees; where executive power disregards the powers of the courts and trivializes its decisions. </w:t>
      </w:r>
      <w:r w:rsidRPr="00684900">
        <w:rPr>
          <w:rStyle w:val="StyleUnderline"/>
        </w:rPr>
        <w:t xml:space="preserve">In this way Donald Trump will not strengthen America, but </w:t>
      </w:r>
      <w:r w:rsidRPr="00684900">
        <w:rPr>
          <w:rStyle w:val="StyleUnderline"/>
        </w:rPr>
        <w:lastRenderedPageBreak/>
        <w:t xml:space="preserve">will only weaken it. Ruling a superpower requires deliberation, and Trump’s </w:t>
      </w:r>
      <w:r w:rsidRPr="00684900">
        <w:t>first</w:t>
      </w:r>
      <w:r w:rsidRPr="00684900">
        <w:rPr>
          <w:rStyle w:val="StyleUnderline"/>
        </w:rPr>
        <w:t xml:space="preserve"> decisions may be proof that deliberation will not be the main feature of his presidency, but rather governance through unpredictability</w:t>
      </w:r>
      <w:r w:rsidRPr="00684900">
        <w:t xml:space="preserve"> and short-sightedness.</w:t>
      </w:r>
    </w:p>
    <w:p w:rsidR="00AE7825" w:rsidRDefault="0011445F" w:rsidP="00AE7825">
      <w:pPr>
        <w:pStyle w:val="Heading4"/>
      </w:pPr>
      <w:r>
        <w:t>Global influence is</w:t>
      </w:r>
      <w:r w:rsidR="00AE7825">
        <w:t xml:space="preserve"> key to prevent the spread of WMDs to rogue regimes and terrorists – leads to nuclear apocalypse</w:t>
      </w:r>
    </w:p>
    <w:p w:rsidR="00AE7825" w:rsidRDefault="00AE7825" w:rsidP="00AE7825">
      <w:pPr>
        <w:rPr>
          <w:rStyle w:val="Style13ptBold"/>
        </w:rPr>
      </w:pPr>
      <w:r>
        <w:rPr>
          <w:rStyle w:val="Style13ptBold"/>
        </w:rPr>
        <w:t>Department of Defense, 18</w:t>
      </w:r>
    </w:p>
    <w:p w:rsidR="00AE7825" w:rsidRPr="00624F14" w:rsidRDefault="00AE7825" w:rsidP="00AE7825">
      <w:pPr>
        <w:rPr>
          <w:rStyle w:val="Style13ptBold"/>
          <w:b w:val="0"/>
          <w:sz w:val="16"/>
        </w:rPr>
      </w:pPr>
      <w:r w:rsidRPr="00624F14">
        <w:rPr>
          <w:rStyle w:val="Style13ptBold"/>
          <w:b w:val="0"/>
          <w:sz w:val="16"/>
        </w:rPr>
        <w:t>[</w:t>
      </w:r>
      <w:r>
        <w:rPr>
          <w:rStyle w:val="Style13ptBold"/>
          <w:b w:val="0"/>
          <w:sz w:val="16"/>
        </w:rPr>
        <w:t xml:space="preserve">United States Department of Defense, “Summary of the 2018 National Defense Strategy,” January 2018, </w:t>
      </w:r>
      <w:hyperlink r:id="rId9" w:history="1">
        <w:r w:rsidRPr="002F411D">
          <w:rPr>
            <w:rStyle w:val="Hyperlink"/>
          </w:rPr>
          <w:t>https://www.defense.gov/Portals/1/Documents/pubs/2018-National-Defense-Strategy-Summary.pdf</w:t>
        </w:r>
      </w:hyperlink>
      <w:r>
        <w:rPr>
          <w:rStyle w:val="Style13ptBold"/>
          <w:b w:val="0"/>
          <w:sz w:val="16"/>
        </w:rPr>
        <w:t>] GDI-ARV</w:t>
      </w:r>
    </w:p>
    <w:p w:rsidR="00AE7825" w:rsidRDefault="00AE7825" w:rsidP="00AE7825">
      <w:r w:rsidRPr="00474D19">
        <w:rPr>
          <w:rStyle w:val="StyleUnderline"/>
        </w:rPr>
        <w:t>The central challenge to U.S. prosperity and security is the reemergence of long-term, strategic competition by</w:t>
      </w:r>
      <w:r>
        <w:t xml:space="preserve"> what the National Security Strategy classifies as </w:t>
      </w:r>
      <w:r w:rsidRPr="00474D19">
        <w:rPr>
          <w:rStyle w:val="StyleUnderline"/>
        </w:rPr>
        <w:t>revisionist powers</w:t>
      </w:r>
      <w:r>
        <w:t xml:space="preserve">. It is increasingly clear that </w:t>
      </w:r>
      <w:r w:rsidRPr="00474D19">
        <w:rPr>
          <w:rStyle w:val="StyleUnderline"/>
        </w:rPr>
        <w:t xml:space="preserve">China and Russia want to shape a world consistent with their authoritarian model—gaining veto authority over other nations’ economic, diplomatic, and security decisions. </w:t>
      </w:r>
      <w:r>
        <w:t xml:space="preserve">China is leveraging military modernization, influence operations, and predatory economics to coerce neighboring countries to reorder the Indo-Pacific region to their advantage. </w:t>
      </w:r>
      <w:r w:rsidRPr="003A266C">
        <w:rPr>
          <w:rStyle w:val="StyleUnderline"/>
        </w:rPr>
        <w:t>As China continues its economic and military ascendance, asserting power through an all-of-nation long-term strategy, it will continue to pursue a military modernization program that seeks Indo-Pacific regional hegemony in the near-term and displacement of the United States to achieve global preeminence in the future</w:t>
      </w:r>
      <w:r>
        <w:t xml:space="preserve">. The most far-reaching objective of this defense strategy is to set the military relationship between our two countries on a path of transparency and non-aggression. Concurrently, </w:t>
      </w:r>
      <w:r w:rsidRPr="003A266C">
        <w:rPr>
          <w:rStyle w:val="StyleUnderline"/>
        </w:rPr>
        <w:t xml:space="preserve">Russia seeks veto authority over nations on its periphery in terms of their governmental, economic, and diplomatic decisions, to shatter the North Atlantic Treaty Organization and change European and Middle East security and economic structures to its favor. </w:t>
      </w:r>
      <w:r>
        <w:t xml:space="preserve">The use of emerging technologies to discredit and subvert democratic processes in Georgia, Crimea, and eastern Ukraine is concern enough, but when coupled with its expanding and modernizing nuclear arsenal the challenge is clear. Another change to the strategic environment is a resilient, but weakening, post-WWII international order. In the decades after fascism’s defeat in World War II, the United States and its allies and partners constructed a free and open international order to better safeguard their liberty and people from aggression and coercion. Although this system has evolved since the end of the Cold War, our network of alliances and partnerships remain the backbone of global security. </w:t>
      </w:r>
      <w:r w:rsidRPr="003A266C">
        <w:rPr>
          <w:rStyle w:val="StyleUnderline"/>
        </w:rPr>
        <w:t xml:space="preserve">China and Russia are now undermining the international order from within the system by exploiting its benefits while simultaneously undercutting its principles </w:t>
      </w:r>
      <w:r w:rsidRPr="003A266C">
        <w:t>and “rules of the road.”</w:t>
      </w:r>
      <w:r>
        <w:t xml:space="preserve"> </w:t>
      </w:r>
      <w:r w:rsidRPr="003A266C">
        <w:rPr>
          <w:rStyle w:val="Emphasis"/>
        </w:rPr>
        <w:t>Rogue regimes such as North Korea and Iran are destabilizing regions through their pursuit of nuclear weapons or sponsorship of terrorism.</w:t>
      </w:r>
      <w:r>
        <w:t xml:space="preserve"> North Korea seeks to guarantee regime survival and increased leverage by seeking a mixture of nuclear, biological, chemical, conventional, and unconventional weapons and a growing ballistic missile capability to gain coercive influence over South Korea, Japan, and the United States. </w:t>
      </w:r>
      <w:r w:rsidRPr="003A266C">
        <w:rPr>
          <w:rStyle w:val="StyleUnderline"/>
        </w:rPr>
        <w:t>In the Middle East, Iran is competing with its neighbors, asserting an arc of influence and instability while vying for regional hegemony, using state-sponsored terrorist activities, a growing network of proxies, and its missile program to achieve its objectives. Both revisionist powers and rogue regimes are competing across all dimensions of power.</w:t>
      </w:r>
      <w:r>
        <w:t xml:space="preserve"> They have increased efforts short of armed conflict by expanding coercion to new fronts, violating principles of sovereignty, exploiting ambiguity, and deliberately blurring the lines between civil and military goals. Challenges to the U.S. military advantage represent another shift in the global security environment. For decades the United States has enjoyed uncontested or dominant superiority in every operating domain. We could generally deploy our forces when we wanted, assemble them where we wanted, and operate how we wanted. Today, every domain is contested—air, land, sea, space, and cyberspace. We face an ever more lethal and disruptive battlefield, combined across domains, and conducted at increasing speed and reach—from close combat, throughout overseas theaters, and reaching to our homeland. Some competitors and adversaries seek to optimize their targeting of our battle networks and operational concepts, while also using other areas of competition short of open warfare to achieve their ends (e.g., information warfare, ambiguous or denied proxy operations, and subversion). </w:t>
      </w:r>
      <w:r w:rsidRPr="003A266C">
        <w:rPr>
          <w:rStyle w:val="StyleUnderline"/>
        </w:rPr>
        <w:t>These trends</w:t>
      </w:r>
      <w:r>
        <w:t xml:space="preserve">, if unaddressed, will </w:t>
      </w:r>
      <w:r w:rsidRPr="003A266C">
        <w:rPr>
          <w:rStyle w:val="StyleUnderline"/>
        </w:rPr>
        <w:t xml:space="preserve">challenge our ability to deter aggression. </w:t>
      </w:r>
      <w:r w:rsidRPr="003A266C">
        <w:t>The security environment is also affected by rapid technological advancements and the changing character of war. The drive to develop new technologies is relentless, expanding to more actors with</w:t>
      </w:r>
      <w:r>
        <w:t xml:space="preserve"> lower barriers of entry, and moving at accelerating speed. New technologies include advanced computing, “big data” analytics, artificial intelligence, autonomy, robotics, directed energy, hypersonics, and biotechnology— the very technologies that ensure we will be able to fight and win the wars of the future. New commercial technology will change society and, ultimately, the character of war. The fact that many technological developments will come from the commercial sector means that state competitors and non-state actors will also have access to them, a fact that risks eroding the conventional overmatch to which our Nation has grown accustomed. Maintaining the Department’s technological advantage will require changes to industry culture, investment sources, and protection across the National Security Innovation Base. States are the principal actors on the global stage, but non-state actors also threaten the security environment with increasingly sophisticated capabilities. </w:t>
      </w:r>
      <w:r w:rsidRPr="003A266C">
        <w:rPr>
          <w:rStyle w:val="StyleUnderline"/>
        </w:rPr>
        <w:t>Terrorists, trans-national criminal organizations, cyber hackers and other malicious non-state actors have transformed global affairs with increased capabilities of mass disruption</w:t>
      </w:r>
      <w:r>
        <w:t xml:space="preserve">. There is a positive side to this as well, as our partners in sustaining security are also more than just nation-states: multilateral organizations, non-governmental organizations, corporations, and strategic influencers provide opportunities for </w:t>
      </w:r>
      <w:r>
        <w:lastRenderedPageBreak/>
        <w:t>collaboration and partnership</w:t>
      </w:r>
      <w:r w:rsidRPr="003A266C">
        <w:rPr>
          <w:rStyle w:val="StyleUnderline"/>
        </w:rPr>
        <w:t>. Terrorism remains a persistent condition driven by ideology and unstable political and economic structures, despite the defeat of ISIS’s physical caliphate</w:t>
      </w:r>
      <w:r>
        <w:t xml:space="preserve">. It is now undeniable that </w:t>
      </w:r>
      <w:r w:rsidRPr="003A266C">
        <w:rPr>
          <w:rStyle w:val="Emphasis"/>
        </w:rPr>
        <w:t>the homeland is no longer a sanctuary. America is a target</w:t>
      </w:r>
      <w:r>
        <w:t xml:space="preserve">, </w:t>
      </w:r>
      <w:r w:rsidRPr="003A266C">
        <w:rPr>
          <w:rStyle w:val="StyleUnderline"/>
        </w:rPr>
        <w:t>whether from terrorists seeking to attack our citizens; malicious cyber activity against personal, commercial, or government infrastructure; or political and information subversion</w:t>
      </w:r>
      <w:r>
        <w:t xml:space="preserve">. New threats to commercial and military uses of space are emerging, while increasing digital connectivity of all aspects of life, business, government, and military creates significant vulnerabilities. During conflict, attacks against our critical defense, government, and economic infrastructure must be anticipated. </w:t>
      </w:r>
      <w:r w:rsidRPr="003A266C">
        <w:rPr>
          <w:rStyle w:val="StyleUnderline"/>
        </w:rPr>
        <w:t>Rogue regimes, such as North Korea, continue to seek out</w:t>
      </w:r>
      <w:r>
        <w:t xml:space="preserve"> or develop weapons of mass destruction (</w:t>
      </w:r>
      <w:r w:rsidRPr="003A266C">
        <w:rPr>
          <w:rStyle w:val="StyleUnderline"/>
        </w:rPr>
        <w:t>WMD</w:t>
      </w:r>
      <w:r>
        <w:t xml:space="preserve">) – </w:t>
      </w:r>
      <w:r w:rsidRPr="003A266C">
        <w:rPr>
          <w:rStyle w:val="StyleUnderline"/>
        </w:rPr>
        <w:t xml:space="preserve">nuclear, chemical, and biological </w:t>
      </w:r>
      <w:r>
        <w:t xml:space="preserve">– as well as long range missile capabilities and, in some cases, </w:t>
      </w:r>
      <w:proofErr w:type="gramStart"/>
      <w:r>
        <w:t>proliferate</w:t>
      </w:r>
      <w:proofErr w:type="gramEnd"/>
      <w:r>
        <w:t xml:space="preserve"> these capabilities to malign actors as demonstrated by Iranian ballistic missile exports</w:t>
      </w:r>
      <w:r w:rsidRPr="003A266C">
        <w:rPr>
          <w:rStyle w:val="StyleUnderline"/>
        </w:rPr>
        <w:t xml:space="preserve">. Terrorists likewise continue to pursue WMD, while the spread of nuclear weapon technology and advanced manufacturing technology remains a persistent problem. </w:t>
      </w:r>
      <w:r>
        <w:t>Recent advances in bioengineering raise another concern, increasing the potential, variety, and ease of access to biological weapons.</w:t>
      </w:r>
    </w:p>
    <w:p w:rsidR="00AE7825" w:rsidRPr="00472CBA" w:rsidRDefault="00AE7825" w:rsidP="00AE7825">
      <w:pPr>
        <w:pStyle w:val="Heading4"/>
      </w:pPr>
      <w:r>
        <w:t>Revisionist powers make great power war more likely</w:t>
      </w:r>
    </w:p>
    <w:p w:rsidR="00AE7825" w:rsidRDefault="00AE7825" w:rsidP="00AE7825">
      <w:r w:rsidRPr="00472CBA">
        <w:rPr>
          <w:rFonts w:eastAsiaTheme="majorEastAsia" w:cstheme="majorBidi"/>
          <w:b/>
          <w:bCs/>
          <w:sz w:val="22"/>
        </w:rPr>
        <w:t>The Economist 18</w:t>
      </w:r>
      <w:r w:rsidRPr="00472CBA">
        <w:t xml:space="preserve"> </w:t>
      </w:r>
    </w:p>
    <w:p w:rsidR="00AE7825" w:rsidRPr="00472CBA" w:rsidRDefault="00AE7825" w:rsidP="00AE7825">
      <w:r w:rsidRPr="00472CBA">
        <w:t xml:space="preserve">(“The growing danger of great-power conflict”, </w:t>
      </w:r>
      <w:hyperlink r:id="rId10" w:history="1">
        <w:r w:rsidRPr="00472CBA">
          <w:t>https://www.economist.com/leaders/2018/01/25/the-growing-danger-of-great-power-conflict</w:t>
        </w:r>
      </w:hyperlink>
      <w:r w:rsidRPr="00472CBA">
        <w:t>, accessed 6-28-18, J.B)</w:t>
      </w:r>
    </w:p>
    <w:p w:rsidR="00AE7825" w:rsidRPr="00F54D56" w:rsidRDefault="00AE7825" w:rsidP="00F54D56">
      <w:r w:rsidRPr="00472CBA">
        <w:t xml:space="preserve">IN THE past 25 years war has claimed too many lives. Yet even as civil and religious strife have raged in Syria, central Africa, Afghanistan and Iraq, a devastating clash between the world’s great powers has remained almost unimaginable. </w:t>
      </w:r>
      <w:proofErr w:type="gramStart"/>
      <w:r w:rsidRPr="00472CBA">
        <w:t>No longer.</w:t>
      </w:r>
      <w:proofErr w:type="gramEnd"/>
      <w:r w:rsidRPr="00472CBA">
        <w:t xml:space="preserve"> </w:t>
      </w:r>
      <w:r w:rsidRPr="00472CBA">
        <w:rPr>
          <w:rStyle w:val="StyleUnderline"/>
        </w:rPr>
        <w:t>Last week the Pentagon issued a new national defence strategy that put China and Russia above jihadism as the main threat to America</w:t>
      </w:r>
      <w:r w:rsidRPr="00472CBA">
        <w:t xml:space="preserve">. </w:t>
      </w:r>
      <w:r w:rsidRPr="00472CBA">
        <w:rPr>
          <w:rStyle w:val="StyleUnderline"/>
        </w:rPr>
        <w:t>This week the chief of Britain’s general staff warned of a Russian attack. Even now America and North Korea are perilously close to a conflict that risks dragging in China or escalating into nuclear catastrophe</w:t>
      </w:r>
      <w:r w:rsidRPr="00472CBA">
        <w:t xml:space="preserve">. As our special report this week on the future of war argues, </w:t>
      </w:r>
      <w:r w:rsidRPr="00472CBA">
        <w:rPr>
          <w:rStyle w:val="StyleUnderline"/>
        </w:rPr>
        <w:t>powerful, long-term shifts in geopolitics and the proliferation of new technologies are eroding the extraordinary military dominance that America and its allies have enjoyed.</w:t>
      </w:r>
      <w:r w:rsidRPr="00472CBA">
        <w:t xml:space="preserve"> </w:t>
      </w:r>
      <w:r w:rsidRPr="00472CBA">
        <w:rPr>
          <w:rStyle w:val="StyleUnderline"/>
        </w:rPr>
        <w:t xml:space="preserve">Conflict on a scale and intensity not seen since the </w:t>
      </w:r>
      <w:proofErr w:type="gramStart"/>
      <w:r w:rsidRPr="00472CBA">
        <w:rPr>
          <w:rStyle w:val="StyleUnderline"/>
        </w:rPr>
        <w:t>second world war</w:t>
      </w:r>
      <w:proofErr w:type="gramEnd"/>
      <w:r w:rsidRPr="00472CBA">
        <w:rPr>
          <w:rStyle w:val="StyleUnderline"/>
        </w:rPr>
        <w:t xml:space="preserve"> is once again plausible. The world is not prepared. </w:t>
      </w:r>
      <w:r w:rsidRPr="00472CBA">
        <w:t xml:space="preserve">The pity of war </w:t>
      </w:r>
      <w:proofErr w:type="gramStart"/>
      <w:r w:rsidRPr="00472CBA">
        <w:rPr>
          <w:rStyle w:val="StyleUnderline"/>
        </w:rPr>
        <w:t>The</w:t>
      </w:r>
      <w:proofErr w:type="gramEnd"/>
      <w:r w:rsidRPr="00472CBA">
        <w:rPr>
          <w:rStyle w:val="StyleUnderline"/>
        </w:rPr>
        <w:t xml:space="preserve"> pressing danger is of war on the Korean peninsula, perhaps this year. Donald Trump has vowed to prevent Kim Jong Un, North Korea’s leader, from being able to strike America with nuclear-armed ballistic missiles, a capability that recent tests suggest he may have within months, if not already. Among many contingency plans, the Pentagon is considering a disabling pre-emptive strike against the North’s nuclear sites. Despite low confidence in the success of such a strike, it must be prepared to carry out the president’s order should he give it. Even a limited attack could trigger all-out war. Analysts reckon that North Korean artillery can bombard Seoul, the South Korean capital, with 10,000 rounds a minute. Drones, midget submarines and tunnelling commandos could deploy biological, chemical and even nuclear weapons. Tens of thousands of people would perish; many more if nukes were used. This newspaper has argued that the prospect of such horror means that, if diplomacy fails, North Korea should be contained and deterred instead. Although we stand by our argument, war is a real possibility (see </w:t>
      </w:r>
      <w:hyperlink r:id="rId11" w:tgtFrame="_blank" w:history="1">
        <w:r w:rsidRPr="00472CBA">
          <w:rPr>
            <w:rStyle w:val="StyleUnderline"/>
          </w:rPr>
          <w:t>article</w:t>
        </w:r>
      </w:hyperlink>
      <w:r w:rsidRPr="00472CBA">
        <w:rPr>
          <w:rStyle w:val="StyleUnderline"/>
        </w:rPr>
        <w:t>). Mr Trump and his advisers may conclude that a nuclear North would be so reckless, and so likely to cause nuclear proliferation, that it is better to risk war on the Korean peninsula today than a nuclear strike on an American city tomorrow. Even if China stays out of a second Korean war, both it and Russia are entering into a renewal of great-power competition with the West</w:t>
      </w:r>
      <w:r w:rsidRPr="00472CBA">
        <w:t xml:space="preserve">. Their ambitions will be even harder to deal with than North Korea’s. </w:t>
      </w:r>
      <w:r w:rsidRPr="00472CBA">
        <w:rPr>
          <w:rStyle w:val="StyleUnderline"/>
        </w:rPr>
        <w:t>Three decades of unprecedented economic growth have provided China with the wealth to transform its armed forces, and given its leaders the sense that their moment has come. Russia, paradoxically, needs to assert itself now because it is in long-term decline.</w:t>
      </w:r>
      <w:r w:rsidRPr="00472CBA">
        <w:t xml:space="preserve"> Its leaders have spent heavily to restore Russia’s hard power, and they are willing to take risks to prove they deserve respect and a seat at the table. Both countries have benefited from the international order that America did most to establish and guarantee. But they see its pillars—universal human rights, democracy and the rule of law—as an imposition that excuses foreign meddling and undermines their own legitimacy. </w:t>
      </w:r>
      <w:r w:rsidRPr="00472CBA">
        <w:rPr>
          <w:rStyle w:val="StyleUnderline"/>
        </w:rPr>
        <w:t xml:space="preserve">They are now revisionist states that want to challenge the status quo and look at their regions as spheres of influence to be dominated. For China, that means East Asia; for Russia, </w:t>
      </w:r>
      <w:proofErr w:type="gramStart"/>
      <w:r w:rsidRPr="00472CBA">
        <w:rPr>
          <w:rStyle w:val="StyleUnderline"/>
        </w:rPr>
        <w:t>eastern</w:t>
      </w:r>
      <w:proofErr w:type="gramEnd"/>
      <w:r w:rsidRPr="00472CBA">
        <w:rPr>
          <w:rStyle w:val="StyleUnderline"/>
        </w:rPr>
        <w:t xml:space="preserve"> Europe and Central Asia. </w:t>
      </w:r>
      <w:r w:rsidRPr="00472CBA">
        <w:t xml:space="preserve">Neither China nor Russia wants a direct military confrontation with America that they would surely lose. </w:t>
      </w:r>
      <w:r w:rsidRPr="00472CBA">
        <w:rPr>
          <w:rStyle w:val="StyleUnderline"/>
        </w:rPr>
        <w:t xml:space="preserve">But they are using their growing hard power in other ways, in particular by exploiting a “grey zone” </w:t>
      </w:r>
      <w:r w:rsidRPr="00472CBA">
        <w:rPr>
          <w:rStyle w:val="StyleUnderline"/>
        </w:rPr>
        <w:lastRenderedPageBreak/>
        <w:t>where aggression and coercion work just below the level that would risk military confrontation with the West</w:t>
      </w:r>
      <w:r w:rsidRPr="00472CBA">
        <w:t xml:space="preserve">. </w:t>
      </w:r>
      <w:r w:rsidRPr="00472CBA">
        <w:rPr>
          <w:rStyle w:val="StyleUnderline"/>
        </w:rPr>
        <w:t xml:space="preserve">In Ukraine Russia </w:t>
      </w:r>
      <w:proofErr w:type="gramStart"/>
      <w:r w:rsidRPr="00472CBA">
        <w:rPr>
          <w:rStyle w:val="StyleUnderline"/>
        </w:rPr>
        <w:t>has</w:t>
      </w:r>
      <w:proofErr w:type="gramEnd"/>
      <w:r w:rsidRPr="00472CBA">
        <w:rPr>
          <w:rStyle w:val="StyleUnderline"/>
        </w:rPr>
        <w:t xml:space="preserve"> blended force, misinformation, infiltration, cyberwar and economic blackmail in ways that democratic societies cannot copy and find hard to rebuff. China is more cautious, but it has claimed, occupied and garrisoned reefs and shoals in disputed waters. China and Russia have harnessed military technologies invented by America, such as long-range precision-strike and electromagnetic-spectrum warfare, to raise the cost of intervention against them dramatically</w:t>
      </w:r>
      <w:r w:rsidRPr="00472CBA">
        <w:t xml:space="preserve">. Both have used asymmetric-warfare strategies to create “anti-access/area denial” networks. China aims to push American naval forces far out into the Pacific where they can no longer safely project power into the East and South China Seas. </w:t>
      </w:r>
      <w:r w:rsidRPr="00472CBA">
        <w:rPr>
          <w:rStyle w:val="StyleUnderline"/>
        </w:rPr>
        <w:t>Russia wants the world to know that, from the Arctic to the Black Sea, it can call on greater firepower than its foes—and that it will not hesitate to do so</w:t>
      </w:r>
      <w:r w:rsidRPr="00472CBA">
        <w:t xml:space="preserve">. If America allows China and Russia to establish regional hegemonies, either consciously or because its politics are too dysfunctional to muster a response, it will have given them a green light to pursue their interests by brute force. When that was last tried, the result was the </w:t>
      </w:r>
      <w:proofErr w:type="gramStart"/>
      <w:r w:rsidRPr="00472CBA">
        <w:t>first world war</w:t>
      </w:r>
      <w:proofErr w:type="gramEnd"/>
      <w:r w:rsidRPr="00472CBA">
        <w:t xml:space="preserve">. </w:t>
      </w:r>
      <w:r w:rsidRPr="00472CBA">
        <w:rPr>
          <w:rStyle w:val="StyleUnderline"/>
        </w:rPr>
        <w:t>Nuclear weapons, largely a source of stability since 1945, may add to the danger.</w:t>
      </w:r>
      <w:r w:rsidRPr="00472CBA">
        <w:t xml:space="preserve"> Their command-and-control systems are becoming vulnerable to hacking by new cyber-weapons or “blinding” of the satellites they depend on. </w:t>
      </w:r>
      <w:r w:rsidRPr="00472CBA">
        <w:rPr>
          <w:rStyle w:val="StyleUnderline"/>
        </w:rPr>
        <w:t xml:space="preserve">A country under such an attack could find itself under pressure to choose between losing control of its nuclear weapons </w:t>
      </w:r>
      <w:proofErr w:type="gramStart"/>
      <w:r w:rsidRPr="00472CBA">
        <w:rPr>
          <w:rStyle w:val="StyleUnderline"/>
        </w:rPr>
        <w:t>or</w:t>
      </w:r>
      <w:proofErr w:type="gramEnd"/>
      <w:r w:rsidRPr="00472CBA">
        <w:rPr>
          <w:rStyle w:val="StyleUnderline"/>
        </w:rPr>
        <w:t xml:space="preserve"> using them</w:t>
      </w:r>
      <w:r w:rsidRPr="00472CBA">
        <w:t xml:space="preserve">. Vain citadels </w:t>
      </w:r>
      <w:proofErr w:type="gramStart"/>
      <w:r w:rsidRPr="00472CBA">
        <w:t>What</w:t>
      </w:r>
      <w:proofErr w:type="gramEnd"/>
      <w:r w:rsidRPr="00472CBA">
        <w:t xml:space="preserve"> should America do? Almost 20 years of strategic drift has played into the hands of Russia and China. George W. Bush’s unsuccessful wars were a distraction and sapped support at home for America’s global role. Barack Obama pursued a foreign policy of retrenchment, and was openly sceptical about the value of hard power. Today, Mr Trump says he wants to make America great again, but is going about it in exactly the wrong way. He shuns multilateral organisations, treats alliances as unwanted baggage and openly admires the authoritarian leaders of America’s adversaries. It is as if Mr Trump wants America to give up defending the system it created and to join Russia and China as just another truculent revisionist power instead. America needs to accept that it is a prime beneficiary of the international system and that it is the only power with the ability and the resources to protect it from sustained attack. The soft power of patient and consistent diplomacy is vital, but must be backed by the hard power that China and Russia respect. America retains plenty of that hard power, but it is fast losing the edge in military technology that inspired confidence in its allies and fear in its foes. To match its diplomacy, America needs to invest in new systems based on robotics, artificial intelligence, big data and directed-energy weapons. Belatedly, Mr Obama realised that America required a concerted effort to regain its technological lead, yet there is no guarantee that it will be the first to innovate. Mr Trump and his successors need to redouble the effort. The best guarantor of world peace is a strong America. Fortunately, it still enjoys advantages. It has rich and capable allies, still by far the world’s most powerful armed forces, unrivalled war-fighting experience, the best systems engineers and the world’s leading tech firms. Yet those advantages could all too easily be squandered. Without America’s commitment to the international order and the hard power to defend it against determined and able challengers, the dangers will grow. If they do, the future of war could be closer than you think.</w:t>
      </w:r>
    </w:p>
    <w:p w:rsidR="008277BD" w:rsidRDefault="008277BD" w:rsidP="008277BD">
      <w:pPr>
        <w:pStyle w:val="Heading3"/>
      </w:pPr>
      <w:r>
        <w:lastRenderedPageBreak/>
        <w:t>Advantage 2: Instability</w:t>
      </w:r>
    </w:p>
    <w:p w:rsidR="0008461C" w:rsidRPr="00673580" w:rsidRDefault="0008461C" w:rsidP="0008461C">
      <w:pPr>
        <w:pStyle w:val="Heading4"/>
      </w:pPr>
      <w:r>
        <w:t xml:space="preserve">US Resettlement efforts </w:t>
      </w:r>
      <w:r>
        <w:t>key to resolving regional instability – specifically sectarian tensions in Turkey and Lebanon</w:t>
      </w:r>
    </w:p>
    <w:p w:rsidR="0008461C" w:rsidRDefault="0008461C" w:rsidP="0008461C">
      <w:pPr>
        <w:rPr>
          <w:rStyle w:val="Style13ptBold"/>
        </w:rPr>
      </w:pPr>
      <w:r>
        <w:rPr>
          <w:rStyle w:val="Style13ptBold"/>
        </w:rPr>
        <w:t>HIRC, 1/12</w:t>
      </w:r>
    </w:p>
    <w:p w:rsidR="0008461C" w:rsidRPr="002B4C2A" w:rsidRDefault="0008461C" w:rsidP="0008461C">
      <w:pPr>
        <w:rPr>
          <w:sz w:val="20"/>
        </w:rPr>
      </w:pPr>
      <w:r w:rsidRPr="004A31CA">
        <w:rPr>
          <w:sz w:val="20"/>
        </w:rPr>
        <w:t xml:space="preserve">[For thirty years, the Harvard Immigration and Refugee Clinical Program (HIRC), in partnership with Greater Boston Legal Services, has focused on direct representation of individuals applying for U.S. asylum and related protections, as well as representation of individuals who have survived domestic violence and other crimes and/or who seek avoidance of forced removal in immigration proceedings pursuant to various forms of relief. </w:t>
      </w:r>
      <w:r>
        <w:rPr>
          <w:sz w:val="20"/>
        </w:rPr>
        <w:t xml:space="preserve">Published in the Texas </w:t>
      </w:r>
      <w:proofErr w:type="gramStart"/>
      <w:r>
        <w:rPr>
          <w:sz w:val="20"/>
        </w:rPr>
        <w:t>A&amp;M</w:t>
      </w:r>
      <w:proofErr w:type="gramEnd"/>
      <w:r>
        <w:rPr>
          <w:sz w:val="20"/>
        </w:rPr>
        <w:t xml:space="preserve"> Law Review, </w:t>
      </w:r>
      <w:r w:rsidRPr="004A31CA">
        <w:rPr>
          <w:sz w:val="20"/>
        </w:rPr>
        <w:t>“Fulfilling U.S. Commitment to Refugee Resettlement: Protecting Refugees, Preserving National Security, &amp; Building the U.S. Economy Through Refugee Admissions,”</w:t>
      </w:r>
      <w:r>
        <w:rPr>
          <w:sz w:val="20"/>
        </w:rPr>
        <w:t xml:space="preserve"> page 176-178,</w:t>
      </w:r>
      <w:r w:rsidRPr="004A31CA">
        <w:rPr>
          <w:sz w:val="20"/>
        </w:rPr>
        <w:t xml:space="preserve"> 1/12/18, Accessed 6/29/18, https://scholarship.law.tamu.edu/cgi/viewcontent.cgi?article=1120&amp;context=lawreview] GDI-ARV</w:t>
      </w:r>
    </w:p>
    <w:p w:rsidR="00AE7825" w:rsidRDefault="0008461C" w:rsidP="00AE7825">
      <w:pPr>
        <w:rPr>
          <w:rStyle w:val="Emphasis"/>
        </w:rPr>
      </w:pPr>
      <w:r w:rsidRPr="00673580">
        <w:rPr>
          <w:rStyle w:val="StyleUnderline"/>
        </w:rPr>
        <w:t xml:space="preserve">The Syrian refugee resettlement program promotes Middle Eastern stability and </w:t>
      </w:r>
      <w:r w:rsidRPr="00673580">
        <w:rPr>
          <w:rStyle w:val="Emphasis"/>
        </w:rPr>
        <w:t>accelerates resolution of the Syrian conflict</w:t>
      </w:r>
      <w:r>
        <w:t xml:space="preserve">. Commentators have noted </w:t>
      </w:r>
      <w:r w:rsidRPr="00673580">
        <w:rPr>
          <w:rStyle w:val="StyleUnderline"/>
        </w:rPr>
        <w:t>that “the United States aims to prevent the proliferation of terrorist activity in Syria’s ungoverned spaces and has sought a multi-sectarian solution to the Syrian conflict</w:t>
      </w:r>
      <w:r>
        <w:t xml:space="preserve">.”71 </w:t>
      </w:r>
      <w:r w:rsidRPr="00673580">
        <w:rPr>
          <w:rStyle w:val="StyleUnderline"/>
        </w:rPr>
        <w:t xml:space="preserve">Achieving these objectives </w:t>
      </w:r>
      <w:proofErr w:type="gramStart"/>
      <w:r w:rsidRPr="00673580">
        <w:rPr>
          <w:rStyle w:val="StyleUnderline"/>
        </w:rPr>
        <w:t>requires</w:t>
      </w:r>
      <w:proofErr w:type="gramEnd"/>
      <w:r w:rsidRPr="00673580">
        <w:rPr>
          <w:rStyle w:val="StyleUnderline"/>
        </w:rPr>
        <w:t xml:space="preserve"> stable and secure partners in the Middle East. Unfortunately, the United States has remained reluctant to resettle refugees even as its partners struggle to provide adequate security and aid to massive refugee populations</w:t>
      </w:r>
      <w:r>
        <w:t xml:space="preserve">.72 A lack of adequate assistance and protection for refugees in camps, urban areas, and other locations where refugees live may sometimes provide recruitment opportunities for local armed groups.73 </w:t>
      </w:r>
      <w:r w:rsidRPr="00673580">
        <w:rPr>
          <w:rStyle w:val="StyleUnderline"/>
        </w:rPr>
        <w:t>The refugee crisis has also exacerbated sectarian tensions in countries such as Lebanon and Turkey</w:t>
      </w:r>
      <w:r>
        <w:t xml:space="preserve">.74 Thus, </w:t>
      </w:r>
      <w:r w:rsidRPr="00673580">
        <w:rPr>
          <w:rStyle w:val="StyleUnderline"/>
        </w:rPr>
        <w:t>the United States’ must facilitate refugee resettlement to prevent expansion of the Syrian conflict—which would threaten the United States ability to conduct counterterrorism operations—and to ensure regional stability and national security in the long term</w:t>
      </w:r>
      <w:r>
        <w:t xml:space="preserve">.75 c. Countering Terrorist Recruitment Resettling </w:t>
      </w:r>
      <w:r w:rsidRPr="00673580">
        <w:rPr>
          <w:rStyle w:val="StyleUnderline"/>
        </w:rPr>
        <w:t>refugees of all faiths also helps undermine the recruitment efforts of ISIS, al Qaeda, and other armed terrorist groups, which claim that the United States is at war with Islam</w:t>
      </w:r>
      <w:r>
        <w:t xml:space="preserve">.76 ISIS has pursued an explicit strategy of polarization: it highlights anti-Muslim rhetoric in the United States and Europe in order to position itself as a protector of Sunni Muslims, thereby motivating Sunnis in Syria and abroad to join in its fight.77 Al Qaeda’s Syrian affiliate, Jabhat Fateh al-Sham, echoes this message in its recruitment materials, claiming that the United States and Europe are unwilling to protect Syrians harmed by the war.78 Assisting Syrian refugees combats terrorist groups’ narratives of religious and cultural animosity. Accordingly, national security professionals in both political parties have recognized that “[w]elcoming Muslim refugees and travelers . . . </w:t>
      </w:r>
      <w:proofErr w:type="gramStart"/>
      <w:r>
        <w:t>exposes</w:t>
      </w:r>
      <w:proofErr w:type="gramEnd"/>
      <w:r>
        <w:t xml:space="preserve"> the lies of terrorists and counters their warped vision.”79 </w:t>
      </w:r>
      <w:r w:rsidRPr="00673580">
        <w:rPr>
          <w:rStyle w:val="Emphasis"/>
        </w:rPr>
        <w:t xml:space="preserve">Resettling refugees thus </w:t>
      </w:r>
      <w:proofErr w:type="gramStart"/>
      <w:r w:rsidRPr="00673580">
        <w:rPr>
          <w:rStyle w:val="Emphasis"/>
        </w:rPr>
        <w:t>serves</w:t>
      </w:r>
      <w:proofErr w:type="gramEnd"/>
      <w:r w:rsidRPr="00673580">
        <w:rPr>
          <w:rStyle w:val="Emphasis"/>
        </w:rPr>
        <w:t xml:space="preserve"> “mutually reinforcing” strategic and humanitarian objectives.80</w:t>
      </w:r>
    </w:p>
    <w:p w:rsidR="00176CCD" w:rsidRDefault="00176CCD" w:rsidP="00176CCD">
      <w:pPr>
        <w:pStyle w:val="Heading4"/>
      </w:pPr>
      <w:r>
        <w:t xml:space="preserve">Lebanon collapse imminent – refugee: citizen ratio, lack of camps, overwhelming infrastructure, political denialism, over-policing, militarization of long-term refugees and the risk of civil war </w:t>
      </w:r>
    </w:p>
    <w:p w:rsidR="00176CCD" w:rsidRDefault="00176CCD" w:rsidP="00176CCD">
      <w:r w:rsidRPr="007A5F6A">
        <w:rPr>
          <w:rStyle w:val="Style13ptBold"/>
        </w:rPr>
        <w:t>Atrache, Former Senior Analyst at the International Crisis Group 17</w:t>
      </w:r>
      <w:r>
        <w:t xml:space="preserve"> (Sahar, International Crisis Group, September 19 2017</w:t>
      </w:r>
      <w:proofErr w:type="gramStart"/>
      <w:r>
        <w:t>,  “</w:t>
      </w:r>
      <w:proofErr w:type="gramEnd"/>
      <w:r w:rsidRPr="007A5F6A">
        <w:t>Lebanon Needs Help to Cope With Huge Refugee Influx</w:t>
      </w:r>
      <w:r>
        <w:t xml:space="preserve">”, </w:t>
      </w:r>
      <w:hyperlink r:id="rId12" w:history="1">
        <w:r w:rsidRPr="008B5271">
          <w:rPr>
            <w:rStyle w:val="Hyperlink"/>
          </w:rPr>
          <w:t>https://www.crisisgroup.org/middle-east-north-africa/eastern-mediterranean/lebanon/lebanon-needs-help-cope-huge-refugee-influx</w:t>
        </w:r>
      </w:hyperlink>
      <w:r>
        <w:t xml:space="preserve">, accessed 6/28 DWRS) </w:t>
      </w:r>
    </w:p>
    <w:p w:rsidR="00176CCD" w:rsidRDefault="00176CCD" w:rsidP="00176CCD"/>
    <w:p w:rsidR="00176CCD" w:rsidRPr="007A5F6A" w:rsidRDefault="00176CCD" w:rsidP="00176CCD">
      <w:pPr>
        <w:rPr>
          <w:rStyle w:val="StyleUnderline"/>
        </w:rPr>
      </w:pPr>
      <w:r w:rsidRPr="007A5F6A">
        <w:rPr>
          <w:rStyle w:val="StyleUnderline"/>
        </w:rPr>
        <w:t xml:space="preserve">Lebanon, a small country whose population hovered around four million, has gained </w:t>
      </w:r>
      <w:proofErr w:type="gramStart"/>
      <w:r w:rsidRPr="007A5F6A">
        <w:rPr>
          <w:rStyle w:val="StyleUnderline"/>
        </w:rPr>
        <w:t>an astounding</w:t>
      </w:r>
      <w:proofErr w:type="gramEnd"/>
      <w:r w:rsidRPr="007A5F6A">
        <w:rPr>
          <w:rStyle w:val="StyleUnderline"/>
        </w:rPr>
        <w:t xml:space="preserve"> million and a half more residents in under four years, mostly refugees from neighbouring Syria. By contrast, the U.S. government proudly announced that it reached its target this year of granting asylum to 10,000 Syrians – to be settled in a population of more than 320 million – in the face of opposition from citizens worried about a flood of refugees and migrants. </w:t>
      </w:r>
    </w:p>
    <w:p w:rsidR="00176CCD" w:rsidRPr="00514E61" w:rsidRDefault="00176CCD" w:rsidP="00176CCD">
      <w:r w:rsidRPr="00514E61">
        <w:t>Any serious attempt to deal with the global refugee crisis should acknowledge these startling disparities. The UN and U.S. are hosting back-to-back summit meetings on the refugee emergency on 19-20 September in New York, but advocates are pessimistic that the discussions will result in more equitable resettlement among the world's richest countries or adequate support to front-line states.</w:t>
      </w:r>
    </w:p>
    <w:p w:rsidR="00176CCD" w:rsidRPr="00514E61" w:rsidRDefault="00176CCD" w:rsidP="00176CCD">
      <w:r w:rsidRPr="00514E61">
        <w:t xml:space="preserve"> To frame an international response commensurate with the Syrian catastrophe, it is vital to understand what is happening in a front-line state like Lebanon. As the Syrian war escalated, Syrians began fleeing primarily to neighbouring Lebanon, Jordan and Turkey. Lebanon, in particular, received the swiftest and largest refugee influx in its history. Around one million are registered with </w:t>
      </w:r>
      <w:r w:rsidRPr="00514E61">
        <w:lastRenderedPageBreak/>
        <w:t>the UN High Commissioner for Refugees (UNHCR), while an additional 500,000</w:t>
      </w:r>
      <w:r w:rsidRPr="007A5F6A">
        <w:rPr>
          <w:rStyle w:val="StyleUnderline"/>
        </w:rPr>
        <w:t xml:space="preserve"> </w:t>
      </w:r>
      <w:r w:rsidRPr="00514E61">
        <w:t xml:space="preserve">unregistered refugees, migrant workers and wealthier Syrians have melted into the local population. </w:t>
      </w:r>
    </w:p>
    <w:p w:rsidR="00176CCD" w:rsidRPr="00514E61" w:rsidRDefault="00176CCD" w:rsidP="00176CCD">
      <w:r w:rsidRPr="00514E61">
        <w:t xml:space="preserve">Such a sudden influx would pose a big challenge to any country, but Lebanon is without an effective government or significant resources, and has historically been unstable. Its resilience so far in the face of this shockwave is therefore remarkable. Yet the inflow has exposed a series of worrying fault lines. </w:t>
      </w:r>
    </w:p>
    <w:p w:rsidR="00176CCD" w:rsidRPr="00514E61" w:rsidRDefault="00176CCD" w:rsidP="00176CCD">
      <w:r w:rsidRPr="00514E61">
        <w:t xml:space="preserve">The state’s endemic dysfunction is glaring: Syrian refugees arrived in a country sunk in a deep malaise. In recent years, Lebanese politicians have been unable to agree on electing a president or holding parliamentary elections, or even on a policy to collect garbage from city streets, whose pungent smell wafted through the capital last year. In view of such a dismal state of affairs, seeing the government implement a policy to address the refugee crisis would have been nothing less than a miracle. </w:t>
      </w:r>
    </w:p>
    <w:p w:rsidR="00176CCD" w:rsidRPr="007A5F6A" w:rsidRDefault="00176CCD" w:rsidP="00176CCD">
      <w:r w:rsidRPr="007A5F6A">
        <w:t xml:space="preserve">Beirut’s default response of inaction has had serious </w:t>
      </w:r>
      <w:r w:rsidRPr="009E5D38">
        <w:rPr>
          <w:rStyle w:val="StyleUnderline"/>
        </w:rPr>
        <w:t>consequences. In the absence of official camps established specifically for refugees, the majority of Syrians have sought shelter in Lebanon’s most deprived areas.</w:t>
      </w:r>
      <w:r w:rsidRPr="007A5F6A">
        <w:t xml:space="preserve"> </w:t>
      </w:r>
      <w:r w:rsidRPr="009E5D38">
        <w:rPr>
          <w:rStyle w:val="Emphasis"/>
        </w:rPr>
        <w:t>This has put new strains on places that already lacked infrastructure and whose population was already struggling.</w:t>
      </w:r>
      <w:r w:rsidRPr="007A5F6A">
        <w:t xml:space="preserve"> Gradually, and not surprisingly, </w:t>
      </w:r>
      <w:r w:rsidRPr="009E5D38">
        <w:rPr>
          <w:rStyle w:val="StyleUnderline"/>
        </w:rPr>
        <w:t xml:space="preserve">host communities have become resentful toward the refugees. In turn, many Lebanese officials have used the refugee issue to deflect criticism for the state’s failings, further feeding tensions. </w:t>
      </w:r>
    </w:p>
    <w:p w:rsidR="00176CCD" w:rsidRPr="00514E61" w:rsidRDefault="00176CCD" w:rsidP="00176CCD">
      <w:pPr>
        <w:rPr>
          <w:rStyle w:val="StyleUnderline"/>
        </w:rPr>
      </w:pPr>
      <w:r w:rsidRPr="00514E61">
        <w:rPr>
          <w:rStyle w:val="StyleUnderline"/>
        </w:rPr>
        <w:t xml:space="preserve">Changing demographic realities are another source of concern. The arrival of refugees who are, for the most part Sunni Muslims, has alarmed Christians, Shias and Druze eager to preserve a delicate sectarian balance in a multiconfessional political system. Even Lebanese Sunnis, however, share their compatriots’ concerns about an enduring refugee presence. The refugee crisis has produced an uncommon consensus among Lebanon’s communities: everyone blames the Syrians for the country’s many ills. </w:t>
      </w:r>
    </w:p>
    <w:p w:rsidR="00176CCD" w:rsidRPr="00514E61" w:rsidRDefault="00176CCD" w:rsidP="00176CCD">
      <w:pPr>
        <w:rPr>
          <w:rStyle w:val="StyleUnderline"/>
        </w:rPr>
      </w:pPr>
      <w:r>
        <w:t xml:space="preserve">Add to this Lebanon’s history with Palestinian refugees, estimated at 300,000 to 400,000 and mostly living in camps created after 1948. </w:t>
      </w:r>
      <w:r w:rsidRPr="00514E61">
        <w:rPr>
          <w:rStyle w:val="StyleUnderline"/>
        </w:rPr>
        <w:t xml:space="preserve">What was envisioned as short-term refuge turned into a seemingly permanent exile for these Palestinians, whose militarisation became a major trigger for the civil war a generation </w:t>
      </w:r>
      <w:proofErr w:type="gramStart"/>
      <w:r w:rsidRPr="00514E61">
        <w:rPr>
          <w:rStyle w:val="StyleUnderline"/>
        </w:rPr>
        <w:t>ago.</w:t>
      </w:r>
      <w:proofErr w:type="gramEnd"/>
      <w:r w:rsidRPr="00514E61">
        <w:rPr>
          <w:rStyle w:val="StyleUnderline"/>
        </w:rPr>
        <w:t xml:space="preserve"> As the Syrian war continues without an immediate end in sight, there are concerns that Syrian refugees may likewise become a long-term presence.</w:t>
      </w:r>
    </w:p>
    <w:p w:rsidR="00176CCD" w:rsidRDefault="00176CCD" w:rsidP="00176CCD">
      <w:pPr>
        <w:rPr>
          <w:rStyle w:val="StyleUnderline"/>
        </w:rPr>
      </w:pPr>
      <w:r w:rsidRPr="009E5D38">
        <w:rPr>
          <w:rStyle w:val="StyleUnderline"/>
        </w:rPr>
        <w:t xml:space="preserve">The spectre of renewed conflict has led the Lebanese authorities to adopt a heavy-handed security approach toward the refugees. They have repeatedly raided whatever encampments exist and arrested hundreds of men. Moreover, they have allowed local councils to impose discriminatory measures, such as night-time curfews, on Syrians. </w:t>
      </w:r>
    </w:p>
    <w:p w:rsidR="00176CCD" w:rsidRPr="0046049D" w:rsidRDefault="00176CCD" w:rsidP="00176CCD">
      <w:pPr>
        <w:pStyle w:val="Heading4"/>
      </w:pPr>
      <w:r>
        <w:t>Refugees create instability and Hezbollah power pushes in Lebanon</w:t>
      </w:r>
    </w:p>
    <w:p w:rsidR="00176CCD" w:rsidRDefault="00176CCD" w:rsidP="00176CCD">
      <w:r w:rsidRPr="0046049D">
        <w:rPr>
          <w:rStyle w:val="Style13ptBold"/>
        </w:rPr>
        <w:t>Turak, CNBC, 17</w:t>
      </w:r>
      <w:r>
        <w:t xml:space="preserve"> [Natasha; 11-21-17; "What's happening in Lebanon, and why its stability matters"; https://www.cnbc.com/2017/11/21/whats-happening-in-lebanon-and-why-its-stability-matters.html; accessed 6-4-18; PAC]</w:t>
      </w:r>
    </w:p>
    <w:p w:rsidR="00176CCD" w:rsidRDefault="00176CCD" w:rsidP="00176CCD">
      <w:r>
        <w:t>Amid the confusion, many now fear Lebanon is once again on the brink of turmoil.</w:t>
      </w:r>
    </w:p>
    <w:p w:rsidR="00176CCD" w:rsidRPr="0046049D" w:rsidRDefault="00176CCD" w:rsidP="00176CCD">
      <w:pPr>
        <w:rPr>
          <w:rStyle w:val="StyleUnderline"/>
        </w:rPr>
      </w:pPr>
      <w:r w:rsidRPr="0046049D">
        <w:rPr>
          <w:rStyle w:val="StyleUnderline"/>
        </w:rPr>
        <w:t>"The U.S. and EU worry that increasing instability in Lebanon will further destabilize an already volatile region," said Marianne Knaevelsrud, Middle East analyst at Protection Group International.</w:t>
      </w:r>
    </w:p>
    <w:p w:rsidR="00176CCD" w:rsidRDefault="00176CCD" w:rsidP="00176CCD">
      <w:r w:rsidRPr="0046049D">
        <w:rPr>
          <w:rStyle w:val="StyleUnderline"/>
        </w:rPr>
        <w:t xml:space="preserve">"Lebanon hosts more refugees per capita than any other country, a huge economic burden and potential source of insecurity. The West is concerned that political uncertainty could exacerbate the refugee situation or allow militant groups to expand their influence." </w:t>
      </w:r>
      <w:r>
        <w:t>Lebanon hosts nearly 2 million Syrian refugees.</w:t>
      </w:r>
    </w:p>
    <w:p w:rsidR="00176CCD" w:rsidRDefault="00176CCD" w:rsidP="00176CCD">
      <w:r w:rsidRPr="0046049D">
        <w:rPr>
          <w:rStyle w:val="Emphasis"/>
        </w:rPr>
        <w:t>Further fears concern escalating tensions between Hezbollah and neighboring Israel</w:t>
      </w:r>
      <w:r>
        <w:t>, which in 2006 led to a month-long war.</w:t>
      </w:r>
    </w:p>
    <w:p w:rsidR="00176CCD" w:rsidRDefault="00176CCD" w:rsidP="00176CCD">
      <w:r>
        <w:t>"An attack on our independence"</w:t>
      </w:r>
    </w:p>
    <w:p w:rsidR="00176CCD" w:rsidRDefault="00176CCD" w:rsidP="00176CCD">
      <w:r>
        <w:t>"We will not accept (Hariri) remaining a hostage whose reason for detention we do not know," Lebanese President Michel Aoun said in response to the resignation, accusing Saudi Arabia of "an attack on our independence." In his initial speech from Riyadh, Hariri, who is Sunni Muslim and holds Saudi citizenship, accused Iran of interfering in his country's affairs and claimed he feared for his life.</w:t>
      </w:r>
    </w:p>
    <w:p w:rsidR="00176CCD" w:rsidRDefault="00176CCD" w:rsidP="00176CCD">
      <w:r>
        <w:t>After more than a week of silence, Hariri gave a tense televised interview suggesting he may not resign if Hezbollah, the most powerful wing of the Lebanese government, agreed to disarm and withdraw from regional conflicts.</w:t>
      </w:r>
    </w:p>
    <w:p w:rsidR="00176CCD" w:rsidRDefault="00176CCD" w:rsidP="00176CCD">
      <w:r>
        <w:t>This appeared to mark the manifestation of Saudi foreign policy objectives through coercion — through Hariri, it aims to isolate Hezbollah and push it out of war zones like Syria and Yemen where the Islamic kingdom has its own interests.</w:t>
      </w:r>
    </w:p>
    <w:p w:rsidR="00176CCD" w:rsidRPr="0046049D" w:rsidRDefault="00176CCD" w:rsidP="00176CCD">
      <w:pPr>
        <w:rPr>
          <w:rStyle w:val="StyleUnderline"/>
        </w:rPr>
      </w:pPr>
      <w:r w:rsidRPr="0046049D">
        <w:rPr>
          <w:rStyle w:val="StyleUnderline"/>
        </w:rPr>
        <w:t>In Syria</w:t>
      </w:r>
      <w:r>
        <w:t>, for instance, Iranian-backed Hezb</w:t>
      </w:r>
      <w:r w:rsidRPr="0046049D">
        <w:rPr>
          <w:rStyle w:val="StyleUnderline"/>
        </w:rPr>
        <w:t>ollah militants fight alongside President Bashar al Assad's forces against a myriad of Sunni militant groups, some of which are funded by the Saudis.</w:t>
      </w:r>
    </w:p>
    <w:p w:rsidR="00176CCD" w:rsidRPr="0046049D" w:rsidRDefault="00176CCD" w:rsidP="00176CCD">
      <w:pPr>
        <w:rPr>
          <w:rStyle w:val="StyleUnderline"/>
        </w:rPr>
      </w:pPr>
      <w:r w:rsidRPr="0046049D">
        <w:rPr>
          <w:rStyle w:val="StyleUnderline"/>
        </w:rPr>
        <w:t xml:space="preserve">"Lebanese politics has always been defined by competition and cooperation between sects," said Faysal Itani, a senior fellow at the Atlantic Council's Rafik Hariri Center for the Middle East. </w:t>
      </w:r>
      <w:r w:rsidRPr="0046049D">
        <w:rPr>
          <w:rStyle w:val="StyleUnderline"/>
        </w:rPr>
        <w:lastRenderedPageBreak/>
        <w:t>"The fault line today is Sunni-Shia, centered on the status of Hezbollah and its militia specifically."</w:t>
      </w:r>
    </w:p>
    <w:p w:rsidR="00176CCD" w:rsidRDefault="00176CCD" w:rsidP="00176CCD">
      <w:r>
        <w:t xml:space="preserve">The only group to maintain a paramilitary force since the end of Lebanon's bloody 15-year civil war in 1990, </w:t>
      </w:r>
      <w:r w:rsidRPr="0046049D">
        <w:rPr>
          <w:rStyle w:val="StyleUnderline"/>
        </w:rPr>
        <w:t>Hezbollah, which is financially and militarily supported by Iran, ignores the official Lebanese policy of staying out of regional conflicts.</w:t>
      </w:r>
      <w:r>
        <w:t xml:space="preserve"> When this backfires, Lebanon suffers.</w:t>
      </w:r>
    </w:p>
    <w:p w:rsidR="00176CCD" w:rsidRDefault="00176CCD" w:rsidP="00176CCD">
      <w:r>
        <w:t>"</w:t>
      </w:r>
      <w:r w:rsidRPr="0046049D">
        <w:rPr>
          <w:rStyle w:val="StyleUnderline"/>
        </w:rPr>
        <w:t>I don't think anyone</w:t>
      </w:r>
      <w:r>
        <w:t xml:space="preserve">, including Saudi Arabia, </w:t>
      </w:r>
      <w:r w:rsidRPr="0046049D">
        <w:rPr>
          <w:rStyle w:val="StyleUnderline"/>
        </w:rPr>
        <w:t>is under the illusion that the Lebanese government has any control over Hezbollah's behavior abroad,</w:t>
      </w:r>
      <w:r>
        <w:t>" Itani said, noting that part of the group's popularity in Lebanon's Shia areas stems from its substantial provision of social services neglected by the state.</w:t>
      </w:r>
    </w:p>
    <w:p w:rsidR="00176CCD" w:rsidRDefault="00176CCD" w:rsidP="00176CCD">
      <w:r>
        <w:t>"</w:t>
      </w:r>
      <w:r w:rsidRPr="0046049D">
        <w:rPr>
          <w:rStyle w:val="StyleUnderline"/>
        </w:rPr>
        <w:t>There is no Lebanese 'government' separate from its constituent parts because Lebanon's sectarian elites are the government, essentially, and Hezbollah is the most certainly powerful of those elites.</w:t>
      </w:r>
      <w:r>
        <w:t>"</w:t>
      </w:r>
    </w:p>
    <w:p w:rsidR="00176CCD" w:rsidRDefault="00176CCD" w:rsidP="00176CCD">
      <w:pPr>
        <w:pStyle w:val="Heading4"/>
      </w:pPr>
      <w:proofErr w:type="gramStart"/>
      <w:r>
        <w:t>increased</w:t>
      </w:r>
      <w:proofErr w:type="gramEnd"/>
      <w:r>
        <w:t xml:space="preserve"> refugees in Lebanon destabilize public infrastructure and get recruited in to Lebanese warlord groups – initiate religious civil war – otherwise risks a military coup </w:t>
      </w:r>
    </w:p>
    <w:p w:rsidR="00176CCD" w:rsidRDefault="00176CCD" w:rsidP="00176CCD">
      <w:r w:rsidRPr="001A4E5F">
        <w:rPr>
          <w:rStyle w:val="Style13ptBold"/>
        </w:rPr>
        <w:t>Mejdad</w:t>
      </w:r>
      <w:r w:rsidRPr="001A4E5F">
        <w:rPr>
          <w:rStyle w:val="Heading4Char"/>
        </w:rPr>
        <w:t xml:space="preserve">, </w:t>
      </w:r>
      <w:r w:rsidRPr="00F564DA">
        <w:rPr>
          <w:rStyle w:val="Style13ptBold"/>
        </w:rPr>
        <w:t>Professor at the National Conservatory of the Arts*, and Chaar, 18</w:t>
      </w:r>
      <w:r>
        <w:rPr>
          <w:rStyle w:val="Heading4Char"/>
        </w:rPr>
        <w:t xml:space="preserve"> </w:t>
      </w:r>
      <w:r>
        <w:t>(Abdel-Maoula, and Karim, 5</w:t>
      </w:r>
      <w:r w:rsidRPr="00AC75AC">
        <w:t>/</w:t>
      </w:r>
      <w:r>
        <w:t>31</w:t>
      </w:r>
      <w:r w:rsidRPr="00AC75AC">
        <w:t xml:space="preserve">/18, The Conversation, nonprofit independent news organization, “Three things could happen to Lebanon as Syrian refugees rush in — two are worrisome”, </w:t>
      </w:r>
      <w:hyperlink r:id="rId13" w:history="1">
        <w:r w:rsidRPr="00AC75AC">
          <w:rPr>
            <w:rStyle w:val="Hyperlink"/>
          </w:rPr>
          <w:t>http://theconversation.com/three-things-could-happen-to-lebanon-as-syrian-refugees-rush-in-two-are-worrisome-77885</w:t>
        </w:r>
      </w:hyperlink>
      <w:r w:rsidRPr="00AC75AC">
        <w:t>, accessed 6/27 DWRS</w:t>
      </w:r>
      <w:r>
        <w:t xml:space="preserve">, *=[in France; initially in French: </w:t>
      </w:r>
      <w:r w:rsidRPr="00AC75AC">
        <w:t>Conservatoire national des arts et métiers (CNAM)</w:t>
      </w:r>
      <w:r>
        <w:t>]</w:t>
      </w:r>
      <w:r w:rsidRPr="00AC75AC">
        <w:t xml:space="preserve">) </w:t>
      </w:r>
    </w:p>
    <w:p w:rsidR="00176CCD" w:rsidRPr="00AC75AC" w:rsidRDefault="00176CCD" w:rsidP="00176CCD"/>
    <w:p w:rsidR="00176CCD" w:rsidRPr="00AC75AC" w:rsidRDefault="00176CCD" w:rsidP="00176CCD">
      <w:pPr>
        <w:rPr>
          <w:u w:val="single"/>
        </w:rPr>
      </w:pPr>
      <w:r w:rsidRPr="00AC75AC">
        <w:rPr>
          <w:rStyle w:val="StyleUnderline"/>
        </w:rPr>
        <w:t>Syria’s humanitarian crisis is the greatest yet seen in the 21st century. Over the country’s seven-year civil war, almost half the population has fled: 6.6 million city dwellers have moved to the countryside and 4.9 million citizens have crossed borders, main</w:t>
      </w:r>
      <w:r>
        <w:rPr>
          <w:rStyle w:val="StyleUnderline"/>
        </w:rPr>
        <w:t>ly into neighbouring countries.</w:t>
      </w:r>
    </w:p>
    <w:p w:rsidR="00176CCD" w:rsidRPr="00AC75AC" w:rsidRDefault="00176CCD" w:rsidP="00176CCD">
      <w:pPr>
        <w:rPr>
          <w:u w:val="single"/>
        </w:rPr>
      </w:pPr>
      <w:r w:rsidRPr="00AC75AC">
        <w:rPr>
          <w:rStyle w:val="StyleUnderline"/>
        </w:rPr>
        <w:t>Nearby Lebanon is the primary destination.</w:t>
      </w:r>
      <w:r>
        <w:t xml:space="preserve"> Since 2011 this small, </w:t>
      </w:r>
      <w:r w:rsidRPr="00AC75AC">
        <w:rPr>
          <w:rStyle w:val="StyleUnderline"/>
        </w:rPr>
        <w:t>religiously diverse country of 4.5 million people has officially welcomed over a million refugees (and likely m</w:t>
      </w:r>
      <w:r>
        <w:rPr>
          <w:rStyle w:val="StyleUnderline"/>
        </w:rPr>
        <w:t>any more unregistered Syrians).</w:t>
      </w:r>
    </w:p>
    <w:p w:rsidR="00176CCD" w:rsidRPr="00AC75AC" w:rsidRDefault="00176CCD" w:rsidP="00176CCD">
      <w:pPr>
        <w:rPr>
          <w:rStyle w:val="StyleUnderline"/>
        </w:rPr>
      </w:pPr>
      <w:r w:rsidRPr="00AC75AC">
        <w:rPr>
          <w:rStyle w:val="Emphasis"/>
        </w:rPr>
        <w:t>The massive influx into Lebanon has destabilised the country’s health and education systems</w:t>
      </w:r>
      <w:r w:rsidRPr="00AC75AC">
        <w:rPr>
          <w:rStyle w:val="StyleUnderline"/>
        </w:rPr>
        <w:t>. Proportionally, it’s as if France had received 15 million or the United States 80 million (these countries actually committed to take in, respectively, 30,0</w:t>
      </w:r>
      <w:r>
        <w:rPr>
          <w:rStyle w:val="StyleUnderline"/>
        </w:rPr>
        <w:t>00 and 10,000 Syrians in 2017).</w:t>
      </w:r>
    </w:p>
    <w:p w:rsidR="00176CCD" w:rsidRDefault="00176CCD" w:rsidP="00176CCD">
      <w:r w:rsidRPr="00AC75AC">
        <w:rPr>
          <w:rStyle w:val="StyleUnderline"/>
        </w:rPr>
        <w:t>Migration also threatens to upend the country’s delicate balancing act of religion and politics. Just over half of Lebanon’s population is Shia or Sunni Muslim, while Christian denominations represent about 40%. These communities have lived in peace for years, despite tensions.</w:t>
      </w:r>
    </w:p>
    <w:p w:rsidR="00176CCD" w:rsidRDefault="00176CCD" w:rsidP="00176CCD">
      <w:proofErr w:type="gramStart"/>
      <w:r>
        <w:t>A Lebanese renaissance?</w:t>
      </w:r>
      <w:proofErr w:type="gramEnd"/>
    </w:p>
    <w:p w:rsidR="00176CCD" w:rsidRDefault="00176CCD" w:rsidP="00176CCD">
      <w:r>
        <w:t>In a recent project, we examined how the Syrian arrivals, who are largely Sunni Muslim, might impact Lebanon’s political future.</w:t>
      </w:r>
    </w:p>
    <w:p w:rsidR="00176CCD" w:rsidRDefault="00176CCD" w:rsidP="00176CCD">
      <w:r>
        <w:t>Projecting forward to the year 2030, we envisioned contrasting futures for a changing Lebanon: one of them positive (we called it Phoenixia) and two somewhat darker (Sarajevo Beach and Boot Camp).</w:t>
      </w:r>
    </w:p>
    <w:p w:rsidR="00176CCD" w:rsidRPr="00700560" w:rsidRDefault="00176CCD" w:rsidP="00176CCD">
      <w:r w:rsidRPr="00700560">
        <w:t>Phoenixia assumes that the refugee flow will slow (as many Syrians are facing forced removal) and that Lebanon’s strong central power remains dominant. In this scenario, the country is progressively secularised and developed under the impetus of international donors, who condition their financial assistance on a greater integration of Syrian refugees.</w:t>
      </w:r>
    </w:p>
    <w:p w:rsidR="00176CCD" w:rsidRDefault="00176CCD" w:rsidP="00176CCD">
      <w:r>
        <w:t>We consider this the most desirable direction for a changing Lebanon but, in truth, the appeal of each scenario varies from stakeholder to stakeholder. And in Lebanon, there are many.</w:t>
      </w:r>
    </w:p>
    <w:p w:rsidR="00176CCD" w:rsidRDefault="00176CCD" w:rsidP="00176CCD">
      <w:r>
        <w:t>Political power in the country is distributed among its 17 religious communities according to the 1943 National Pact, a non-written agreement traditionally recognised as the country’s constitutive charter. It allocates political and administrative posts according to the demographic breakdown defined in the 1932 census, among other criteria.</w:t>
      </w:r>
    </w:p>
    <w:p w:rsidR="00176CCD" w:rsidRDefault="00176CCD" w:rsidP="00176CCD">
      <w:r>
        <w:t>To Maronite Christians goes the powerful presidency of the Republic and command of the army. Sunni Muslims get the presidency of the council of ministers, while the Shiites control the presidency of the parliament and the Greek Orthodox its vice-presidency.</w:t>
      </w:r>
    </w:p>
    <w:p w:rsidR="00176CCD" w:rsidRDefault="00176CCD" w:rsidP="00176CCD">
      <w:r>
        <w:t>Despite changes in the population over the past 80 years (due, in particular, to higher fertility among Muslim groups), Lebanese authorities have chosen not to conduct a new census.</w:t>
      </w:r>
    </w:p>
    <w:p w:rsidR="00176CCD" w:rsidRDefault="00176CCD" w:rsidP="00176CCD">
      <w:r>
        <w:t>This safeguards the National Pact, but the situation is arguably fragile. Integrating hundreds of thousands of Sunni Syrians (not to mention 400,000 Sunni Palestinian refugees already there), could debunk the myth of a sustained religious balance.</w:t>
      </w:r>
    </w:p>
    <w:p w:rsidR="00176CCD" w:rsidRDefault="00176CCD" w:rsidP="00176CCD">
      <w:r>
        <w:t>Phoenixia holds that secularisation is the key to neutralising the threat of religious upheaval. If the religious identity of Syria’s refugees were not at issue, they would not pose a political problem (although caring for and accommodating the new arrivals would still present a social and economic challenge).</w:t>
      </w:r>
    </w:p>
    <w:p w:rsidR="00176CCD" w:rsidRDefault="00176CCD" w:rsidP="00176CCD">
      <w:r>
        <w:t>Increased tensions</w:t>
      </w:r>
    </w:p>
    <w:p w:rsidR="00176CCD" w:rsidRPr="00700560" w:rsidRDefault="00176CCD" w:rsidP="00176CCD">
      <w:pPr>
        <w:rPr>
          <w:rStyle w:val="StyleUnderline"/>
        </w:rPr>
      </w:pPr>
      <w:r w:rsidRPr="00700560">
        <w:rPr>
          <w:rStyle w:val="StyleUnderline"/>
        </w:rPr>
        <w:t>But it is not that simple. Lebanese politicians derive their mandates from the country’s community-based social organisations, which also have exclusive jurisdiction over any matter falling under the law of personal status, such as marriage, anc</w:t>
      </w:r>
      <w:r>
        <w:rPr>
          <w:rStyle w:val="StyleUnderline"/>
        </w:rPr>
        <w:t>estral lineage and inheritance.</w:t>
      </w:r>
    </w:p>
    <w:p w:rsidR="00176CCD" w:rsidRPr="00700560" w:rsidRDefault="00176CCD" w:rsidP="00176CCD">
      <w:pPr>
        <w:rPr>
          <w:u w:val="single"/>
        </w:rPr>
      </w:pPr>
      <w:r w:rsidRPr="00700560">
        <w:rPr>
          <w:rStyle w:val="StyleUnderline"/>
        </w:rPr>
        <w:lastRenderedPageBreak/>
        <w:t>These organisations will inevitably oppose – probably successful</w:t>
      </w:r>
      <w:r>
        <w:rPr>
          <w:rStyle w:val="StyleUnderline"/>
        </w:rPr>
        <w:t>ly – ending the current system.</w:t>
      </w:r>
    </w:p>
    <w:p w:rsidR="00176CCD" w:rsidRPr="00700560" w:rsidRDefault="00176CCD" w:rsidP="00176CCD">
      <w:pPr>
        <w:rPr>
          <w:rStyle w:val="StyleUnderline"/>
        </w:rPr>
      </w:pPr>
      <w:r>
        <w:t xml:space="preserve">The Sarajevo Beach scenario is the opposite of Phoenixia. </w:t>
      </w:r>
      <w:r w:rsidRPr="00700560">
        <w:rPr>
          <w:rStyle w:val="Emphasis"/>
        </w:rPr>
        <w:t>Its central hypothesis is that the number of refugees increases, overpowering a weakened central government</w:t>
      </w:r>
      <w:r w:rsidRPr="00700560">
        <w:rPr>
          <w:rStyle w:val="StyleUnderline"/>
        </w:rPr>
        <w:t>. This would lead to a sharp deterioration of Lebanon’s socioeconomic conditions, and both migrants and natives could face shortages of water, electricity and housing.</w:t>
      </w:r>
    </w:p>
    <w:p w:rsidR="00176CCD" w:rsidRPr="00700560" w:rsidRDefault="00176CCD" w:rsidP="00176CCD">
      <w:pPr>
        <w:rPr>
          <w:rStyle w:val="StyleUnderline"/>
        </w:rPr>
      </w:pPr>
      <w:r w:rsidRPr="00700560">
        <w:rPr>
          <w:rStyle w:val="StyleUnderline"/>
        </w:rPr>
        <w:t>Such a scenario would exacerbate existing tensions in regions such as the Bekaa Plain, where an increasing number of Syrian refugees have been the targets of violence.</w:t>
      </w:r>
    </w:p>
    <w:p w:rsidR="00176CCD" w:rsidRPr="00700560" w:rsidRDefault="00176CCD" w:rsidP="00176CCD">
      <w:pPr>
        <w:rPr>
          <w:rStyle w:val="StyleUnderline"/>
        </w:rPr>
      </w:pPr>
      <w:r>
        <w:t xml:space="preserve">The refugees would thus migrate to more welcoming Sunni Muslim areas in northern Lebanon. But far from solving the country’s socioeconomic problems, </w:t>
      </w:r>
      <w:r w:rsidRPr="00700560">
        <w:rPr>
          <w:rStyle w:val="StyleUnderline"/>
        </w:rPr>
        <w:t>the mass migration could amplify them in these Sunni zones.</w:t>
      </w:r>
    </w:p>
    <w:p w:rsidR="00176CCD" w:rsidRPr="00700560" w:rsidRDefault="00176CCD" w:rsidP="00176CCD">
      <w:pPr>
        <w:rPr>
          <w:rStyle w:val="StyleUnderline"/>
        </w:rPr>
      </w:pPr>
      <w:r w:rsidRPr="00700560">
        <w:rPr>
          <w:rStyle w:val="StyleUnderline"/>
        </w:rPr>
        <w:t>This would delight local warlords. Since the Lebanese civil war (1975-1990), militias have routinely drawn their troops from the most fragile segments of society. An influx of potential recruits may encourage some parties to seek out confrontation between Sunni and Shia.</w:t>
      </w:r>
    </w:p>
    <w:p w:rsidR="00176CCD" w:rsidRDefault="00176CCD" w:rsidP="00176CCD">
      <w:r>
        <w:t>To prevent this conflict from spurring a new exodus of refugees to Europe and the Gulf, Sarajevo Beach envisages that the international community would find itself compelled to intervene, converting Lebanon into a Bosnia and Herzegovina-like international protectorate.</w:t>
      </w:r>
    </w:p>
    <w:p w:rsidR="00176CCD" w:rsidRDefault="00176CCD" w:rsidP="00176CCD">
      <w:r>
        <w:t xml:space="preserve">For our last scenario, Boot Camp, we queried </w:t>
      </w:r>
      <w:r w:rsidRPr="000429D9">
        <w:rPr>
          <w:rStyle w:val="StyleUnderline"/>
        </w:rPr>
        <w:t>what would happen if Lebanon’s current migratory situation continues unchanged</w:t>
      </w:r>
      <w:r>
        <w:t>. We assumed that business would proceed as usual – the number of refugees would decline, and the country’s fragile central power remains little inclined to act.</w:t>
      </w:r>
    </w:p>
    <w:p w:rsidR="00176CCD" w:rsidRPr="000429D9" w:rsidRDefault="00176CCD" w:rsidP="00176CCD">
      <w:pPr>
        <w:rPr>
          <w:rStyle w:val="StyleUnderline"/>
        </w:rPr>
      </w:pPr>
      <w:r w:rsidRPr="000429D9">
        <w:rPr>
          <w:rStyle w:val="StyleUnderline"/>
        </w:rPr>
        <w:t>Over time, inertia would cause Lebanon’s situation to deteriorate profoundly. We determined that it would enter into economic recession, multiplying crime and violence and creating a security crisis. All of this would compound the political crisis now brewing as Sunni Muslims flood into a system that favours Christians.</w:t>
      </w:r>
    </w:p>
    <w:p w:rsidR="00176CCD" w:rsidRPr="004638E2" w:rsidRDefault="00176CCD" w:rsidP="00176CCD">
      <w:pPr>
        <w:rPr>
          <w:u w:val="single"/>
        </w:rPr>
      </w:pPr>
      <w:r w:rsidRPr="000429D9">
        <w:rPr>
          <w:rStyle w:val="Emphasis"/>
        </w:rPr>
        <w:t>To avoid chaos, the Boot Camp scenario has Lebanon’s economic elites support a military coup</w:t>
      </w:r>
      <w:r>
        <w:t xml:space="preserve">. </w:t>
      </w:r>
      <w:r w:rsidRPr="000429D9">
        <w:rPr>
          <w:rStyle w:val="StyleUnderline"/>
        </w:rPr>
        <w:t>This route would preserve the country and save their personal affairs, and the international community – more concerned with stability than democracy – would assist the elite-backed military in addressing the situation.</w:t>
      </w:r>
    </w:p>
    <w:p w:rsidR="00176CCD" w:rsidRDefault="00176CCD" w:rsidP="00176CCD">
      <w:pPr>
        <w:pStyle w:val="Heading4"/>
      </w:pPr>
      <w:r>
        <w:t>Instability combined with Hezbollah influence causes war with Israel – great powers get drawn in</w:t>
      </w:r>
    </w:p>
    <w:p w:rsidR="00176CCD" w:rsidRDefault="00176CCD" w:rsidP="00176CCD">
      <w:r w:rsidRPr="00B84010">
        <w:rPr>
          <w:rStyle w:val="Style13ptBold"/>
        </w:rPr>
        <w:t>Karlin, Brookings Institution Nonresident Senior Fellow, 18</w:t>
      </w:r>
      <w:r>
        <w:t xml:space="preserve"> [Mara; Foreign Affairs; 2-21-18; "Israel's Coming War </w:t>
      </w:r>
      <w:proofErr w:type="gramStart"/>
      <w:r>
        <w:t>With</w:t>
      </w:r>
      <w:proofErr w:type="gramEnd"/>
      <w:r>
        <w:t xml:space="preserve"> Hezbollah"; https://www.foreignaffairs.com/articles/israel/2018-02-21/israels-coming-war-hezbollah; accessed 6-4-18; PAC]</w:t>
      </w:r>
    </w:p>
    <w:p w:rsidR="00176CCD" w:rsidRPr="00B84010" w:rsidRDefault="00176CCD" w:rsidP="00176CCD">
      <w:pPr>
        <w:rPr>
          <w:rStyle w:val="StyleUnderline"/>
        </w:rPr>
      </w:pPr>
      <w:r w:rsidRPr="00B84010">
        <w:rPr>
          <w:rStyle w:val="StyleUnderline"/>
        </w:rPr>
        <w:t xml:space="preserve">Hezbollah’s and Israel’s long-term strategic goals are thus entirely at odds. </w:t>
      </w:r>
      <w:r>
        <w:t xml:space="preserve">Nevertheless, as of today, neither Hezbollah nor Israel wants to trigger a war. Israel is facing the potential collapse of the Palestinian Authority, a humanitarian crisis in Gaza, and profound instability on its northern border, to say nothing of the political crisis surrounding Prime Minister Benjamin Netanyahu, who may soon be indicted for corruption. Nevertheless, </w:t>
      </w:r>
      <w:r w:rsidRPr="00B84010">
        <w:rPr>
          <w:rStyle w:val="StyleUnderline"/>
        </w:rPr>
        <w:t xml:space="preserve">concerns about Hezbollah’s growing capabilities inside </w:t>
      </w:r>
      <w:r w:rsidRPr="00B84010">
        <w:rPr>
          <w:rStyle w:val="Emphasis"/>
        </w:rPr>
        <w:t>Lebanon</w:t>
      </w:r>
      <w:r w:rsidRPr="00B84010">
        <w:rPr>
          <w:rStyle w:val="StyleUnderline"/>
        </w:rPr>
        <w:t>—namely, its potential construction of weapons factories—may leave the Israeli leadership feeling that it has no choice but to act.</w:t>
      </w:r>
    </w:p>
    <w:p w:rsidR="00176CCD" w:rsidRDefault="00176CCD" w:rsidP="00176CCD">
      <w:r w:rsidRPr="00B84010">
        <w:rPr>
          <w:rStyle w:val="StyleUnderline"/>
        </w:rPr>
        <w:t>Hezbollah</w:t>
      </w:r>
      <w:r>
        <w:t xml:space="preserve">, for its part, </w:t>
      </w:r>
      <w:r w:rsidRPr="00B84010">
        <w:rPr>
          <w:rStyle w:val="StyleUnderline"/>
        </w:rPr>
        <w:t xml:space="preserve">would also probably like time to recover from a long and hard conflict in Syria. Yet the group’s regional popularity has plummeted, and its anti-Israel credentials, which have been tarnished by years of killing Syrians, need burnishing. </w:t>
      </w:r>
      <w:r>
        <w:t>Perhaps some of its newfound partners in Syria would even be willing to assist in the next war with Israel, as at least two Iraqi militia leaders have suggested in recent months. And as the Assad regime consolidates its hold, Hezbollah’s attention will increasingly be drawn away from Syria.</w:t>
      </w:r>
    </w:p>
    <w:p w:rsidR="00176CCD" w:rsidRPr="00B84010" w:rsidRDefault="00176CCD" w:rsidP="00176CCD">
      <w:pPr>
        <w:rPr>
          <w:rStyle w:val="StyleUnderline"/>
        </w:rPr>
      </w:pPr>
      <w:r w:rsidRPr="00B84010">
        <w:rPr>
          <w:rStyle w:val="StyleUnderline"/>
        </w:rPr>
        <w:t>A deliberate escalation by Israel or Hezbollah</w:t>
      </w:r>
      <w:r>
        <w:t xml:space="preserve"> is unlikely to occur in the near term; an inadvertent one, however, i</w:t>
      </w:r>
      <w:r w:rsidRPr="00B84010">
        <w:rPr>
          <w:rStyle w:val="StyleUnderline"/>
        </w:rPr>
        <w:t xml:space="preserve">s possible, as is an escalation courtesy of other actors currently tearing up the Levant, such as Iran, the Assad regime, or Russia. All three could benefit in different ways from such a conflict. Iran and the Assad regime could use it to distract from the horrific state of affairs in Syria while rallying regional support against Israel. The Russians could use a conflict to solidify their regional leadership role by brokering a cessation of hostilities and to further demonstrate their entrenchment vis-à-vis the United States. At a very tactical level, the narrowing battlefield in Syria almost surely will facilitate an inadvertent mishap among some combination of these actors. How they choose to respond will be crucial, but it is less predictable as the rules of engagement have become murkier. </w:t>
      </w:r>
    </w:p>
    <w:p w:rsidR="00176CCD" w:rsidRDefault="00176CCD" w:rsidP="00176CCD">
      <w:r>
        <w:t>LOCATION, LOCATION, LOCATION</w:t>
      </w:r>
    </w:p>
    <w:p w:rsidR="00176CCD" w:rsidRDefault="00176CCD" w:rsidP="00176CCD">
      <w:r>
        <w:lastRenderedPageBreak/>
        <w:t>A further question is the location of a future war. Historically, conflicts between Israel and Hezbollah have largely—though not entirely—been confined to Lebanese territory. Since 1978, Israel’s invasions of and sporadic attacks on Lebanon have targeted violent nonstate actors who destabilized its northern border, including the Palestine Liberation Organization and Hezbollah. Hezbollah, however, has occasionally sought to take the conflict to Israel’s citizens overseas (and Jewish communities more broadly). A few notable examples include the 1992 Israeli embassy bombing in Buenos Aires, the 2012 bus attack on Israeli tourists in Bulgaria, and a foiled 2015 attack on Jewish and Israeli sites in Cyprus.</w:t>
      </w:r>
    </w:p>
    <w:p w:rsidR="00176CCD" w:rsidRPr="00B84010" w:rsidRDefault="00176CCD" w:rsidP="00176CCD">
      <w:pPr>
        <w:rPr>
          <w:rStyle w:val="StyleUnderline"/>
        </w:rPr>
      </w:pPr>
      <w:r w:rsidRPr="00B84010">
        <w:rPr>
          <w:rStyle w:val="StyleUnderline"/>
        </w:rPr>
        <w:t xml:space="preserve">The next conflict will also probably be fought within Lebanon, although it will likely go beyond southern Lebanon into Beirut. It will also, given the Dahiya Doctrine, involve the destruction of much more than just alleged Hezbollah military targets—the IDF could easily destroy Lebanese state infrastructure and military sites as well. And it is difficult to imagine how an Israeli effort to bring ruin to Hezbollah inside Lebanon would not similarly bring it to scores of Lebanese civilians. </w:t>
      </w:r>
      <w:r>
        <w:t>For its part,</w:t>
      </w:r>
      <w:r w:rsidRPr="00B84010">
        <w:rPr>
          <w:rStyle w:val="StyleUnderline"/>
        </w:rPr>
        <w:t xml:space="preserve"> Hezbollah is no doubt counting on the international condemnation of Israel that will invariably arise in such a situation.</w:t>
      </w:r>
    </w:p>
    <w:p w:rsidR="00176CCD" w:rsidRDefault="00176CCD" w:rsidP="00176CCD">
      <w:r>
        <w:t xml:space="preserve">Unlike past conflicts, however, </w:t>
      </w:r>
      <w:r w:rsidRPr="00B84010">
        <w:rPr>
          <w:rStyle w:val="StyleUnderline"/>
        </w:rPr>
        <w:t>a new round of Israeli-Hezbollah fighting could involve military operations in Syria, too.</w:t>
      </w:r>
      <w:r>
        <w:t xml:space="preserve"> Since the beginning of the Syrian war, Israeli air strikes against Hezbollah have been largely confined to Syrian territory, and to date, Hezbollah has mostly refrained from responding. Yet the group’s entrenchment inside Syria has made that territory vulnerable to further attacks by Israel. Israeli planners will be paying careful attention to how the group’s presence in Syria continues to evolve as Assad’s dependence on it decreases; they will also note Hezbollah’s location, its weapons, the number of its personnel, and the extent of its infrastructure in Syria, particularly in southwest Syria near the Israeli border. Netanyahu has warned that Iran cannot “entrench itself militarily in Syria,” but the real debate will be over the extent of this entrenchment—such as how close Iranian and Hezbollah personnel can be to the Israeli border—not whether it exists at all.</w:t>
      </w:r>
    </w:p>
    <w:p w:rsidR="00176CCD" w:rsidRDefault="00176CCD" w:rsidP="00176CCD">
      <w:r>
        <w:t>A WAITING GAME</w:t>
      </w:r>
    </w:p>
    <w:p w:rsidR="00176CCD" w:rsidRPr="00176CCD" w:rsidRDefault="00176CCD" w:rsidP="00176CCD">
      <w:pPr>
        <w:rPr>
          <w:u w:val="single"/>
        </w:rPr>
      </w:pPr>
      <w:r>
        <w:t xml:space="preserve">Although the next Israeli-Hezbollah war remains on the horizon for now, it is almost certain to occur eventually, given both the risks of accidental escalation and the two sides’ long-term strategic goals. </w:t>
      </w:r>
      <w:r w:rsidRPr="0046049D">
        <w:rPr>
          <w:rStyle w:val="StyleUnderline"/>
        </w:rPr>
        <w:t>When it does happen, it will be ugly and will almost surely drag in external actors, willingly or not. Levantine security may then reach a new nadir, and the Lebanese and Syrian people will lose even more as their countries are further turned into playgrounds for others’ agendas.</w:t>
      </w:r>
    </w:p>
    <w:p w:rsidR="008277BD" w:rsidRDefault="008277BD" w:rsidP="008277BD">
      <w:pPr>
        <w:pStyle w:val="Heading3"/>
      </w:pPr>
      <w:r>
        <w:lastRenderedPageBreak/>
        <w:t>Plan</w:t>
      </w:r>
    </w:p>
    <w:p w:rsidR="009F594E" w:rsidRPr="009F594E" w:rsidRDefault="009F594E" w:rsidP="009F594E">
      <w:pPr>
        <w:pStyle w:val="Heading4"/>
      </w:pPr>
      <w:r>
        <w:t>The United States federal government should substantially reduce its caps on United Nations High Commissioner for Refugees designated Syrian refugees in need of resettlement.</w:t>
      </w:r>
    </w:p>
    <w:p w:rsidR="008277BD" w:rsidRDefault="008277BD" w:rsidP="008277BD">
      <w:pPr>
        <w:pStyle w:val="Heading3"/>
      </w:pPr>
      <w:r>
        <w:lastRenderedPageBreak/>
        <w:t>Solvency</w:t>
      </w:r>
    </w:p>
    <w:p w:rsidR="009F594E" w:rsidRDefault="009F594E" w:rsidP="009F594E">
      <w:pPr>
        <w:pStyle w:val="Heading4"/>
      </w:pPr>
      <w:r>
        <w:t>The plan bolsters American hegemony and gets modeled by other countries</w:t>
      </w:r>
    </w:p>
    <w:p w:rsidR="009F594E" w:rsidRDefault="009F594E" w:rsidP="009F594E">
      <w:pPr>
        <w:rPr>
          <w:rStyle w:val="Style13ptBold"/>
        </w:rPr>
      </w:pPr>
      <w:r>
        <w:rPr>
          <w:rStyle w:val="Style13ptBold"/>
        </w:rPr>
        <w:t>Friedman, Jackson School of International Studies Professor, 16</w:t>
      </w:r>
    </w:p>
    <w:p w:rsidR="009F594E" w:rsidRPr="000A3BD7" w:rsidRDefault="009F594E" w:rsidP="009F594E">
      <w:pPr>
        <w:rPr>
          <w:rStyle w:val="Style13ptBold"/>
          <w:b w:val="0"/>
          <w:sz w:val="18"/>
        </w:rPr>
      </w:pPr>
      <w:r w:rsidRPr="000A3BD7">
        <w:rPr>
          <w:rStyle w:val="Style13ptBold"/>
          <w:b w:val="0"/>
          <w:sz w:val="18"/>
        </w:rPr>
        <w:t>[</w:t>
      </w:r>
      <w:r>
        <w:rPr>
          <w:rStyle w:val="Style13ptBold"/>
          <w:b w:val="0"/>
          <w:sz w:val="18"/>
        </w:rPr>
        <w:t xml:space="preserve">Kathy, Professor at the </w:t>
      </w:r>
      <w:r w:rsidRPr="000A3BD7">
        <w:rPr>
          <w:rStyle w:val="Style13ptBold"/>
          <w:b w:val="0"/>
          <w:sz w:val="18"/>
        </w:rPr>
        <w:t>Henry M. Jackson School of International Studies</w:t>
      </w:r>
      <w:r>
        <w:rPr>
          <w:rStyle w:val="Style13ptBold"/>
          <w:b w:val="0"/>
          <w:sz w:val="18"/>
        </w:rPr>
        <w:t>, “</w:t>
      </w:r>
      <w:r w:rsidRPr="000A3BD7">
        <w:rPr>
          <w:rStyle w:val="Style13ptBold"/>
          <w:b w:val="0"/>
          <w:sz w:val="18"/>
        </w:rPr>
        <w:t>A Comprehensive Response to the Syrian Refugee Crisis:</w:t>
      </w:r>
      <w:r>
        <w:rPr>
          <w:rStyle w:val="Style13ptBold"/>
          <w:b w:val="0"/>
          <w:sz w:val="18"/>
        </w:rPr>
        <w:t xml:space="preserve"> </w:t>
      </w:r>
      <w:r w:rsidRPr="000A3BD7">
        <w:rPr>
          <w:rStyle w:val="Style13ptBold"/>
          <w:b w:val="0"/>
          <w:sz w:val="18"/>
        </w:rPr>
        <w:t>Highlighting the United States’ Role in the International Effort</w:t>
      </w:r>
      <w:r>
        <w:rPr>
          <w:rStyle w:val="Style13ptBold"/>
          <w:b w:val="0"/>
          <w:sz w:val="18"/>
        </w:rPr>
        <w:t xml:space="preserve">,” pages 15-16, </w:t>
      </w:r>
      <w:proofErr w:type="gramStart"/>
      <w:r>
        <w:rPr>
          <w:rStyle w:val="Style13ptBold"/>
          <w:b w:val="0"/>
          <w:sz w:val="18"/>
        </w:rPr>
        <w:t>Winter</w:t>
      </w:r>
      <w:proofErr w:type="gramEnd"/>
      <w:r>
        <w:rPr>
          <w:rStyle w:val="Style13ptBold"/>
          <w:b w:val="0"/>
          <w:sz w:val="18"/>
        </w:rPr>
        <w:t xml:space="preserve"> 2016, </w:t>
      </w:r>
      <w:hyperlink r:id="rId14" w:history="1">
        <w:r w:rsidRPr="004125B3">
          <w:rPr>
            <w:rStyle w:val="Hyperlink"/>
            <w:sz w:val="18"/>
          </w:rPr>
          <w:t>https://jsis.washington.edu/wordpress/wp-content/uploads/2016/06/Task-Force-D-Report-2016-Friedman_.pdf</w:t>
        </w:r>
      </w:hyperlink>
      <w:r>
        <w:rPr>
          <w:rStyle w:val="Hyperlink"/>
          <w:sz w:val="18"/>
        </w:rPr>
        <w:t>, accessed 6-29-18</w:t>
      </w:r>
      <w:r>
        <w:rPr>
          <w:rStyle w:val="Style13ptBold"/>
          <w:b w:val="0"/>
          <w:sz w:val="18"/>
        </w:rPr>
        <w:t>] GDI-ARV</w:t>
      </w:r>
    </w:p>
    <w:p w:rsidR="009F594E" w:rsidRDefault="009F594E" w:rsidP="009F594E">
      <w:r>
        <w:t xml:space="preserve">Addressing the World Economic Forum in Davos, </w:t>
      </w:r>
      <w:r w:rsidRPr="00D049A0">
        <w:rPr>
          <w:rStyle w:val="StyleUnderline"/>
        </w:rPr>
        <w:t>Secretary Kerry called for “at least double the number of refugees resettled or afforded safe and legal channels to admission.</w:t>
      </w:r>
      <w:r>
        <w:t xml:space="preserve">”797 </w:t>
      </w:r>
      <w:r w:rsidRPr="00D049A0">
        <w:rPr>
          <w:rStyle w:val="StyleUnderline"/>
        </w:rPr>
        <w:t>The international community’s response to the above call of action will largely depend on the U.S.’s share of Syrian refugee resettlement.</w:t>
      </w:r>
      <w:r>
        <w:t xml:space="preserve"> </w:t>
      </w:r>
      <w:r w:rsidRPr="00D049A0">
        <w:rPr>
          <w:rStyle w:val="StyleUnderline"/>
        </w:rPr>
        <w:t>The U.S. must demonstrate its commitment to resolving the refugee crisis and accrue credibility when facilitating international policies toward Syria.</w:t>
      </w:r>
      <w:r>
        <w:t xml:space="preserve">798 Indeed, Robert Cary, Director of the Office of Refugee Resettlement, claims </w:t>
      </w:r>
      <w:r w:rsidRPr="00D049A0">
        <w:rPr>
          <w:rStyle w:val="Emphasis"/>
        </w:rPr>
        <w:t>other nations observe the U.S. resettlement quota and adjust accordingly</w:t>
      </w:r>
      <w:r>
        <w:t xml:space="preserve">. </w:t>
      </w:r>
      <w:r w:rsidRPr="00D049A0">
        <w:rPr>
          <w:rStyle w:val="StyleUnderline"/>
        </w:rPr>
        <w:t>If the U.S. is to convince other international members</w:t>
      </w:r>
      <w:r>
        <w:t xml:space="preserve"> to fulfill Secretary Kerry’s resettlement goal, </w:t>
      </w:r>
      <w:r w:rsidRPr="00D049A0">
        <w:rPr>
          <w:rStyle w:val="StyleUnderline"/>
        </w:rPr>
        <w:t>it must lead by example and raise the present refugee quota of 10,000 refugees</w:t>
      </w:r>
      <w:r>
        <w:t xml:space="preserve">. Moreover, </w:t>
      </w:r>
      <w:r w:rsidRPr="00D049A0">
        <w:rPr>
          <w:rStyle w:val="StyleUnderline"/>
        </w:rPr>
        <w:t>the U.S. must raise the quota if it aims to acquire the geopolitical benefits associated with resettlement and stay true to its moral values</w:t>
      </w:r>
      <w:r>
        <w:t xml:space="preserve">. In 2014, </w:t>
      </w:r>
      <w:r w:rsidRPr="00D049A0">
        <w:rPr>
          <w:rStyle w:val="StyleUnderline"/>
        </w:rPr>
        <w:t xml:space="preserve">the UNHCR designated 130,000 Syrians in need of resettlement in 2016 and the U.S. has traditionally taken half of this number. The U.S. should aim for resettling 65,000 Syrian refugees </w:t>
      </w:r>
      <w:r w:rsidRPr="00947721">
        <w:t>between FY2016-FY2017</w:t>
      </w:r>
      <w:r>
        <w:t>.799 In September 2015, Secretary Kerry commented on the U.S. refugee quota by stating, “</w:t>
      </w:r>
      <w:r w:rsidRPr="00D049A0">
        <w:rPr>
          <w:rStyle w:val="Emphasis"/>
        </w:rPr>
        <w:t>10,000 is not a ceiling. It is a floor</w:t>
      </w:r>
      <w:r>
        <w:t xml:space="preserve">”.800 Indeed, although there is a consultation process, the president has executive authority on establishing the refugee quota in October of 2017.801 </w:t>
      </w:r>
      <w:r w:rsidRPr="00D049A0">
        <w:rPr>
          <w:rStyle w:val="StyleUnderline"/>
        </w:rPr>
        <w:t>Raising the refugee quota is a step legitimized on both a legal and executive basis</w:t>
      </w:r>
      <w:r>
        <w:t xml:space="preserve">. Initially, the U.S. should look to increase its resettlement numbers in the next six months by 23,000. Public Law 96-212 (1980) allows the president to authorize immediate and increased refugee admissions by arguing that the refugee crisis is an emergency situation. 802 </w:t>
      </w:r>
      <w:r w:rsidRPr="00D049A0">
        <w:rPr>
          <w:rStyle w:val="StyleUnderline"/>
        </w:rPr>
        <w:t>This temporary surge will help clear the backlog of refugees over the past year and inform the international community of the U.S.’s serious commitment to resolving the refugee crisis</w:t>
      </w:r>
      <w:r>
        <w:t>. The proposed temporary surge is not without precedent, as evidenced by Operative Provide Refuge 1999, where the U.S. granted admission to 13,989 Kosovo refugees over the course of three months. 803 To ensure that those included in the temporary surge present the minimum security threat, all will have underwent UNHCR screening, be registered in the backlog of potential Syrian refugee candidates, and either be victims of torture, orphans, children, and/or mothers. To reach the 65,000-person quota, the U.S. vetting system must be modified.</w:t>
      </w:r>
      <w:r w:rsidRPr="00D049A0">
        <w:rPr>
          <w:rStyle w:val="StyleUnderline"/>
        </w:rPr>
        <w:t xml:space="preserve"> The U.S. vetting system is extremely effective at maintaining security, but there exists time-consuming procedures that are inconsequential to the security goals of the refugee admission process.</w:t>
      </w:r>
      <w:r>
        <w:t xml:space="preserve"> Refugees currently wait 18-24 months due to the inefficiencies within the vetting system and the decentralized state of the refugee resettlement process.804 </w:t>
      </w:r>
      <w:proofErr w:type="gramStart"/>
      <w:r>
        <w:t>A</w:t>
      </w:r>
      <w:proofErr w:type="gramEnd"/>
      <w:r>
        <w:t xml:space="preserve"> security screening judges the security threat of the refugee at the time of screening. If a refugee receives security clearance but as in many cases, is not resettled for another year, he or she has potential of being radicalized in refugee camps. In some cases, security checks may be repeated if the backlog causes the refugee to wait longer after the initial security check.805 </w:t>
      </w:r>
      <w:proofErr w:type="gramStart"/>
      <w:r>
        <w:t>Considering</w:t>
      </w:r>
      <w:proofErr w:type="gramEnd"/>
      <w:r>
        <w:t xml:space="preserve"> that the refugee was already cleared A COMPREHENSIVE RESPONSE TO THE SYRIAN REFUGEE CRISIS 141 under the world’s most robust refugee security procedures, this is a waste of resources. An expedited vetting procedure is more safe and efficient. To this end, similar to Operation Provide Refuge, all medical and security screening will be centralized to Fort Dix, a U.S. Army and Air Force base in New Jersey that processed, screened, and admitted 4,000 Kosovar refugees during the month of May 1999.806 Each department that participates in security screening will send delegations to Fort Dix under the leadership of the </w:t>
      </w:r>
      <w:r w:rsidRPr="00D3790E">
        <w:rPr>
          <w:rStyle w:val="StyleUnderline"/>
        </w:rPr>
        <w:t>DHS. Other mechanisms to expedite the security screening process include a “whole government approach” for refugee visas, where all agencies</w:t>
      </w:r>
      <w:r>
        <w:t xml:space="preserve"> (i.e. DHS, DOS, USCIS) </w:t>
      </w:r>
      <w:r w:rsidRPr="00D3790E">
        <w:rPr>
          <w:rStyle w:val="StyleUnderline"/>
        </w:rPr>
        <w:t>comply with expedited procedures once one agency determines a refugee to be eligible for expedited processing, implementation of digital tools to facilitate adjudication process, which would digitize the visa application and adjudication process, and use of platforms such as USCIS, which helps refugees navigate the application process</w:t>
      </w:r>
      <w:r>
        <w:t xml:space="preserve">. 807 To further expedite the resettlement process, the U.S. should look into private sponsorship programs that serve the dual purpose of altering the unfavorable climate towards refugees and expediting the refugee process. Private sponsorship programs are not without precedent, since the U.S. did so for Canadians and Soviet Jews808. The private sponsorship programs may be a means to fulfill the government quota. Mobilization of civil society in favor of private sponsorship may also help generate political will to institute and expand government resettlement for the United States. Indeed, Canadian public opinion of refugee resettlement has continued to increase since the inception of its private sponsorship program in the 1970s.809 Security concerns are thwarted by only allowing sponsorship of refugees recognized by UNHCR and the state. Increased outlets for refugee integration will support the surge in Syrian refugee admissions. Conclusion Turkey, Lebanon, Jordan, and the EU are increasingly taxed by the inflow of refugees. Humanitarian aid and diplomatic efforts to end the Syrian civil war are ongoing. However, with no foreseeable end to the Syrian civil war in the near </w:t>
      </w:r>
      <w:r>
        <w:lastRenderedPageBreak/>
        <w:t xml:space="preserve">future, these efforts, albeit important, are not sufficient to address the growing refugee crisis. Establishment of safe zones, an alternative to resettlement, would require ground troops and is opposed by both political parties. </w:t>
      </w:r>
      <w:r w:rsidRPr="00A34762">
        <w:rPr>
          <w:rStyle w:val="StyleUnderline"/>
        </w:rPr>
        <w:t>Resettlement offers a long term solution for refugees, which provides them with a quality of life that fulfills their basic human rights. Resettlement increases U.S. political power on the international stage, which in turn, serves U.S. geopolitical interests. The U.S. can and must do more. For both refugees and U.S. interests, Syrian refugee resettlement must increase.</w:t>
      </w:r>
      <w:r>
        <w:t xml:space="preserve"> </w:t>
      </w:r>
    </w:p>
    <w:p w:rsidR="00F47F4A" w:rsidRPr="00F47F4A" w:rsidRDefault="00F47F4A" w:rsidP="00F47F4A">
      <w:pPr>
        <w:pStyle w:val="Heading4"/>
      </w:pPr>
      <w:r w:rsidRPr="00F47F4A">
        <w:t xml:space="preserve">US leadership on immigration key to </w:t>
      </w:r>
      <w:r w:rsidRPr="00F47F4A">
        <w:rPr>
          <w:u w:val="single"/>
        </w:rPr>
        <w:t>EU follow-on</w:t>
      </w:r>
      <w:r w:rsidRPr="00F47F4A">
        <w:t>, which ensures national security, increases heg, and stabilizes the Middle East</w:t>
      </w:r>
    </w:p>
    <w:p w:rsidR="00F47F4A" w:rsidRPr="00F47F4A" w:rsidRDefault="00F47F4A" w:rsidP="00F47F4A">
      <w:pPr>
        <w:rPr>
          <w:rStyle w:val="Style13ptBold"/>
        </w:rPr>
      </w:pPr>
      <w:r w:rsidRPr="00F47F4A">
        <w:rPr>
          <w:rStyle w:val="Style13ptBold"/>
        </w:rPr>
        <w:t>HIRC, 1/12</w:t>
      </w:r>
    </w:p>
    <w:p w:rsidR="00F47F4A" w:rsidRPr="00F47F4A" w:rsidRDefault="00F47F4A" w:rsidP="00F47F4A">
      <w:pPr>
        <w:rPr>
          <w:sz w:val="20"/>
        </w:rPr>
      </w:pPr>
      <w:r w:rsidRPr="00F47F4A">
        <w:rPr>
          <w:sz w:val="20"/>
        </w:rPr>
        <w:t xml:space="preserve">[For thirty years, the Harvard Immigration and Refugee Clinical Program (HIRC), in partnership with Greater Boston Legal Services, has focused on direct representation of individuals applying for U.S. asylum and related protections, as well as representation of individuals who have survived domestic violence and other crimes and/or who seek avoidance of forced removal in immigration proceedings pursuant to various forms of relief. Published in the Texas </w:t>
      </w:r>
      <w:proofErr w:type="gramStart"/>
      <w:r w:rsidRPr="00F47F4A">
        <w:rPr>
          <w:sz w:val="20"/>
        </w:rPr>
        <w:t>A&amp;M</w:t>
      </w:r>
      <w:proofErr w:type="gramEnd"/>
      <w:r w:rsidRPr="00F47F4A">
        <w:rPr>
          <w:sz w:val="20"/>
        </w:rPr>
        <w:t xml:space="preserve"> Law Review, “Fulfilling U.S. Commitment to Refugee Resettlement: Protecting Refugees, Preserving National Security, &amp; Building the U.S. Economy Through Refugee Admissions,” page 174-176, 1/12/18, Accessed 6/29/18, https://scholarship.law.tamu.edu/cgi/viewcontent.cgi?article=1120&amp;context=lawreview] GDI-ARV</w:t>
      </w:r>
    </w:p>
    <w:p w:rsidR="00F47F4A" w:rsidRPr="00F47F4A" w:rsidRDefault="00F47F4A" w:rsidP="00F47F4A">
      <w:pPr>
        <w:rPr>
          <w:rStyle w:val="StyleUnderline"/>
        </w:rPr>
      </w:pPr>
      <w:r w:rsidRPr="00F47F4A">
        <w:rPr>
          <w:rStyle w:val="StyleUnderline"/>
        </w:rPr>
        <w:t>The refugee resettlement program advances U.S. national security objectives and increases U.S. leverage and credibility internationally</w:t>
      </w:r>
      <w:r w:rsidRPr="00F47F4A">
        <w:t xml:space="preserve">. Indeed, 130 </w:t>
      </w:r>
      <w:r w:rsidRPr="00F47F4A">
        <w:rPr>
          <w:rStyle w:val="StyleUnderline"/>
        </w:rPr>
        <w:t>Republican and Democratic national security professionals affirmed the importance of the resettlement program</w:t>
      </w:r>
      <w:r w:rsidRPr="00F47F4A">
        <w:t xml:space="preserve"> in a March 2017 letter, stating that </w:t>
      </w:r>
      <w:r w:rsidRPr="00F47F4A">
        <w:rPr>
          <w:rStyle w:val="StyleUnderline"/>
        </w:rPr>
        <w:t>nondiscriminatory refugee resettlement promotes “U.S. global leadership and national security interests</w:t>
      </w:r>
      <w:r w:rsidRPr="00F47F4A">
        <w:t xml:space="preserve">.”62 </w:t>
      </w:r>
      <w:r w:rsidRPr="00F47F4A">
        <w:rPr>
          <w:rStyle w:val="StyleUnderline"/>
        </w:rPr>
        <w:t>By attempting to suspend refugee admissions and reduce the number of refugees resettled through the USRAP, the</w:t>
      </w:r>
      <w:r w:rsidRPr="00F47F4A">
        <w:t xml:space="preserve"> January 27 and March 6 </w:t>
      </w:r>
      <w:r w:rsidRPr="00F47F4A">
        <w:rPr>
          <w:rStyle w:val="Emphasis"/>
        </w:rPr>
        <w:t>Executive Orders undermine both U.S. national security and global stability.</w:t>
      </w:r>
      <w:r w:rsidRPr="00F47F4A">
        <w:t xml:space="preserve">63 a. International Leverage and Credibility </w:t>
      </w:r>
      <w:r w:rsidRPr="00F47F4A">
        <w:rPr>
          <w:rStyle w:val="StyleUnderline"/>
        </w:rPr>
        <w:t>The Syrian refugee resettlement program, in particular, increases the United States’ leverage in the Middle East and encourages regional actors to cooperate with U.S. policy and military action in the region.</w:t>
      </w:r>
      <w:r w:rsidRPr="00F47F4A">
        <w:t xml:space="preserve">64 This </w:t>
      </w:r>
      <w:r w:rsidRPr="00F47F4A">
        <w:rPr>
          <w:rStyle w:val="StyleUnderline"/>
        </w:rPr>
        <w:t>cooperation is especially vital in Turkey, Jordan, and Iraq, which all host U.S. military bases used for operations against ISIS and al Qaeda in Syria and Iraq.</w:t>
      </w:r>
      <w:r w:rsidRPr="00F47F4A">
        <w:t xml:space="preserve">65 </w:t>
      </w:r>
      <w:r w:rsidRPr="00F47F4A">
        <w:rPr>
          <w:rStyle w:val="StyleUnderline"/>
        </w:rPr>
        <w:t>Each of these countries also hosts significant refugee populations: Turkey hosts at least 2.7 million refugees, more than any other country worldwide; Jordan hosts at least 656,230 registered refugees</w:t>
      </w:r>
      <w:r w:rsidRPr="00F47F4A">
        <w:t xml:space="preserve"> (1.4 million in total, according to King Abdullah II);66 </w:t>
      </w:r>
      <w:r w:rsidRPr="00F47F4A">
        <w:rPr>
          <w:rStyle w:val="StyleUnderline"/>
        </w:rPr>
        <w:t>and Iraq hosts at least 228,894 refugees</w:t>
      </w:r>
      <w:r w:rsidRPr="00F47F4A">
        <w:t xml:space="preserve">, in addition to its 3.1 million internally displaced persons.67 The January 27 and March 6 Executive Orders undercut these U.S. alliances by implying to Muslim communities worldwide that “the U.S. government is at war with them based on their religion,” as former Secretary of State Madeleine Albright, former Secretary of the Department of Homeland Security Janet Napolitano, and dozens of other officials explained in a recent public statement.68 Resettling refugees also strengthens the United States’ credibility internationally. </w:t>
      </w:r>
      <w:r w:rsidRPr="00F47F4A">
        <w:rPr>
          <w:rStyle w:val="StyleUnderline"/>
        </w:rPr>
        <w:t>Participating in resettlement efforts increases the United States’ political capital among European allies and international organizations.</w:t>
      </w:r>
      <w:r w:rsidRPr="00F47F4A">
        <w:t xml:space="preserve">69 </w:t>
      </w:r>
      <w:r w:rsidRPr="00F47F4A">
        <w:rPr>
          <w:rStyle w:val="Emphasis"/>
        </w:rPr>
        <w:t>The Executive Orders may discourage partners from sharing critical intelligence with implications for national security</w:t>
      </w:r>
      <w:r w:rsidRPr="00F47F4A">
        <w:t xml:space="preserve">.70 Alternately, </w:t>
      </w:r>
      <w:r w:rsidRPr="00F47F4A">
        <w:rPr>
          <w:rStyle w:val="StyleUnderline"/>
        </w:rPr>
        <w:t>the United States’ withdrawal from resettlement commitments in the midst of the greatest refugee crisis since World War II might encourage other countries to abandon their own resettlement pledges</w:t>
      </w:r>
      <w:r w:rsidRPr="00F47F4A">
        <w:t xml:space="preserve">, thereby </w:t>
      </w:r>
      <w:r w:rsidRPr="00F47F4A">
        <w:rPr>
          <w:rStyle w:val="StyleUnderline"/>
        </w:rPr>
        <w:t xml:space="preserve">exacerbating the Syrian refugee crisis and further undermining stability in the region, which in turn has consequences for U.S. security. </w:t>
      </w:r>
    </w:p>
    <w:p w:rsidR="00F47F4A" w:rsidRPr="00F47F4A" w:rsidRDefault="00F47F4A" w:rsidP="00F47F4A">
      <w:pPr>
        <w:pStyle w:val="Heading4"/>
      </w:pPr>
      <w:r w:rsidRPr="00F47F4A">
        <w:t>Resettlement is key to successful refugee policy, it strengthens international response, and boosts international border security</w:t>
      </w:r>
    </w:p>
    <w:p w:rsidR="00F47F4A" w:rsidRPr="00F47F4A" w:rsidRDefault="00F47F4A" w:rsidP="00F47F4A">
      <w:pPr>
        <w:rPr>
          <w:rStyle w:val="Style13ptBold"/>
        </w:rPr>
      </w:pPr>
      <w:r w:rsidRPr="00F47F4A">
        <w:rPr>
          <w:rStyle w:val="Style13ptBold"/>
        </w:rPr>
        <w:t>Division of International Protection UNHCR, 10</w:t>
      </w:r>
    </w:p>
    <w:p w:rsidR="00F47F4A" w:rsidRPr="00F47F4A" w:rsidRDefault="00F47F4A" w:rsidP="00F47F4A">
      <w:r w:rsidRPr="00F47F4A">
        <w:t xml:space="preserve">[Division of International Protection UNHCR, 06-04-10, UNHCR, “UNHCR Position Paper on the Strategic Use of Resettlement,” </w:t>
      </w:r>
      <w:hyperlink r:id="rId15" w:history="1">
        <w:r w:rsidRPr="00F47F4A">
          <w:rPr>
            <w:rStyle w:val="Hyperlink"/>
          </w:rPr>
          <w:t>http://www.unhcr.org/4fbcfd739.pdf</w:t>
        </w:r>
      </w:hyperlink>
      <w:r w:rsidRPr="00F47F4A">
        <w:t xml:space="preserve"> , accessed 6-30-18, EA]</w:t>
      </w:r>
    </w:p>
    <w:p w:rsidR="00F47F4A" w:rsidRPr="00F47F4A" w:rsidRDefault="00F47F4A" w:rsidP="00F47F4A">
      <w:pPr>
        <w:rPr>
          <w:rStyle w:val="StyleUnderline"/>
        </w:rPr>
      </w:pPr>
      <w:r w:rsidRPr="00F47F4A">
        <w:rPr>
          <w:rStyle w:val="StyleUnderline"/>
        </w:rPr>
        <w:t xml:space="preserve">Resettlement cannot be viewed in isolation from other protection interventions, and in specific situations it is a key component of comprehensive solutions strategies. </w:t>
      </w:r>
      <w:r w:rsidRPr="00F47F4A">
        <w:t xml:space="preserve">With the active involvement and cooperation of States, refugees and civil society, </w:t>
      </w:r>
      <w:r w:rsidRPr="00F47F4A">
        <w:rPr>
          <w:rStyle w:val="StyleUnderline"/>
        </w:rPr>
        <w:t xml:space="preserve">resettlement can open avenues for international burden and responsibility sharing and can, in combination with other measures, unlock protracted refugee </w:t>
      </w:r>
      <w:r w:rsidRPr="00F47F4A">
        <w:rPr>
          <w:rStyle w:val="StyleUnderline"/>
        </w:rPr>
        <w:lastRenderedPageBreak/>
        <w:t xml:space="preserve">situations. When used strategically, resettlement can bring about positive results beyond those that are usually viewed as a direct resettlement outcome. </w:t>
      </w:r>
    </w:p>
    <w:p w:rsidR="00F47F4A" w:rsidRPr="00F47F4A" w:rsidRDefault="00F47F4A" w:rsidP="00F47F4A">
      <w:r w:rsidRPr="00F47F4A">
        <w:rPr>
          <w:rStyle w:val="StyleUnderline"/>
        </w:rPr>
        <w:t>The strategic use of resettlement strengthens coherence of international responses to refugee situations and promotes the objectives presented in the Agenda for Protection and the Multilateral Framework of Understandings on Resettlement. The Agenda for Protection</w:t>
      </w:r>
      <w:r w:rsidRPr="00F47F4A">
        <w:t xml:space="preserve">, endorsed by the Executive Committee of the High Commissioner’s Programme and welcomed by the United Nations General Assembly in 2002, among other elements, </w:t>
      </w:r>
      <w:r w:rsidRPr="00F47F4A">
        <w:rPr>
          <w:rStyle w:val="StyleUnderline"/>
        </w:rPr>
        <w:t>recognized the need to expand resettlement opportunities and to use resettlement more strategically, and thereby achieve protection and durable solutions for more refugees.</w:t>
      </w:r>
      <w:r w:rsidRPr="00F47F4A">
        <w:t xml:space="preserve"> The Multilateral Framework of Understandings on Resettlement, agreed upon in 2004 as part of the Convention Plus initiative, aims to improve refugee protection worldwide and to facilitate the resolution of refugee problems through multilateral special agreements and to which many States with an interest and involvement in resettlement contributed. </w:t>
      </w:r>
    </w:p>
    <w:p w:rsidR="00F47F4A" w:rsidRPr="00F47F4A" w:rsidRDefault="00F47F4A" w:rsidP="00F47F4A">
      <w:pPr>
        <w:rPr>
          <w:rStyle w:val="StyleUnderline"/>
        </w:rPr>
      </w:pPr>
      <w:r w:rsidRPr="00F47F4A">
        <w:rPr>
          <w:rStyle w:val="StyleUnderline"/>
        </w:rPr>
        <w:t xml:space="preserve">UNHCR continues to draw the attention of resettlement countries to the needs in priority protracted refugee situations, in line with Executive Committee Conclusion </w:t>
      </w:r>
      <w:proofErr w:type="gramStart"/>
      <w:r w:rsidRPr="00F47F4A">
        <w:rPr>
          <w:rStyle w:val="StyleUnderline"/>
        </w:rPr>
        <w:t>1097 .</w:t>
      </w:r>
      <w:proofErr w:type="gramEnd"/>
      <w:r w:rsidRPr="00F47F4A">
        <w:rPr>
          <w:rStyle w:val="StyleUnderline"/>
        </w:rPr>
        <w:t xml:space="preserve"> </w:t>
      </w:r>
      <w:r w:rsidRPr="00F47F4A">
        <w:t xml:space="preserve">While efforts have been made to better integrate resettlement in protection and solutions strategies, UNHCR’s resettlement objectives and priorities do not always match those of States. </w:t>
      </w:r>
      <w:r w:rsidRPr="00F47F4A">
        <w:rPr>
          <w:rStyle w:val="StyleUnderline"/>
        </w:rPr>
        <w:t>Greater effort is required by the international community, including resettlement countries, to operationalize the relevant paragraphs of Executive Committee Conclusions in the area of resettlement.</w:t>
      </w:r>
      <w:r w:rsidRPr="00F47F4A">
        <w:t xml:space="preserve"> </w:t>
      </w:r>
      <w:r w:rsidRPr="00F47F4A">
        <w:rPr>
          <w:rStyle w:val="StyleUnderline"/>
        </w:rPr>
        <w:t xml:space="preserve">There is also a need for resettlement countries to forge greater cooperation within government structures and between ministries, particularly in raising awareness of the strategic value of resettlement, including its role in comprehensive solutions strategies for protracted refugee situations. </w:t>
      </w:r>
    </w:p>
    <w:p w:rsidR="00F47F4A" w:rsidRPr="00F47F4A" w:rsidRDefault="00F47F4A" w:rsidP="00F47F4A">
      <w:pPr>
        <w:rPr>
          <w:u w:val="single"/>
        </w:rPr>
      </w:pPr>
      <w:r w:rsidRPr="00F47F4A">
        <w:rPr>
          <w:rStyle w:val="StyleUnderline"/>
        </w:rPr>
        <w:t xml:space="preserve">UNHCR has systematically used resettlement in a strategic manner to enhance protection on a broader scale. These efforts have included various negotiated arrangements to improve the protection conditions in the country of asylum, such as mitigating the risk of refoulement, ensuring that appropriate documents are issued to asylum-seekers and refugees (e.g. Egypt, Turkey) or that UNHCR has access to refugees in detention (e.g. China and Libya). In some protracted situations, resettlement has contributed to unlocking other durable solutions; for example, the strategic use of resettlement in India assisted in creating opportunities for local integration (see Annex A). Simultaneously, UNHCR has been encouraging resettlement countries to consider multi-year planning and other means to enhance flexibility and predictability in programme </w:t>
      </w:r>
      <w:proofErr w:type="gramStart"/>
      <w:r w:rsidRPr="00F47F4A">
        <w:rPr>
          <w:rStyle w:val="StyleUnderline"/>
        </w:rPr>
        <w:t>delivery .</w:t>
      </w:r>
      <w:proofErr w:type="gramEnd"/>
      <w:r w:rsidRPr="00F47F4A">
        <w:rPr>
          <w:rStyle w:val="StyleUnderline"/>
        </w:rPr>
        <w:t xml:space="preserve"> </w:t>
      </w:r>
    </w:p>
    <w:p w:rsidR="00F47F4A" w:rsidRPr="00F47F4A" w:rsidRDefault="00F47F4A" w:rsidP="00F47F4A">
      <w:pPr>
        <w:pStyle w:val="Heading4"/>
      </w:pPr>
      <w:r w:rsidRPr="00F47F4A">
        <w:t>Myriad of studies show that refugees ensure long-term economic growth and stability – overseas investment, high rates of entrepreneurship, filling labor shortages, and high rates of home ownership</w:t>
      </w:r>
    </w:p>
    <w:p w:rsidR="00F47F4A" w:rsidRPr="00F47F4A" w:rsidRDefault="00F47F4A" w:rsidP="00F47F4A">
      <w:pPr>
        <w:rPr>
          <w:rStyle w:val="Style13ptBold"/>
        </w:rPr>
      </w:pPr>
      <w:r w:rsidRPr="00F47F4A">
        <w:rPr>
          <w:rStyle w:val="Style13ptBold"/>
        </w:rPr>
        <w:t>HIRC, 1/12</w:t>
      </w:r>
    </w:p>
    <w:p w:rsidR="00F47F4A" w:rsidRPr="00F47F4A" w:rsidRDefault="00F47F4A" w:rsidP="00F47F4A">
      <w:pPr>
        <w:rPr>
          <w:sz w:val="20"/>
        </w:rPr>
      </w:pPr>
      <w:r w:rsidRPr="00F47F4A">
        <w:rPr>
          <w:sz w:val="20"/>
        </w:rPr>
        <w:t xml:space="preserve">[For thirty years, the Harvard Immigration and Refugee Clinical Program (HIRC), in partnership with Greater Boston Legal Services, has focused on direct representation of individuals applying for U.S. asylum and related protections, as well as representation of individuals who have survived domestic violence and other crimes and/or who seek avoidance of forced removal in immigration proceedings pursuant to various forms of relief. Published in the Texas </w:t>
      </w:r>
      <w:proofErr w:type="gramStart"/>
      <w:r w:rsidRPr="00F47F4A">
        <w:rPr>
          <w:sz w:val="20"/>
        </w:rPr>
        <w:t>A&amp;M</w:t>
      </w:r>
      <w:proofErr w:type="gramEnd"/>
      <w:r w:rsidRPr="00F47F4A">
        <w:rPr>
          <w:sz w:val="20"/>
        </w:rPr>
        <w:t xml:space="preserve"> Law Review, “Fulfilling U.S. Commitment to Refugee Resettlement: Protecting Refugees, Preserving National Security, &amp; Building the U.S. Economy Through Refugee Admissions,” page 182-185, 1/12/18, Accessed 6/29/18, https://scholarship.law.tamu.edu/cgi/viewcontent.cgi?article=1120&amp;context=lawreview] GDI-ARV</w:t>
      </w:r>
    </w:p>
    <w:p w:rsidR="00F47F4A" w:rsidRPr="009F594E" w:rsidRDefault="00F47F4A" w:rsidP="009F594E">
      <w:r w:rsidRPr="00F47F4A">
        <w:rPr>
          <w:rStyle w:val="StyleUnderline"/>
        </w:rPr>
        <w:t>In addition to furthering the nation’s foreign policy and national security objectives, refugee resettlement also helps the United States economically</w:t>
      </w:r>
      <w:r w:rsidRPr="00F47F4A">
        <w:t xml:space="preserve">. Studies have shown that </w:t>
      </w:r>
      <w:r w:rsidRPr="00F47F4A">
        <w:rPr>
          <w:rStyle w:val="StyleUnderline"/>
        </w:rPr>
        <w:t>refugees</w:t>
      </w:r>
      <w:r w:rsidRPr="00F47F4A">
        <w:t xml:space="preserve"> in the United States </w:t>
      </w:r>
      <w:r w:rsidRPr="00F47F4A">
        <w:rPr>
          <w:rStyle w:val="StyleUnderline"/>
        </w:rPr>
        <w:t>typically “integrate well into their new communities” with “similar rates of labor force participation and business ownership</w:t>
      </w:r>
      <w:r w:rsidRPr="00F47F4A">
        <w:t xml:space="preserve">.”94 According to the International Rescue Committee, eighty-five percent of the refugees the organization resettles are employed within six months.95 </w:t>
      </w:r>
      <w:r w:rsidRPr="00F47F4A">
        <w:rPr>
          <w:rStyle w:val="Emphasis"/>
        </w:rPr>
        <w:t>The positive economic effects of refugees on receiving communities are well established</w:t>
      </w:r>
      <w:r w:rsidRPr="00F47F4A">
        <w:t xml:space="preserve">.96 </w:t>
      </w:r>
      <w:r w:rsidRPr="00F47F4A">
        <w:rPr>
          <w:rStyle w:val="StyleUnderline"/>
        </w:rPr>
        <w:t>One study</w:t>
      </w:r>
      <w:r w:rsidRPr="00F47F4A">
        <w:t xml:space="preserve">, for example, </w:t>
      </w:r>
      <w:r w:rsidRPr="00F47F4A">
        <w:rPr>
          <w:rStyle w:val="StyleUnderline"/>
        </w:rPr>
        <w:t>found a tenfold return on investment: $4.8 million spent on refugee services</w:t>
      </w:r>
      <w:r w:rsidRPr="00F47F4A">
        <w:t xml:space="preserve"> in Cleveland Ohio, in 2012 </w:t>
      </w:r>
      <w:r w:rsidRPr="00F47F4A">
        <w:rPr>
          <w:rStyle w:val="StyleUnderline"/>
        </w:rPr>
        <w:t>yielded</w:t>
      </w:r>
      <w:r w:rsidRPr="00F47F4A">
        <w:t xml:space="preserve"> nearly </w:t>
      </w:r>
      <w:r w:rsidRPr="00F47F4A">
        <w:rPr>
          <w:rStyle w:val="StyleUnderline"/>
        </w:rPr>
        <w:t>$50 million</w:t>
      </w:r>
      <w:r w:rsidRPr="00F47F4A">
        <w:t xml:space="preserve"> for the local economy from refugee-owned business and household spending. </w:t>
      </w:r>
      <w:r w:rsidRPr="00F47F4A">
        <w:rPr>
          <w:rStyle w:val="StyleUnderline"/>
        </w:rPr>
        <w:t>This investment</w:t>
      </w:r>
      <w:r w:rsidRPr="00F47F4A">
        <w:t xml:space="preserve">, in turn, </w:t>
      </w:r>
      <w:r w:rsidRPr="00F47F4A">
        <w:rPr>
          <w:rStyle w:val="StyleUnderline"/>
        </w:rPr>
        <w:t>generated</w:t>
      </w:r>
      <w:r w:rsidRPr="00F47F4A">
        <w:t xml:space="preserve"> approximately </w:t>
      </w:r>
      <w:r w:rsidRPr="00F47F4A">
        <w:rPr>
          <w:rStyle w:val="StyleUnderline"/>
        </w:rPr>
        <w:t xml:space="preserve">$1.8 million in tax revenue </w:t>
      </w:r>
      <w:r w:rsidRPr="00F47F4A">
        <w:t xml:space="preserve">for the state </w:t>
      </w:r>
      <w:r w:rsidRPr="00F47F4A">
        <w:rPr>
          <w:rStyle w:val="StyleUnderline"/>
        </w:rPr>
        <w:t>and</w:t>
      </w:r>
      <w:r w:rsidRPr="00F47F4A">
        <w:t xml:space="preserve"> nearly </w:t>
      </w:r>
      <w:r w:rsidRPr="00F47F4A">
        <w:rPr>
          <w:rStyle w:val="StyleUnderline"/>
        </w:rPr>
        <w:t>$900,000 for the local government</w:t>
      </w:r>
      <w:r w:rsidRPr="00F47F4A">
        <w:t xml:space="preserve">.97 </w:t>
      </w:r>
      <w:r w:rsidRPr="00F47F4A">
        <w:rPr>
          <w:rStyle w:val="StyleUnderline"/>
        </w:rPr>
        <w:t xml:space="preserve">This high economic impact is explained in part by entrepreneurship, because </w:t>
      </w:r>
      <w:r w:rsidRPr="00F47F4A">
        <w:rPr>
          <w:rStyle w:val="StyleUnderline"/>
        </w:rPr>
        <w:lastRenderedPageBreak/>
        <w:t>refugees are more likely to be entrepreneurial and enjoy higher rates of successful business ventures compared to native-born residents.</w:t>
      </w:r>
      <w:r w:rsidRPr="00F47F4A">
        <w:t xml:space="preserve">98 For example, a study of refugees in nearby Columbus, Ohio, found that </w:t>
      </w:r>
      <w:r w:rsidRPr="00F47F4A">
        <w:rPr>
          <w:rStyle w:val="Emphasis"/>
        </w:rPr>
        <w:t>refugees were more than twice as likely than the general population to start a business</w:t>
      </w:r>
      <w:r w:rsidRPr="00F47F4A">
        <w:t xml:space="preserve">.99 </w:t>
      </w:r>
      <w:r w:rsidRPr="00F47F4A">
        <w:rPr>
          <w:rStyle w:val="StyleUnderline"/>
        </w:rPr>
        <w:t>Refugee-owned businesses not only create jobs, but also bolster the economy through household spending and other employment.</w:t>
      </w:r>
      <w:r w:rsidRPr="00F47F4A">
        <w:t xml:space="preserve"> For example, a study of Somali, Burmese, Hmong, and Bosnian refugee men found that they have similar rates of labor-force participation as U.S.- born men.100 </w:t>
      </w:r>
      <w:r w:rsidRPr="00F47F4A">
        <w:rPr>
          <w:rStyle w:val="StyleUnderline"/>
        </w:rPr>
        <w:t>Refugee communities in the United States may also bring additional benefits by drawing international investment</w:t>
      </w:r>
      <w:r w:rsidRPr="00F47F4A">
        <w:t xml:space="preserve">, as observed by the Government Accountability Office (GAO).101 These types of economic effects are illustrated through the experiences of a community like Utica, New York—a Rust Belt town where one in four residents is a refugee.102 </w:t>
      </w:r>
      <w:r w:rsidRPr="00F47F4A">
        <w:rPr>
          <w:rStyle w:val="StyleUnderline"/>
        </w:rPr>
        <w:t>The resettlement of refugees to Utica reversed the city’s</w:t>
      </w:r>
      <w:r w:rsidRPr="00F47F4A">
        <w:t xml:space="preserve"> population and </w:t>
      </w:r>
      <w:r w:rsidRPr="00F47F4A">
        <w:rPr>
          <w:rStyle w:val="StyleUnderline"/>
        </w:rPr>
        <w:t>economic declines in what Mayor Robert Palmieri described as “the rebound for our great city.”</w:t>
      </w:r>
      <w:r w:rsidRPr="00F47F4A">
        <w:t xml:space="preserve">103 The GAO has found that </w:t>
      </w:r>
      <w:r w:rsidRPr="00F47F4A">
        <w:rPr>
          <w:rStyle w:val="StyleUnderline"/>
        </w:rPr>
        <w:t>these benefits have accrued to other areas of the country and noted that “city officials and business leaders . . . in several communities said that refugees help stimulate economic development by filling critical labor shortages as well as by starting small businesses and creating jobs.”</w:t>
      </w:r>
      <w:r w:rsidRPr="00F47F4A">
        <w:t>104 For example, an official in Washington State interviewed by the GAO described how “</w:t>
      </w:r>
      <w:r w:rsidRPr="00F47F4A">
        <w:rPr>
          <w:rStyle w:val="StyleUnderline"/>
        </w:rPr>
        <w:t>diverse resettlement communities with international populations attract investment from overseas businesses</w:t>
      </w:r>
      <w:r w:rsidRPr="00F47F4A">
        <w:t xml:space="preserve">.”105 The GAO also found that </w:t>
      </w:r>
      <w:r w:rsidRPr="00F47F4A">
        <w:rPr>
          <w:rStyle w:val="StyleUnderline"/>
        </w:rPr>
        <w:t>refugee-owned businesses</w:t>
      </w:r>
      <w:r w:rsidRPr="00F47F4A">
        <w:t xml:space="preserve"> had </w:t>
      </w:r>
      <w:r w:rsidRPr="00F47F4A">
        <w:rPr>
          <w:rStyle w:val="StyleUnderline"/>
        </w:rPr>
        <w:t>revitalized a neighborhood in Chicago</w:t>
      </w:r>
      <w:r w:rsidRPr="00F47F4A">
        <w:t xml:space="preserve"> that had previously been in decline.106 Outside of entrepreneurship and labor-force participation, </w:t>
      </w:r>
      <w:r w:rsidRPr="00F47F4A">
        <w:rPr>
          <w:rStyle w:val="StyleUnderline"/>
        </w:rPr>
        <w:t>refugees support local economies through high rates of home ownership</w:t>
      </w:r>
      <w:r w:rsidRPr="00F47F4A">
        <w:t xml:space="preserve">. Though few refugees purchase homes soon after arrival, Bosnian and Burmese refugees exceed the U.S.-born rate of homeownership within ten years of arrival.107 </w:t>
      </w:r>
      <w:r w:rsidRPr="00F47F4A">
        <w:rPr>
          <w:rStyle w:val="StyleUnderline"/>
        </w:rPr>
        <w:t>Another stabilizing long-term investment is education: data suggests that refugees attend college at roughly the same rate as that of the general population</w:t>
      </w:r>
      <w:r w:rsidRPr="00F47F4A">
        <w:t>.108 Taken together</w:t>
      </w:r>
      <w:r w:rsidRPr="00F47F4A">
        <w:rPr>
          <w:rStyle w:val="Emphasis"/>
        </w:rPr>
        <w:t>, these data reflect refugees’ sustained contributions to the U.S. economy and investments in local communities.</w:t>
      </w:r>
      <w:r w:rsidRPr="00F47F4A">
        <w:t xml:space="preserve"> Indeed, </w:t>
      </w:r>
      <w:r w:rsidRPr="00F47F4A">
        <w:rPr>
          <w:rStyle w:val="StyleUnderline"/>
        </w:rPr>
        <w:t>refugees have enjoyed high rates of successful resettlement and economic self-sufficiency in the United States</w:t>
      </w:r>
      <w:r w:rsidRPr="00F47F4A">
        <w:t xml:space="preserve">. Through the implementation of the Refugee Act of 1980, Congress affirmed the goal of “help[ing] refugees in this country become self-sufficient and contributing members of society.”109 ORR’s employment-services program works toward this goal through its Matching Grant initiative, discussed in further detail later in this Report. </w:t>
      </w:r>
      <w:r w:rsidRPr="00F47F4A">
        <w:rPr>
          <w:rStyle w:val="StyleUnderline"/>
        </w:rPr>
        <w:t>The Matching Grant Program helps refugee populations “achieve economic self-sufficiency in four to six months after arrival in the United States . . . by providing intensive case management and employment services.”</w:t>
      </w:r>
      <w:r w:rsidRPr="00F47F4A">
        <w:t xml:space="preserve">110 These services include housing and utilities, transportation, English-language training, and other support services. Historically, the Matching Grant Program has achieved high outcomes. In 2015, for example, the program served 29,765 refugees, with sixty-seven percent of them achieving economic self-sufficiency within 120 days of arrival in the United States. At the six-month mark, eighty-two percent of refugees served in FY 2015 were reported as self-sufficient.111 </w:t>
      </w:r>
      <w:r w:rsidRPr="00F47F4A">
        <w:rPr>
          <w:rStyle w:val="StyleUnderline"/>
        </w:rPr>
        <w:t>Syrians, in particular, have settled and integrated into U.S. communities successfully</w:t>
      </w:r>
      <w:r w:rsidRPr="00F47F4A">
        <w:t xml:space="preserve">. Although data regarding the integration of Syrian refugees in the United States is limited given that significant numbers have been resettled to the United States only since 2015, </w:t>
      </w:r>
      <w:r w:rsidRPr="00F47F4A">
        <w:rPr>
          <w:rStyle w:val="StyleUnderline"/>
        </w:rPr>
        <w:t xml:space="preserve">the experience of Syrian immigrants in the United States </w:t>
      </w:r>
      <w:r w:rsidRPr="00F47F4A">
        <w:t>generally</w:t>
      </w:r>
      <w:r w:rsidRPr="00F47F4A">
        <w:rPr>
          <w:rStyle w:val="StyleUnderline"/>
        </w:rPr>
        <w:t xml:space="preserve"> is informative</w:t>
      </w:r>
      <w:r w:rsidRPr="00F47F4A">
        <w:t xml:space="preserve">. </w:t>
      </w:r>
      <w:r w:rsidRPr="00F47F4A">
        <w:rPr>
          <w:rStyle w:val="Emphasis"/>
        </w:rPr>
        <w:t>Many studies have found that Syrian immigrants “are learning English, getting good jobs, owning homes, and starting businesses at impressive rates.”</w:t>
      </w:r>
      <w:r w:rsidRPr="00F47F4A">
        <w:t xml:space="preserve">112 One study found that </w:t>
      </w:r>
      <w:r w:rsidRPr="00F47F4A">
        <w:rPr>
          <w:rStyle w:val="StyleUnderline"/>
        </w:rPr>
        <w:t>Syrian immigrants have higher incomes than other immigrants in the United States: in 2014, the median annual wage for Syrian immigrants in the United States was $52,000, compared to the $36,000 median wage for immigrants overall and the $45,000 median wage for U.S.-born workers.</w:t>
      </w:r>
      <w:r w:rsidRPr="00F47F4A">
        <w:t xml:space="preserve">113 Another report found that </w:t>
      </w:r>
      <w:r w:rsidRPr="00F47F4A">
        <w:rPr>
          <w:rStyle w:val="StyleUnderline"/>
        </w:rPr>
        <w:t>Syrian men</w:t>
      </w:r>
      <w:r w:rsidRPr="00F47F4A">
        <w:t xml:space="preserve"> (refugees and non-refugees) </w:t>
      </w:r>
      <w:r w:rsidRPr="00F47F4A">
        <w:rPr>
          <w:rStyle w:val="StyleUnderline"/>
        </w:rPr>
        <w:t>participate in the labor force at a slightly higher rate than U.S.-born men</w:t>
      </w:r>
      <w:r w:rsidRPr="00F47F4A">
        <w:t xml:space="preserve">.114 Additionally, </w:t>
      </w:r>
      <w:r w:rsidRPr="00F47F4A">
        <w:rPr>
          <w:rStyle w:val="StyleUnderline"/>
        </w:rPr>
        <w:t>Syrians are a highly educated group</w:t>
      </w:r>
      <w:r w:rsidRPr="00F47F4A">
        <w:t xml:space="preserve"> of immigrants: in 2014, thirty-eight percent of Syrian immigrants aged twenty five and older had a bachelor’s degree or higher, compared to twenty-nine percent of the analogous U.S.-born population.115 Moreover, </w:t>
      </w:r>
      <w:r w:rsidRPr="00F47F4A">
        <w:rPr>
          <w:rStyle w:val="StyleUnderline"/>
        </w:rPr>
        <w:t>forty-nine percent of Syrian men in the United States work in highskilled occupations, such as management, business, and science</w:t>
      </w:r>
      <w:r w:rsidRPr="00F47F4A">
        <w:t xml:space="preserve">.116 There are approximately 4,000 Syrian doctors in the United States.117 Syrian immigrants also have extremely high rates of business ownership, and “[t]hese businesses provide employment, create jobs, and help spur growth in the local economy.”118 One study found that in 2014, </w:t>
      </w:r>
      <w:r w:rsidRPr="00F47F4A">
        <w:rPr>
          <w:rStyle w:val="StyleUnderline"/>
        </w:rPr>
        <w:t>eleven percent of Syrian immigrants in the labor force were business owners, compared to four percent of immigrants generally and only three percent of the U.S.-born population.</w:t>
      </w:r>
      <w:r w:rsidRPr="00F47F4A">
        <w:t xml:space="preserve">119 Overall, </w:t>
      </w:r>
      <w:r w:rsidRPr="00F47F4A">
        <w:rPr>
          <w:rStyle w:val="Emphasis"/>
        </w:rPr>
        <w:t>Syrian immigrants are succeeding in the United States, both socially and economically, as measured by a wide range of metrics.</w:t>
      </w:r>
      <w:r w:rsidRPr="00F47F4A">
        <w:t xml:space="preserve"> While </w:t>
      </w:r>
      <w:r w:rsidRPr="00F47F4A">
        <w:rPr>
          <w:rStyle w:val="StyleUnderline"/>
        </w:rPr>
        <w:t>these statistics</w:t>
      </w:r>
      <w:r w:rsidRPr="00F47F4A">
        <w:t xml:space="preserve"> refer to all Syrian immigrants, rather than Syrian refugees specifically, they </w:t>
      </w:r>
      <w:r w:rsidRPr="00F47F4A">
        <w:rPr>
          <w:rStyle w:val="StyleUnderline"/>
        </w:rPr>
        <w:t xml:space="preserve">illustrate the economic strength of the communities into which Syrian </w:t>
      </w:r>
      <w:r w:rsidRPr="00F47F4A">
        <w:rPr>
          <w:rStyle w:val="StyleUnderline"/>
        </w:rPr>
        <w:lastRenderedPageBreak/>
        <w:t xml:space="preserve">refugees would likely be received and demonstrate that Syrians in the United States are </w:t>
      </w:r>
      <w:r w:rsidRPr="00F47F4A">
        <w:rPr>
          <w:rStyle w:val="Emphasis"/>
        </w:rPr>
        <w:t>net job makers, not job takers</w:t>
      </w:r>
      <w:r w:rsidRPr="00F47F4A">
        <w:t xml:space="preserve">.121 In addition to acknowledging refugees’ economic contributions, reports have noted the “untold ways [in which society benefits] from the natural increase in cultural and ethnic diversity that accompany accepting new residents from around the world.”122 </w:t>
      </w:r>
      <w:r w:rsidRPr="00F47F4A">
        <w:rPr>
          <w:rStyle w:val="StyleUnderline"/>
        </w:rPr>
        <w:t xml:space="preserve">Drastically reducing the number of refugee admissions </w:t>
      </w:r>
      <w:proofErr w:type="gramStart"/>
      <w:r w:rsidRPr="00F47F4A">
        <w:rPr>
          <w:rStyle w:val="StyleUnderline"/>
        </w:rPr>
        <w:t>wreaks</w:t>
      </w:r>
      <w:proofErr w:type="gramEnd"/>
      <w:r w:rsidRPr="00F47F4A">
        <w:rPr>
          <w:rStyle w:val="StyleUnderline"/>
        </w:rPr>
        <w:t xml:space="preserve"> havoc on the lives of countless refugees, including those already present in the United States who are awaiting reunification with family members stranded overseas. These actions also prevent local communities in the United States from reaping the economic and social benefits that refugees bring to their communities.</w:t>
      </w:r>
    </w:p>
    <w:p w:rsidR="00EC6017" w:rsidRDefault="00EC6017" w:rsidP="0051282A">
      <w:pPr>
        <w:pStyle w:val="Heading2"/>
      </w:pPr>
      <w:r>
        <w:lastRenderedPageBreak/>
        <w:t>Inherency</w:t>
      </w:r>
    </w:p>
    <w:p w:rsidR="00EC6017" w:rsidRDefault="00EC6017" w:rsidP="00EC6017">
      <w:pPr>
        <w:pStyle w:val="Heading3"/>
      </w:pPr>
      <w:r>
        <w:lastRenderedPageBreak/>
        <w:t>Trump Refugee Caps</w:t>
      </w:r>
    </w:p>
    <w:p w:rsidR="00DE5253" w:rsidRPr="007D46B0" w:rsidRDefault="00DE5253" w:rsidP="00DE5253">
      <w:pPr>
        <w:pStyle w:val="Heading4"/>
      </w:pPr>
      <w:r>
        <w:t>US refugee policy is at a turning point – we should reaffirm our commitments to resettlement</w:t>
      </w:r>
    </w:p>
    <w:p w:rsidR="00DE5253" w:rsidRPr="00223232" w:rsidRDefault="00DE5253" w:rsidP="00DE5253">
      <w:pPr>
        <w:rPr>
          <w:rStyle w:val="Style13ptBold"/>
        </w:rPr>
      </w:pPr>
      <w:r w:rsidRPr="00223232">
        <w:rPr>
          <w:rStyle w:val="Style13ptBold"/>
        </w:rPr>
        <w:t>Welch, Haas Institute for a Fair and Inclusive Society, 17</w:t>
      </w:r>
    </w:p>
    <w:p w:rsidR="00DE5253" w:rsidRDefault="00DE5253" w:rsidP="00DE5253">
      <w:r>
        <w:t xml:space="preserve">[Keith, June 2017, Haas Institute, “A Pivotal Moment for the US Refugee Resettlement Program,” </w:t>
      </w:r>
      <w:hyperlink r:id="rId16" w:history="1">
        <w:r w:rsidRPr="007951B5">
          <w:rPr>
            <w:rStyle w:val="Hyperlink"/>
          </w:rPr>
          <w:t>http://haasinstitute.berkeley.edu/sites/default/files/haasinstitute_usrefugeeresettlment_june2017_publish.pdf</w:t>
        </w:r>
      </w:hyperlink>
      <w:r>
        <w:t>, Accessed 6-28-16, EA]</w:t>
      </w:r>
    </w:p>
    <w:p w:rsidR="00DE5253" w:rsidRPr="00DE5253" w:rsidRDefault="00DE5253" w:rsidP="00DE5253">
      <w:pPr>
        <w:rPr>
          <w:sz w:val="22"/>
          <w:u w:val="single"/>
        </w:rPr>
      </w:pPr>
      <w:r w:rsidRPr="00C15298">
        <w:rPr>
          <w:rStyle w:val="StyleUnderline"/>
        </w:rPr>
        <w:t>DESPITE THE BENEFITS of refugee resettlement, the US has steadily decreased its commitment to offering safe refuge to those fleeing violence and persecution. As this report outlined, the US played a key role in the development of the international refugee protection regime, and the US has historically resettled more refugees than all other countries combined.</w:t>
      </w:r>
      <w:r>
        <w:t xml:space="preserve"> For example, of the 105,200 refugees who were resettled globally in 2014, the United States resettled 73,000.95 </w:t>
      </w:r>
      <w:r w:rsidRPr="00C15298">
        <w:rPr>
          <w:rStyle w:val="StyleUnderline"/>
        </w:rPr>
        <w:t xml:space="preserve">However, that commitment is under immense pressure as a result of renewed anti-refugee rhetoric and policies. Instead of curtailing its refugee resettlement program, the US needs to reaffirm its historical commitment to resettling and welcoming refugees regardless of their country of origin, their race, or their religion. Policymakers should consider changes at the federal level </w:t>
      </w:r>
      <w:proofErr w:type="gramStart"/>
      <w:r w:rsidRPr="00C15298">
        <w:rPr>
          <w:rStyle w:val="StyleUnderline"/>
        </w:rPr>
        <w:t>that</w:t>
      </w:r>
      <w:proofErr w:type="gramEnd"/>
      <w:r w:rsidRPr="00C15298">
        <w:rPr>
          <w:rStyle w:val="StyleUnderline"/>
        </w:rPr>
        <w:t xml:space="preserve"> increase the overall number of refugees, particularly from Syria, resettled in the US.</w:t>
      </w:r>
      <w:r>
        <w:t xml:space="preserve"> </w:t>
      </w:r>
      <w:r w:rsidRPr="00C15298">
        <w:rPr>
          <w:rStyle w:val="StyleUnderline"/>
        </w:rPr>
        <w:t xml:space="preserve">The US can reaffirm its position as a global leader in refugee resettlement by increasing the annual refugee resettlement ceiling to above 110,000, devoting more resources and prioritization to the Refugee Resettlement </w:t>
      </w:r>
      <w:proofErr w:type="gramStart"/>
      <w:r w:rsidRPr="00C15298">
        <w:rPr>
          <w:rStyle w:val="StyleUnderline"/>
        </w:rPr>
        <w:t>Program,</w:t>
      </w:r>
      <w:proofErr w:type="gramEnd"/>
      <w:r w:rsidRPr="00C15298">
        <w:rPr>
          <w:rStyle w:val="StyleUnderline"/>
        </w:rPr>
        <w:t xml:space="preserve"> and increasing access to resettlement to particularly vulnerable refugees.</w:t>
      </w:r>
      <w:r>
        <w:t xml:space="preserve"> </w:t>
      </w:r>
      <w:r w:rsidRPr="00C15298">
        <w:rPr>
          <w:rStyle w:val="StyleUnderline"/>
        </w:rPr>
        <w:t>In doing so, the US would make a major contribution to widening the circle of human concern by rejecting negative stereotypes of refugees and welcoming them as members of our global community who are welcome and truly belong in our country</w:t>
      </w:r>
    </w:p>
    <w:p w:rsidR="00EC6017" w:rsidRDefault="00EC6017" w:rsidP="00EC6017">
      <w:pPr>
        <w:pStyle w:val="Heading4"/>
      </w:pPr>
      <w:r>
        <w:t>Trump is decking refugee caps and creating a narrative against the very idea of asylum</w:t>
      </w:r>
    </w:p>
    <w:p w:rsidR="00EC6017" w:rsidRPr="00E41FA1" w:rsidRDefault="00EC6017" w:rsidP="00EC6017">
      <w:pPr>
        <w:rPr>
          <w:rStyle w:val="Style13ptBold"/>
        </w:rPr>
      </w:pPr>
      <w:r w:rsidRPr="00E41FA1">
        <w:rPr>
          <w:rStyle w:val="Style13ptBold"/>
        </w:rPr>
        <w:t xml:space="preserve">Lind, </w:t>
      </w:r>
      <w:r>
        <w:rPr>
          <w:rStyle w:val="Style13ptBold"/>
        </w:rPr>
        <w:t>Vox Senior Reporter</w:t>
      </w:r>
      <w:r w:rsidRPr="00E41FA1">
        <w:rPr>
          <w:rStyle w:val="Style13ptBold"/>
        </w:rPr>
        <w:t>, 17</w:t>
      </w:r>
    </w:p>
    <w:p w:rsidR="00EC6017" w:rsidRPr="00D61F0D" w:rsidRDefault="00EC6017" w:rsidP="00EC6017">
      <w:r>
        <w:t xml:space="preserve">[Dara, 12/4/17, “The Trump administration doesn’t believe in the global refugee crisis,” </w:t>
      </w:r>
      <w:hyperlink r:id="rId17" w:history="1">
        <w:r w:rsidRPr="004D3C93">
          <w:rPr>
            <w:rStyle w:val="Hyperlink"/>
          </w:rPr>
          <w:t>https://www.vox.com/policy-and-politics/2017/10/3/16379016/trump-refugees</w:t>
        </w:r>
      </w:hyperlink>
      <w:r>
        <w:t xml:space="preserve"> (accessed 6/29/18 JPA)]</w:t>
      </w:r>
    </w:p>
    <w:p w:rsidR="00EC6017" w:rsidRDefault="00EC6017" w:rsidP="00EC6017">
      <w:r>
        <w:t>Since World War II, the United States has been the world’s leader in resettling refugees. Most refugees never got the chance to come to a new country and start a new life, but if they did, there was a substantial chance — even a 50 percent chance — that the country that welcomed them was the United States.</w:t>
      </w:r>
    </w:p>
    <w:p w:rsidR="00EC6017" w:rsidRDefault="00EC6017" w:rsidP="00EC6017">
      <w:r>
        <w:t>After less than a year in office, Donald Trump has not only officially drawn the era of global refugee leadership to a close. He’s withdrawn the US from the global community for refugee protection.</w:t>
      </w:r>
    </w:p>
    <w:p w:rsidR="00EC6017" w:rsidRDefault="00EC6017" w:rsidP="00EC6017">
      <w:r>
        <w:t xml:space="preserve">Domestically, the </w:t>
      </w:r>
      <w:r w:rsidRPr="00281ECD">
        <w:rPr>
          <w:rStyle w:val="StyleUnderline"/>
        </w:rPr>
        <w:t>Trump</w:t>
      </w:r>
      <w:r>
        <w:t xml:space="preserve"> administration </w:t>
      </w:r>
      <w:r w:rsidRPr="00E41FA1">
        <w:rPr>
          <w:rStyle w:val="StyleUnderline"/>
        </w:rPr>
        <w:t xml:space="preserve">has declared that it will allow no more than 45,000 refugees into the US during the current fiscal year </w:t>
      </w:r>
      <w:r>
        <w:t xml:space="preserve">(which began on October 1 and continues through September 30, 2018). </w:t>
      </w:r>
      <w:r w:rsidRPr="00E41FA1">
        <w:rPr>
          <w:rStyle w:val="StyleUnderline"/>
        </w:rPr>
        <w:t xml:space="preserve">That number is less than half the total of the last years of the Obama administration, when the government set its refugee “ceiling” to at least 100,000 refugees in the last two years. </w:t>
      </w:r>
      <w:r>
        <w:t>The Trump administration’s newly announced levels are, in fact, the most restrictive limit the United States has set in the 70-year history of refugee resettlement.</w:t>
      </w:r>
    </w:p>
    <w:p w:rsidR="00EC6017" w:rsidRDefault="00EC6017" w:rsidP="00EC6017">
      <w:r w:rsidRPr="00281ECD">
        <w:rPr>
          <w:rStyle w:val="StyleUnderline"/>
        </w:rPr>
        <w:t xml:space="preserve">And internationally, the US announced over the weekend that it’s officially pulling out from the United Nations’ Global Compact on Migration </w:t>
      </w:r>
      <w:r>
        <w:t>— which is meeting for three days in Mexico this week, as countries keep trying to hammer out a framework for settling the 60 million-plus displaced people around the world. Nikki Haley, the US ambassador to the UN, claimed a “global approach” to the crisis is “simply not compatible with U.S. sovereignty.”</w:t>
      </w:r>
    </w:p>
    <w:p w:rsidR="00EC6017" w:rsidRDefault="00EC6017" w:rsidP="00EC6017">
      <w:r>
        <w:t xml:space="preserve">This should come as no surprise. The Trump administration has been trying to slash refugee levels since it arrived in office, and is now implementing a refugee policy that is grounded in suspicion that the US really needs refugees, or that refugees need the US. The rationale that Trump and company use is that the United States no longer believes it has an obligation to open the doors to the </w:t>
      </w:r>
      <w:proofErr w:type="gramStart"/>
      <w:r>
        <w:t>world’s</w:t>
      </w:r>
      <w:proofErr w:type="gramEnd"/>
      <w:r>
        <w:t xml:space="preserve"> most vulnerable.</w:t>
      </w:r>
    </w:p>
    <w:p w:rsidR="00EC6017" w:rsidRPr="00E41FA1" w:rsidRDefault="00EC6017" w:rsidP="00EC6017">
      <w:pPr>
        <w:rPr>
          <w:rStyle w:val="StyleUnderline"/>
        </w:rPr>
      </w:pPr>
      <w:r w:rsidRPr="00E41FA1">
        <w:rPr>
          <w:rStyle w:val="StyleUnderline"/>
        </w:rPr>
        <w:t>The US is rejecting the very idea of a “global refugee crisis” — instead taking it for granted that countries have a responsibility for the lives of their citizens, and that if those countries have failed, people who are similar to the displaced citizens ought to step up to help.</w:t>
      </w:r>
    </w:p>
    <w:p w:rsidR="00EC6017" w:rsidRDefault="00EC6017" w:rsidP="00EC6017">
      <w:pPr>
        <w:rPr>
          <w:rStyle w:val="StyleUnderline"/>
        </w:rPr>
      </w:pPr>
      <w:r w:rsidRPr="00D61F0D">
        <w:rPr>
          <w:rStyle w:val="StyleUnderline"/>
        </w:rPr>
        <w:t xml:space="preserve">The Trump administration isn’t just walking away from helping those people who would have been resettled under the Obama administration. It’s walking away from the idea that any </w:t>
      </w:r>
      <w:r w:rsidRPr="00D61F0D">
        <w:rPr>
          <w:rStyle w:val="StyleUnderline"/>
        </w:rPr>
        <w:lastRenderedPageBreak/>
        <w:t>country ought to take moral leadership for refugees — and, indeed, it’s not at all clear that any other country will.</w:t>
      </w:r>
    </w:p>
    <w:p w:rsidR="00AE59AE" w:rsidRDefault="00AE59AE" w:rsidP="00AE59AE">
      <w:pPr>
        <w:pStyle w:val="Heading4"/>
      </w:pPr>
      <w:r>
        <w:t>Number of refugees being resettled have been reduced drastically</w:t>
      </w:r>
    </w:p>
    <w:p w:rsidR="00AE59AE" w:rsidRPr="00583CFC" w:rsidRDefault="00AE59AE" w:rsidP="00AE59AE">
      <w:r w:rsidRPr="00583CFC">
        <w:rPr>
          <w:rStyle w:val="Style13ptBold"/>
        </w:rPr>
        <w:t>Jackson</w:t>
      </w:r>
      <w:r>
        <w:rPr>
          <w:rStyle w:val="Style13ptBold"/>
        </w:rPr>
        <w:t>, BBC,</w:t>
      </w:r>
      <w:r w:rsidRPr="00583CFC">
        <w:rPr>
          <w:rStyle w:val="Style13ptBold"/>
        </w:rPr>
        <w:t xml:space="preserve"> 18</w:t>
      </w:r>
      <w:r>
        <w:t xml:space="preserve"> (Kyeland, 6/26/18, writer for BBC World, </w:t>
      </w:r>
      <w:r w:rsidRPr="00583CFC">
        <w:t>In Louisville, Some Fear Travel Ban Will Affect Future Immigration</w:t>
      </w:r>
      <w:r>
        <w:t>”, accessed 6/26 DWRS)</w:t>
      </w:r>
    </w:p>
    <w:p w:rsidR="00AE59AE" w:rsidRDefault="00AE59AE" w:rsidP="00AE59AE">
      <w:r>
        <w:t>Refugee Resettlement Down In Kentucky</w:t>
      </w:r>
    </w:p>
    <w:p w:rsidR="00AE59AE" w:rsidRDefault="00AE59AE" w:rsidP="00AE59AE">
      <w:r w:rsidRPr="00583CFC">
        <w:rPr>
          <w:rStyle w:val="StyleUnderline"/>
        </w:rPr>
        <w:t>The policy may have already affected migrants’ travel to Louisville and Kentucky</w:t>
      </w:r>
      <w:r>
        <w:t>.</w:t>
      </w:r>
    </w:p>
    <w:p w:rsidR="00AE59AE" w:rsidRPr="00583CFC" w:rsidRDefault="00AE59AE" w:rsidP="00AE59AE">
      <w:pPr>
        <w:rPr>
          <w:u w:val="single"/>
        </w:rPr>
      </w:pPr>
      <w:r w:rsidRPr="00583CFC">
        <w:rPr>
          <w:rStyle w:val="StyleUnderline"/>
        </w:rPr>
        <w:t>The Kentucky Office for Refugees, the office responsible for coordinating refugee services in the state, said the U.S. refugee resettlement program has been direct</w:t>
      </w:r>
      <w:r>
        <w:rPr>
          <w:rStyle w:val="StyleUnderline"/>
        </w:rPr>
        <w:t>ly impacted by the travel bans.</w:t>
      </w:r>
    </w:p>
    <w:p w:rsidR="00AE59AE" w:rsidRPr="00583CFC" w:rsidRDefault="00AE59AE" w:rsidP="00AE59AE">
      <w:pPr>
        <w:rPr>
          <w:u w:val="single"/>
        </w:rPr>
      </w:pPr>
      <w:r w:rsidRPr="00583CFC">
        <w:rPr>
          <w:rStyle w:val="StyleUnderline"/>
        </w:rPr>
        <w:t>The agency said this fiscal year, the U.S. is projected to resettle the lowest number of ref</w:t>
      </w:r>
      <w:r>
        <w:rPr>
          <w:rStyle w:val="StyleUnderline"/>
        </w:rPr>
        <w:t>ugees in the program’s history.</w:t>
      </w:r>
    </w:p>
    <w:p w:rsidR="00AE59AE" w:rsidRDefault="00AE59AE" w:rsidP="00AE59AE">
      <w:r w:rsidRPr="00583CFC">
        <w:rPr>
          <w:rStyle w:val="StyleUnderline"/>
        </w:rPr>
        <w:t>As of June 25, 552 refugees have been resettled in Kentucky during the current fiscal year. Of those, 271 were resettled in Louisville.</w:t>
      </w:r>
      <w:r>
        <w:t xml:space="preserve"> In a statement, a spokeswoman said the Kentucky Office of Refugees estimates </w:t>
      </w:r>
      <w:r w:rsidRPr="00583CFC">
        <w:rPr>
          <w:rStyle w:val="StyleUnderline"/>
        </w:rPr>
        <w:t>770 will be resettled by September 30; that’s 68 percent less than two years ago.</w:t>
      </w:r>
    </w:p>
    <w:p w:rsidR="00AE59AE" w:rsidRDefault="00AE59AE" w:rsidP="00AE59AE">
      <w:r>
        <w:t xml:space="preserve">Refugees have recently arrived from two of the countries named in Trump’s travel ban: Syria and Somalia. </w:t>
      </w:r>
      <w:r w:rsidRPr="00583CFC">
        <w:rPr>
          <w:rStyle w:val="StyleUnderline"/>
        </w:rPr>
        <w:t>According to the Kentucky Office of Refugees, 10 Somalian refugees and no Syrian refugees have arrived this fiscal year. During fiscal year 2017, 160 Syrian refugees and 357 Somalian refugees were resettled in Kentucky.</w:t>
      </w:r>
    </w:p>
    <w:p w:rsidR="00AE59AE" w:rsidRDefault="00AE59AE" w:rsidP="00AE59AE">
      <w:r>
        <w:t>Tuesday’s Supreme Court decision was excoriated by John Koehlinger, the director of Kentucky Refugee Ministries, a nonprofit offering resettlement services to refugees. In a statement, Koehlinger said the travel bans deny due process to individuals’ cases.</w:t>
      </w:r>
    </w:p>
    <w:p w:rsidR="00AE59AE" w:rsidRPr="00583CFC" w:rsidRDefault="00AE59AE" w:rsidP="00AE59AE">
      <w:pPr>
        <w:rPr>
          <w:rStyle w:val="StyleUnderline"/>
        </w:rPr>
      </w:pPr>
      <w:r>
        <w:t>“</w:t>
      </w:r>
      <w:r w:rsidRPr="00583CFC">
        <w:rPr>
          <w:rStyle w:val="StyleUnderline"/>
        </w:rPr>
        <w:t>From the presidential campaign to present, it’s clear that Donald Trump and others in his administration have engaged in relentless fear-mongering and demonization of immigrants and refugees</w:t>
      </w:r>
      <w:r>
        <w:rPr>
          <w:rStyle w:val="StyleUnderline"/>
        </w:rPr>
        <w:t xml:space="preserve"> </w:t>
      </w:r>
      <w:r w:rsidRPr="00583CFC">
        <w:rPr>
          <w:rStyle w:val="StyleUnderline"/>
        </w:rPr>
        <w:t>to restrict their entry to the U.S. on alleged security grounds,” Koehlinger’s statement said. “The evidence of threat, by sober analysis, does not support draconian blanket travel bans based on nationality and informed by explicit statements of re</w:t>
      </w:r>
      <w:r>
        <w:rPr>
          <w:rStyle w:val="StyleUnderline"/>
        </w:rPr>
        <w:t>ligious bias by the President.”</w:t>
      </w:r>
    </w:p>
    <w:p w:rsidR="00AE59AE" w:rsidRPr="00583CFC" w:rsidRDefault="00AE59AE" w:rsidP="00AE59AE">
      <w:pPr>
        <w:rPr>
          <w:rStyle w:val="StyleUnderline"/>
        </w:rPr>
      </w:pPr>
      <w:r w:rsidRPr="00583CFC">
        <w:rPr>
          <w:rStyle w:val="StyleUnderline"/>
        </w:rPr>
        <w:t>In a news release, the Department of Homeland Security said President Trump’s orders will help protect Americans from “terrorist or criminal infi</w:t>
      </w:r>
      <w:r>
        <w:rPr>
          <w:rStyle w:val="StyleUnderline"/>
        </w:rPr>
        <w:t>ltration by foreign nationals.”</w:t>
      </w:r>
    </w:p>
    <w:p w:rsidR="00AE59AE" w:rsidRPr="00AE59AE" w:rsidRDefault="00AE59AE" w:rsidP="00AE59AE">
      <w:pPr>
        <w:rPr>
          <w:sz w:val="22"/>
          <w:u w:val="single"/>
        </w:rPr>
      </w:pPr>
      <w:r w:rsidRPr="00583CFC">
        <w:rPr>
          <w:rStyle w:val="StyleUnderline"/>
        </w:rPr>
        <w:t>“While we have the most generous immigration system in the world, it has repeatedly been exploited by terrorists and other malicious actors who seek to do us harm,” the statement said, adding the department would enforce the immigration laws.</w:t>
      </w:r>
    </w:p>
    <w:p w:rsidR="00AE59AE" w:rsidRDefault="00AE59AE" w:rsidP="00403A35">
      <w:pPr>
        <w:pStyle w:val="Heading3"/>
      </w:pPr>
      <w:r>
        <w:lastRenderedPageBreak/>
        <w:t>Trump Travel Ban</w:t>
      </w:r>
    </w:p>
    <w:p w:rsidR="00AE59AE" w:rsidRDefault="00AE59AE" w:rsidP="00AE59AE">
      <w:pPr>
        <w:pStyle w:val="Heading4"/>
      </w:pPr>
      <w:r>
        <w:t>Travel ban cuts number of refugees</w:t>
      </w:r>
    </w:p>
    <w:p w:rsidR="00AE59AE" w:rsidRDefault="00AE59AE" w:rsidP="00AE59AE">
      <w:r w:rsidRPr="00165060">
        <w:rPr>
          <w:rStyle w:val="Style13ptBold"/>
        </w:rPr>
        <w:t>Bailony</w:t>
      </w:r>
      <w:r>
        <w:rPr>
          <w:rStyle w:val="Style13ptBold"/>
        </w:rPr>
        <w:t>, USA Today,</w:t>
      </w:r>
      <w:r w:rsidRPr="00165060">
        <w:rPr>
          <w:rStyle w:val="Style13ptBold"/>
        </w:rPr>
        <w:t xml:space="preserve"> 18</w:t>
      </w:r>
      <w:r>
        <w:t xml:space="preserve"> (Ahmad, 6/26/18, writing for USA Today, “</w:t>
      </w:r>
      <w:r w:rsidRPr="00471FEC">
        <w:t>https://www.usatoday.com/story/opinion/2018/06/26/supreme-court-trump-travel-ban-my-syrian-family-trapped-column/721931002/</w:t>
      </w:r>
      <w:r>
        <w:t xml:space="preserve">, accessed 6/26 DWRS) </w:t>
      </w:r>
    </w:p>
    <w:p w:rsidR="00AE59AE" w:rsidRDefault="00AE59AE" w:rsidP="00AE59AE"/>
    <w:p w:rsidR="00AE59AE" w:rsidRDefault="00AE59AE" w:rsidP="00AE59AE">
      <w:r>
        <w:t>I challenge you to find a more American story than this one: My father, a Syrian immigrant and a pediatrician, sustained himself during his residency on Whoppers from Burger King until he was able to create his own successful pediatric clinic in San Diego. Today, I carry on his tradition by running that very same clinic, working every day to make my parents proud –– because they left their home to give me a better one.</w:t>
      </w:r>
    </w:p>
    <w:p w:rsidR="00AE59AE" w:rsidRDefault="00AE59AE" w:rsidP="00AE59AE">
      <w:r>
        <w:t xml:space="preserve">But </w:t>
      </w:r>
      <w:r w:rsidRPr="00471FEC">
        <w:rPr>
          <w:rStyle w:val="StyleUnderline"/>
        </w:rPr>
        <w:t>on Tuesday, America rescinded any opportunity for people like my parents, and people like me, to experience that dream. Our Supreme Court upheld President Donald Trump’s Muslim ban, barring travelers from seven countries, five of them Muslim-majority nations that include Syria</w:t>
      </w:r>
      <w:r>
        <w:t xml:space="preserve">. My Syrian aunts, uncles and cousins will be indefinitely banned from finding safety with our family in the United States.  </w:t>
      </w:r>
    </w:p>
    <w:p w:rsidR="00AE59AE" w:rsidRDefault="00AE59AE" w:rsidP="00AE59AE">
      <w:r>
        <w:t>As an American, the son of immigrants and a member of the Syrian community, I have protested this monstrous policy from the moment Trump introduced it at the beginning of his presidency. And I have one message for my fellow Americans: The Muslim ban may be in effect, but we need to continue our fight. I’m not going anywhere. And neither should you.</w:t>
      </w:r>
    </w:p>
    <w:p w:rsidR="00AE59AE" w:rsidRDefault="00AE59AE" w:rsidP="00AE59AE">
      <w:r>
        <w:t>Horrific human cost</w:t>
      </w:r>
    </w:p>
    <w:p w:rsidR="00AE59AE" w:rsidRDefault="00AE59AE" w:rsidP="00AE59AE">
      <w:r>
        <w:t xml:space="preserve">To move forward, we must face hard facts. </w:t>
      </w:r>
      <w:r w:rsidRPr="00165060">
        <w:rPr>
          <w:rStyle w:val="StyleUnderline"/>
        </w:rPr>
        <w:t>By upholding the ban, our country has effectively turned its back on the opportunity</w:t>
      </w:r>
      <w:r>
        <w:t xml:space="preserve"> to not only stand up for religious freedom and equality, but also </w:t>
      </w:r>
      <w:r w:rsidRPr="00165060">
        <w:rPr>
          <w:rStyle w:val="StyleUnderline"/>
        </w:rPr>
        <w:t>to save human lives by helping people like my family members find refuge. Refugee entry has plummeted since Trump took office, and the U.S. is on track to resettle just 44 Syrian refugees this year.</w:t>
      </w:r>
    </w:p>
    <w:p w:rsidR="00AE59AE" w:rsidRDefault="00AE59AE" w:rsidP="00AE59AE">
      <w:r w:rsidRPr="00165060">
        <w:rPr>
          <w:rStyle w:val="StyleUnderline"/>
        </w:rPr>
        <w:t>The Muslim ban further legitimizes turning these refugees away –– and because the waiver process is a sham, it leaves them with no path to safety in America</w:t>
      </w:r>
      <w:r>
        <w:t>. The Muslim ban has legalized religious discrimination by banning people like my family: innocent human beings whose lives are in danger. It sends a clear message to the world: If you are Muslim, if you are a refugee, even if your own nephew is a U.S. citizen, the United States doesn’t consider you worth helping</w:t>
      </w:r>
    </w:p>
    <w:p w:rsidR="00AE59AE" w:rsidRDefault="00AE59AE" w:rsidP="00AE59AE">
      <w:r>
        <w:t>Beyond the statistics and abstract effects of this ban, we can never lose sight of its horrific human cost. It’s hard to express how it feels to know that my family, including my grandmother, is living in an apocalyptic land where mass atrocities take place.</w:t>
      </w:r>
    </w:p>
    <w:p w:rsidR="00AE59AE" w:rsidRDefault="00AE59AE" w:rsidP="00AE59AE">
      <w:r>
        <w:t xml:space="preserve">The apartment my grandmother used to live in, which we visited as children, is now a pile of rubble. I never imagined such things, and I still can’t comprehend them. This war is hopeless, cold and cruel, and it is torture to know that my own family members are living through it. I will continue to support them and continue to insist that my country does the same. But rather than discouraging us, these realities make it all the more crucial that those of us who care –– who believe our country has a responsibility to do better –– continue protesting the Muslim ban. </w:t>
      </w:r>
    </w:p>
    <w:p w:rsidR="00AE59AE" w:rsidRDefault="00AE59AE" w:rsidP="00AE59AE">
      <w:r>
        <w:t>Personally, every day of my life is filled with hope. I work with children of all backgrounds for a living, and they are a blank canvas of endless direction. The other day I saw one of my 7-year-old patients at the park, and she told me she missed me (all I’ve ever really done is give her stickers).</w:t>
      </w:r>
    </w:p>
    <w:p w:rsidR="00AE59AE" w:rsidRDefault="00AE59AE" w:rsidP="00AE59AE">
      <w:r>
        <w:t>There is infinite hope in these moments. They breathe life into the communities of this country: communities that are made up of a wide diversity of people whose lives intersect in unexpected ways, a crisscross of understanding and love. We must fight for each other as fiercely as we care for one another, and despite the court’s decision, I know that we will.</w:t>
      </w:r>
    </w:p>
    <w:p w:rsidR="00AE59AE" w:rsidRDefault="00AE59AE" w:rsidP="00AE59AE"/>
    <w:p w:rsidR="00403A35" w:rsidRDefault="00403A35" w:rsidP="00403A35">
      <w:pPr>
        <w:pStyle w:val="Heading3"/>
      </w:pPr>
      <w:r>
        <w:lastRenderedPageBreak/>
        <w:t>EU Refugee Caps</w:t>
      </w:r>
    </w:p>
    <w:p w:rsidR="00403A35" w:rsidRPr="00887A64" w:rsidRDefault="00403A35" w:rsidP="00403A35">
      <w:pPr>
        <w:pStyle w:val="Heading4"/>
      </w:pPr>
      <w:r w:rsidRPr="00887A64">
        <w:t>EU leaders a</w:t>
      </w:r>
      <w:r>
        <w:t>t a standstill on how to handle asylum seekers – Italy’s new political stance is adding new pressures to the issue</w:t>
      </w:r>
    </w:p>
    <w:p w:rsidR="00403A35" w:rsidRPr="00887A64" w:rsidRDefault="00403A35" w:rsidP="00403A35">
      <w:pPr>
        <w:rPr>
          <w:rStyle w:val="Style13ptBold"/>
        </w:rPr>
      </w:pPr>
      <w:r w:rsidRPr="00887A64">
        <w:rPr>
          <w:rStyle w:val="Style13ptBold"/>
        </w:rPr>
        <w:t>Baczynska</w:t>
      </w:r>
      <w:r>
        <w:rPr>
          <w:rStyle w:val="Style13ptBold"/>
        </w:rPr>
        <w:t>, Reuters EU Correspondent, 17</w:t>
      </w:r>
    </w:p>
    <w:p w:rsidR="00403A35" w:rsidRPr="00E41991" w:rsidRDefault="00403A35" w:rsidP="00403A35">
      <w:r w:rsidRPr="00E41991">
        <w:t xml:space="preserve">[Gabriela, EU correspondent for Reuters and contributor to the World Economic Forum, “EU pushes to curb Africa migration more, still split on hosting refugees,” 12/12/17, </w:t>
      </w:r>
      <w:hyperlink r:id="rId18" w:history="1">
        <w:r w:rsidRPr="00E41991">
          <w:rPr>
            <w:rStyle w:val="Hyperlink"/>
          </w:rPr>
          <w:t>https://www.reuters.com/article/us-europe-migrants-eu/eu-pushes-to-curb-africa-migration-more-still-split-on-hosting-refugees-idUSKBN1E62M3</w:t>
        </w:r>
      </w:hyperlink>
      <w:r>
        <w:t>, accessed 6-27-18</w:t>
      </w:r>
      <w:r w:rsidRPr="00E41991">
        <w:t>] GDI-ARV</w:t>
      </w:r>
    </w:p>
    <w:p w:rsidR="00403A35" w:rsidRDefault="00403A35" w:rsidP="00403A35">
      <w:pPr>
        <w:rPr>
          <w:rStyle w:val="StyleUnderline"/>
        </w:rPr>
      </w:pPr>
      <w:r w:rsidRPr="00344B62">
        <w:rPr>
          <w:rStyle w:val="StyleUnderline"/>
        </w:rPr>
        <w:t>European Union leaders</w:t>
      </w:r>
      <w:r w:rsidRPr="00344B62">
        <w:t xml:space="preserve"> will discuss how to further curb immigration from across the Mediterranean over dinner on Thursday, but </w:t>
      </w:r>
      <w:r w:rsidRPr="00344B62">
        <w:rPr>
          <w:rStyle w:val="StyleUnderline"/>
        </w:rPr>
        <w:t>are as divided as ever on how to take care of refugees who still make it to Europe.</w:t>
      </w:r>
    </w:p>
    <w:p w:rsidR="00403A35" w:rsidRDefault="00403A35" w:rsidP="00403A35">
      <w:pPr>
        <w:rPr>
          <w:rStyle w:val="StyleUnderline"/>
        </w:rPr>
      </w:pPr>
      <w:r w:rsidRPr="00344B62">
        <w:rPr>
          <w:rStyle w:val="StyleUnderline"/>
        </w:rPr>
        <w:t>Their chairman</w:t>
      </w:r>
      <w:r w:rsidRPr="00344B62">
        <w:t xml:space="preserve">, Donald Tusk, </w:t>
      </w:r>
      <w:r w:rsidRPr="00344B62">
        <w:rPr>
          <w:rStyle w:val="StyleUnderline"/>
        </w:rPr>
        <w:t>proposed creating a new financing tool in the bloc’s next multi-year budget</w:t>
      </w:r>
      <w:r w:rsidRPr="00344B62">
        <w:t xml:space="preserve"> from 2021 </w:t>
      </w:r>
      <w:r w:rsidRPr="00344B62">
        <w:rPr>
          <w:rStyle w:val="StyleUnderline"/>
        </w:rPr>
        <w:t>to “stem illegal migration”,</w:t>
      </w:r>
      <w:r w:rsidRPr="00344B62">
        <w:t xml:space="preserve"> replacing the ad hoc calls for money that EU states have seen since arrivals peaked in 2015.</w:t>
      </w:r>
      <w:r w:rsidRPr="00344B62">
        <w:rPr>
          <w:rStyle w:val="StyleUnderline"/>
        </w:rPr>
        <w:t xml:space="preserve"> </w:t>
      </w:r>
    </w:p>
    <w:p w:rsidR="00403A35" w:rsidRDefault="00403A35" w:rsidP="00403A35">
      <w:r w:rsidRPr="00344B62">
        <w:rPr>
          <w:rStyle w:val="StyleUnderline"/>
        </w:rPr>
        <w:t>Despite heavy criticism by human rights groups that it is aggravating the suffering of refugees and migrants on the southern shore of the Mediterranean, the EU is sticking to its policy of providing various kinds of assistance to the governments</w:t>
      </w:r>
      <w:r w:rsidRPr="00344B62">
        <w:t xml:space="preserve"> and U.N. agencies in the Middle East and Africa in order </w:t>
      </w:r>
      <w:r w:rsidRPr="00344B62">
        <w:rPr>
          <w:rStyle w:val="Emphasis"/>
        </w:rPr>
        <w:t>to prevent people making the trek north.</w:t>
      </w:r>
      <w:r w:rsidRPr="00344B62">
        <w:t xml:space="preserve"> </w:t>
      </w:r>
    </w:p>
    <w:p w:rsidR="00403A35" w:rsidRDefault="00403A35" w:rsidP="00403A35">
      <w:r w:rsidRPr="00344B62">
        <w:t xml:space="preserve">While </w:t>
      </w:r>
      <w:r w:rsidRPr="00344B62">
        <w:rPr>
          <w:rStyle w:val="StyleUnderline"/>
        </w:rPr>
        <w:t xml:space="preserve">implementing these plans </w:t>
      </w:r>
      <w:r w:rsidRPr="00344B62">
        <w:t>in some places, notably the lawless Libya</w:t>
      </w:r>
      <w:r w:rsidRPr="00344B62">
        <w:rPr>
          <w:rStyle w:val="StyleUnderline"/>
        </w:rPr>
        <w:t>, is proving difficult</w:t>
      </w:r>
      <w:r w:rsidRPr="00344B62">
        <w:t xml:space="preserve">, all EU states and institutions in Brussels agree on the approach. </w:t>
      </w:r>
    </w:p>
    <w:p w:rsidR="00403A35" w:rsidRDefault="00403A35" w:rsidP="00403A35">
      <w:r w:rsidRPr="00344B62">
        <w:t xml:space="preserve">However, </w:t>
      </w:r>
      <w:r w:rsidRPr="00344B62">
        <w:rPr>
          <w:rStyle w:val="StyleUnderline"/>
        </w:rPr>
        <w:t>the question of how to handle refugees who have made it to the EU is as divisive now as it was two years ago.</w:t>
      </w:r>
      <w:r w:rsidRPr="00344B62">
        <w:t xml:space="preserve"> </w:t>
      </w:r>
    </w:p>
    <w:p w:rsidR="00403A35" w:rsidRDefault="00403A35" w:rsidP="00403A35">
      <w:r w:rsidRPr="00344B62">
        <w:t xml:space="preserve">Italy, Greece and other frontline states on the Mediterranean, as well as the rich destination countries such as Germany, want all member states to be obliged to take in a set allocation of asylum-seekers. </w:t>
      </w:r>
    </w:p>
    <w:p w:rsidR="00403A35" w:rsidRDefault="00403A35" w:rsidP="00403A35">
      <w:pPr>
        <w:rPr>
          <w:rStyle w:val="StyleUnderline"/>
        </w:rPr>
      </w:pPr>
      <w:r w:rsidRPr="00344B62">
        <w:t xml:space="preserve">But several </w:t>
      </w:r>
      <w:r w:rsidRPr="00344B62">
        <w:rPr>
          <w:rStyle w:val="StyleUnderline"/>
        </w:rPr>
        <w:t>eastern ex-communist EU members reject mandatory quotas, saying</w:t>
      </w:r>
      <w:r w:rsidRPr="00344B62">
        <w:t xml:space="preserve"> accepting </w:t>
      </w:r>
      <w:r w:rsidRPr="00344B62">
        <w:rPr>
          <w:rStyle w:val="StyleUnderline"/>
        </w:rPr>
        <w:t xml:space="preserve">Muslim refugees would undermine their sovereignty and security, and the homogeneous makeup of their societies. </w:t>
      </w:r>
    </w:p>
    <w:p w:rsidR="00403A35" w:rsidRDefault="00403A35" w:rsidP="00403A35">
      <w:pPr>
        <w:rPr>
          <w:rStyle w:val="StyleUnderline"/>
        </w:rPr>
      </w:pPr>
      <w:r w:rsidRPr="00344B62">
        <w:rPr>
          <w:rStyle w:val="StyleUnderline"/>
        </w:rPr>
        <w:t xml:space="preserve">They want to help instead with money, equipment and personnel for controlling the bloc’s frontiers. </w:t>
      </w:r>
    </w:p>
    <w:p w:rsidR="00403A35" w:rsidRDefault="00403A35" w:rsidP="00403A35">
      <w:r w:rsidRPr="00344B62">
        <w:t xml:space="preserve">The Commission is already suing Poland, Hungary and the Czech Republic for failing to take in their allotment of asylum-seekers from the peak of the EU’s migrant crisis in 2015. </w:t>
      </w:r>
    </w:p>
    <w:p w:rsidR="00403A35" w:rsidRDefault="00403A35" w:rsidP="00403A35">
      <w:r w:rsidRPr="00344B62">
        <w:t xml:space="preserve">DIVISIONS </w:t>
      </w:r>
    </w:p>
    <w:p w:rsidR="00403A35" w:rsidRDefault="00403A35" w:rsidP="00403A35">
      <w:r w:rsidRPr="00344B62">
        <w:t xml:space="preserve">Recent proposals for future solutions go in opposite directions, giving little hope of a deal by the target date of June. </w:t>
      </w:r>
    </w:p>
    <w:p w:rsidR="00403A35" w:rsidRDefault="00403A35" w:rsidP="00403A35">
      <w:r w:rsidRPr="00344B62">
        <w:t xml:space="preserve">The bloc’s current chair Estonia suggested sticking to the obligatory scheme when immigration is extremely high, but adding some flexibility by legislating that the receiving and sending states must agree on any relocation. </w:t>
      </w:r>
    </w:p>
    <w:p w:rsidR="00403A35" w:rsidRDefault="00403A35" w:rsidP="00403A35">
      <w:r w:rsidRPr="00344B62">
        <w:rPr>
          <w:rStyle w:val="StyleUnderline"/>
        </w:rPr>
        <w:t>That plan has been quickly dismissed as a non-starter by diplomats from several EU states.</w:t>
      </w:r>
      <w:r w:rsidRPr="00344B62">
        <w:t xml:space="preserve"> </w:t>
      </w:r>
    </w:p>
    <w:p w:rsidR="00403A35" w:rsidRDefault="00403A35" w:rsidP="00403A35">
      <w:r w:rsidRPr="00344B62">
        <w:t xml:space="preserve">The bloc’s executive, the European Commission, proposed that the bloc approve compulsory and automatic relocation for times of mass immigration, but rely on voluntary help in normal circumstances. The European Parliament wants mandatory relocation at all times, regardless of migratory pressures. </w:t>
      </w:r>
    </w:p>
    <w:p w:rsidR="00403A35" w:rsidRDefault="00403A35" w:rsidP="00403A35">
      <w:r w:rsidRPr="00344B62">
        <w:t xml:space="preserve">But now </w:t>
      </w:r>
      <w:r w:rsidRPr="00344B62">
        <w:rPr>
          <w:rStyle w:val="StyleUnderline"/>
        </w:rPr>
        <w:t>Tusk himself has also come out against quotas, telling EU leaders</w:t>
      </w:r>
      <w:r w:rsidRPr="00344B62">
        <w:t xml:space="preserve"> in a note that </w:t>
      </w:r>
      <w:r w:rsidRPr="00344B62">
        <w:rPr>
          <w:rStyle w:val="StyleUnderline"/>
        </w:rPr>
        <w:t>they had proven “highly divisive” and “ineffective”.</w:t>
      </w:r>
      <w:r w:rsidRPr="00344B62">
        <w:t xml:space="preserve"> </w:t>
      </w:r>
    </w:p>
    <w:p w:rsidR="00403A35" w:rsidRDefault="00403A35" w:rsidP="00403A35">
      <w:r w:rsidRPr="00344B62">
        <w:t xml:space="preserve">The Commission’s migration chief, Dimitris Avramopoulos, told a news conference on Tuesday that Tusk’s paper was “undermining one of the main pillars of the European project - the principle of solidarity”. </w:t>
      </w:r>
    </w:p>
    <w:p w:rsidR="00403A35" w:rsidRDefault="00403A35" w:rsidP="00403A35">
      <w:r w:rsidRPr="00344B62">
        <w:t xml:space="preserve">For now, </w:t>
      </w:r>
      <w:r w:rsidRPr="00344B62">
        <w:rPr>
          <w:rStyle w:val="StyleUnderline"/>
        </w:rPr>
        <w:t>immigration figures remain so low compared to the peak of 2015-2016 that the public pressure on EU leaders to come up with a quick fix has eased.</w:t>
      </w:r>
      <w:r w:rsidRPr="00344B62">
        <w:t xml:space="preserve"> </w:t>
      </w:r>
    </w:p>
    <w:p w:rsidR="00403A35" w:rsidRDefault="00403A35" w:rsidP="00403A35">
      <w:r w:rsidRPr="00344B62">
        <w:rPr>
          <w:rStyle w:val="StyleUnderline"/>
        </w:rPr>
        <w:t>That could</w:t>
      </w:r>
      <w:r w:rsidRPr="00344B62">
        <w:t xml:space="preserve"> yet </w:t>
      </w:r>
      <w:r w:rsidRPr="00344B62">
        <w:rPr>
          <w:rStyle w:val="StyleUnderline"/>
        </w:rPr>
        <w:t>change</w:t>
      </w:r>
      <w:r w:rsidRPr="00344B62">
        <w:t xml:space="preserve">, however, </w:t>
      </w:r>
      <w:r w:rsidRPr="00344B62">
        <w:rPr>
          <w:rStyle w:val="StyleUnderline"/>
        </w:rPr>
        <w:t>with Italy’s parliamentary election next spring, coinciding with the start of a new migration season.</w:t>
      </w:r>
      <w:r w:rsidRPr="00344B62">
        <w:t xml:space="preserve"> </w:t>
      </w:r>
    </w:p>
    <w:p w:rsidR="00403A35" w:rsidRPr="00403A35" w:rsidRDefault="00403A35" w:rsidP="00403A35">
      <w:r w:rsidRPr="00344B62">
        <w:t>Germany, currently consumed with trying to form a new government, has long suggested that if no consensus can be reached, an asylum reform could be passed by majority vote - something that would inevitably deepen the divisions and mistrust between member states.</w:t>
      </w:r>
    </w:p>
    <w:p w:rsidR="00DE62B2" w:rsidRDefault="00DE62B2" w:rsidP="00DE62B2">
      <w:pPr>
        <w:pStyle w:val="Heading3"/>
      </w:pPr>
      <w:r>
        <w:lastRenderedPageBreak/>
        <w:t>Jordan Refugee Caps</w:t>
      </w:r>
    </w:p>
    <w:p w:rsidR="00DE62B2" w:rsidRDefault="00DE62B2" w:rsidP="00DE62B2">
      <w:pPr>
        <w:pStyle w:val="Heading4"/>
      </w:pPr>
      <w:r w:rsidRPr="003B304D">
        <w:t>Jordan</w:t>
      </w:r>
      <w:r>
        <w:t xml:space="preserve"> won’t accept refugees under any circumstances</w:t>
      </w:r>
      <w:r w:rsidRPr="003B304D">
        <w:t xml:space="preserve"> </w:t>
      </w:r>
    </w:p>
    <w:p w:rsidR="00DE62B2" w:rsidRDefault="00DE62B2" w:rsidP="00DE62B2">
      <w:r w:rsidRPr="003B304D">
        <w:rPr>
          <w:rStyle w:val="Style13ptBold"/>
        </w:rPr>
        <w:t>Tayseer</w:t>
      </w:r>
      <w:r>
        <w:rPr>
          <w:rStyle w:val="Style13ptBold"/>
        </w:rPr>
        <w:t>, Bloomberg,</w:t>
      </w:r>
      <w:r w:rsidRPr="003B304D">
        <w:rPr>
          <w:rStyle w:val="Style13ptBold"/>
        </w:rPr>
        <w:t xml:space="preserve"> 18</w:t>
      </w:r>
      <w:r w:rsidRPr="003B304D">
        <w:t xml:space="preserve"> (</w:t>
      </w:r>
      <w:r>
        <w:t>Mohammed Tayseer, writer for Bloomberg, 6/26/18, Bloomberg news, “</w:t>
      </w:r>
      <w:r w:rsidRPr="003B304D">
        <w:t xml:space="preserve">Jordan Says </w:t>
      </w:r>
      <w:proofErr w:type="gramStart"/>
      <w:r w:rsidRPr="003B304D">
        <w:t>It Won't Take In</w:t>
      </w:r>
      <w:proofErr w:type="gramEnd"/>
      <w:r w:rsidRPr="003B304D">
        <w:t xml:space="preserve"> Any More Syrian Refugees</w:t>
      </w:r>
      <w:r>
        <w:t>”, accessed 6/26 DWRS)</w:t>
      </w:r>
    </w:p>
    <w:p w:rsidR="00DE62B2" w:rsidRPr="00471FEC" w:rsidRDefault="00DE62B2" w:rsidP="00DE62B2">
      <w:pPr>
        <w:pStyle w:val="ListParagraph"/>
        <w:numPr>
          <w:ilvl w:val="0"/>
          <w:numId w:val="11"/>
        </w:numPr>
      </w:pPr>
      <w:r>
        <w:t xml:space="preserve">More refugees are moving as a result of a recent government offensive </w:t>
      </w:r>
    </w:p>
    <w:p w:rsidR="00DE62B2" w:rsidRPr="003B304D" w:rsidRDefault="00DE62B2" w:rsidP="00DE62B2">
      <w:pPr>
        <w:rPr>
          <w:rStyle w:val="StyleUnderline"/>
        </w:rPr>
      </w:pPr>
      <w:r w:rsidRPr="003B304D">
        <w:rPr>
          <w:rStyle w:val="StyleUnderline"/>
        </w:rPr>
        <w:t>Jordan will not receive new refugees from Syria under any circumstances</w:t>
      </w:r>
      <w:r>
        <w:t xml:space="preserve">, </w:t>
      </w:r>
      <w:r w:rsidRPr="003B304D">
        <w:rPr>
          <w:rStyle w:val="StyleUnderline"/>
        </w:rPr>
        <w:t>P</w:t>
      </w:r>
      <w:r>
        <w:t xml:space="preserve">rime </w:t>
      </w:r>
      <w:r w:rsidRPr="003B304D">
        <w:rPr>
          <w:rStyle w:val="StyleUnderline"/>
        </w:rPr>
        <w:t>M</w:t>
      </w:r>
      <w:r>
        <w:t xml:space="preserve">inister Omar </w:t>
      </w:r>
      <w:r w:rsidRPr="003B304D">
        <w:rPr>
          <w:rStyle w:val="StyleUnderline"/>
        </w:rPr>
        <w:t>Razzaz</w:t>
      </w:r>
      <w:r>
        <w:t xml:space="preserve"> said Tuesday, </w:t>
      </w:r>
      <w:r w:rsidRPr="003B304D">
        <w:rPr>
          <w:rStyle w:val="StyleUnderline"/>
        </w:rPr>
        <w:t>as a new Syrian government offensive threatened to send more displaced people fleeing to Jordan’s border.</w:t>
      </w:r>
    </w:p>
    <w:p w:rsidR="00DE62B2" w:rsidRDefault="00DE62B2" w:rsidP="00DE62B2">
      <w:r w:rsidRPr="003B304D">
        <w:rPr>
          <w:rStyle w:val="StyleUnderline"/>
        </w:rPr>
        <w:t>“Jordan cannot receive more refugees,”</w:t>
      </w:r>
      <w:r>
        <w:t xml:space="preserve"> said Razzaz, who took office earlier this month. </w:t>
      </w:r>
      <w:r w:rsidRPr="003B304D">
        <w:rPr>
          <w:rStyle w:val="Emphasis"/>
        </w:rPr>
        <w:t>“We want a political solution.”</w:t>
      </w:r>
    </w:p>
    <w:p w:rsidR="00DE62B2" w:rsidRDefault="00DE62B2" w:rsidP="00DE62B2">
      <w:r w:rsidRPr="003B304D">
        <w:rPr>
          <w:rStyle w:val="StyleUnderline"/>
        </w:rPr>
        <w:t>Jordan has taken in 1.3 million refugees from neighboring Syria’s civil war, according to government data. The United Nations estimates 45,000 more Syrians have been displaced since the government launched an offensive against rebel strongholds in southern Syria last week</w:t>
      </w:r>
      <w:r>
        <w:t>, the Associated Press reported.</w:t>
      </w:r>
    </w:p>
    <w:p w:rsidR="00DE62B2" w:rsidRPr="003B304D" w:rsidRDefault="00DE62B2" w:rsidP="00DE62B2">
      <w:pPr>
        <w:rPr>
          <w:rStyle w:val="StyleUnderline"/>
        </w:rPr>
      </w:pPr>
      <w:r w:rsidRPr="003B304D">
        <w:rPr>
          <w:rStyle w:val="StyleUnderline"/>
        </w:rPr>
        <w:t>Foreign Ministry Ayman Safadi said the United Nations must take care of the refugees.</w:t>
      </w:r>
    </w:p>
    <w:p w:rsidR="00DE62B2" w:rsidRDefault="00DE62B2" w:rsidP="00DE62B2">
      <w:pPr>
        <w:rPr>
          <w:rStyle w:val="StyleUnderline"/>
        </w:rPr>
      </w:pPr>
      <w:r w:rsidRPr="003B304D">
        <w:rPr>
          <w:rStyle w:val="StyleUnderline"/>
        </w:rPr>
        <w:t>“Our borders will remain closed and the UN can secure the population with their needs inside their country,”</w:t>
      </w:r>
      <w:r>
        <w:t xml:space="preserve"> Safadi tweeted on his official account. </w:t>
      </w:r>
      <w:r w:rsidRPr="003B304D">
        <w:rPr>
          <w:rStyle w:val="StyleUnderline"/>
        </w:rPr>
        <w:t>He said Syrians displaced by fighting in the south hadn’t reached Jordan’s borders.</w:t>
      </w:r>
    </w:p>
    <w:p w:rsidR="00DE62B2" w:rsidRDefault="00DE62B2" w:rsidP="00DE62B2">
      <w:pPr>
        <w:pStyle w:val="Heading4"/>
      </w:pPr>
      <w:r>
        <w:t>Jordan is saying no – multiple reasons</w:t>
      </w:r>
    </w:p>
    <w:p w:rsidR="00DE62B2" w:rsidRPr="003B304D" w:rsidRDefault="00DE62B2" w:rsidP="00DE62B2">
      <w:r w:rsidRPr="003B304D">
        <w:rPr>
          <w:rStyle w:val="Style13ptBold"/>
        </w:rPr>
        <w:t>Staton</w:t>
      </w:r>
      <w:r>
        <w:rPr>
          <w:rStyle w:val="Style13ptBold"/>
        </w:rPr>
        <w:t>, Sky News,</w:t>
      </w:r>
      <w:r w:rsidRPr="003B304D">
        <w:rPr>
          <w:rStyle w:val="Style13ptBold"/>
        </w:rPr>
        <w:t xml:space="preserve"> 18</w:t>
      </w:r>
      <w:r w:rsidRPr="003B304D">
        <w:t xml:space="preserve"> (Bethany, writer for Sky News, 6/26/18, “Jordan keeps border sealed as it says it cannot take more Syrian refugees</w:t>
      </w:r>
      <w:r>
        <w:t>”, accessed 6/26 DWRS)</w:t>
      </w:r>
    </w:p>
    <w:p w:rsidR="00DE62B2" w:rsidRDefault="00DE62B2" w:rsidP="00DE62B2">
      <w:pPr>
        <w:pStyle w:val="ListParagraph"/>
        <w:numPr>
          <w:ilvl w:val="0"/>
          <w:numId w:val="11"/>
        </w:numPr>
      </w:pPr>
      <w:r>
        <w:t>Jordan urges an international solution</w:t>
      </w:r>
    </w:p>
    <w:p w:rsidR="00DE62B2" w:rsidRDefault="00DE62B2" w:rsidP="00DE62B2">
      <w:pPr>
        <w:pStyle w:val="ListParagraph"/>
        <w:numPr>
          <w:ilvl w:val="0"/>
          <w:numId w:val="11"/>
        </w:numPr>
      </w:pPr>
      <w:r>
        <w:t xml:space="preserve">When Jordan rejects refugees, they set up ad hoc tent cities </w:t>
      </w:r>
    </w:p>
    <w:p w:rsidR="00DE62B2" w:rsidRPr="000632B0" w:rsidRDefault="00DE62B2" w:rsidP="00DE62B2">
      <w:pPr>
        <w:pStyle w:val="ListParagraph"/>
        <w:numPr>
          <w:ilvl w:val="0"/>
          <w:numId w:val="11"/>
        </w:numPr>
      </w:pPr>
      <w:r>
        <w:t xml:space="preserve">More refugees are moving as a result of a recent government offensive </w:t>
      </w:r>
    </w:p>
    <w:p w:rsidR="00DE62B2" w:rsidRPr="000632B0" w:rsidRDefault="00DE62B2" w:rsidP="00DE62B2">
      <w:pPr>
        <w:rPr>
          <w:rStyle w:val="StyleUnderline"/>
        </w:rPr>
      </w:pPr>
      <w:r w:rsidRPr="000632B0">
        <w:rPr>
          <w:rStyle w:val="StyleUnderline"/>
        </w:rPr>
        <w:t>Jordan has said it cannot receive more Syrian refugees as escalating fighting in southern Syria is displacing tens of thousands of people.</w:t>
      </w:r>
    </w:p>
    <w:p w:rsidR="00DE62B2" w:rsidRPr="000632B0" w:rsidRDefault="00DE62B2" w:rsidP="00DE62B2">
      <w:pPr>
        <w:rPr>
          <w:rStyle w:val="StyleUnderline"/>
        </w:rPr>
      </w:pPr>
      <w:r w:rsidRPr="000632B0">
        <w:rPr>
          <w:rStyle w:val="StyleUnderline"/>
        </w:rPr>
        <w:t>Some 45,000 people are believed to be on the move and headed toward the border with Jordan, following government airstrikes on a rebel-held area of Syria's Daraa province.</w:t>
      </w:r>
    </w:p>
    <w:p w:rsidR="00DE62B2" w:rsidRPr="000632B0" w:rsidRDefault="00DE62B2" w:rsidP="00DE62B2">
      <w:pPr>
        <w:rPr>
          <w:rStyle w:val="StyleUnderline"/>
        </w:rPr>
      </w:pPr>
      <w:r w:rsidRPr="003B304D">
        <w:t xml:space="preserve">But </w:t>
      </w:r>
      <w:r w:rsidRPr="000632B0">
        <w:rPr>
          <w:rStyle w:val="StyleUnderline"/>
        </w:rPr>
        <w:t>Jordanian officials have said their border, which was sealed in mid-2014, will remain closed.</w:t>
      </w:r>
    </w:p>
    <w:p w:rsidR="00DE62B2" w:rsidRPr="003B304D" w:rsidRDefault="00DE62B2" w:rsidP="00DE62B2">
      <w:r w:rsidRPr="000632B0">
        <w:rPr>
          <w:rStyle w:val="Emphasis"/>
        </w:rPr>
        <w:t>"We have received enough numbers of Syrian refugees; we already have a large number and we simply cannot receive more,</w:t>
      </w:r>
      <w:r w:rsidRPr="003B304D">
        <w:t xml:space="preserve">" Jumana Ghunaimat, the minister for media </w:t>
      </w:r>
      <w:r>
        <w:t>affairs, told the Jordan Times.</w:t>
      </w:r>
    </w:p>
    <w:p w:rsidR="00DE62B2" w:rsidRPr="003B304D" w:rsidRDefault="00DE62B2" w:rsidP="00DE62B2">
      <w:r w:rsidRPr="003B304D">
        <w:t>"We are following up closely on the situation in southern Syria, and we are working with the Americans and the Russians to reach a deal to protect our national interests," she said.</w:t>
      </w:r>
    </w:p>
    <w:p w:rsidR="00DE62B2" w:rsidRPr="000632B0" w:rsidRDefault="00DE62B2" w:rsidP="00DE62B2">
      <w:pPr>
        <w:rPr>
          <w:rStyle w:val="StyleUnderline"/>
        </w:rPr>
      </w:pPr>
      <w:r w:rsidRPr="000632B0">
        <w:rPr>
          <w:rStyle w:val="StyleUnderline"/>
        </w:rPr>
        <w:t>Around 650,000 Syrian refugees are registered with the UNHCR in Jordan, but the government estimates twice that number are in the country and supporting the displaced population is challenging.</w:t>
      </w:r>
    </w:p>
    <w:p w:rsidR="00DE62B2" w:rsidRPr="000632B0" w:rsidRDefault="00DE62B2" w:rsidP="00DE62B2">
      <w:pPr>
        <w:rPr>
          <w:b/>
          <w:iCs/>
          <w:u w:val="single"/>
        </w:rPr>
      </w:pPr>
      <w:r w:rsidRPr="000632B0">
        <w:rPr>
          <w:rStyle w:val="Emphasis"/>
        </w:rPr>
        <w:t xml:space="preserve">When Jordan closed the border in 2014, it led to a humanitarian crisis as some 60,000 people were forced into a lawless ad-hoc camp, inaccessible to any medical or humanitarian aid and controlled </w:t>
      </w:r>
      <w:r>
        <w:rPr>
          <w:rStyle w:val="Emphasis"/>
        </w:rPr>
        <w:t>by exploitative criminal gangs.</w:t>
      </w:r>
    </w:p>
    <w:p w:rsidR="00DE62B2" w:rsidRPr="003B304D" w:rsidRDefault="00DE62B2" w:rsidP="00DE62B2">
      <w:r w:rsidRPr="003B304D">
        <w:t>Jordan's King Abdullah then urged the international community to provide support for the stranded refugees but some were eventually allowed into the country - or at least the heavily restricted conditions of desert refugee camps.</w:t>
      </w:r>
    </w:p>
    <w:p w:rsidR="00DE62B2" w:rsidRPr="000632B0" w:rsidRDefault="00DE62B2" w:rsidP="00DE62B2">
      <w:pPr>
        <w:rPr>
          <w:rStyle w:val="StyleUnderline"/>
        </w:rPr>
      </w:pPr>
      <w:r w:rsidRPr="000632B0">
        <w:rPr>
          <w:rStyle w:val="StyleUnderline"/>
        </w:rPr>
        <w:t>Amnesty International has warned Jordan of the "dire consequences" that resulted from the previous closure of the border and said tens of thousands were still stranded in "deplorable" conditions.</w:t>
      </w:r>
    </w:p>
    <w:p w:rsidR="00DE62B2" w:rsidRPr="003B304D" w:rsidRDefault="00DE62B2" w:rsidP="00DE62B2">
      <w:r w:rsidRPr="003B304D">
        <w:t>"People fleeing war in Syria are in a desperate life-or-death situation, and the Jordanian government cannot simply abandon them," Amnesty's Mouna Elkekhia said.</w:t>
      </w:r>
    </w:p>
    <w:p w:rsidR="00DE62B2" w:rsidRPr="003B304D" w:rsidRDefault="00DE62B2" w:rsidP="00DE62B2">
      <w:r w:rsidRPr="003B304D">
        <w:t>"Jordan has a duty to protect refugees from Syria fleeing conflict and persecution, and to allow them to enter the country. Closing the border to people in need of protection violates Jordan's international obligations."</w:t>
      </w:r>
    </w:p>
    <w:p w:rsidR="00DE62B2" w:rsidRPr="003B304D" w:rsidRDefault="00DE62B2" w:rsidP="00DE62B2">
      <w:r w:rsidRPr="000632B0">
        <w:rPr>
          <w:rStyle w:val="StyleUnderline"/>
        </w:rPr>
        <w:t>The latest wave of airstrikes marks the end of a de-escalation deal agreed for southern Syria last year by Russia, the US and Jordan last year</w:t>
      </w:r>
      <w:r w:rsidRPr="003B304D">
        <w:t>.</w:t>
      </w:r>
    </w:p>
    <w:p w:rsidR="00DE62B2" w:rsidRPr="003B304D" w:rsidRDefault="00DE62B2" w:rsidP="00DE62B2">
      <w:r w:rsidRPr="003B304D">
        <w:t>Jordan's foreign minister Ayman Safadi urged the United Nations to help Syrians in Syria, and said Jordan would use "contacts over southern Syria to stem the bloodshed".</w:t>
      </w:r>
    </w:p>
    <w:p w:rsidR="00DE62B2" w:rsidRPr="003B304D" w:rsidRDefault="00DE62B2" w:rsidP="00DE62B2">
      <w:r w:rsidRPr="003B304D">
        <w:lastRenderedPageBreak/>
        <w:t>The Syrian Observatory for Human Rights says Assad's regime had been bombing south west Daraa, adding that the conflict had killed several dozen.</w:t>
      </w:r>
    </w:p>
    <w:p w:rsidR="00DE62B2" w:rsidRPr="000632B0" w:rsidRDefault="00DE62B2" w:rsidP="00DE62B2">
      <w:pPr>
        <w:rPr>
          <w:rStyle w:val="StyleUnderline"/>
        </w:rPr>
      </w:pPr>
      <w:r w:rsidRPr="000632B0">
        <w:rPr>
          <w:rStyle w:val="StyleUnderline"/>
        </w:rPr>
        <w:t>Displaced people have set up tents in areas closer to the rebel-held Jordanian border, which the government hopes to reach, but it is unknown how close the ad-hoc camps are to the frontier.</w:t>
      </w:r>
    </w:p>
    <w:p w:rsidR="00DE62B2" w:rsidRPr="00DE62B2" w:rsidRDefault="00DE62B2" w:rsidP="00DE62B2">
      <w:r w:rsidRPr="003B304D">
        <w:t>"People don't know where to go," Ahmad al-Dbis, a manager at a medical charity in southern Syria, said.</w:t>
      </w:r>
    </w:p>
    <w:p w:rsidR="00F27CE1" w:rsidRDefault="00F27CE1" w:rsidP="0051282A">
      <w:pPr>
        <w:pStyle w:val="Heading2"/>
      </w:pPr>
      <w:r>
        <w:lastRenderedPageBreak/>
        <w:t>Solvency – General</w:t>
      </w:r>
    </w:p>
    <w:p w:rsidR="00D43286" w:rsidRPr="00D43286" w:rsidRDefault="008F48CE" w:rsidP="00F72A33">
      <w:pPr>
        <w:pStyle w:val="Heading3"/>
      </w:pPr>
      <w:r>
        <w:lastRenderedPageBreak/>
        <w:t>Executive Authority Solvency Advocate</w:t>
      </w:r>
    </w:p>
    <w:p w:rsidR="008F48CE" w:rsidRPr="00666A39" w:rsidRDefault="008F48CE" w:rsidP="008F48CE">
      <w:pPr>
        <w:pStyle w:val="Heading4"/>
        <w:rPr>
          <w:rStyle w:val="Style13ptBold"/>
        </w:rPr>
      </w:pPr>
      <w:r>
        <w:t>Trump’s decrease in the refugee cap is an overstep of presidential power – reform avoids the link to politics</w:t>
      </w:r>
    </w:p>
    <w:p w:rsidR="008F48CE" w:rsidRPr="00A414C2" w:rsidRDefault="008F48CE" w:rsidP="008F48CE">
      <w:pPr>
        <w:rPr>
          <w:rStyle w:val="Style13ptBold"/>
        </w:rPr>
      </w:pPr>
      <w:r w:rsidRPr="00A414C2">
        <w:rPr>
          <w:rStyle w:val="Style13ptBold"/>
        </w:rPr>
        <w:t>HIRC, 1/12</w:t>
      </w:r>
      <w:r>
        <w:rPr>
          <w:rStyle w:val="Style13ptBold"/>
        </w:rPr>
        <w:t>/18</w:t>
      </w:r>
    </w:p>
    <w:p w:rsidR="008F48CE" w:rsidRDefault="008F48CE" w:rsidP="008F48CE">
      <w:r>
        <w:t>[Harvard Immigration and Refugee Clinical Program, For thirty years, the Harvard Immigration and Refugee Clinical Program (HIRC), in partnership with Greater Boston Legal Services, has focused on direct representation of individuals applying for U.S. asylum and related protections, as well as representation of individuals who have survived domestic violence and other crimes and/or who seek avoidance of forced removal in immigration proceedings pursuant to various forms of relief, 1/12/18, Texas A&amp;M Law Review,  “Fulfilling U.S. Commitment to Refugee Resettlement: Protecting Refugees, Preserving National Security, &amp; Building the U.S. Economy Through Refugee Admissions,” https://scholarship.law.tamu.edu/cgi/viewcontent.cgi?article=1120&amp;context=lawreview, , Accessed 6/29/18, Pgs 166-173 , EA]</w:t>
      </w:r>
    </w:p>
    <w:p w:rsidR="008F48CE" w:rsidRPr="0086330E" w:rsidRDefault="008F48CE" w:rsidP="008F48CE">
      <w:pPr>
        <w:rPr>
          <w:rStyle w:val="StyleUnderline"/>
        </w:rPr>
      </w:pPr>
      <w:r w:rsidRPr="0086330E">
        <w:rPr>
          <w:rStyle w:val="StyleUnderline"/>
        </w:rPr>
        <w:t>The March 6 Executive Order, which superseded the January 27 order no longer included a ban on Syrian refugee resettlement. However, it still included the 120-day suspension of the USRAP and also set the number of refugees who may be admitted to the United States in FY 2017 at 50,000—less than half the number set by President Obama, in consultation with Congress, prior to the start of the fiscal year.</w:t>
      </w:r>
      <w:r>
        <w:t xml:space="preserve"> This Executive Order was enjoined from taking effect on March 15. </w:t>
      </w:r>
      <w:r w:rsidRPr="0086330E">
        <w:rPr>
          <w:rStyle w:val="StyleUnderline"/>
        </w:rPr>
        <w:t>As discussed further in the following Section, both the January 27 and the March 6 Executive Orders contravened U.S. obligations under domestic and international law, including the Refugee Act of 1980 and the 1967 Protocol to the 1951 Refugee Convention.</w:t>
      </w:r>
      <w:r>
        <w:t xml:space="preserve"> </w:t>
      </w:r>
      <w:r w:rsidRPr="0086330E">
        <w:rPr>
          <w:rStyle w:val="StyleUnderline"/>
        </w:rPr>
        <w:t xml:space="preserve">The orders also violated U.S. obligations under the Convention against Torture, which Congress incorporated into U.S. law and which prevents the United States from returning individuals to a country where they would face torture. Any presidential policy that unilaterally attempts to suspend the refugee program and reduce the number of refugees who may be admitted after the start of the fiscal year violates the elaborate consultation process set forth by statute, as well as longstanding practice.53 The statute does not grant the President unfettered power to reduce the annual number of refugees who may be admitted.54 Indeed, the only explicit and established exception to the procedure is that after midyear executive-congressional consultations, the government can decide to admit more refugees when justified by “grave humanitarian concerns” and emergency refugee situations.55 Specifically, section 207(b) of the INA grants the president, in consultation with Congress, the power to “fix” a number of refugees to be admitted separately from the predetermined number to address urgent humanitarian concerns.56 The statute explains that the president may exercise this exception only to increase the number of refugee admissions in the case of an unforeseen humanitarian situation.57 </w:t>
      </w:r>
      <w:r w:rsidRPr="00F94470">
        <w:t>The statute also requires a hearing on the proposal to increase admissions, unless public disclosure would threaten the lives or safety of individuals.</w:t>
      </w:r>
      <w:r w:rsidRPr="0086330E">
        <w:rPr>
          <w:rStyle w:val="StyleUnderline"/>
        </w:rPr>
        <w:t xml:space="preserve">5 The statute’s silence regarding the president’s power to reduce the number of refugees in the middle of a fiscal year reflects the fact that Congress did not grant this power to the President. Section 207 of the INA unambiguously affords the President, in consultation with Congress, only two distinct forms of authority regarding refugee admissions: (a) determining the number of refugees who may be admitted prior to the start of the fiscal year, and (b) fixing an additional number of refugees to be admitted during an “unforeseen emergency refugee situation.”59 If the legislature had intended to grant the president the additional power to reduce the cap, that power would have been included in the text of the statute. </w:t>
      </w:r>
      <w:r w:rsidRPr="00E667F2">
        <w:t>As described above, the Refugee Act’s legislative history supports this reading of the statute. The conference report and statements by members of the House and Senate repeatedly emphasized the humanitarian purpose of the refugee admissions process, reflected in Congress’s decision to provide for an emergency increase—not decrease— in the number of refugees admitted.60 As a result of these discussions, the final Act built in a procedure for additional admissions to respond to “emergency refugee situations.”61</w:t>
      </w:r>
      <w:r w:rsidRPr="0086330E">
        <w:rPr>
          <w:rStyle w:val="StyleUnderline"/>
        </w:rPr>
        <w:t xml:space="preserve"> By contrast, there is no evidence of congressional intent to authorize a midyear reduction.</w:t>
      </w:r>
    </w:p>
    <w:p w:rsidR="00EC6017" w:rsidRDefault="00EC6017" w:rsidP="00EC6017">
      <w:pPr>
        <w:pStyle w:val="Heading3"/>
      </w:pPr>
      <w:r>
        <w:lastRenderedPageBreak/>
        <w:t>US Key Warrants</w:t>
      </w:r>
    </w:p>
    <w:p w:rsidR="009B5DA0" w:rsidRDefault="009B5DA0" w:rsidP="009B5DA0">
      <w:pPr>
        <w:pStyle w:val="Heading4"/>
      </w:pPr>
      <w:r>
        <w:t xml:space="preserve">US leadership on immigration key to </w:t>
      </w:r>
      <w:r>
        <w:rPr>
          <w:u w:val="single"/>
        </w:rPr>
        <w:t>EU follow-on</w:t>
      </w:r>
      <w:r>
        <w:t>, which ensures national security, increases heg, and stabilizes the Middle East</w:t>
      </w:r>
    </w:p>
    <w:p w:rsidR="009B5DA0" w:rsidRDefault="009B5DA0" w:rsidP="009B5DA0">
      <w:pPr>
        <w:rPr>
          <w:rStyle w:val="Style13ptBold"/>
        </w:rPr>
      </w:pPr>
      <w:r>
        <w:rPr>
          <w:rStyle w:val="Style13ptBold"/>
        </w:rPr>
        <w:t>HIRC, 1/12</w:t>
      </w:r>
    </w:p>
    <w:p w:rsidR="009B5DA0" w:rsidRPr="004A31CA" w:rsidRDefault="009B5DA0" w:rsidP="009B5DA0">
      <w:pPr>
        <w:rPr>
          <w:sz w:val="20"/>
        </w:rPr>
      </w:pPr>
      <w:r w:rsidRPr="004A31CA">
        <w:rPr>
          <w:sz w:val="20"/>
        </w:rPr>
        <w:t xml:space="preserve">[For thirty years, the Harvard Immigration and Refugee Clinical Program (HIRC), in partnership with Greater Boston Legal Services, has focused on direct representation of individuals applying for U.S. asylum and related protections, as well as representation of individuals who have survived domestic violence and other crimes and/or who seek avoidance of forced removal in immigration proceedings pursuant to various forms of relief. </w:t>
      </w:r>
      <w:r>
        <w:rPr>
          <w:sz w:val="20"/>
        </w:rPr>
        <w:t xml:space="preserve">Published in the Texas </w:t>
      </w:r>
      <w:proofErr w:type="gramStart"/>
      <w:r>
        <w:rPr>
          <w:sz w:val="20"/>
        </w:rPr>
        <w:t>A&amp;M</w:t>
      </w:r>
      <w:proofErr w:type="gramEnd"/>
      <w:r>
        <w:rPr>
          <w:sz w:val="20"/>
        </w:rPr>
        <w:t xml:space="preserve"> Law Review, </w:t>
      </w:r>
      <w:r w:rsidRPr="004A31CA">
        <w:rPr>
          <w:sz w:val="20"/>
        </w:rPr>
        <w:t>“Fulfilling U.S. Commitment to Refugee Resettlement: Protecting Refugees, Preserving National Security, &amp; Building the U.S. Economy Through Refugee Admissions,”</w:t>
      </w:r>
      <w:r>
        <w:rPr>
          <w:sz w:val="20"/>
        </w:rPr>
        <w:t xml:space="preserve"> page 174-176,</w:t>
      </w:r>
      <w:r w:rsidRPr="004A31CA">
        <w:rPr>
          <w:sz w:val="20"/>
        </w:rPr>
        <w:t xml:space="preserve"> 1/12/18, Accessed 6/29/18, https://scholarship.law.tamu.edu/cgi/viewcontent.cgi?article=1120&amp;context=lawreview] GDI-ARV</w:t>
      </w:r>
    </w:p>
    <w:p w:rsidR="009B5DA0" w:rsidRDefault="009B5DA0" w:rsidP="009B5DA0">
      <w:pPr>
        <w:rPr>
          <w:rStyle w:val="StyleUnderline"/>
        </w:rPr>
      </w:pPr>
      <w:r w:rsidRPr="00244752">
        <w:rPr>
          <w:rStyle w:val="StyleUnderline"/>
        </w:rPr>
        <w:t>The refugee resettlement program advances U.S. national security objectives and increases U.S. leverage and credibility internationally</w:t>
      </w:r>
      <w:r>
        <w:t xml:space="preserve">. Indeed, 130 </w:t>
      </w:r>
      <w:r w:rsidRPr="00244752">
        <w:rPr>
          <w:rStyle w:val="StyleUnderline"/>
        </w:rPr>
        <w:t>Republican and Democratic national security professionals affirmed the importance of the resettlement program</w:t>
      </w:r>
      <w:r>
        <w:t xml:space="preserve"> in a March 2017 letter, stating that </w:t>
      </w:r>
      <w:r w:rsidRPr="00244752">
        <w:rPr>
          <w:rStyle w:val="StyleUnderline"/>
        </w:rPr>
        <w:t>nondiscriminatory refugee resettlement promotes “U.S. global leadership and national security interests</w:t>
      </w:r>
      <w:r>
        <w:t xml:space="preserve">.”62 </w:t>
      </w:r>
      <w:r w:rsidRPr="00D120BA">
        <w:rPr>
          <w:rStyle w:val="StyleUnderline"/>
        </w:rPr>
        <w:t>By attempting to suspend refugee admissions and reduce the number of refugees resettled through the USRAP, the</w:t>
      </w:r>
      <w:r>
        <w:t xml:space="preserve"> January 27 and March 6 </w:t>
      </w:r>
      <w:r w:rsidRPr="00D120BA">
        <w:rPr>
          <w:rStyle w:val="Emphasis"/>
        </w:rPr>
        <w:t>Executive Orders undermine both U.S. national security and global stability.</w:t>
      </w:r>
      <w:r>
        <w:t xml:space="preserve">63 a. International Leverage and Credibility </w:t>
      </w:r>
      <w:r w:rsidRPr="00D120BA">
        <w:rPr>
          <w:rStyle w:val="StyleUnderline"/>
        </w:rPr>
        <w:t>The Syrian refugee resettlement program, in particular, increases the United States’ leverage in the Middle East and encourages regional actors to cooperate with U.S. policy and military action in the region.</w:t>
      </w:r>
      <w:r>
        <w:t xml:space="preserve">64 This </w:t>
      </w:r>
      <w:r w:rsidRPr="00D120BA">
        <w:rPr>
          <w:rStyle w:val="StyleUnderline"/>
        </w:rPr>
        <w:t xml:space="preserve">cooperation is especially vital in </w:t>
      </w:r>
      <w:r w:rsidRPr="00595EC1">
        <w:rPr>
          <w:rStyle w:val="StyleUnderline"/>
        </w:rPr>
        <w:t>Turkey, Jordan, and Iraq, which all host U.S. military bases used for operations against ISIS and al Qaeda in Syria and Iraq.</w:t>
      </w:r>
      <w:r w:rsidRPr="00595EC1">
        <w:t>65</w:t>
      </w:r>
      <w:r>
        <w:t xml:space="preserve"> </w:t>
      </w:r>
      <w:r w:rsidRPr="00D120BA">
        <w:rPr>
          <w:rStyle w:val="StyleUnderline"/>
        </w:rPr>
        <w:t>Each of these countries also hosts significant refugee populations: Turkey hosts at least 2.7 million refugees, more than any other country worldwide; Jordan hosts at least 656,230 registered refugees</w:t>
      </w:r>
      <w:r>
        <w:t xml:space="preserve"> (1.4 million in total, according to King Abdullah II);66 </w:t>
      </w:r>
      <w:r w:rsidRPr="00D120BA">
        <w:rPr>
          <w:rStyle w:val="StyleUnderline"/>
        </w:rPr>
        <w:t>and Iraq hosts at least 228,894 refugees</w:t>
      </w:r>
      <w:r>
        <w:t xml:space="preserve">, in addition to its 3.1 million internally displaced persons.67 The January 27 and March 6 Executive Orders undercut these U.S. alliances by implying to Muslim communities worldwide that “the U.S. government is at war with them based on their religion,” as former Secretary of State Madeleine Albright, former Secretary of the Department of Homeland Security Janet Napolitano, and dozens of other officials explained in a recent public statement.68 Resettling refugees also strengthens the United States’ credibility internationally. </w:t>
      </w:r>
      <w:r w:rsidRPr="00D120BA">
        <w:rPr>
          <w:rStyle w:val="StyleUnderline"/>
        </w:rPr>
        <w:t>Participating in resettlement efforts increases the United States’ political capital among European allies and international organizations.</w:t>
      </w:r>
      <w:r>
        <w:t xml:space="preserve">69 </w:t>
      </w:r>
      <w:r w:rsidRPr="00D120BA">
        <w:rPr>
          <w:rStyle w:val="Emphasis"/>
        </w:rPr>
        <w:t>The Executive Orders may discourage partners from sharing critical intelligence with implications for national security</w:t>
      </w:r>
      <w:r>
        <w:t xml:space="preserve">.70 Alternately, </w:t>
      </w:r>
      <w:r w:rsidRPr="00D120BA">
        <w:rPr>
          <w:rStyle w:val="StyleUnderline"/>
        </w:rPr>
        <w:t>the United States’ withdrawal from resettlement commitments in the midst of the greatest refugee crisis since World War II might encourage other countries to abandon their own resettlement pledges</w:t>
      </w:r>
      <w:r>
        <w:t xml:space="preserve">, thereby </w:t>
      </w:r>
      <w:r w:rsidRPr="00D120BA">
        <w:rPr>
          <w:rStyle w:val="StyleUnderline"/>
        </w:rPr>
        <w:t xml:space="preserve">exacerbating the Syrian refugee crisis and further undermining stability in the region, which in turn has consequences for U.S. security. </w:t>
      </w:r>
    </w:p>
    <w:p w:rsidR="00EC6017" w:rsidRPr="00EC6017" w:rsidRDefault="00EC6017" w:rsidP="00EC6017">
      <w:pPr>
        <w:pStyle w:val="Heading4"/>
      </w:pPr>
      <w:r w:rsidRPr="00EC6017">
        <w:t>US key – refugees placed in countries within the same region as their original home create and experience more violence, multiple warrants</w:t>
      </w:r>
    </w:p>
    <w:p w:rsidR="00EC6017" w:rsidRDefault="00EC6017" w:rsidP="00EC6017">
      <w:pPr>
        <w:rPr>
          <w:b/>
          <w:sz w:val="26"/>
          <w:szCs w:val="26"/>
        </w:rPr>
      </w:pPr>
      <w:r w:rsidRPr="00587773">
        <w:rPr>
          <w:b/>
          <w:sz w:val="26"/>
          <w:szCs w:val="26"/>
        </w:rPr>
        <w:t>Lischer,</w:t>
      </w:r>
      <w:r>
        <w:t xml:space="preserve"> Assistant Professor, Dept. of Political Science, Wake Forest University, </w:t>
      </w:r>
      <w:r w:rsidRPr="00587773">
        <w:rPr>
          <w:b/>
          <w:sz w:val="26"/>
          <w:szCs w:val="26"/>
        </w:rPr>
        <w:t>17</w:t>
      </w:r>
    </w:p>
    <w:p w:rsidR="00EC6017" w:rsidRPr="006617DA" w:rsidRDefault="00EC6017" w:rsidP="00EC6017">
      <w:r>
        <w:t>[Sarah Kenyon, Former Research Fellow, International Security Program, 9/21/2018, “The Global Refugee Crisis: Regional Destabilization &amp; Humanitarian Protection” The MIT Press Journals, (accessed 6/29/19 JPA)]</w:t>
      </w:r>
    </w:p>
    <w:p w:rsidR="00EC6017" w:rsidRDefault="00EC6017" w:rsidP="00EC6017">
      <w:r w:rsidRPr="004F7D8F">
        <w:rPr>
          <w:rStyle w:val="StyleUnderline"/>
        </w:rPr>
        <w:t xml:space="preserve">Unsurprisingly, refugee crises tend to occur in unstable and high-conflict </w:t>
      </w:r>
      <w:proofErr w:type="gramStart"/>
      <w:r w:rsidRPr="004F7D8F">
        <w:rPr>
          <w:rStyle w:val="StyleUnderline"/>
        </w:rPr>
        <w:t>regions, which begets</w:t>
      </w:r>
      <w:proofErr w:type="gramEnd"/>
      <w:r w:rsidRPr="004F7D8F">
        <w:rPr>
          <w:rStyle w:val="StyleUnderline"/>
        </w:rPr>
        <w:t xml:space="preserve"> further violence and displacement. Trying to resolve a crisis in isolation of the regional security environment generally leads to frustration and a waste of resources. </w:t>
      </w:r>
      <w:r>
        <w:t>For example, the return of hundreds of thousands of Iraqi refugees who had been in Syria does not indicate improvement in the Iraq conflict; it merely demonstrates the decreasing options available to the Iraqis who, for the most part, remain displaced within Iraq. Rather than solving a problem, refugee return merely relocated it.</w:t>
      </w:r>
    </w:p>
    <w:p w:rsidR="00EC6017" w:rsidRDefault="00EC6017" w:rsidP="00EC6017">
      <w:pPr>
        <w:rPr>
          <w:rStyle w:val="StyleUnderline"/>
        </w:rPr>
      </w:pPr>
      <w:r>
        <w:t xml:space="preserve">Political scientist </w:t>
      </w:r>
      <w:r w:rsidRPr="00E33B9F">
        <w:rPr>
          <w:rStyle w:val="StyleUnderline"/>
        </w:rPr>
        <w:t>Myron Weiner's classic article on refugees and conflict, “Bad Neighbors, Bad Neighborhoods,” explains how regional conflict contributes to the likelihood of refugee-related violence.</w:t>
      </w:r>
      <w:r>
        <w:t xml:space="preserve">17 </w:t>
      </w:r>
      <w:proofErr w:type="gramStart"/>
      <w:r>
        <w:t>Certainly</w:t>
      </w:r>
      <w:proofErr w:type="gramEnd"/>
      <w:r>
        <w:t xml:space="preserve">, both the Horn of Africa and the Middle East qualify as “bad neighborhoods” in which conflicts tend to </w:t>
      </w:r>
      <w:r>
        <w:lastRenderedPageBreak/>
        <w:t>cluster.</w:t>
      </w:r>
      <w:r w:rsidRPr="00E33B9F">
        <w:rPr>
          <w:rStyle w:val="StyleUnderline"/>
        </w:rPr>
        <w:t xml:space="preserve"> In assessing the likelihood of further conflict, one can ask how many neighboring states experience violent conflict and whether there is cross-border violence or rebel group activity. Those questions highlight the role of weak or fractured governments, particularly those that lack control of their periphery, in exacerbating potential destabilization. The relationship between the host and the sending state will also determine the level of tension and risk of violence based on the refugee crisis.</w:t>
      </w:r>
    </w:p>
    <w:p w:rsidR="00CC4D3C" w:rsidRDefault="00CC4D3C" w:rsidP="00BE70E5">
      <w:pPr>
        <w:pStyle w:val="Heading3"/>
      </w:pPr>
      <w:r>
        <w:lastRenderedPageBreak/>
        <w:t>Obligation</w:t>
      </w:r>
    </w:p>
    <w:p w:rsidR="00CC4D3C" w:rsidRPr="00472CBA" w:rsidRDefault="006B37B7" w:rsidP="00CC4D3C">
      <w:pPr>
        <w:pStyle w:val="Heading4"/>
      </w:pPr>
      <w:r>
        <w:t>International law provides an obligation to the aff</w:t>
      </w:r>
      <w:r w:rsidR="000719A5">
        <w:t xml:space="preserve"> to take in more refugees</w:t>
      </w:r>
    </w:p>
    <w:p w:rsidR="00CC4D3C" w:rsidRPr="00C16F25" w:rsidRDefault="00CC4D3C" w:rsidP="00CC4D3C">
      <w:r w:rsidRPr="00B4117F">
        <w:rPr>
          <w:rStyle w:val="Style13ptBold"/>
        </w:rPr>
        <w:t>Huynh, a J.D. candidate 2017 at the Columbia Law School 16</w:t>
      </w:r>
      <w:r w:rsidRPr="00472CBA">
        <w:t xml:space="preserve"> (“NOTE: TALES OF THE BOAT PEOPLE: COMPARING </w:t>
      </w:r>
      <w:bookmarkStart w:id="0" w:name="ORIGHIT_1"/>
      <w:bookmarkStart w:id="1" w:name="HIT_1"/>
      <w:bookmarkEnd w:id="0"/>
      <w:bookmarkEnd w:id="1"/>
      <w:r w:rsidRPr="00472CBA">
        <w:t xml:space="preserve">REFUGEE RESETTLEMENT IN THE VIETNAMESE AND SYRIAN </w:t>
      </w:r>
      <w:bookmarkStart w:id="2" w:name="ORIGHIT_2"/>
      <w:bookmarkStart w:id="3" w:name="HIT_2"/>
      <w:bookmarkEnd w:id="2"/>
      <w:bookmarkEnd w:id="3"/>
      <w:r w:rsidRPr="00472CBA">
        <w:t xml:space="preserve">REFUGEE CRISES”, </w:t>
      </w:r>
      <w:hyperlink r:id="rId19" w:history="1">
        <w:r w:rsidRPr="00472CBA">
          <w:t>http://www.lexisnexis.com/hottopics/lnacademic/</w:t>
        </w:r>
      </w:hyperlink>
      <w:proofErr w:type="gramStart"/>
      <w:r w:rsidRPr="00472CBA">
        <w:t>?,</w:t>
      </w:r>
      <w:proofErr w:type="gramEnd"/>
      <w:r w:rsidRPr="00472CBA">
        <w:t xml:space="preserve"> accessed 6-29-18, J.B)</w:t>
      </w:r>
    </w:p>
    <w:p w:rsidR="00CC4D3C" w:rsidRPr="00C16F25" w:rsidRDefault="00CC4D3C" w:rsidP="00CC4D3C">
      <w:r w:rsidRPr="00C16F25">
        <w:t>3. Lack of Political Will to Assist Syrian Refugees</w:t>
      </w:r>
    </w:p>
    <w:p w:rsidR="00CC4D3C" w:rsidRPr="00B4117F" w:rsidRDefault="00CC4D3C" w:rsidP="00CC4D3C">
      <w:pPr>
        <w:rPr>
          <w:sz w:val="22"/>
          <w:u w:val="single"/>
        </w:rPr>
      </w:pPr>
      <w:r w:rsidRPr="00472CBA">
        <w:rPr>
          <w:rStyle w:val="StyleUnderline"/>
        </w:rPr>
        <w:t>One major challenge of the Syrian refugee crisis has been the lack of political will among many destination countries to assist Syrian refugees. This lack of political will is in part due to the socio-political dynamics of the Syrian refugee crisis. The large-scale admittance of refugees into the United States following the Vietnam War may have been partly driven by guilt.</w:t>
      </w:r>
      <w:r w:rsidRPr="00C16F25">
        <w:t xml:space="preserve"> During the first wave especially, Americans, feeling guilty over the damage they had caused in the refugees' homeland, freely admitted the Vietnamese and provided them with a wealth of social services in order to facilitate the transition to resettlement. </w:t>
      </w:r>
      <w:proofErr w:type="gramStart"/>
      <w:r w:rsidRPr="00C16F25">
        <w:t>n223</w:t>
      </w:r>
      <w:proofErr w:type="gramEnd"/>
      <w:r w:rsidRPr="00C16F25">
        <w:t xml:space="preserve"> In contrast, this guilt-driven dynamic largely does not exist for Syrians. </w:t>
      </w:r>
      <w:r w:rsidRPr="00472CBA">
        <w:rPr>
          <w:rStyle w:val="StyleUnderline"/>
        </w:rPr>
        <w:t>The West has mostly stood by the sidelines of the Syrian Civil War, and there may be a sense of compassionate distance for the plight of Syria's refugees.</w:t>
      </w:r>
    </w:p>
    <w:p w:rsidR="00CC4D3C" w:rsidRPr="00C16F25" w:rsidRDefault="00CC4D3C" w:rsidP="00CC4D3C">
      <w:r w:rsidRPr="00C16F25">
        <w:t xml:space="preserve">Other political, social, and even economic considerations may be at play too. Terrorist attacks throughout 2015 and 2016 sparked furious debate in destination countries about admitting more refugees, many of whom are Muslim. Far right political groups in the EU oppose admitting refugees, and some have called for greater surveillance of Muslims in their countries. </w:t>
      </w:r>
      <w:proofErr w:type="gramStart"/>
      <w:r w:rsidRPr="00C16F25">
        <w:t>n224</w:t>
      </w:r>
      <w:proofErr w:type="gramEnd"/>
      <w:r w:rsidRPr="00C16F25">
        <w:t xml:space="preserve"> The financial struggles of countries like Greece have also raised concerns about the number of refugees entering the country. All of these factors have translated into a noticeable absence in political will among many destination countries, particularly in the EU, that has threatened the availability of asylum for Syrian refugees and acted as an obstacle to a more systematic and coordinated international effort to assist refugees.</w:t>
      </w:r>
    </w:p>
    <w:p w:rsidR="00CC4D3C" w:rsidRPr="00472CBA" w:rsidRDefault="00CC4D3C" w:rsidP="00CC4D3C">
      <w:pPr>
        <w:rPr>
          <w:rStyle w:val="StyleUnderline"/>
        </w:rPr>
      </w:pPr>
      <w:r w:rsidRPr="00472CBA">
        <w:rPr>
          <w:rStyle w:val="StyleUnderline"/>
        </w:rPr>
        <w:t>It is understandable that some want to limit or altogether stop the flow of refugees into their countries, given the many concerns. But refugees are among the most vulnerable people on earth. It is a basic tenet of international law to assist the most vulnerable refugees such as political targets, women, and children. The international law obligations of many destination countries demand that refugees' rights be protected and the principle of non-refoulement honored. For various policy reasons, including the long-term stability of Syria and other countries in the region, it is also important that the refugee crisis be addressed. As such, providing a place for refugees to go remains paramount.</w:t>
      </w:r>
    </w:p>
    <w:p w:rsidR="00CC4D3C" w:rsidRPr="00472CBA" w:rsidRDefault="00CC4D3C" w:rsidP="00CC4D3C">
      <w:pPr>
        <w:pStyle w:val="Heading4"/>
      </w:pPr>
      <w:r w:rsidRPr="00472CBA">
        <w:t>US has an obligation to take in refugees</w:t>
      </w:r>
    </w:p>
    <w:p w:rsidR="00CC4D3C" w:rsidRPr="00472CBA" w:rsidRDefault="00CC4D3C" w:rsidP="00CC4D3C">
      <w:r w:rsidRPr="00B4117F">
        <w:rPr>
          <w:rStyle w:val="Style13ptBold"/>
        </w:rPr>
        <w:t>China Daily, an English language daily newspaper published in the PRC 15</w:t>
      </w:r>
      <w:r w:rsidRPr="00472CBA">
        <w:t xml:space="preserve"> (“Refugee crisis challenges conscience of the West”, </w:t>
      </w:r>
      <w:hyperlink r:id="rId20" w:history="1">
        <w:r w:rsidRPr="00472CBA">
          <w:t>http://www.lexisnexis.com/lnacui2api/results/docview/docview.do?docLinkInd=true&amp;risb=21_T27678078815&amp;format=GNBFI&amp;sort=RELEVANCE&amp;startDocNo=1&amp;resultsUrlKey=29_T27678078819&amp;cisb=22_T27678078818&amp;treeMax=true&amp;treeWidth=0&amp;csi=411374&amp;docNo=5</w:t>
        </w:r>
      </w:hyperlink>
      <w:r w:rsidRPr="00472CBA">
        <w:t>, accessed 6-29-18, J.B)</w:t>
      </w:r>
    </w:p>
    <w:p w:rsidR="00CC4D3C" w:rsidRPr="00C16F25" w:rsidRDefault="00CC4D3C" w:rsidP="00CC4D3C">
      <w:r w:rsidRPr="00C16F25">
        <w:t>The picture of the drowned three-year-old Syrian boy Aylan Kurdi lying on a Turkish beach on Wednesday drew worldwide attention to the massive refugee crisis engulfing Europe and the ongoing turbulence in North Africa and West Asia.</w:t>
      </w:r>
    </w:p>
    <w:p w:rsidR="00CC4D3C" w:rsidRPr="00C16F25" w:rsidRDefault="00CC4D3C" w:rsidP="00CC4D3C">
      <w:r w:rsidRPr="00C16F25">
        <w:t>The heartrending scene should never have happened. Yet his death is just the tip of the iceberg when it comes to the humanitarian crisis resulting from armed conflicts and social unrest in countries such as Syria, Libya and Iraq.</w:t>
      </w:r>
    </w:p>
    <w:p w:rsidR="00CC4D3C" w:rsidRPr="00C16F25" w:rsidRDefault="00CC4D3C" w:rsidP="00CC4D3C">
      <w:r w:rsidRPr="00C16F25">
        <w:t>According to United Nations' estimates, to date more than 300,000 refugees and migrants have ventured across the Mediterranean into Europe this year, with some 2,500 people perishing on the way.</w:t>
      </w:r>
    </w:p>
    <w:p w:rsidR="00CC4D3C" w:rsidRPr="00472CBA" w:rsidRDefault="00CC4D3C" w:rsidP="00CC4D3C">
      <w:pPr>
        <w:rPr>
          <w:rStyle w:val="StyleUnderline"/>
        </w:rPr>
      </w:pPr>
      <w:r w:rsidRPr="00472CBA">
        <w:rPr>
          <w:rStyle w:val="StyleUnderline"/>
        </w:rPr>
        <w:t>The rising number of refugee deaths and the frequent clashes between refugees and police in those countries that are at the forefront of the refugee influx, show European countries were totally unprepared for this crisis.</w:t>
      </w:r>
    </w:p>
    <w:p w:rsidR="00CC4D3C" w:rsidRPr="00C16F25" w:rsidRDefault="00CC4D3C" w:rsidP="00CC4D3C">
      <w:pPr>
        <w:rPr>
          <w:sz w:val="22"/>
          <w:u w:val="single"/>
        </w:rPr>
      </w:pPr>
      <w:r w:rsidRPr="00472CBA">
        <w:rPr>
          <w:rStyle w:val="StyleUnderline"/>
        </w:rPr>
        <w:t>And already mired in the Greek debt crisis, European countries have been slow to show compassion, even as more and more refugees from the Middle East arrive on their doorsteps after risking their lives to voyage across the Mediterranean.</w:t>
      </w:r>
    </w:p>
    <w:p w:rsidR="00CC4D3C" w:rsidRPr="00C16F25" w:rsidRDefault="00CC4D3C" w:rsidP="00CC4D3C">
      <w:r w:rsidRPr="00C16F25">
        <w:t>Some Europeans seem to have forgotten their humanitarian and human rights ideals; sealing their borders in disregard of the pleas of the refugees, or else quarreling with each another about whether to adopt "quotas" for the number of refugees they will accept.</w:t>
      </w:r>
    </w:p>
    <w:p w:rsidR="00CC4D3C" w:rsidRPr="00C16F25" w:rsidRDefault="00CC4D3C" w:rsidP="00CC4D3C">
      <w:r w:rsidRPr="00C16F25">
        <w:t>After little Aylan's death, Germany and Austria have taken lead in accepting refugees stranded on the Hungarian border; a move that should temporarily ease the tensions. However, a long-term solution is still needed to address what is perceived as the biggest flow of refugees to Europe since World War II.</w:t>
      </w:r>
    </w:p>
    <w:p w:rsidR="00CC4D3C" w:rsidRPr="00C16F25" w:rsidRDefault="00CC4D3C" w:rsidP="00CC4D3C">
      <w:pPr>
        <w:rPr>
          <w:sz w:val="22"/>
          <w:u w:val="single"/>
        </w:rPr>
      </w:pPr>
      <w:r w:rsidRPr="00472CBA">
        <w:rPr>
          <w:rStyle w:val="StyleUnderline"/>
        </w:rPr>
        <w:t>In the final analysis, the ongoing refugee crisis is the bitter fruit of the US-led West's interventionist policy in the Middle East.</w:t>
      </w:r>
    </w:p>
    <w:p w:rsidR="00CC4D3C" w:rsidRPr="00C16F25" w:rsidRDefault="00CC4D3C" w:rsidP="00CC4D3C">
      <w:r w:rsidRPr="00C16F25">
        <w:lastRenderedPageBreak/>
        <w:t>According to Eurostat, the statistics office of the European Union, Syria was the source for the largest number of Europe-bound refugees in both 2013 and 2014. And in the first six months of this year, it continues to top the list.</w:t>
      </w:r>
    </w:p>
    <w:p w:rsidR="00CC4D3C" w:rsidRPr="00472CBA" w:rsidRDefault="00CC4D3C" w:rsidP="00CC4D3C">
      <w:pPr>
        <w:rPr>
          <w:rStyle w:val="StyleUnderline"/>
        </w:rPr>
      </w:pPr>
      <w:r w:rsidRPr="00472CBA">
        <w:rPr>
          <w:rStyle w:val="StyleUnderline"/>
        </w:rPr>
        <w:t>The Middle East country has been mired in a full-blown civil war for nearly five years as a result of Western intervention.</w:t>
      </w:r>
    </w:p>
    <w:p w:rsidR="00CC4D3C" w:rsidRPr="00472CBA" w:rsidRDefault="00CC4D3C" w:rsidP="00CC4D3C">
      <w:pPr>
        <w:rPr>
          <w:rStyle w:val="StyleUnderline"/>
        </w:rPr>
      </w:pPr>
      <w:r w:rsidRPr="00472CBA">
        <w:rPr>
          <w:rStyle w:val="StyleUnderline"/>
        </w:rPr>
        <w:t>Obviously, any solution to Europe's refugee crisis without dealing with its root cause will be inadequate. Western countries, the United States in particular, should shoulder their due responsibilities in both preventing the humanitarian disaster from worsening and restoring peace and stability in the Middle East.</w:t>
      </w:r>
    </w:p>
    <w:p w:rsidR="00CC4D3C" w:rsidRPr="00CC4D3C" w:rsidRDefault="00CC4D3C" w:rsidP="00CC4D3C"/>
    <w:p w:rsidR="00BE70E5" w:rsidRDefault="00BE70E5" w:rsidP="00BE70E5">
      <w:pPr>
        <w:pStyle w:val="Heading3"/>
      </w:pPr>
      <w:r>
        <w:lastRenderedPageBreak/>
        <w:t>Follow On</w:t>
      </w:r>
    </w:p>
    <w:p w:rsidR="00777C50" w:rsidRDefault="00777C50" w:rsidP="00777C50">
      <w:pPr>
        <w:pStyle w:val="Heading4"/>
      </w:pPr>
      <w:r>
        <w:t>The plan leads to EU follow-on which is capable of handling the crisis</w:t>
      </w:r>
    </w:p>
    <w:p w:rsidR="00777C50" w:rsidRPr="00D15AF3" w:rsidRDefault="00777C50" w:rsidP="00777C50">
      <w:pPr>
        <w:rPr>
          <w:rStyle w:val="Style13ptBold"/>
        </w:rPr>
      </w:pPr>
      <w:r w:rsidRPr="00D15AF3">
        <w:rPr>
          <w:rStyle w:val="Style13ptBold"/>
        </w:rPr>
        <w:t xml:space="preserve">Ignatieff </w:t>
      </w:r>
      <w:proofErr w:type="gramStart"/>
      <w:r w:rsidRPr="00D15AF3">
        <w:rPr>
          <w:rStyle w:val="Style13ptBold"/>
        </w:rPr>
        <w:t>et</w:t>
      </w:r>
      <w:proofErr w:type="gramEnd"/>
      <w:r w:rsidRPr="00D15AF3">
        <w:rPr>
          <w:rStyle w:val="Style13ptBold"/>
        </w:rPr>
        <w:t>. al., Harvard, Politics and Public Policy Chair of Press</w:t>
      </w:r>
      <w:proofErr w:type="gramStart"/>
      <w:r w:rsidRPr="00D15AF3">
        <w:rPr>
          <w:rStyle w:val="Style13ptBold"/>
        </w:rPr>
        <w:t>,  16</w:t>
      </w:r>
      <w:proofErr w:type="gramEnd"/>
    </w:p>
    <w:p w:rsidR="00777C50" w:rsidRPr="00D15AF3" w:rsidRDefault="00777C50" w:rsidP="00777C50">
      <w:r w:rsidRPr="00D15AF3">
        <w:t xml:space="preserve">[Michael, Edward R. Murrow Chair of Press, Politics and Public Policy at the Harvard Kennedy School, Juliette Keely, Harvard University, Betsy Ribble, Harvard University, and Keith McCammon, Harvard Kennedy School, “The United States and the European Refugee Crisis: Standing with Allies,” 5/23/16, </w:t>
      </w:r>
      <w:hyperlink r:id="rId21" w:history="1">
        <w:r w:rsidRPr="00D15AF3">
          <w:rPr>
            <w:rStyle w:val="Hyperlink"/>
          </w:rPr>
          <w:t>https://papers.ssrn.com/sol3/papers.cfm?abstract_id=2782480</w:t>
        </w:r>
      </w:hyperlink>
      <w:r w:rsidRPr="00D15AF3">
        <w:t>, pg 8-9, accessed 6-27-18] GDI-ARV</w:t>
      </w:r>
    </w:p>
    <w:p w:rsidR="00777C50" w:rsidRPr="00777C50" w:rsidRDefault="00777C50" w:rsidP="00777C50">
      <w:pPr>
        <w:rPr>
          <w:b/>
          <w:iCs/>
          <w:sz w:val="22"/>
          <w:u w:val="single"/>
        </w:rPr>
      </w:pPr>
      <w:r w:rsidRPr="009E4A05">
        <w:rPr>
          <w:rStyle w:val="StyleUnderline"/>
        </w:rPr>
        <w:t>The 1:1 ratio that currently guides readmission and resettlement is unsustainable in the long-term.</w:t>
      </w:r>
      <w:r>
        <w:t xml:space="preserve"> This ratio means that </w:t>
      </w:r>
      <w:r w:rsidRPr="009E4A05">
        <w:rPr>
          <w:rStyle w:val="StyleUnderline"/>
        </w:rPr>
        <w:t>for every refugee that Turkey takes back from Greece, one will be resettled directly from Turkey to the EU.</w:t>
      </w:r>
      <w:r>
        <w:t xml:space="preserve"> The goal of the 1:1 ratio was to quickly stop dangerous seaborne migration from Turkey to Greece by removing the incentive to make the risky crossing. Ideally, the 1:1 ratio would relieve the burden on Turkey of accepting refugees returning from Greece – there would be no net increase in Turkey’s population. </w:t>
      </w:r>
      <w:r w:rsidRPr="009E4A05">
        <w:rPr>
          <w:rStyle w:val="StyleUnderline"/>
        </w:rPr>
        <w:t>However, as the EUTurkey deal becomes successful and fewer migrants must be returned to Turkey, fewer will also be resettled into Europe</w:t>
      </w:r>
      <w:r>
        <w:t xml:space="preserve">. In the long-run, </w:t>
      </w:r>
      <w:r w:rsidRPr="009E4A05">
        <w:rPr>
          <w:rStyle w:val="Emphasis"/>
        </w:rPr>
        <w:t>the 1:1 ratio will actually constrict resettlement</w:t>
      </w:r>
      <w:r>
        <w:t xml:space="preserve">. This is why the EU-Turkey plan also called for a parallel Voluntary Humanitarian Admission Scheme once irregular immigration was substantially reduced. Still, even as arrivals in Greece are declining, this additional resettlement program is nowhere in sight. </w:t>
      </w:r>
      <w:r w:rsidRPr="009E4A05">
        <w:rPr>
          <w:rStyle w:val="Emphasis"/>
        </w:rPr>
        <w:t xml:space="preserve">The EU has failed to organize a high-volume resettlement program, </w:t>
      </w:r>
      <w:r>
        <w:t xml:space="preserve">as it has for the last year. </w:t>
      </w:r>
      <w:r w:rsidRPr="009E4A05">
        <w:rPr>
          <w:rStyle w:val="StyleUnderline"/>
        </w:rPr>
        <w:t>Without this concurrent resettlement program, refugees in Turkey may perceive that direct EU resettlement prospects are dwindling and be re-energized to pursue dangerous irregular routes by land and sea</w:t>
      </w:r>
      <w:r>
        <w:t xml:space="preserve">. To keep migrant flows manageable, migrants have to be convinced that their best option is to remain in Turkey and participate in official programs of resettlement. </w:t>
      </w:r>
      <w:r w:rsidRPr="009E4A05">
        <w:rPr>
          <w:rStyle w:val="Emphasis"/>
        </w:rPr>
        <w:t>The US can contribute by taking a leadership role in organizing a coalition of countries willing to accept refugees</w:t>
      </w:r>
      <w:r>
        <w:t xml:space="preserve"> – but </w:t>
      </w:r>
      <w:r w:rsidRPr="009E4A05">
        <w:rPr>
          <w:rStyle w:val="StyleUnderline"/>
        </w:rPr>
        <w:t xml:space="preserve">first </w:t>
      </w:r>
      <w:r w:rsidRPr="009E4A05">
        <w:rPr>
          <w:rStyle w:val="Emphasis"/>
        </w:rPr>
        <w:t>it must agree to resettle more refugees on US soil</w:t>
      </w:r>
      <w:r w:rsidRPr="009E4A05">
        <w:rPr>
          <w:rStyle w:val="StyleUnderline"/>
        </w:rPr>
        <w:t>.</w:t>
      </w:r>
      <w:r>
        <w:t xml:space="preserve"> </w:t>
      </w:r>
      <w:r w:rsidRPr="009E4A05">
        <w:rPr>
          <w:rStyle w:val="StyleUnderline"/>
        </w:rPr>
        <w:t>Once the US has demonstrated its own commitment, it will be better positioned to extract commitments from other countries, especially ones who do not have a record of accepting refugees.</w:t>
      </w:r>
      <w:r>
        <w:t xml:space="preserve"> Specifically, </w:t>
      </w:r>
      <w:r w:rsidRPr="009E4A05">
        <w:rPr>
          <w:rStyle w:val="StyleUnderline"/>
        </w:rPr>
        <w:t>the US should rapidly screen 65,000 refugees currently in Turkish camps for resettlement in the US</w:t>
      </w:r>
      <w:r>
        <w:t xml:space="preserve"> in 2016 and 2017. </w:t>
      </w:r>
      <w:r w:rsidRPr="009E4A05">
        <w:rPr>
          <w:rStyle w:val="StyleUnderline"/>
        </w:rPr>
        <w:t>The current immigration vetting process is mostly paper-based, costly, and slow</w:t>
      </w:r>
      <w:r>
        <w:t xml:space="preserve">. The U.S. government physically transfers paper files 6 times over thousands of miles to different processes centers within the U.S. and abroad to Embassies and Consulates. </w:t>
      </w:r>
      <w:r w:rsidRPr="00CF63F0">
        <w:rPr>
          <w:rStyle w:val="StyleUnderline"/>
        </w:rPr>
        <w:t>The process takes between 18 and 24 months. While this time frame has been touted as a strong security measure, it is the detail of security and medical checks and 9 not the length of time that make the process secure.</w:t>
      </w:r>
      <w:r>
        <w:t xml:space="preserve"> The time frame itself is reflective of inefficient administrative processes. In our previous report—A Plan of Action—</w:t>
      </w:r>
      <w:r w:rsidRPr="00CF63F0">
        <w:rPr>
          <w:rStyle w:val="StyleUnderline"/>
        </w:rPr>
        <w:t>we outlined practical ways to allow the US to rapidly resettle 65,000 refugees: 1. Streamline Security and Medical Processing</w:t>
      </w:r>
      <w:r>
        <w:t xml:space="preserve">. </w:t>
      </w:r>
      <w:r w:rsidRPr="00CF63F0">
        <w:rPr>
          <w:rStyle w:val="Emphasis"/>
        </w:rPr>
        <w:t>More processing should be done in parallel.</w:t>
      </w:r>
      <w:r>
        <w:t xml:space="preserve"> For example, medical screening should begin at the same time as security screening so that lengthy medical tests have time to be completed without delaying the process. Medical screening should be contracted out to selected local clinics where the refugees can go directly. This will reduce the burden on U.S. government staff and the backlog of refugees waiting for medical clearance. </w:t>
      </w:r>
      <w:r w:rsidRPr="00CF63F0">
        <w:rPr>
          <w:rStyle w:val="StyleUnderline"/>
        </w:rPr>
        <w:t>2. Surge Screening Personnel to Turkey. By consolidating the screening process abroad, the US can avoid transferring documents and lengthy delays</w:t>
      </w:r>
      <w:r>
        <w:t xml:space="preserve">. When security, medical, and customs officials are co-located with the populations they are screening, multiple examinations and interviews can be completed on the same day. The Canadian government was able to resettle 25,000 Syrian refugees in four months by sending a few hundred screening personnel abroad. </w:t>
      </w:r>
      <w:r w:rsidRPr="00CF63F0">
        <w:rPr>
          <w:rStyle w:val="StyleUnderline"/>
        </w:rPr>
        <w:t xml:space="preserve">3. Introduce new digital tools to speed up the adjudication process. </w:t>
      </w:r>
      <w:r>
        <w:t>The US Customs and Immigration Services (</w:t>
      </w:r>
      <w:r w:rsidRPr="00CF63F0">
        <w:t>USCIS</w:t>
      </w:r>
      <w:r>
        <w:t xml:space="preserve">) and the Department of State are currently collaborating on a pilot program, the Modernized Immigrant Visa (MIV) Project, which digitizes the visa application and adjudication process. </w:t>
      </w:r>
      <w:r w:rsidRPr="00CF63F0">
        <w:rPr>
          <w:rStyle w:val="StyleUnderline"/>
        </w:rPr>
        <w:t>The MIV project is aimed at improving the visa applicant experience and increasing efficiencies in the adjudication process by digitizing as much of it as possible</w:t>
      </w:r>
      <w:r>
        <w:t xml:space="preserve">. A suite of applications, mainly belonging to USCIS and State, can efficiently process and manage electronic immigrant records. The U.S. Digital Service, a team within the federal government that seeks to improve and simplify digital services, can create a cross-agency digital service team to support the implementation of the overall MIV pilot To build a coalition of resettlement countries, the US should target countries who traditionally have not taken many refugees, including countries in South America, the Gulf, and Muslim-majority countries in South Asia. </w:t>
      </w:r>
      <w:r w:rsidRPr="00CF63F0">
        <w:rPr>
          <w:rStyle w:val="Emphasis"/>
        </w:rPr>
        <w:t>Every refugee that can be resettled outside of Europe by this US-led coalition makes the deal more palatable both to Europe and Turkey.</w:t>
      </w:r>
      <w:r>
        <w:t xml:space="preserve"> Most importantly, </w:t>
      </w:r>
      <w:r w:rsidRPr="00D92C8A">
        <w:rPr>
          <w:rStyle w:val="StyleUnderline"/>
        </w:rPr>
        <w:t xml:space="preserve">the deal is more credible to the </w:t>
      </w:r>
      <w:r w:rsidRPr="00D92C8A">
        <w:rPr>
          <w:rStyle w:val="Emphasis"/>
        </w:rPr>
        <w:t>refugees</w:t>
      </w:r>
      <w:r w:rsidRPr="00D92C8A">
        <w:rPr>
          <w:rStyle w:val="StyleUnderline"/>
        </w:rPr>
        <w:t xml:space="preserve"> who </w:t>
      </w:r>
      <w:r w:rsidRPr="00D92C8A">
        <w:rPr>
          <w:rStyle w:val="Emphasis"/>
        </w:rPr>
        <w:t>would</w:t>
      </w:r>
      <w:r w:rsidRPr="00D92C8A">
        <w:rPr>
          <w:rStyle w:val="StyleUnderline"/>
        </w:rPr>
        <w:t xml:space="preserve"> be persuaded to </w:t>
      </w:r>
      <w:r w:rsidRPr="00D92C8A">
        <w:rPr>
          <w:rStyle w:val="Emphasis"/>
        </w:rPr>
        <w:t>remain in Turkey and wait for resettlement rather than attempt a dangerous voyage to Europe</w:t>
      </w:r>
    </w:p>
    <w:p w:rsidR="00BE70E5" w:rsidRDefault="00BE70E5" w:rsidP="00BE70E5">
      <w:pPr>
        <w:pStyle w:val="Heading4"/>
      </w:pPr>
      <w:r>
        <w:lastRenderedPageBreak/>
        <w:t>US key to promoting refugee resettlement worldwide</w:t>
      </w:r>
    </w:p>
    <w:p w:rsidR="00BE70E5" w:rsidRDefault="00BE70E5" w:rsidP="00BE70E5">
      <w:pPr>
        <w:rPr>
          <w:rStyle w:val="Style13ptBold"/>
        </w:rPr>
      </w:pPr>
      <w:r w:rsidRPr="005B5A11">
        <w:rPr>
          <w:rStyle w:val="Style13ptBold"/>
        </w:rPr>
        <w:t>Kheel, Syracuse University alum, 17</w:t>
      </w:r>
    </w:p>
    <w:p w:rsidR="00BE70E5" w:rsidRPr="005B5A11" w:rsidRDefault="00BE70E5" w:rsidP="00BE70E5">
      <w:r w:rsidRPr="005B5A11">
        <w:t xml:space="preserve">[Rebecca, 10-20-2017, </w:t>
      </w:r>
      <w:r>
        <w:t xml:space="preserve">The Hill, “UN refugee chief: Trump refugee cap takes away 'life saving' option,” </w:t>
      </w:r>
      <w:hyperlink r:id="rId22" w:history="1">
        <w:r w:rsidRPr="00D83F68">
          <w:rPr>
            <w:rStyle w:val="Hyperlink"/>
          </w:rPr>
          <w:t>http://thehill.com/policy/defense/356408-un-refugee-chief-trump-refugee-cap-takes-away-life-saving-option</w:t>
        </w:r>
      </w:hyperlink>
      <w:r>
        <w:t xml:space="preserve">, accessed 6-27-18, EA] </w:t>
      </w:r>
    </w:p>
    <w:p w:rsidR="00BE70E5" w:rsidRPr="00BE70E5" w:rsidRDefault="00BE70E5" w:rsidP="00BE70E5">
      <w:pPr>
        <w:rPr>
          <w:sz w:val="22"/>
          <w:u w:val="single"/>
        </w:rPr>
      </w:pPr>
      <w:r w:rsidRPr="00AD590D">
        <w:rPr>
          <w:rStyle w:val="StyleUnderline"/>
        </w:rPr>
        <w:t xml:space="preserve">President Trump’s slashing of the number of refugees allowed to be resettled in the United States leaves thousands without a “life saving” option and hurts the United Nations’ efforts at increasing resettlement numbers across the world, the top U.N. refugee official told a small group of reporters in Washington on Friday. </w:t>
      </w:r>
      <w:r>
        <w:t xml:space="preserve">“If you cut in half that figure, it means that all those that this fiscal year, 40,000 people that are very vulnerable will not have this as an option to go to the United States, and this can be life saving, could be life saving for many of them,” U.N. High Commissioner for Refugees Filippo Grandi said. “Of course we are working with many other countries, and we have new countries that are coming up and resettling refugees, like Brazil, like Argentina, Chile, especially in South America, which is positive, but they have not made up the difference that we have lost here.” </w:t>
      </w:r>
      <w:r w:rsidRPr="00AD590D">
        <w:rPr>
          <w:rStyle w:val="StyleUnderline"/>
        </w:rPr>
        <w:t xml:space="preserve">The Trump administration announced last month that it is capping the number of refugees admitted into the United States in fiscal 2018 at 45,000 people, the lowest the cap has ever been. That’s compared to the nearly 85,000 refugees resettled in the United States in fiscal 2016. </w:t>
      </w:r>
      <w:r>
        <w:t xml:space="preserve">Former President Obama set a goal of admitting 110,000 refugees in 2017, though Trump slashed it to 50,000 in his travel ban executive order. Still, 45,000 remains the highest refugee resettlement number in the world. Administration officials argued the cap is necessary to allow for proper vetting and to decrease a backlog of asylum claims, which are filed by people already in the United States. </w:t>
      </w:r>
      <w:r w:rsidRPr="00AD590D">
        <w:rPr>
          <w:rStyle w:val="StyleUnderline"/>
        </w:rPr>
        <w:t>In addition to other countries not making up the difference that the United States has cut, Grandi said America lowering its caps hurts his leverage in negotiating for other countries to increase theirs. “When I go to Lebanon or to Kenya or now to Bangladesh is the new one, and I tell them, ‘Please keep your borders open,’ or in the case of Lebanon, ‘Keep them another year or two because it’s premature to go back,’ like I just explained, they will say, ‘Well, you know, we have a million. We’re a country of four million</w:t>
      </w:r>
      <w:r>
        <w:t>.’ "</w:t>
      </w:r>
      <w:r w:rsidRPr="00AD590D">
        <w:rPr>
          <w:rStyle w:val="StyleUnderline"/>
        </w:rPr>
        <w:t xml:space="preserve">Or Bangladesh will say, ‘We don’t have land available for even our people. We’re overpopulated.’ Or Pakistan will say, ‘We’ve had Afghans for 40 years in the hundreds of thousands.’ So, you know, in the past, I could say, ‘Look, there is at least a bit of sharing of this burden by countries like the U.S.’ "If that sharing diminishes, my, may I use this word, my negotiating, humanitarian negotiating power diminishes as well,” he said. </w:t>
      </w:r>
      <w:r>
        <w:t xml:space="preserve">Grandi was in Washington for meetings this week on Capitol Hill, as well as with administration officials such as national security adviser H.R. McMaster. </w:t>
      </w:r>
      <w:r w:rsidRPr="00AD590D">
        <w:rPr>
          <w:rStyle w:val="StyleUnderline"/>
        </w:rPr>
        <w:t>He also attended a gala Thursday night where Trump was present and first lady Melania Trump spoke, though Grandi said that “was not the place to negotiate.”</w:t>
      </w:r>
    </w:p>
    <w:p w:rsidR="00130057" w:rsidRDefault="00130057" w:rsidP="00130057">
      <w:pPr>
        <w:pStyle w:val="Heading3"/>
      </w:pPr>
      <w:r>
        <w:lastRenderedPageBreak/>
        <w:t>AT: Public Opinion</w:t>
      </w:r>
    </w:p>
    <w:p w:rsidR="00130057" w:rsidRDefault="00130057" w:rsidP="00130057">
      <w:pPr>
        <w:pStyle w:val="Heading4"/>
      </w:pPr>
      <w:r>
        <w:t>Plan solves the negative public opinion of refugees by using language that doesn’t paint refugees as a threat or dehumanize them (don’t run with the Afghanistan contention)</w:t>
      </w:r>
    </w:p>
    <w:p w:rsidR="0097460B" w:rsidRPr="0097460B" w:rsidRDefault="00130057" w:rsidP="00130057">
      <w:pPr>
        <w:rPr>
          <w:rStyle w:val="Style13ptBold"/>
        </w:rPr>
      </w:pPr>
      <w:r w:rsidRPr="0097460B">
        <w:rPr>
          <w:rStyle w:val="Style13ptBold"/>
        </w:rPr>
        <w:t xml:space="preserve">Esses of the University of Western Ontario </w:t>
      </w:r>
      <w:proofErr w:type="gramStart"/>
      <w:r w:rsidRPr="0097460B">
        <w:rPr>
          <w:rStyle w:val="Style13ptBold"/>
        </w:rPr>
        <w:t>et</w:t>
      </w:r>
      <w:proofErr w:type="gramEnd"/>
      <w:r w:rsidRPr="0097460B">
        <w:rPr>
          <w:rStyle w:val="Style13ptBold"/>
        </w:rPr>
        <w:t xml:space="preserve">. </w:t>
      </w:r>
      <w:proofErr w:type="gramStart"/>
      <w:r w:rsidRPr="0097460B">
        <w:rPr>
          <w:rStyle w:val="Style13ptBold"/>
        </w:rPr>
        <w:t>al</w:t>
      </w:r>
      <w:proofErr w:type="gramEnd"/>
      <w:r w:rsidRPr="0097460B">
        <w:rPr>
          <w:rStyle w:val="Style13ptBold"/>
        </w:rPr>
        <w:t xml:space="preserve"> 17 </w:t>
      </w:r>
    </w:p>
    <w:p w:rsidR="00130057" w:rsidRPr="0047231D" w:rsidRDefault="00130057" w:rsidP="00130057">
      <w:pPr>
        <w:rPr>
          <w:rFonts w:ascii="Times" w:eastAsia="Times New Roman" w:hAnsi="Times" w:cs="Times New Roman"/>
          <w:sz w:val="20"/>
          <w:szCs w:val="20"/>
        </w:rPr>
      </w:pPr>
      <w:r w:rsidRPr="00D10827">
        <w:t xml:space="preserve">(Victoria, “The Global Refugee Crisis: Empirical Evidence and Policy Implications for Improving Public Attitudes and Facilitating Refugee Resettlement”, accessed 6-30-18, </w:t>
      </w:r>
      <w:hyperlink r:id="rId23" w:history="1">
        <w:r w:rsidRPr="00D10827">
          <w:t>http://web.b.ebscohost.com/ehost/pdfviewer/pdfviewer?vid=1&amp;sid=b226a2fb-7c94-43d3-83e2-04aa15d3feec%40sessionmgr103</w:t>
        </w:r>
      </w:hyperlink>
      <w:r w:rsidRPr="00D10827">
        <w:t>, J.B)</w:t>
      </w:r>
    </w:p>
    <w:p w:rsidR="00130057" w:rsidRPr="005D5C9D" w:rsidRDefault="00130057" w:rsidP="00130057">
      <w:pPr>
        <w:rPr>
          <w:rStyle w:val="StyleUnderline"/>
        </w:rPr>
      </w:pPr>
      <w:r w:rsidRPr="005D5C9D">
        <w:rPr>
          <w:rStyle w:val="StyleUnderline"/>
        </w:rPr>
        <w:t>Politicians are (at times) sensitive to the will of their citizens, but as the literature demonstrates, citizens are also susceptible to being persuaded by the views expressed by their leaders and by the media</w:t>
      </w:r>
      <w:r>
        <w:t xml:space="preserve"> (Domke, McCoy, &amp; Torres, 1999; see also Perloff, 2010; Petty, Brinol, &amp; Priester, 2009). Thus, an important policy implication of the literature reviewed relates to the need to be cognizant of how public policies are being framed and how refugees are depicted, and the role of the media in promulgating particular views. </w:t>
      </w:r>
      <w:r w:rsidRPr="005D5C9D">
        <w:rPr>
          <w:rStyle w:val="StyleUnderline"/>
        </w:rPr>
        <w:t>As demonstrated, policies that frame refugees as a potential threat to the host community—for example, those that are premised on potential danger to the host population—will lead to negative attitudes toward refugees and toward their resettlement in one’s country, particularly when citizens perceive a lack of control</w:t>
      </w:r>
      <w:r>
        <w:t xml:space="preserve"> (Greenaway et al., 2014). Similarly, </w:t>
      </w:r>
      <w:r w:rsidRPr="005D5C9D">
        <w:rPr>
          <w:rStyle w:val="StyleUnderline"/>
        </w:rPr>
        <w:t>depictions that dehumanize refugees are likely to reduce support for providing refugees with assistance and resettlement opportunities</w:t>
      </w:r>
      <w:r>
        <w:t xml:space="preserve"> (e.g., Esses et al., 2011). </w:t>
      </w:r>
      <w:r w:rsidRPr="005D5C9D">
        <w:rPr>
          <w:rStyle w:val="StyleUnderline"/>
        </w:rPr>
        <w:t>An example is Sweden’s recent restrictions on asylum seekers that are designed to limit the number of people granted permanent residency. This policy was framed as being necessary “to prevent the country from becoming overstretched by the surge of migration to Europe that began last year</w:t>
      </w:r>
      <w:r>
        <w:t xml:space="preserve">” (Bilefsky, 2016). </w:t>
      </w:r>
      <w:r w:rsidRPr="005D5C9D">
        <w:rPr>
          <w:rStyle w:val="StyleUnderline"/>
        </w:rPr>
        <w:t>Such language suggests a threat from refugees and a lack of control, with potentially reverberating consequences for attitudes toward and treatment of refugees already in the country. Similarly, in 2014, the Conservative government of Canada proposed the Zero Tolerance for Barbaric Cultural Practices Act as an amendment to the Immigration and Refugee Protection Act, designed to prevent polygamy, forced marriage, and honor killings among new arrivals (Open Parliament, 2015). Irrespective of its intentions, surely the use of dehumanizing language in the title of the Act had potential negative consequences for attitudes toward immigrants and refugees</w:t>
      </w:r>
      <w:r>
        <w:t xml:space="preserve">. </w:t>
      </w:r>
      <w:r w:rsidRPr="005D5C9D">
        <w:rPr>
          <w:rStyle w:val="StyleUnderline"/>
        </w:rPr>
        <w:t>To counteract or prevent such effects, political messaging surrounding refugees and their resettlement must be careful to avoid rationalizing policies on the basis of preventing threat and through the use of dehumanizing language</w:t>
      </w:r>
      <w:r>
        <w:t xml:space="preserve">. The goal is not to present misinformation, but to avoid the use of inflammatory and coded language that is likely to cause or exacerbate negative attitudes. </w:t>
      </w:r>
      <w:r w:rsidRPr="005D5C9D">
        <w:rPr>
          <w:rStyle w:val="StyleUnderline"/>
        </w:rPr>
        <w:t>At the same time, convincing citizens that they have control over their outcomes may reduce the potency of such effects. This sense of control need not be directly related to the potential threat being experienced. Instead, as demonstrated by Greenaway et al. (2014), a sense of control over one’s life more generally can temper the effects of perceived threat. Thus, in times of anticipated threat, political leaders would do well to frame policies being enacted or being discussed as providing citizens with control over their lives.</w:t>
      </w:r>
    </w:p>
    <w:p w:rsidR="00130057" w:rsidRDefault="00130057" w:rsidP="00130057">
      <w:r w:rsidRPr="00710D07">
        <w:rPr>
          <w:rStyle w:val="StyleUnderline"/>
        </w:rPr>
        <w:t>Similarly, the attitudes publicly expressed by political leaders have the potential to significantly influence those held by citizens exposed to these messages.</w:t>
      </w:r>
      <w:r>
        <w:t xml:space="preserve"> A case in point is the changing attitudes toward refugees in Canada with the election The Global Refugee Crisis 105 of a new Liberal government in October 2015. </w:t>
      </w:r>
      <w:r w:rsidRPr="00710D07">
        <w:rPr>
          <w:rStyle w:val="StyleUnderline"/>
        </w:rPr>
        <w:t>As part of his election campaign, Justin Trudeau, leader of the Liberal Party, promised to bring 25,000 Syrian refugees to Canada by the end of 2015.</w:t>
      </w:r>
      <w:r>
        <w:t xml:space="preserve"> Following his election as Prime Minister, this target was extended to the end of February 2016, which was successfully met (Seidle, 2016). A flurry of activity was required to meet this target successfully, much of which was publicly described on an ongoing basis by the Minister of Immigration, Refugees and Citizenship, John McCallum. </w:t>
      </w:r>
      <w:r w:rsidRPr="00710D07">
        <w:rPr>
          <w:rStyle w:val="StyleUnderline"/>
        </w:rPr>
        <w:t>The language used to describe this activity was uniformly positive and portrayed an inclusive national identity, which is known to improve attitudes toward immigrants</w:t>
      </w:r>
      <w:r>
        <w:t xml:space="preserve"> under specified conditions (see Esses et al., 2003; Esses, Wagner, Wolf, &amp; Wilbur, 2006). For example, in tweeting about the arrival of the first planeload of Syrian refugees in December 2015, Prime Minister Trudeau used the hashtag #WelcomeRefugees (Rolan, 2015) and publicly greeted the refugees at the airport with the statement, “you’re safe at home now” (Austen, 2015). The government also set up a website at which Canadians could track the arrival of Syrian refugees in communities across the country, receive information on how they could help welcome the refugees, and view photos and stories of refugee resettlement under the heading “Open Hearts and </w:t>
      </w:r>
      <w:r>
        <w:lastRenderedPageBreak/>
        <w:t xml:space="preserve">Welcoming Communities: It’s the Canadian Way” (Government of Canada, 2016). Similarly, the media adopted this positive frame. For example, in honor of the arrival of the first planeload of Syrian refugees, the front page of the Toronto Star declared, “As 150 refugees land at Pearson today—among the first of the 25,000—on behalf of the Star and our readers, we say: Welcome to Canada [appearing in English and Arabic]. You’re with family now. And your presence among us makes our Christmas season of peace and joy just that much brighter.” </w:t>
      </w:r>
      <w:proofErr w:type="gramStart"/>
      <w:r>
        <w:t>(Toronto Star, 2015).</w:t>
      </w:r>
      <w:proofErr w:type="gramEnd"/>
    </w:p>
    <w:p w:rsidR="00130057" w:rsidRDefault="00130057" w:rsidP="00130057">
      <w:r w:rsidRPr="00710D07">
        <w:rPr>
          <w:rStyle w:val="StyleUnderline"/>
        </w:rPr>
        <w:t>These messages stand in stark contrast to those expressed by political leaders and the media in Canada just a year earlier under the Conservative government</w:t>
      </w:r>
      <w:r>
        <w:t>. For example, in describing why the federal government had reduced health care benefits for refugees and refugee claimants, then Prime Minister Stephen Harper suggested that these changes only applied to “bogus refugees” (which was not the case; Gulli, 2015). Similarly, in response to the Ontario provincial government stepping in to cover some of these health care expenses, then Minister of Citizenship and Immigration, Chris Alexander, suggested that “This decision is irresponsible as it makes Canada, and Ontario in particular, a magnet for bogus asylum seekers” (Mas, 2014).</w:t>
      </w:r>
    </w:p>
    <w:p w:rsidR="00130057" w:rsidRDefault="00130057" w:rsidP="00130057">
      <w:r w:rsidRPr="00710D07">
        <w:rPr>
          <w:rStyle w:val="StyleUnderline"/>
        </w:rPr>
        <w:t>The system-sanctioned positive attitudes toward refugees and new status quo put into place by the Liberal government seem to have influenced a significant number of Canadians.</w:t>
      </w:r>
      <w:r>
        <w:t xml:space="preserve"> Between November 2015 and February 2016, support for the government’s refugee resettlement plan rose from 42% to 52% (Angus Reid Institute, 2016). </w:t>
      </w:r>
      <w:proofErr w:type="gramStart"/>
      <w:r>
        <w:t>Of importance, Gaucher, Friesen, &amp; Neufeld.</w:t>
      </w:r>
      <w:proofErr w:type="gramEnd"/>
      <w:r>
        <w:t xml:space="preserve"> (2016) specifically examined whether host community members’ attitudes toward refugees changed as positive attitudes and a welcome for refugees as future Canadians became system-sanctioned and part of the status quo. They assessed Canadians’ attitudes in three waves of national surveys occurring before (Time 1: 4 months pre-election) and after (Time 2: 3 months post-election; Time 3: 8 months post-election) the change in government, asking respondents to rate the warmth and competence of refugees (and several other groups), which provided an index of the stereotype content of each migrant class (see also Fiske, Cuddy, Glick, &amp; Xu, 2001). Consistent with a system justification account of system-sanctioned support for refugees, their data show positive increases in Canadians’ attitudes toward refugees from June 2015 to January 2016, as assessed in terms of both perceived warmth and competence, which was maintained in June 2016 (see Figure 1)—mirroring official changes in the Canadian government and its more welcoming stance on refugees. Despite these increases in the public’s positive attitudes toward refugees, positive attitudes were not universal, however; some individuals were more likely to adopt the favorable views expressed by their leaders than others. Supporting the system justification explanation of these findings, the relation between justification of the Canadian system, as measured using an adapted version of Kay and Jost’s (2003) system justification scale, and attitudes toward refugees increased over time; that is, over time, the association between system justification and positivity toward refugees became stronger. Thus, it seems that individuals who were prone to justifying the Canadian system were especially likely to adopt the system-sanctioned positive views of refugees.</w:t>
      </w:r>
    </w:p>
    <w:p w:rsidR="00130057" w:rsidRPr="00130057" w:rsidRDefault="00130057" w:rsidP="00130057">
      <w:pPr>
        <w:rPr>
          <w:sz w:val="22"/>
          <w:u w:val="single"/>
        </w:rPr>
      </w:pPr>
      <w:r>
        <w:t xml:space="preserve">These results suggest that the </w:t>
      </w:r>
      <w:r w:rsidRPr="00710D07">
        <w:rPr>
          <w:rStyle w:val="StyleUnderline"/>
        </w:rPr>
        <w:t>psychological motivation that leads people to defend and support their sociopolitical systems can be used toward the positive goal of garnering support for refugee resettlement. By taking advantage of system justification motivations, governments can choose to facilitate positive attitudes toward refugees and to be leaders of positive intergroup relations by highlighting the accurate, but more positive, aspects of refugee resettlement in their country</w:t>
      </w:r>
    </w:p>
    <w:p w:rsidR="00F27CE1" w:rsidRDefault="009B5DA0" w:rsidP="00F27CE1">
      <w:pPr>
        <w:pStyle w:val="Heading2"/>
      </w:pPr>
      <w:r>
        <w:lastRenderedPageBreak/>
        <w:t>Solvency – Syria Resettlement</w:t>
      </w:r>
    </w:p>
    <w:p w:rsidR="0092027B" w:rsidRDefault="0092027B" w:rsidP="009B5DA0">
      <w:pPr>
        <w:pStyle w:val="Heading3"/>
      </w:pPr>
      <w:r>
        <w:lastRenderedPageBreak/>
        <w:t>Take in 50% Advocate</w:t>
      </w:r>
    </w:p>
    <w:p w:rsidR="00947721" w:rsidRDefault="0092027B" w:rsidP="0092027B">
      <w:pPr>
        <w:pStyle w:val="Heading4"/>
      </w:pPr>
      <w:r>
        <w:t xml:space="preserve">The United States federal government should </w:t>
      </w:r>
      <w:r w:rsidR="00947721">
        <w:t xml:space="preserve">substantially reduce its caps on United Nations </w:t>
      </w:r>
      <w:r w:rsidR="005F4F7F">
        <w:t>High Commissioner for Refugees designated Syrian refugees in need of resettlement.</w:t>
      </w:r>
    </w:p>
    <w:p w:rsidR="0092027B" w:rsidRDefault="0092027B" w:rsidP="0092027B">
      <w:pPr>
        <w:pStyle w:val="Heading4"/>
      </w:pPr>
      <w:r>
        <w:t>The plan bolsters American hegemony and gets modeled by other countries</w:t>
      </w:r>
    </w:p>
    <w:p w:rsidR="0092027B" w:rsidRDefault="0092027B" w:rsidP="0092027B">
      <w:pPr>
        <w:pStyle w:val="ListParagraph"/>
        <w:numPr>
          <w:ilvl w:val="0"/>
          <w:numId w:val="13"/>
        </w:numPr>
      </w:pPr>
      <w:r>
        <w:t>10,000 refugees as a minimum</w:t>
      </w:r>
    </w:p>
    <w:p w:rsidR="0092027B" w:rsidRDefault="0092027B" w:rsidP="0092027B">
      <w:pPr>
        <w:pStyle w:val="ListParagraph"/>
        <w:numPr>
          <w:ilvl w:val="0"/>
          <w:numId w:val="13"/>
        </w:numPr>
      </w:pPr>
      <w:r>
        <w:t>Other countries follow-on</w:t>
      </w:r>
    </w:p>
    <w:p w:rsidR="0092027B" w:rsidRPr="00185C10" w:rsidRDefault="0092027B" w:rsidP="0092027B">
      <w:pPr>
        <w:pStyle w:val="ListParagraph"/>
        <w:numPr>
          <w:ilvl w:val="0"/>
          <w:numId w:val="13"/>
        </w:numPr>
      </w:pPr>
      <w:r>
        <w:t>Vetting system is rigorous – no link to terror DA</w:t>
      </w:r>
    </w:p>
    <w:p w:rsidR="0092027B" w:rsidRDefault="0092027B" w:rsidP="0092027B">
      <w:pPr>
        <w:rPr>
          <w:rStyle w:val="Style13ptBold"/>
        </w:rPr>
      </w:pPr>
      <w:r>
        <w:rPr>
          <w:rStyle w:val="Style13ptBold"/>
        </w:rPr>
        <w:t>Friedman, Jackson School of International Studies Professor, 16</w:t>
      </w:r>
    </w:p>
    <w:p w:rsidR="0092027B" w:rsidRPr="000A3BD7" w:rsidRDefault="0092027B" w:rsidP="0092027B">
      <w:pPr>
        <w:rPr>
          <w:rStyle w:val="Style13ptBold"/>
          <w:b w:val="0"/>
          <w:sz w:val="18"/>
        </w:rPr>
      </w:pPr>
      <w:r w:rsidRPr="000A3BD7">
        <w:rPr>
          <w:rStyle w:val="Style13ptBold"/>
          <w:b w:val="0"/>
          <w:sz w:val="18"/>
        </w:rPr>
        <w:t>[</w:t>
      </w:r>
      <w:r>
        <w:rPr>
          <w:rStyle w:val="Style13ptBold"/>
          <w:b w:val="0"/>
          <w:sz w:val="18"/>
        </w:rPr>
        <w:t xml:space="preserve">Kathy, Professor at the </w:t>
      </w:r>
      <w:r w:rsidRPr="000A3BD7">
        <w:rPr>
          <w:rStyle w:val="Style13ptBold"/>
          <w:b w:val="0"/>
          <w:sz w:val="18"/>
        </w:rPr>
        <w:t>Henry M. Jackson School of International Studies</w:t>
      </w:r>
      <w:r>
        <w:rPr>
          <w:rStyle w:val="Style13ptBold"/>
          <w:b w:val="0"/>
          <w:sz w:val="18"/>
        </w:rPr>
        <w:t>, “</w:t>
      </w:r>
      <w:r w:rsidRPr="000A3BD7">
        <w:rPr>
          <w:rStyle w:val="Style13ptBold"/>
          <w:b w:val="0"/>
          <w:sz w:val="18"/>
        </w:rPr>
        <w:t>A Comprehensive Response to the Syrian Refugee Crisis:</w:t>
      </w:r>
      <w:r>
        <w:rPr>
          <w:rStyle w:val="Style13ptBold"/>
          <w:b w:val="0"/>
          <w:sz w:val="18"/>
        </w:rPr>
        <w:t xml:space="preserve"> </w:t>
      </w:r>
      <w:r w:rsidRPr="000A3BD7">
        <w:rPr>
          <w:rStyle w:val="Style13ptBold"/>
          <w:b w:val="0"/>
          <w:sz w:val="18"/>
        </w:rPr>
        <w:t>Highlighting the United States’ Role in the International Effort</w:t>
      </w:r>
      <w:r>
        <w:rPr>
          <w:rStyle w:val="Style13ptBold"/>
          <w:b w:val="0"/>
          <w:sz w:val="18"/>
        </w:rPr>
        <w:t xml:space="preserve">,” pages 15-16, </w:t>
      </w:r>
      <w:proofErr w:type="gramStart"/>
      <w:r>
        <w:rPr>
          <w:rStyle w:val="Style13ptBold"/>
          <w:b w:val="0"/>
          <w:sz w:val="18"/>
        </w:rPr>
        <w:t>Winter</w:t>
      </w:r>
      <w:proofErr w:type="gramEnd"/>
      <w:r>
        <w:rPr>
          <w:rStyle w:val="Style13ptBold"/>
          <w:b w:val="0"/>
          <w:sz w:val="18"/>
        </w:rPr>
        <w:t xml:space="preserve"> 2016, </w:t>
      </w:r>
      <w:hyperlink r:id="rId24" w:history="1">
        <w:r w:rsidRPr="004125B3">
          <w:rPr>
            <w:rStyle w:val="Hyperlink"/>
            <w:sz w:val="18"/>
          </w:rPr>
          <w:t>https://jsis.washington.edu/wordpress/wp-content/uploads/2016/06/Task-Force-D-Report-2016-Friedman_.pdf</w:t>
        </w:r>
      </w:hyperlink>
      <w:r>
        <w:rPr>
          <w:rStyle w:val="Hyperlink"/>
          <w:sz w:val="18"/>
        </w:rPr>
        <w:t>, accessed 6-29-18</w:t>
      </w:r>
      <w:r>
        <w:rPr>
          <w:rStyle w:val="Style13ptBold"/>
          <w:b w:val="0"/>
          <w:sz w:val="18"/>
        </w:rPr>
        <w:t>] GDI-ARV</w:t>
      </w:r>
    </w:p>
    <w:p w:rsidR="0092027B" w:rsidRPr="0092027B" w:rsidRDefault="0092027B" w:rsidP="0092027B">
      <w:r>
        <w:t xml:space="preserve">Addressing the World Economic Forum in Davos, </w:t>
      </w:r>
      <w:r w:rsidRPr="00D049A0">
        <w:rPr>
          <w:rStyle w:val="StyleUnderline"/>
        </w:rPr>
        <w:t>Secretary Kerry called for “at least double the number of refugees resettled or afforded safe and legal channels to admission.</w:t>
      </w:r>
      <w:r>
        <w:t xml:space="preserve">”797 </w:t>
      </w:r>
      <w:r w:rsidRPr="00D049A0">
        <w:rPr>
          <w:rStyle w:val="StyleUnderline"/>
        </w:rPr>
        <w:t>The international community’s response to the above call of action will largely depend on the U.S.’s share of Syrian refugee resettlement.</w:t>
      </w:r>
      <w:r>
        <w:t xml:space="preserve"> </w:t>
      </w:r>
      <w:r w:rsidRPr="00D049A0">
        <w:rPr>
          <w:rStyle w:val="StyleUnderline"/>
        </w:rPr>
        <w:t>The U.S. must demonstrate its commitment to resolving the refugee crisis and accrue credibility when facilitating international policies toward Syria.</w:t>
      </w:r>
      <w:r>
        <w:t xml:space="preserve">798 Indeed, Robert Cary, Director of the Office of Refugee Resettlement, claims </w:t>
      </w:r>
      <w:r w:rsidRPr="00D049A0">
        <w:rPr>
          <w:rStyle w:val="Emphasis"/>
        </w:rPr>
        <w:t>other nations observe the U.S. resettlement quota and adjust accordingly</w:t>
      </w:r>
      <w:r>
        <w:t xml:space="preserve">. </w:t>
      </w:r>
      <w:r w:rsidRPr="00D049A0">
        <w:rPr>
          <w:rStyle w:val="StyleUnderline"/>
        </w:rPr>
        <w:t>If the U.S. is to convince other international members</w:t>
      </w:r>
      <w:r>
        <w:t xml:space="preserve"> to fulfill Secretary Kerry’s resettlement goal, </w:t>
      </w:r>
      <w:r w:rsidRPr="00D049A0">
        <w:rPr>
          <w:rStyle w:val="StyleUnderline"/>
        </w:rPr>
        <w:t>it must lead by example and raise the present refugee quota of 10,000 refugees</w:t>
      </w:r>
      <w:r>
        <w:t xml:space="preserve">. Moreover, </w:t>
      </w:r>
      <w:r w:rsidRPr="00D049A0">
        <w:rPr>
          <w:rStyle w:val="StyleUnderline"/>
        </w:rPr>
        <w:t>the U.S. must raise the quota if it aims to acquire the geopolitical benefits associated with resettlement and stay true to its moral values</w:t>
      </w:r>
      <w:r>
        <w:t xml:space="preserve">. In 2014, </w:t>
      </w:r>
      <w:r w:rsidRPr="00D049A0">
        <w:rPr>
          <w:rStyle w:val="StyleUnderline"/>
        </w:rPr>
        <w:t xml:space="preserve">the UNHCR designated 130,000 Syrians in need of resettlement in 2016 and the U.S. has traditionally taken half of this number. The U.S. should aim for resettling 65,000 Syrian refugees </w:t>
      </w:r>
      <w:r w:rsidRPr="00947721">
        <w:t>between FY2016-FY2017</w:t>
      </w:r>
      <w:r>
        <w:t>.799 In September 2015, Secretary Kerry commented on the U.S. refugee quota by stating, “</w:t>
      </w:r>
      <w:r w:rsidRPr="00D049A0">
        <w:rPr>
          <w:rStyle w:val="Emphasis"/>
        </w:rPr>
        <w:t>10,000 is not a ceiling. It is a floor</w:t>
      </w:r>
      <w:r>
        <w:t xml:space="preserve">”.800 Indeed, although there is a consultation process, the president has executive authority on establishing the refugee quota in October of 2017.801 </w:t>
      </w:r>
      <w:r w:rsidRPr="00D049A0">
        <w:rPr>
          <w:rStyle w:val="StyleUnderline"/>
        </w:rPr>
        <w:t>Raising the refugee quota is a step legitimized on both a legal and executive basis</w:t>
      </w:r>
      <w:r>
        <w:t xml:space="preserve">. Initially, the U.S. should look to increase its resettlement numbers in the next six months by 23,000. Public Law 96-212 (1980) allows the president to authorize immediate and increased refugee admissions by arguing that the refugee crisis is an emergency situation. 802 </w:t>
      </w:r>
      <w:r w:rsidRPr="00D049A0">
        <w:rPr>
          <w:rStyle w:val="StyleUnderline"/>
        </w:rPr>
        <w:t>This temporary surge will help clear the backlog of refugees over the past year and inform the international community of the U.S.’s serious commitment to resolving the refugee crisis</w:t>
      </w:r>
      <w:r>
        <w:t>. The proposed temporary surge is not without precedent, as evidenced by Operative Provide Refuge 1999, where the U.S. granted admission to 13,989 Kosovo refugees over the course of three months. 803 To ensure that those included in the temporary surge present the minimum security threat, all will have underwent UNHCR screening, be registered in the backlog of potential Syrian refugee candidates, and either be victims of torture, orphans, children, and/or mothers. To reach the 65,000-person quota, the U.S. vetting system must be modified.</w:t>
      </w:r>
      <w:r w:rsidRPr="00D049A0">
        <w:rPr>
          <w:rStyle w:val="StyleUnderline"/>
        </w:rPr>
        <w:t xml:space="preserve"> The U.S. vetting system is extremely effective at maintaining security, but there exists time-consuming procedures that are inconsequential to the security goals of the refugee admission process.</w:t>
      </w:r>
      <w:r>
        <w:t xml:space="preserve"> Refugees currently wait 18-24 months due to the inefficiencies within the vetting system and the decentralized state of the refugee resettlement process.804 </w:t>
      </w:r>
      <w:proofErr w:type="gramStart"/>
      <w:r>
        <w:t>A</w:t>
      </w:r>
      <w:proofErr w:type="gramEnd"/>
      <w:r>
        <w:t xml:space="preserve"> security screening judges the security threat of the refugee at the time of screening. If a refugee receives security clearance but as in many cases, is not resettled for another year, he or she has potential of being radicalized in refugee camps. In some cases, security checks may be repeated if the backlog causes the refugee to wait longer after the initial security check.805 </w:t>
      </w:r>
      <w:proofErr w:type="gramStart"/>
      <w:r>
        <w:t>Considering</w:t>
      </w:r>
      <w:proofErr w:type="gramEnd"/>
      <w:r>
        <w:t xml:space="preserve"> that the refugee was already cleared A COMPREHENSIVE RESPONSE TO THE SYRIAN REFUGEE CRISIS 141 under the world’s most robust refugee security procedures, this is a waste of resources. An expedited vetting procedure is more safe and efficient. To this end, similar to Operation Provide Refuge, all medical and security screening will be centralized to Fort Dix, a U.S. Army and Air Force base in New Jersey that processed, screened, and admitted 4,000 Kosovar refugees during the month of May 1999.806 Each department that participates in security screening will send delegations to Fort Dix under the leadership of the </w:t>
      </w:r>
      <w:r w:rsidRPr="00D3790E">
        <w:rPr>
          <w:rStyle w:val="StyleUnderline"/>
        </w:rPr>
        <w:t>DHS. Other mechanisms to expedite the security screening process include a “whole government approach” for refugee visas, where all agencies</w:t>
      </w:r>
      <w:r>
        <w:t xml:space="preserve"> (i.e. DHS, DOS, USCIS) </w:t>
      </w:r>
      <w:r w:rsidRPr="00D3790E">
        <w:rPr>
          <w:rStyle w:val="StyleUnderline"/>
        </w:rPr>
        <w:t>comply with expedited procedures once one agency determines a refugee to be eligible for expedited processing, implementation of digital tools to facilitate adjudication process, which would digitize the visa application and adjudication process, and use of platforms such as USCIS, which helps refugees navigate the application process</w:t>
      </w:r>
      <w:r>
        <w:t xml:space="preserve">. 807 To further expedite the resettlement process, the U.S. should look into private sponsorship programs that serve the dual purpose of altering the unfavorable </w:t>
      </w:r>
      <w:r>
        <w:lastRenderedPageBreak/>
        <w:t xml:space="preserve">climate towards refugees and expediting the refugee process. Private sponsorship programs are not without precedent, since the U.S. did so for Canadians and Soviet Jews808. The private sponsorship programs may be a means to fulfill the government quota. Mobilization of civil society in favor of private sponsorship may also help generate political will to institute and expand government resettlement for the United States. Indeed, Canadian public opinion of refugee resettlement has continued to increase since the inception of its private sponsorship program in the 1970s.809 Security concerns are thwarted by only allowing sponsorship of refugees recognized by UNHCR and the state. Increased outlets for refugee integration will support the surge in Syrian refugee admissions. Conclusion Turkey, Lebanon, Jordan, and the EU are increasingly taxed by the inflow of refugees. Humanitarian aid and diplomatic efforts to end the Syrian civil war are ongoing. However, with no foreseeable end to the Syrian civil war in the near future, these efforts, albeit important, are not sufficient to address the growing refugee crisis. Establishment of safe zones, an alternative to resettlement, would require ground troops and is opposed by both political parties. </w:t>
      </w:r>
      <w:r w:rsidRPr="00A34762">
        <w:rPr>
          <w:rStyle w:val="StyleUnderline"/>
        </w:rPr>
        <w:t>Resettlement offers a long term solution for refugees, which provides them with a quality of life that fulfills their basic human rights. Resettlement increases U.S. political power on the international stage, which in turn, serves U.S. geopolitical interests. The U.S. can and must do more. For both refugees and U.S. interests, Syrian refugee resettlement must increase.</w:t>
      </w:r>
      <w:r>
        <w:t xml:space="preserve"> </w:t>
      </w:r>
    </w:p>
    <w:p w:rsidR="0092027B" w:rsidRDefault="0092027B" w:rsidP="009B5DA0">
      <w:pPr>
        <w:pStyle w:val="Heading3"/>
      </w:pPr>
      <w:r>
        <w:lastRenderedPageBreak/>
        <w:t>Breaking 100,000</w:t>
      </w:r>
      <w:r w:rsidR="00AB7D28">
        <w:t xml:space="preserve"> Advocate</w:t>
      </w:r>
    </w:p>
    <w:p w:rsidR="0092027B" w:rsidRPr="00185C10" w:rsidRDefault="0092027B" w:rsidP="0092027B">
      <w:pPr>
        <w:pStyle w:val="Heading4"/>
      </w:pPr>
      <w:r>
        <w:rPr>
          <w:rStyle w:val="Style13ptBold"/>
          <w:b/>
        </w:rPr>
        <w:t>Passing 100,000 refugees resettled per year is key to solve</w:t>
      </w:r>
    </w:p>
    <w:p w:rsidR="0092027B" w:rsidRDefault="0092027B" w:rsidP="0092027B">
      <w:pPr>
        <w:rPr>
          <w:rStyle w:val="Style13ptBold"/>
        </w:rPr>
      </w:pPr>
      <w:r>
        <w:rPr>
          <w:rStyle w:val="Style13ptBold"/>
        </w:rPr>
        <w:t>Welch, Haas Institute Research Assistant, 15*</w:t>
      </w:r>
    </w:p>
    <w:p w:rsidR="0092027B" w:rsidRDefault="0092027B" w:rsidP="0092027B">
      <w:r>
        <w:t xml:space="preserve">*2015 is the earliest possible date given references in the </w:t>
      </w:r>
      <w:proofErr w:type="gramStart"/>
      <w:r>
        <w:t>card</w:t>
      </w:r>
      <w:proofErr w:type="gramEnd"/>
      <w:r>
        <w:br/>
        <w:t>[Keith Welch is a Master in Public Policy candidate at the Goldman School of Public Policy and previously worked in refugee resettlement. He is a Research Assistant at the Haas Institute for a Fair and Inclusive Society, “</w:t>
      </w:r>
      <w:r w:rsidRPr="00E341A4">
        <w:t>US Refugee Resettlement Under Attack</w:t>
      </w:r>
      <w:r>
        <w:t xml:space="preserve">,” no date, </w:t>
      </w:r>
      <w:hyperlink r:id="rId25" w:history="1">
        <w:r w:rsidRPr="004125B3">
          <w:rPr>
            <w:rStyle w:val="Hyperlink"/>
          </w:rPr>
          <w:t>https://haasinstitute.berkeley.edu/us-refugee-resettlement-under-attack</w:t>
        </w:r>
      </w:hyperlink>
      <w:r>
        <w:rPr>
          <w:rStyle w:val="Hyperlink"/>
        </w:rPr>
        <w:t>, accessed 6-29-18</w:t>
      </w:r>
      <w:r>
        <w:t>] GDI-ARV</w:t>
      </w:r>
    </w:p>
    <w:p w:rsidR="00185A29" w:rsidRDefault="0092027B" w:rsidP="0092027B">
      <w:pPr>
        <w:rPr>
          <w:sz w:val="12"/>
        </w:rPr>
      </w:pPr>
      <w:r>
        <w:t xml:space="preserve">Presidential candidate Donald </w:t>
      </w:r>
      <w:r w:rsidRPr="00926858">
        <w:rPr>
          <w:rStyle w:val="StyleUnderline"/>
        </w:rPr>
        <w:t>Trump has</w:t>
      </w:r>
      <w:r>
        <w:t xml:space="preserve"> also </w:t>
      </w:r>
      <w:r w:rsidRPr="00926858">
        <w:rPr>
          <w:rStyle w:val="StyleUnderline"/>
        </w:rPr>
        <w:t>taken an anti-constitutional stand on this issue, saying that he would prevent Syrian refugees from entering the country and deport Syrians who are already in the United States.</w:t>
      </w:r>
      <w:r>
        <w:t xml:space="preserve"> He has even proposed to temporarily ban all Muslims from entering the country.</w:t>
      </w:r>
    </w:p>
    <w:p w:rsidR="00185A29" w:rsidRDefault="0092027B" w:rsidP="0092027B">
      <w:pPr>
        <w:rPr>
          <w:rStyle w:val="StyleUnderline"/>
          <w:sz w:val="12"/>
        </w:rPr>
      </w:pPr>
      <w:r w:rsidRPr="00E341A4">
        <w:rPr>
          <w:sz w:val="12"/>
        </w:rPr>
        <w:t xml:space="preserve"> </w:t>
      </w:r>
      <w:r>
        <w:t xml:space="preserve">Meanwhile, </w:t>
      </w:r>
      <w:r w:rsidRPr="00926858">
        <w:rPr>
          <w:rStyle w:val="StyleUnderline"/>
        </w:rPr>
        <w:t>the global need for refugee resettlement is at a historically high level.</w:t>
      </w:r>
      <w:r>
        <w:t xml:space="preserve"> The United Nations stated last year that more people </w:t>
      </w:r>
      <w:proofErr w:type="gramStart"/>
      <w:r>
        <w:t>have</w:t>
      </w:r>
      <w:proofErr w:type="gramEnd"/>
      <w:r>
        <w:t xml:space="preserve"> been forced from their homes because of war, persecution, or natural disaster than at any other time since the organization began keeping detailed records. In response, the UN has called on member states to resettle a total of 450,000 Syrian refugees by 2018.</w:t>
      </w:r>
    </w:p>
    <w:p w:rsidR="00185A29" w:rsidRDefault="0092027B" w:rsidP="0092027B">
      <w:pPr>
        <w:rPr>
          <w:rStyle w:val="StyleUnderline"/>
          <w:sz w:val="12"/>
        </w:rPr>
      </w:pPr>
      <w:r w:rsidRPr="00926858">
        <w:rPr>
          <w:rStyle w:val="StyleUnderline"/>
        </w:rPr>
        <w:t>The current political rhetoric and legislative attempts in the United States are nearly all unconstitutional, ignore reality, and threaten to weaken the country’s position as a global leader in refugee resettlement.</w:t>
      </w:r>
      <w:r>
        <w:t xml:space="preserve"> Most importantly, </w:t>
      </w:r>
      <w:r w:rsidRPr="00926858">
        <w:rPr>
          <w:rStyle w:val="StyleUnderline"/>
        </w:rPr>
        <w:t>a weaker US refugee resettlement system could undermine global efforts to address the worsening Syrian refugee crisis. Instead of curtailing its resettlement program, the United States needs to reaffirm its historical commitment to refugee resettlement and welcome refugees regardless of their country of origin, race or religion.</w:t>
      </w:r>
    </w:p>
    <w:p w:rsidR="00185A29" w:rsidRDefault="0092027B" w:rsidP="0092027B">
      <w:pPr>
        <w:rPr>
          <w:sz w:val="12"/>
        </w:rPr>
      </w:pPr>
      <w:r w:rsidRPr="00E341A4">
        <w:rPr>
          <w:rStyle w:val="StyleUnderline"/>
          <w:sz w:val="12"/>
        </w:rPr>
        <w:t xml:space="preserve"> </w:t>
      </w:r>
      <w:r>
        <w:t>The need for US leadership</w:t>
      </w:r>
    </w:p>
    <w:p w:rsidR="00185A29" w:rsidRDefault="0092027B" w:rsidP="0092027B">
      <w:pPr>
        <w:rPr>
          <w:sz w:val="12"/>
        </w:rPr>
      </w:pPr>
      <w:r w:rsidRPr="00E341A4">
        <w:rPr>
          <w:sz w:val="12"/>
        </w:rPr>
        <w:t xml:space="preserve"> </w:t>
      </w:r>
      <w:r>
        <w:t xml:space="preserve">Now, more than ever, </w:t>
      </w:r>
      <w:r w:rsidRPr="00926858">
        <w:rPr>
          <w:rStyle w:val="StyleUnderline"/>
        </w:rPr>
        <w:t>the United States should lead by example by significantly increasing the number of refugees it resettles</w:t>
      </w:r>
      <w:r>
        <w:t xml:space="preserve">. President Obama’s plan to resettle 10,000 Syrian refugees by October 2016 is inadequate to meet the immense need for resettlement. Similarly, the administration’s plan to increase overall annual </w:t>
      </w:r>
      <w:proofErr w:type="gramStart"/>
      <w:r>
        <w:t>admissions of refugees from 70,000 to 100,000 by 2017 falls</w:t>
      </w:r>
      <w:proofErr w:type="gramEnd"/>
      <w:r>
        <w:t xml:space="preserve"> substantially short of meeting global need.</w:t>
      </w:r>
    </w:p>
    <w:p w:rsidR="00185A29" w:rsidRDefault="0092027B" w:rsidP="0092027B">
      <w:pPr>
        <w:rPr>
          <w:sz w:val="12"/>
        </w:rPr>
      </w:pPr>
      <w:r w:rsidRPr="00E341A4">
        <w:rPr>
          <w:sz w:val="12"/>
        </w:rPr>
        <w:t xml:space="preserve"> </w:t>
      </w:r>
      <w:r>
        <w:t>It is important to note that the United States and the international community regard refugees as a special class of migrants who deserve specific protection by their host country. The 1951 UN Convention on Refugees and the 1967 Protocol define a refugee as a person who “owing to well-founded fear of being persecuted for reasons of race, religion, nationality, membership of a particular social group or political opinion, is outside the country of his nationality and is unable or, owing to such fear, is unwilling to avail himself of the protection of that country.” This international commitment to protecting refugees places further urgency on the United States to increase its level of support.</w:t>
      </w:r>
    </w:p>
    <w:p w:rsidR="00185A29" w:rsidRDefault="0092027B" w:rsidP="0092027B">
      <w:pPr>
        <w:rPr>
          <w:sz w:val="12"/>
        </w:rPr>
      </w:pPr>
      <w:r w:rsidRPr="00E341A4">
        <w:rPr>
          <w:sz w:val="12"/>
        </w:rPr>
        <w:t xml:space="preserve"> </w:t>
      </w:r>
      <w:r>
        <w:t xml:space="preserve">Countries near Syria have taken the lead in welcoming refugees displaced by the civil war. Currently 640,000 Syrian refugees reside in Jordan and there are 2.6 million in Turkey. Additionally, refugees from Syria now make up 20 percent of Lebanon’s total population. The lack of international support, including insufficient refugee resettlement, has only made the pressure on these countries worse and the living conditions for these refugees </w:t>
      </w:r>
      <w:proofErr w:type="gramStart"/>
      <w:r>
        <w:t>more dire</w:t>
      </w:r>
      <w:proofErr w:type="gramEnd"/>
      <w:r>
        <w:t>.</w:t>
      </w:r>
    </w:p>
    <w:p w:rsidR="00185A29" w:rsidRDefault="0092027B" w:rsidP="0092027B">
      <w:pPr>
        <w:rPr>
          <w:rStyle w:val="StyleUnderline"/>
          <w:sz w:val="12"/>
        </w:rPr>
      </w:pPr>
      <w:r w:rsidRPr="00E341A4">
        <w:rPr>
          <w:sz w:val="12"/>
        </w:rPr>
        <w:t xml:space="preserve"> </w:t>
      </w:r>
      <w:r>
        <w:t xml:space="preserve">Importantly, </w:t>
      </w:r>
      <w:r w:rsidRPr="00926858">
        <w:rPr>
          <w:rStyle w:val="StyleUnderline"/>
        </w:rPr>
        <w:t>increasing refugee resettlement to the United States would not only relieve the strain on these refugees and the countries they reside in, but it would also advance the United States’ national security interests. A group of former national security leaders and government officials agree with this important role for resettlement and recently wrote in a letter to Congress that, “resettlement initiatives help advance U.S. national security interests by supporting the stability of our allies and partners that are struggling to host large numbers of refugees.”</w:t>
      </w:r>
    </w:p>
    <w:p w:rsidR="00185A29" w:rsidRDefault="0092027B" w:rsidP="0092027B">
      <w:pPr>
        <w:rPr>
          <w:sz w:val="12"/>
        </w:rPr>
      </w:pPr>
      <w:r w:rsidRPr="00E341A4">
        <w:rPr>
          <w:rStyle w:val="StyleUnderline"/>
          <w:sz w:val="12"/>
        </w:rPr>
        <w:t xml:space="preserve"> </w:t>
      </w:r>
      <w:r>
        <w:t>Attempts to limit the US resettlement program</w:t>
      </w:r>
    </w:p>
    <w:p w:rsidR="00185A29" w:rsidRDefault="0092027B" w:rsidP="0092027B">
      <w:pPr>
        <w:rPr>
          <w:sz w:val="12"/>
        </w:rPr>
      </w:pPr>
      <w:r w:rsidRPr="00E341A4">
        <w:rPr>
          <w:sz w:val="12"/>
        </w:rPr>
        <w:t xml:space="preserve"> </w:t>
      </w:r>
      <w:r>
        <w:t>Recent attempts to limit the refugee resettlement program began with statements by 30 governors in November 2015 calling on President Obama to stop resettling Syrian refugees to their states. Among these 30 governors, 23 claimed that they would take executive action to either deny Syrian refugees entry to their states or deny services to Syrians already in the state. [1] Soon after the governors made these statements it became clear that they did not have the constitutional authority for either of these demands.</w:t>
      </w:r>
    </w:p>
    <w:p w:rsidR="00185A29" w:rsidRDefault="0092027B" w:rsidP="0092027B">
      <w:pPr>
        <w:rPr>
          <w:sz w:val="12"/>
        </w:rPr>
      </w:pPr>
      <w:r w:rsidRPr="00E341A4">
        <w:rPr>
          <w:sz w:val="12"/>
        </w:rPr>
        <w:t xml:space="preserve"> </w:t>
      </w:r>
      <w:r>
        <w:t>In Texas, for example, a federal judge struck down Governor Greg Abbott’s executive order denying entry to Syrian refugees</w:t>
      </w:r>
      <w:proofErr w:type="gramStart"/>
      <w:r>
        <w:t>.[</w:t>
      </w:r>
      <w:proofErr w:type="gramEnd"/>
      <w:r>
        <w:t>2] Additionally, a federal district court judge struck down Indiana Governor Mike Pence’s executive order to deny reimbursement to refugee resettlement agencies in the state for services provided to Syrian refugees.[3] In fact, a very limited number of Syrian refugees were ever actually re-directed to a different state as a result of these 23 governors’ statements.</w:t>
      </w:r>
    </w:p>
    <w:p w:rsidR="00185A29" w:rsidRDefault="0092027B" w:rsidP="0092027B">
      <w:pPr>
        <w:rPr>
          <w:sz w:val="12"/>
        </w:rPr>
      </w:pPr>
      <w:r w:rsidRPr="00E341A4">
        <w:rPr>
          <w:sz w:val="12"/>
        </w:rPr>
        <w:t xml:space="preserve"> </w:t>
      </w:r>
      <w:r>
        <w:t>Following these unsuccessful attempts to limit resettlement, state and federal lawmakers have responded by introducing legislation to limit the program. State legislators have introduced bills and resolutions that would 1) prohibit their respective state governments from assisting in the resettlement of refugees from Syria and/or the Middle East, 2) require refugees to register with a government agency, 3) authorize the state to temporarily halt refugee resettlement, or 4) urge Congress to take action limiting the resettlement of Syrian refugees or the resettlement of all refugees.</w:t>
      </w:r>
    </w:p>
    <w:p w:rsidR="00185A29" w:rsidRDefault="0092027B" w:rsidP="0092027B">
      <w:pPr>
        <w:rPr>
          <w:sz w:val="12"/>
        </w:rPr>
      </w:pPr>
      <w:r w:rsidRPr="00E341A4">
        <w:rPr>
          <w:sz w:val="12"/>
        </w:rPr>
        <w:t xml:space="preserve"> </w:t>
      </w:r>
      <w:r>
        <w:t>In addition to these attempts at the state level, members of Congress have introduced a variety of bills at the federal level that seek to limit resettlement. These attempts include measures such as increasing the standards governing security checks of refugees, reducing resettlement from Syria and other countries in the Middle East, or reducing overall levels of resettlement. Fortunately, none of these bills have passed through the state legislatures or Congress.</w:t>
      </w:r>
    </w:p>
    <w:p w:rsidR="00185A29" w:rsidRDefault="0092027B" w:rsidP="0092027B">
      <w:pPr>
        <w:rPr>
          <w:sz w:val="12"/>
        </w:rPr>
      </w:pPr>
      <w:r w:rsidRPr="00E341A4">
        <w:rPr>
          <w:sz w:val="12"/>
        </w:rPr>
        <w:t xml:space="preserve"> </w:t>
      </w:r>
      <w:r>
        <w:t>These attempts are against American values and contradict reality.</w:t>
      </w:r>
    </w:p>
    <w:p w:rsidR="00185A29" w:rsidRDefault="0092027B" w:rsidP="0092027B">
      <w:pPr>
        <w:rPr>
          <w:sz w:val="12"/>
        </w:rPr>
      </w:pPr>
      <w:r w:rsidRPr="00E341A4">
        <w:rPr>
          <w:sz w:val="12"/>
        </w:rPr>
        <w:lastRenderedPageBreak/>
        <w:t xml:space="preserve"> </w:t>
      </w:r>
      <w:r>
        <w:t>Any bill or executive order that explicitly denies entry or services to refugees from a specific country will likely be ruled unconstitutional. Attempts to limit resettlement as a whole, on the other hand, are within the bounds of the constitution. However, these attempts run counter to reality and threaten to weaken the country’s position as a global leader in refugee resettlement.</w:t>
      </w:r>
    </w:p>
    <w:p w:rsidR="00185A29" w:rsidRDefault="0092027B" w:rsidP="0092027B">
      <w:pPr>
        <w:rPr>
          <w:sz w:val="12"/>
        </w:rPr>
      </w:pPr>
      <w:r w:rsidRPr="00E341A4">
        <w:rPr>
          <w:sz w:val="12"/>
        </w:rPr>
        <w:t xml:space="preserve"> </w:t>
      </w:r>
      <w:r>
        <w:t>First, many of these bills are based on the premise that refugees from the Middle East pose a significant security threat to the United States. Reality contradicts this belief. Of the 784,000 refugees that the United States has resettled since September 11, 2001, three have been arrested for planning terrorist activities—two of which were not planning an attack in the United States.</w:t>
      </w:r>
    </w:p>
    <w:p w:rsidR="00185A29" w:rsidRDefault="0092027B" w:rsidP="0092027B">
      <w:pPr>
        <w:rPr>
          <w:sz w:val="12"/>
        </w:rPr>
      </w:pPr>
      <w:r w:rsidRPr="00E341A4">
        <w:rPr>
          <w:sz w:val="12"/>
        </w:rPr>
        <w:t xml:space="preserve"> </w:t>
      </w:r>
      <w:r>
        <w:t>One key reason for this strong record is the rigorous security screening process that every refugee undergoes before entering the United States. The process takes 18–24 months for each refugee, during which the FBI, Department of Homeland Security, State Department and national intelligence agencies check refugees’ biometric data against security databases. Additionally, it is highly unlikely that the refugees who are fleeing war and persecution are supporters of terrorism. If they were, they would have stayed in their countries to fight.</w:t>
      </w:r>
    </w:p>
    <w:p w:rsidR="00185A29" w:rsidRDefault="0092027B" w:rsidP="0092027B">
      <w:pPr>
        <w:rPr>
          <w:sz w:val="12"/>
        </w:rPr>
      </w:pPr>
      <w:r w:rsidRPr="00E341A4">
        <w:rPr>
          <w:sz w:val="12"/>
        </w:rPr>
        <w:t xml:space="preserve"> </w:t>
      </w:r>
      <w:r>
        <w:t>Second, these proposals threaten to undermine the country’s leadership in refugee resettlement. The United States has historically resettled more refugees than all other countries combined. For example, of the 105,200 refugees who were resettled globally in 2014, the United States resettled 73,000.</w:t>
      </w:r>
    </w:p>
    <w:p w:rsidR="00185A29" w:rsidRDefault="0092027B" w:rsidP="0092027B">
      <w:pPr>
        <w:rPr>
          <w:sz w:val="12"/>
        </w:rPr>
      </w:pPr>
      <w:r w:rsidRPr="00E341A4">
        <w:rPr>
          <w:sz w:val="12"/>
        </w:rPr>
        <w:t xml:space="preserve"> </w:t>
      </w:r>
      <w:r>
        <w:t>However, there are signs that the country’s commitment to maintaining this leadership role has been wavering. A 2008 analysis by a national voluntary agency, for example, found that the federal government now only contributes 39 percent of the total cost of supporting newly resettled refugees during their first 90 days in the country</w:t>
      </w:r>
      <w:proofErr w:type="gramStart"/>
      <w:r>
        <w:t>.[</w:t>
      </w:r>
      <w:proofErr w:type="gramEnd"/>
      <w:r>
        <w:t>4] This reduction of federal support, along with declining political support for the program from many state legislators and governors, could ultimately result in drastic cuts to the refugee resettlement program.</w:t>
      </w:r>
    </w:p>
    <w:p w:rsidR="00185A29" w:rsidRDefault="0092027B" w:rsidP="0092027B">
      <w:pPr>
        <w:rPr>
          <w:sz w:val="12"/>
        </w:rPr>
      </w:pPr>
      <w:r w:rsidRPr="00E341A4">
        <w:rPr>
          <w:sz w:val="12"/>
        </w:rPr>
        <w:t xml:space="preserve"> </w:t>
      </w:r>
      <w:r>
        <w:t>The way forward</w:t>
      </w:r>
    </w:p>
    <w:p w:rsidR="0092027B" w:rsidRPr="0092027B" w:rsidRDefault="0092027B" w:rsidP="0092027B">
      <w:r w:rsidRPr="00E341A4">
        <w:rPr>
          <w:sz w:val="12"/>
        </w:rPr>
        <w:t xml:space="preserve"> </w:t>
      </w:r>
      <w:r w:rsidRPr="00E341A4">
        <w:rPr>
          <w:rStyle w:val="StyleUnderline"/>
        </w:rPr>
        <w:t xml:space="preserve">The United States needs to reverse this wavering commitment. The country should reaffirm its position as a global leader in refugee resettlement by significantly increasing the number of refugees—particularly Syrian refugees—it resettles. The Administration and Congress can achieve this goal by increasing the annual refugee resettlement ceiling to above 100,000, devoting more resources and prioritization to the Refugee Admissions </w:t>
      </w:r>
      <w:proofErr w:type="gramStart"/>
      <w:r w:rsidRPr="00E341A4">
        <w:rPr>
          <w:rStyle w:val="StyleUnderline"/>
        </w:rPr>
        <w:t>Program,</w:t>
      </w:r>
      <w:proofErr w:type="gramEnd"/>
      <w:r w:rsidRPr="00E341A4">
        <w:rPr>
          <w:rStyle w:val="StyleUnderline"/>
        </w:rPr>
        <w:t xml:space="preserve"> and increasing access to resettlement to particularly vulnerable refugees</w:t>
      </w:r>
      <w:r>
        <w:t xml:space="preserve">. In doing so, </w:t>
      </w:r>
      <w:r w:rsidRPr="00E341A4">
        <w:rPr>
          <w:rStyle w:val="StyleUnderline"/>
        </w:rPr>
        <w:t>the United States would live up to its humanitarian ideals by providing protection from violence and persecution to thousands more of the most vulnerable people in the world.</w:t>
      </w:r>
      <w:r w:rsidRPr="00E341A4">
        <w:rPr>
          <w:sz w:val="12"/>
        </w:rPr>
        <w:t xml:space="preserve"> </w:t>
      </w:r>
    </w:p>
    <w:p w:rsidR="00AB7D28" w:rsidRDefault="00AB7D28" w:rsidP="00AB7D28">
      <w:pPr>
        <w:pStyle w:val="Heading3"/>
      </w:pPr>
      <w:r>
        <w:lastRenderedPageBreak/>
        <w:t>Emergency Refugee Advocate</w:t>
      </w:r>
    </w:p>
    <w:p w:rsidR="006B0031" w:rsidRDefault="00AB7D28" w:rsidP="00AB7D28">
      <w:pPr>
        <w:pStyle w:val="Heading4"/>
        <w:rPr>
          <w:rStyle w:val="Style13ptBold"/>
          <w:b/>
        </w:rPr>
      </w:pPr>
      <w:r>
        <w:rPr>
          <w:rStyle w:val="Style13ptBold"/>
          <w:b/>
        </w:rPr>
        <w:t xml:space="preserve">Plan: The United States federal government should </w:t>
      </w:r>
      <w:r w:rsidR="006B0031">
        <w:rPr>
          <w:rStyle w:val="Style13ptBold"/>
          <w:b/>
        </w:rPr>
        <w:t xml:space="preserve">declare an ‘emergency refugee situation’ </w:t>
      </w:r>
      <w:r w:rsidR="00534F1E">
        <w:rPr>
          <w:rStyle w:val="Style13ptBold"/>
          <w:b/>
        </w:rPr>
        <w:t>under Public Law 96-212 and substantially reduce the restrictions on legal Syrian refugee immigration and resettlement to the United States.</w:t>
      </w:r>
    </w:p>
    <w:p w:rsidR="00AB7D28" w:rsidRDefault="00AB7D28" w:rsidP="00AB7D28">
      <w:pPr>
        <w:pStyle w:val="Heading4"/>
        <w:rPr>
          <w:rStyle w:val="Style13ptBold"/>
          <w:b/>
        </w:rPr>
      </w:pPr>
      <w:r>
        <w:rPr>
          <w:rStyle w:val="Style13ptBold"/>
          <w:b/>
        </w:rPr>
        <w:t>The plan solves the refugee crisis and bolsters American leadership</w:t>
      </w:r>
    </w:p>
    <w:p w:rsidR="00AB7D28" w:rsidRDefault="00AB7D28" w:rsidP="00AB7D28">
      <w:pPr>
        <w:pStyle w:val="ListParagraph"/>
        <w:numPr>
          <w:ilvl w:val="0"/>
          <w:numId w:val="13"/>
        </w:numPr>
      </w:pPr>
      <w:r>
        <w:t>Surge of 23,000 refugees solves UNHCR backlogs</w:t>
      </w:r>
    </w:p>
    <w:p w:rsidR="00AB7D28" w:rsidRDefault="00AB7D28" w:rsidP="00AB7D28">
      <w:pPr>
        <w:pStyle w:val="ListParagraph"/>
        <w:numPr>
          <w:ilvl w:val="0"/>
          <w:numId w:val="13"/>
        </w:numPr>
      </w:pPr>
      <w:r>
        <w:t>If the POTUS declares an emergency, he can take in all 23,000 refugees</w:t>
      </w:r>
    </w:p>
    <w:p w:rsidR="00AB7D28" w:rsidRPr="00185C10" w:rsidRDefault="00AB7D28" w:rsidP="00AB7D28">
      <w:pPr>
        <w:pStyle w:val="ListParagraph"/>
        <w:numPr>
          <w:ilvl w:val="0"/>
          <w:numId w:val="13"/>
        </w:numPr>
      </w:pPr>
      <w:r>
        <w:t>High security means no link to the terror DA</w:t>
      </w:r>
    </w:p>
    <w:p w:rsidR="00AB7D28" w:rsidRDefault="00AB7D28" w:rsidP="00AB7D28">
      <w:pPr>
        <w:rPr>
          <w:rStyle w:val="Style13ptBold"/>
        </w:rPr>
      </w:pPr>
      <w:r>
        <w:rPr>
          <w:rStyle w:val="Style13ptBold"/>
        </w:rPr>
        <w:t xml:space="preserve">Ignatieff </w:t>
      </w:r>
      <w:proofErr w:type="gramStart"/>
      <w:r>
        <w:rPr>
          <w:rStyle w:val="Style13ptBold"/>
        </w:rPr>
        <w:t>et</w:t>
      </w:r>
      <w:proofErr w:type="gramEnd"/>
      <w:r>
        <w:rPr>
          <w:rStyle w:val="Style13ptBold"/>
        </w:rPr>
        <w:t>. al., Harvard, Politics and Public Policy Chair of Press, 16</w:t>
      </w:r>
    </w:p>
    <w:p w:rsidR="00AB7D28" w:rsidRPr="00185A29" w:rsidRDefault="00AB7D28" w:rsidP="00185A29">
      <w:r w:rsidRPr="00185A29">
        <w:t xml:space="preserve">[Michael, Michael Ignatieff is the Edward R. Murrow Professor of the Practice of the Press, Politics and Public Policy, Harvard Kennedy School.  Rana Abdelhamid, Lina Dakheel, Rihab Elhaj, Nikola Ilic, Uran Ismaili, Juliette Keeley, Merissa Khurma, Alex Maza, Betsy Ribble, Shannon Thomas, Brynna Quillin are Masters’ and Mid-Career Students at the Harvard Kennedy School. “The United States and the Syrian Refugee Crisis: A Plan of Action,” 1/27/16, </w:t>
      </w:r>
      <w:hyperlink r:id="rId26" w:history="1">
        <w:r w:rsidRPr="00185A29">
          <w:rPr>
            <w:rStyle w:val="Hyperlink"/>
          </w:rPr>
          <w:t>https://shorensteincenter.org/united-states-syrian-refugee-crisis-plan-action/</w:t>
        </w:r>
      </w:hyperlink>
      <w:r w:rsidRPr="00185A29">
        <w:t>, accessed 6-29-18] GDI-ARV</w:t>
      </w:r>
    </w:p>
    <w:p w:rsidR="00AB7D28" w:rsidRDefault="00AB7D28" w:rsidP="00AB7D28">
      <w:r>
        <w:t>*edited for gendered language</w:t>
      </w:r>
    </w:p>
    <w:p w:rsidR="00185A29" w:rsidRDefault="00AB7D28" w:rsidP="00AB7D28">
      <w:pPr>
        <w:rPr>
          <w:sz w:val="12"/>
        </w:rPr>
      </w:pPr>
      <w:r>
        <w:t xml:space="preserve">Over the next six months, </w:t>
      </w:r>
      <w:r w:rsidRPr="00587949">
        <w:rPr>
          <w:rStyle w:val="StyleUnderline"/>
        </w:rPr>
        <w:t>the United States Government should transport 23,000 Syrian refugees from existing refugee camps</w:t>
      </w:r>
      <w:r>
        <w:t xml:space="preserve"> in Turkey and Jordan </w:t>
      </w:r>
      <w:r w:rsidRPr="00587949">
        <w:rPr>
          <w:rStyle w:val="StyleUnderline"/>
        </w:rPr>
        <w:t>to Joint Base McGuire-Dix-Lakehurst</w:t>
      </w:r>
      <w:r>
        <w:t xml:space="preserve"> (MDL) </w:t>
      </w:r>
      <w:r w:rsidRPr="00587949">
        <w:rPr>
          <w:rStyle w:val="StyleUnderline"/>
        </w:rPr>
        <w:t>for rapid screening and resettlement into American cities.</w:t>
      </w:r>
      <w:r>
        <w:rPr>
          <w:rStyle w:val="StyleUnderline"/>
        </w:rPr>
        <w:t xml:space="preserve"> </w:t>
      </w:r>
      <w:r>
        <w:t xml:space="preserve">The purpose of this temporary resettlement surge would be </w:t>
      </w:r>
      <w:r w:rsidRPr="00B82F22">
        <w:rPr>
          <w:rStyle w:val="StyleUnderline"/>
        </w:rPr>
        <w:t>to quickly work through the backlog of Syrian refugees referred to the U.S.</w:t>
      </w:r>
      <w:r>
        <w:t xml:space="preserve"> by UNHCR over the last several years that have not been resettled due to delays in U.S. screening</w:t>
      </w:r>
      <w:proofErr w:type="gramStart"/>
      <w:r>
        <w:t>.[</w:t>
      </w:r>
      <w:proofErr w:type="gramEnd"/>
      <w:r>
        <w:t xml:space="preserve">4] </w:t>
      </w:r>
      <w:r w:rsidRPr="00B82F22">
        <w:rPr>
          <w:rStyle w:val="StyleUnderline"/>
        </w:rPr>
        <w:t>Only refugees already screened and accorded refugee status by UNHCR will be brought to America for processing at the base.</w:t>
      </w:r>
      <w:r>
        <w:rPr>
          <w:rStyle w:val="StyleUnderline"/>
        </w:rPr>
        <w:t xml:space="preserve"> </w:t>
      </w:r>
      <w:r w:rsidRPr="00B82F22">
        <w:rPr>
          <w:rStyle w:val="StyleUnderline"/>
        </w:rPr>
        <w:t>Families, orphans, and victims of torture and recent combat in Syria will receive priority.</w:t>
      </w:r>
    </w:p>
    <w:p w:rsidR="00185A29" w:rsidRDefault="00AB7D28" w:rsidP="00AB7D28">
      <w:pPr>
        <w:rPr>
          <w:sz w:val="12"/>
        </w:rPr>
      </w:pPr>
      <w:r w:rsidRPr="003E73B1">
        <w:rPr>
          <w:sz w:val="12"/>
        </w:rPr>
        <w:t xml:space="preserve"> </w:t>
      </w:r>
      <w:r>
        <w:t>This operation will follow the example of Operation Provide Refuge in 1999, when over 4,000 Kosovar refugees were brought into the U.S., screened and resettled within one month. Like Operation Provide Refuge, multiple government agencies will participate to ensure rapid screening in a secure but humane environment. The U.S. military will be responsible for securing the operations and providing logistical and medical support. Each department that participates in security screening will have delegations at MDL under the leadership of the Department of Homeland Security.</w:t>
      </w:r>
    </w:p>
    <w:p w:rsidR="00185A29" w:rsidRDefault="00AB7D28" w:rsidP="00AB7D28">
      <w:pPr>
        <w:rPr>
          <w:sz w:val="12"/>
        </w:rPr>
      </w:pPr>
      <w:r w:rsidRPr="003E73B1">
        <w:rPr>
          <w:sz w:val="12"/>
        </w:rPr>
        <w:t xml:space="preserve"> </w:t>
      </w:r>
      <w:r>
        <w:t>Refugees will be airlifted directly from Incirlik Air Base in Southern Turkey to MDL. At MDL, the U.S. military will set up facilities for both the refugees and the U.S. government employees that will process them. As in Operation Provide Refuge, the refugees will stay in the barracks and all the entrances and exits to the base will be secured by the military. Food and medical care will be provided through MDL facilities.</w:t>
      </w:r>
    </w:p>
    <w:p w:rsidR="00185A29" w:rsidRDefault="00AB7D28" w:rsidP="00AB7D28">
      <w:pPr>
        <w:rPr>
          <w:rStyle w:val="StyleUnderline"/>
          <w:sz w:val="12"/>
        </w:rPr>
      </w:pPr>
      <w:r w:rsidRPr="003E73B1">
        <w:rPr>
          <w:rStyle w:val="StyleUnderline"/>
          <w:sz w:val="12"/>
        </w:rPr>
        <w:t xml:space="preserve"> </w:t>
      </w:r>
      <w:r w:rsidRPr="00B82F22">
        <w:rPr>
          <w:rStyle w:val="StyleUnderline"/>
        </w:rPr>
        <w:t>The refugees will undergo all standard security and medical screening, but the process will be expedited because all the relevant U.S. government actors will be centralized in one place.</w:t>
      </w:r>
    </w:p>
    <w:p w:rsidR="00185A29" w:rsidRDefault="00AB7D28" w:rsidP="00AB7D28">
      <w:pPr>
        <w:rPr>
          <w:rStyle w:val="StyleUnderline"/>
          <w:sz w:val="12"/>
        </w:rPr>
      </w:pPr>
      <w:r w:rsidRPr="003E73B1">
        <w:rPr>
          <w:rStyle w:val="StyleUnderline"/>
          <w:sz w:val="12"/>
        </w:rPr>
        <w:t xml:space="preserve"> </w:t>
      </w:r>
      <w:r w:rsidRPr="00B82F22">
        <w:rPr>
          <w:rStyle w:val="StyleUnderline"/>
        </w:rPr>
        <w:t>While refugees are being processed they will receive ESL lessons and cultural orientation from NGOs.</w:t>
      </w:r>
      <w:r>
        <w:rPr>
          <w:rStyle w:val="StyleUnderline"/>
        </w:rPr>
        <w:t xml:space="preserve"> </w:t>
      </w:r>
      <w:r w:rsidRPr="00B82F22">
        <w:rPr>
          <w:rStyle w:val="StyleUnderline"/>
        </w:rPr>
        <w:t>Placement with a sponsoring organization will also be determined during this time.</w:t>
      </w:r>
    </w:p>
    <w:p w:rsidR="00185A29" w:rsidRDefault="00AB7D28" w:rsidP="00AB7D28">
      <w:pPr>
        <w:rPr>
          <w:rStyle w:val="StyleUnderline"/>
          <w:sz w:val="12"/>
        </w:rPr>
      </w:pPr>
      <w:r w:rsidRPr="003E73B1">
        <w:rPr>
          <w:rStyle w:val="StyleUnderline"/>
          <w:sz w:val="12"/>
        </w:rPr>
        <w:t xml:space="preserve"> </w:t>
      </w:r>
      <w:r w:rsidRPr="00B82F22">
        <w:rPr>
          <w:rStyle w:val="StyleUnderline"/>
        </w:rPr>
        <w:t>After security and medical screening is complete, the refugee will be transported to the communities where they will be resettled and the sponsoring organization will take over responsibility for their integration.</w:t>
      </w:r>
    </w:p>
    <w:p w:rsidR="00185A29" w:rsidRDefault="00AB7D28" w:rsidP="00AB7D28">
      <w:pPr>
        <w:rPr>
          <w:sz w:val="12"/>
        </w:rPr>
      </w:pPr>
      <w:r w:rsidRPr="003E73B1">
        <w:rPr>
          <w:rStyle w:val="StyleUnderline"/>
          <w:sz w:val="12"/>
        </w:rPr>
        <w:t xml:space="preserve"> </w:t>
      </w:r>
      <w:r>
        <w:t>The cost of a resettlement surge is difficult to estimate. The Canadian government is currently in the process of resettling 25,000 refugees in a similar manner to what is proposed here. Like our proposal, the refugees are being flown directly from camps in the Middle East to Canadian facilities where they are being screened and processed. A recently leaked budget estimate for the total cost of the Canadian resettlement was $826 million over the next six years, with $600 million in the first year</w:t>
      </w:r>
      <w:proofErr w:type="gramStart"/>
      <w:r>
        <w:t>.[</w:t>
      </w:r>
      <w:proofErr w:type="gramEnd"/>
      <w:r>
        <w:t>5] The per refugee cost is therefore approximately $33,000. This includes the cost of transporting the refugees, as well as the screening costs and all housing, food and education required to fully integrate them into society over a number of years.</w:t>
      </w:r>
    </w:p>
    <w:p w:rsidR="00185A29" w:rsidRDefault="00AB7D28" w:rsidP="00AB7D28">
      <w:pPr>
        <w:rPr>
          <w:sz w:val="12"/>
        </w:rPr>
      </w:pPr>
      <w:r w:rsidRPr="003E73B1">
        <w:rPr>
          <w:sz w:val="12"/>
        </w:rPr>
        <w:t xml:space="preserve"> </w:t>
      </w:r>
      <w:r w:rsidRPr="00B82F22">
        <w:rPr>
          <w:rStyle w:val="StyleUnderline"/>
        </w:rPr>
        <w:t>The President has the power to authorize refugee admissions, but Public Law 96-212 (1980) requires him to designate the measure as a response to an ‘emergency refugee situation’ and then demonstrate to Congress that the Syrian situation is such an emergency</w:t>
      </w:r>
      <w:r>
        <w:t>. It will be important for the President to mobilize public support to secure Congressional support. In Chapter 5, we identify the constituencies and organizations that he will have to rally in order to maintain public and Congressional support.</w:t>
      </w:r>
    </w:p>
    <w:p w:rsidR="00185A29" w:rsidRDefault="00AB7D28" w:rsidP="00AB7D28">
      <w:pPr>
        <w:rPr>
          <w:rStyle w:val="StyleUnderline"/>
          <w:sz w:val="12"/>
        </w:rPr>
      </w:pPr>
      <w:r w:rsidRPr="003E73B1">
        <w:rPr>
          <w:rStyle w:val="StyleUnderline"/>
          <w:sz w:val="12"/>
        </w:rPr>
        <w:t xml:space="preserve"> </w:t>
      </w:r>
      <w:r w:rsidRPr="00B82F22">
        <w:rPr>
          <w:rStyle w:val="StyleUnderline"/>
        </w:rPr>
        <w:t>Forceful action by the President to take more Syrians will provide immediate short-term relief to the countries bordering Syria that are struggling to deal with the refugee flow.</w:t>
      </w:r>
      <w:r>
        <w:rPr>
          <w:rStyle w:val="StyleUnderline"/>
        </w:rPr>
        <w:t xml:space="preserve"> </w:t>
      </w:r>
      <w:r w:rsidRPr="00B82F22">
        <w:rPr>
          <w:rStyle w:val="StyleUnderline"/>
        </w:rPr>
        <w:t>It may also reduce refugee movement into Europe, assisting European leaders feeling domestic pressure to bar further refugees.</w:t>
      </w:r>
      <w:r>
        <w:rPr>
          <w:rStyle w:val="StyleUnderline"/>
        </w:rPr>
        <w:t xml:space="preserve"> </w:t>
      </w:r>
      <w:r w:rsidRPr="00B82F22">
        <w:rPr>
          <w:rStyle w:val="StyleUnderline"/>
        </w:rPr>
        <w:t>Most importantly, it will give the U.S. standing to engage on refugee issues with other countries and the legitimacy to press for further resettlement and aid.</w:t>
      </w:r>
    </w:p>
    <w:p w:rsidR="00185A29" w:rsidRDefault="00AB7D28" w:rsidP="00AB7D28">
      <w:pPr>
        <w:rPr>
          <w:rStyle w:val="StyleUnderline"/>
          <w:sz w:val="12"/>
        </w:rPr>
      </w:pPr>
      <w:r w:rsidRPr="003E73B1">
        <w:rPr>
          <w:rStyle w:val="StyleUnderline"/>
          <w:sz w:val="12"/>
        </w:rPr>
        <w:t xml:space="preserve"> </w:t>
      </w:r>
      <w:r w:rsidRPr="00B82F22">
        <w:rPr>
          <w:rStyle w:val="StyleUnderline"/>
        </w:rPr>
        <w:t>Screening refugees rapidly and in a controlled environment</w:t>
      </w:r>
      <w:r>
        <w:t xml:space="preserve"> like Fort Dix </w:t>
      </w:r>
      <w:r w:rsidRPr="00B82F22">
        <w:rPr>
          <w:rStyle w:val="StyleUnderline"/>
        </w:rPr>
        <w:t>is a more effective way to prevent any dangerous individuals from entering the country</w:t>
      </w:r>
      <w:r>
        <w:t xml:space="preserve">. A faster process is a more secure process. </w:t>
      </w:r>
      <w:r w:rsidRPr="00B82F22">
        <w:rPr>
          <w:rStyle w:val="StyleUnderline"/>
        </w:rPr>
        <w:lastRenderedPageBreak/>
        <w:t>When a refugee passes a security check, U.S. security agencies are making a determination that this person does not pose a threat at the time of the investigation</w:t>
      </w:r>
      <w:r>
        <w:t xml:space="preserve">. If the resettlement process continues after that investigation for more than a year, the usefulness of that determination is reduced. Under the existing system, that forces the U.S. to run multiple, redundant checks. </w:t>
      </w:r>
      <w:r w:rsidRPr="00B82F22">
        <w:rPr>
          <w:rStyle w:val="StyleUnderline"/>
        </w:rPr>
        <w:t xml:space="preserve">This proposed surge is a more secure and efficient alternative, because when a refugee passes security screening, </w:t>
      </w:r>
      <w:r w:rsidRPr="00B82F22">
        <w:rPr>
          <w:strike/>
        </w:rPr>
        <w:t>he or she</w:t>
      </w:r>
      <w:r w:rsidRPr="00B82F22">
        <w:rPr>
          <w:rStyle w:val="StyleUnderline"/>
        </w:rPr>
        <w:t xml:space="preserve"> </w:t>
      </w:r>
      <w:r>
        <w:rPr>
          <w:rStyle w:val="StyleUnderline"/>
        </w:rPr>
        <w:t xml:space="preserve">[they] </w:t>
      </w:r>
      <w:r w:rsidRPr="00B82F22">
        <w:rPr>
          <w:rStyle w:val="StyleUnderline"/>
        </w:rPr>
        <w:t>would be resettled within days, with no risk of radicalization in refugee camps.</w:t>
      </w:r>
    </w:p>
    <w:p w:rsidR="00185A29" w:rsidRDefault="00AB7D28" w:rsidP="00AB7D28">
      <w:pPr>
        <w:rPr>
          <w:rStyle w:val="StyleUnderline"/>
          <w:sz w:val="12"/>
        </w:rPr>
      </w:pPr>
      <w:r w:rsidRPr="003E73B1">
        <w:rPr>
          <w:rStyle w:val="StyleUnderline"/>
          <w:sz w:val="12"/>
        </w:rPr>
        <w:t xml:space="preserve"> </w:t>
      </w:r>
      <w:r w:rsidRPr="00B82F22">
        <w:rPr>
          <w:rStyle w:val="StyleUnderline"/>
        </w:rPr>
        <w:t>2. Establish Additional Resettlement Support Centers in Europe</w:t>
      </w:r>
    </w:p>
    <w:p w:rsidR="00185A29" w:rsidRDefault="00AB7D28" w:rsidP="00AB7D28">
      <w:pPr>
        <w:rPr>
          <w:rStyle w:val="StyleUnderline"/>
          <w:sz w:val="12"/>
        </w:rPr>
      </w:pPr>
      <w:r w:rsidRPr="003E73B1">
        <w:rPr>
          <w:rStyle w:val="StyleUnderline"/>
          <w:sz w:val="12"/>
        </w:rPr>
        <w:t xml:space="preserve"> </w:t>
      </w:r>
      <w:r w:rsidRPr="00B82F22">
        <w:rPr>
          <w:rStyle w:val="StyleUnderline"/>
        </w:rPr>
        <w:t>In addition to the surge resettlement through Fort Dix, the United States government should establish Resettlement Support Center (RSC) facilities in Athens, Greece and Munich, Germany to process approximately 40,000 additional refugees as close to their point of arrival in Europe as possible</w:t>
      </w:r>
      <w:r>
        <w:t xml:space="preserve">. This would supplement existing RSCs in Vienna and Istanbul. RSCs are the U.S. government hubs for all resettlement processing, including paperwork, security screening and medical checks. Greece and Germany receive the largest flow of refugees. </w:t>
      </w:r>
      <w:r w:rsidRPr="003E73B1">
        <w:rPr>
          <w:rStyle w:val="StyleUnderline"/>
        </w:rPr>
        <w:t>Locating U.S. government capability there to screen refugees for resettlement in the United States would relieve pressure on our European allies and show that the U.S. stands shoulder to shoulder with their efforts to shelter those fleeing the conflict.</w:t>
      </w:r>
    </w:p>
    <w:p w:rsidR="00185A29" w:rsidRDefault="00AB7D28" w:rsidP="00AB7D28">
      <w:pPr>
        <w:rPr>
          <w:sz w:val="12"/>
        </w:rPr>
      </w:pPr>
      <w:r w:rsidRPr="003E73B1">
        <w:rPr>
          <w:rStyle w:val="StyleUnderline"/>
          <w:sz w:val="12"/>
        </w:rPr>
        <w:t xml:space="preserve"> </w:t>
      </w:r>
      <w:r>
        <w:t>3. Streamline the Screening Process</w:t>
      </w:r>
    </w:p>
    <w:p w:rsidR="00185A29" w:rsidRDefault="00AB7D28" w:rsidP="00AB7D28">
      <w:pPr>
        <w:rPr>
          <w:rStyle w:val="StyleUnderline"/>
          <w:sz w:val="12"/>
        </w:rPr>
      </w:pPr>
      <w:r w:rsidRPr="003E73B1">
        <w:rPr>
          <w:sz w:val="12"/>
        </w:rPr>
        <w:t xml:space="preserve"> </w:t>
      </w:r>
      <w:r>
        <w:t xml:space="preserve">The current screening process for refugees takes 18 to 24 months and involves multiple layers of medical and security screening, with built-in redundancy for checking and rechecking. </w:t>
      </w:r>
      <w:r w:rsidRPr="003E73B1">
        <w:rPr>
          <w:rStyle w:val="StyleUnderline"/>
        </w:rPr>
        <w:t>Speeding up this process is important because refugees kept waiting in camps or in hostile foreign cities can easily be radicalized.</w:t>
      </w:r>
    </w:p>
    <w:p w:rsidR="00185A29" w:rsidRDefault="00AB7D28" w:rsidP="00AB7D28">
      <w:pPr>
        <w:rPr>
          <w:sz w:val="12"/>
        </w:rPr>
      </w:pPr>
      <w:r w:rsidRPr="003E73B1">
        <w:rPr>
          <w:rStyle w:val="StyleUnderline"/>
          <w:sz w:val="12"/>
        </w:rPr>
        <w:t xml:space="preserve"> </w:t>
      </w:r>
      <w:r w:rsidRPr="003E73B1">
        <w:rPr>
          <w:rStyle w:val="StyleUnderline"/>
        </w:rPr>
        <w:t>More processing should be done in parallel.</w:t>
      </w:r>
      <w:r>
        <w:t xml:space="preserve"> For example, medical screening should begin at the same time as security screening so that lengthy medical tests have time to be completed. Medical screening should be contracted out to selected local clinics where the refugees can go directly. This will reduce the burden on U.S. government staff and the backlog of refugees waiting for medical clearance.</w:t>
      </w:r>
    </w:p>
    <w:p w:rsidR="00185A29" w:rsidRDefault="00AB7D28" w:rsidP="00AB7D28">
      <w:pPr>
        <w:rPr>
          <w:sz w:val="12"/>
        </w:rPr>
      </w:pPr>
      <w:r w:rsidRPr="003E73B1">
        <w:rPr>
          <w:rStyle w:val="StyleUnderline"/>
          <w:sz w:val="12"/>
        </w:rPr>
        <w:t xml:space="preserve"> </w:t>
      </w:r>
      <w:r w:rsidRPr="003E73B1">
        <w:rPr>
          <w:rStyle w:val="StyleUnderline"/>
        </w:rPr>
        <w:t>The current immigration vetting process is mostly paper-based, costly and slow.</w:t>
      </w:r>
      <w:r>
        <w:rPr>
          <w:rStyle w:val="StyleUnderline"/>
        </w:rPr>
        <w:t xml:space="preserve"> </w:t>
      </w:r>
      <w:r w:rsidRPr="003E73B1">
        <w:rPr>
          <w:rStyle w:val="StyleUnderline"/>
        </w:rPr>
        <w:t>The U.S. government physically transfers paper files 6 times over thousands of miles to different processes centers within the U.S. and abroad to Embassies and Consulates.</w:t>
      </w:r>
      <w:r>
        <w:rPr>
          <w:rStyle w:val="StyleUnderline"/>
        </w:rPr>
        <w:t xml:space="preserve"> </w:t>
      </w:r>
      <w:r w:rsidRPr="003E73B1">
        <w:rPr>
          <w:rStyle w:val="StyleUnderline"/>
        </w:rPr>
        <w:t>The process takes between 18 and 24 months.</w:t>
      </w:r>
      <w:r>
        <w:rPr>
          <w:rStyle w:val="StyleUnderline"/>
        </w:rPr>
        <w:t xml:space="preserve"> </w:t>
      </w:r>
      <w:r w:rsidRPr="003E73B1">
        <w:rPr>
          <w:rStyle w:val="StyleUnderline"/>
        </w:rPr>
        <w:t xml:space="preserve">While this time frame has been touted as a strong security measure, it is the detail of security and medical checks and not the length of time that make the process secure. </w:t>
      </w:r>
      <w:r>
        <w:t>The time frame itself is reflective of inefficient administrative processes.</w:t>
      </w:r>
    </w:p>
    <w:p w:rsidR="00185A29" w:rsidRDefault="00AB7D28" w:rsidP="00AB7D28">
      <w:pPr>
        <w:rPr>
          <w:sz w:val="12"/>
        </w:rPr>
      </w:pPr>
      <w:r w:rsidRPr="003E73B1">
        <w:rPr>
          <w:sz w:val="12"/>
        </w:rPr>
        <w:t xml:space="preserve"> </w:t>
      </w:r>
      <w:r>
        <w:t>Several promising initiatives are under way which will enable the U.S. Customs and Immigration Service (USCIS) to enhance its capacity to process more refugee applications more quickly, all the while maintaining security integrity.</w:t>
      </w:r>
    </w:p>
    <w:p w:rsidR="00185A29" w:rsidRDefault="00AB7D28" w:rsidP="00AB7D28">
      <w:pPr>
        <w:rPr>
          <w:rStyle w:val="StyleUnderline"/>
          <w:sz w:val="12"/>
        </w:rPr>
      </w:pPr>
      <w:r w:rsidRPr="003E73B1">
        <w:rPr>
          <w:rStyle w:val="StyleUnderline"/>
          <w:sz w:val="12"/>
        </w:rPr>
        <w:t xml:space="preserve"> </w:t>
      </w:r>
      <w:r w:rsidRPr="003E73B1">
        <w:rPr>
          <w:rStyle w:val="StyleUnderline"/>
        </w:rPr>
        <w:t>The following are policy recommendations that capitalize on these efforts:</w:t>
      </w:r>
    </w:p>
    <w:p w:rsidR="00185A29" w:rsidRDefault="00AB7D28" w:rsidP="00AB7D28">
      <w:pPr>
        <w:rPr>
          <w:rStyle w:val="StyleUnderline"/>
          <w:sz w:val="12"/>
        </w:rPr>
      </w:pPr>
      <w:r w:rsidRPr="003E73B1">
        <w:rPr>
          <w:rStyle w:val="StyleUnderline"/>
          <w:sz w:val="12"/>
        </w:rPr>
        <w:t xml:space="preserve"> </w:t>
      </w:r>
      <w:r w:rsidRPr="003E73B1">
        <w:rPr>
          <w:rStyle w:val="StyleUnderline"/>
        </w:rPr>
        <w:t>Deploy a “whole of government” approach for refugee visas: Once one agency has determined that a case merits expedited processing, all agencies (Department of Homeland Security, Department of State and USCIS) should comply.</w:t>
      </w:r>
    </w:p>
    <w:p w:rsidR="00185A29" w:rsidRDefault="00AB7D28" w:rsidP="00AB7D28">
      <w:pPr>
        <w:rPr>
          <w:sz w:val="12"/>
        </w:rPr>
      </w:pPr>
      <w:r w:rsidRPr="003E73B1">
        <w:rPr>
          <w:rStyle w:val="StyleUnderline"/>
          <w:sz w:val="12"/>
        </w:rPr>
        <w:t xml:space="preserve"> </w:t>
      </w:r>
      <w:r>
        <w:t>Introduce new digital tools to speed the adjudication process: USCIS and the Department of State are currently collaborating on a pilot program, the Modernized Immigrant Visa (MIV) Project, which digitizes the visa application and adjudication process. The MIV project is aimed at improving the visa applicant experience and increasing efficiencies in the adjudication process by digitizing as much of it as possible. A suite of applications, mainly belonging to USCIS and State, will more efficiently process and manage electronic immigrant records. The MIV pilot is being rolled out in Montreal, Buenos Aires, Rio de Janeiro, Frankfurt, Hong Kong and Sydney, with a wider launch in 2016. The U.S. could adapt the MIV tool for use with refugee populations in consular posts in Europe and the Middle East. The U.S. Digital Service, a team within the federal government that seeks to improve and simplify digital services, can create a cross-agency digital service team to support the implementation of the overall MIV pilot. The U.S. Digital Service has a proven track record and is already seeking to assist USCIS in this project</w:t>
      </w:r>
      <w:proofErr w:type="gramStart"/>
      <w:r>
        <w:t>.[</w:t>
      </w:r>
      <w:proofErr w:type="gramEnd"/>
      <w:r>
        <w:t>6] They would be well positioned to oversee development of a refugee version of the MIV tool.</w:t>
      </w:r>
    </w:p>
    <w:p w:rsidR="00AB7D28" w:rsidRPr="00AB7D28" w:rsidRDefault="00AB7D28" w:rsidP="00AB7D28">
      <w:r w:rsidRPr="003E73B1">
        <w:rPr>
          <w:sz w:val="12"/>
        </w:rPr>
        <w:t xml:space="preserve"> </w:t>
      </w:r>
      <w:r>
        <w:t>Help refugees navigate the application process: In 2015, the U.S. Digital Services and 18F, a consulting group within the General Services Administration, developed MyUSCIS, a platform that allows users to access information about the immigration process and find immigration options. This tool could easily be enhanced to better respond to refugee needs by offering the location of the nearest U.S. embassy or UNHCR center capable of conferring refugee status.</w:t>
      </w:r>
    </w:p>
    <w:p w:rsidR="00E206B0" w:rsidRDefault="00E206B0" w:rsidP="00E206B0">
      <w:pPr>
        <w:pStyle w:val="Heading3"/>
      </w:pPr>
      <w:r>
        <w:lastRenderedPageBreak/>
        <w:t>Expanding Visa Solvency Advocate</w:t>
      </w:r>
    </w:p>
    <w:p w:rsidR="00E206B0" w:rsidRPr="00D43286" w:rsidRDefault="00E206B0" w:rsidP="00E206B0">
      <w:pPr>
        <w:pStyle w:val="Heading4"/>
      </w:pPr>
      <w:r>
        <w:t>Plan: The United States federal government should…</w:t>
      </w:r>
    </w:p>
    <w:p w:rsidR="00E206B0" w:rsidRDefault="00E206B0" w:rsidP="00E206B0">
      <w:pPr>
        <w:pStyle w:val="Heading4"/>
      </w:pPr>
      <w:r>
        <w:t>The US should expand visa categories to make Syrian refugee immigration easier</w:t>
      </w:r>
    </w:p>
    <w:p w:rsidR="00E206B0" w:rsidRPr="00A414C2" w:rsidRDefault="00E206B0" w:rsidP="00E206B0">
      <w:pPr>
        <w:rPr>
          <w:rStyle w:val="Style13ptBold"/>
        </w:rPr>
      </w:pPr>
      <w:r w:rsidRPr="00A414C2">
        <w:rPr>
          <w:rStyle w:val="Style13ptBold"/>
        </w:rPr>
        <w:t>HIRC, 1/12</w:t>
      </w:r>
      <w:r>
        <w:rPr>
          <w:rStyle w:val="Style13ptBold"/>
        </w:rPr>
        <w:t>/18</w:t>
      </w:r>
    </w:p>
    <w:p w:rsidR="00E206B0" w:rsidRDefault="00E206B0" w:rsidP="00E206B0">
      <w:r>
        <w:t>[Harvard Immigration and Refugee Clinical Program, For thirty years, the Harvard Immigration and Refugee Clinical Program (HIRC), in partnership with Greater Boston Legal Services, has focused on direct representation of individuals applying for U.S. asylum and related protections, as well as representation of individuals who have survived domestic violence and other crimes and/or who seek avoidance of forced removal in immigration proceedings pursuant to various forms of relief, 1/12/18, Texas A&amp;M Law Review,  “Fulfilling U.S. Commitment to Refugee Resettlement: Protecting Refugees, Preserving National Security, &amp; Building the U.S. Economy Through Refugee Admissions,” https://scholarship.law.tamu.edu/cgi/viewcontent.cgi?article=1120&amp;context=lawreview, , Accessed 6/29/18,Pg 227 , EA]</w:t>
      </w:r>
    </w:p>
    <w:p w:rsidR="00E206B0" w:rsidRDefault="00E206B0" w:rsidP="00E206B0">
      <w:r w:rsidRPr="0086330E">
        <w:rPr>
          <w:rStyle w:val="StyleUnderline"/>
        </w:rPr>
        <w:t>In addition to enhancing the efficiency of the current refugee resettlement system, the State Department should continue to explore other possible avenues that facilitate the entry of refugees, including Syrians, into the United States in order to help maintain regional stability and respond to refugees’ humanitarian needs.333 Further expansion of visa categories such as visitor visas, education visas, and temporary work permits could provide a possible recourse</w:t>
      </w:r>
      <w:r>
        <w:t xml:space="preserve">.334 </w:t>
      </w:r>
      <w:r w:rsidRPr="0086330E">
        <w:rPr>
          <w:rStyle w:val="StyleUnderline"/>
        </w:rPr>
        <w:t>Although these visas would allow only a temporary stay, their availability might nonetheless dovetail with the interests of refugees, including Syrians, who eventually want to return to their home countries once conflict ends.</w:t>
      </w:r>
      <w:r>
        <w:t>335 The U.S. government issued visas to a number of Syrians outside of Syria after the U.S. embassy closed in Damascus in 2012.336 Yet little, if any, information is available as to whether those visas were issued to refugees. It is important to note that applicants for such visas are likely subject337 to the same TRIG bars discussed above, and therefore expanding these categories may not provide solutions for individuals improperly barred from refugee protection for those reasons.</w:t>
      </w:r>
    </w:p>
    <w:p w:rsidR="00E206B0" w:rsidRDefault="00E206B0" w:rsidP="00E206B0">
      <w:pPr>
        <w:pStyle w:val="Heading3"/>
      </w:pPr>
      <w:r>
        <w:lastRenderedPageBreak/>
        <w:t>Amending INA Advocate</w:t>
      </w:r>
    </w:p>
    <w:p w:rsidR="00E206B0" w:rsidRPr="00D43286" w:rsidRDefault="00E206B0" w:rsidP="00E206B0">
      <w:pPr>
        <w:pStyle w:val="Heading4"/>
      </w:pPr>
      <w:r>
        <w:t>Plan: The United States federal government should…</w:t>
      </w:r>
    </w:p>
    <w:p w:rsidR="00E206B0" w:rsidRDefault="00E206B0" w:rsidP="00E206B0">
      <w:pPr>
        <w:pStyle w:val="Heading4"/>
      </w:pPr>
      <w:r>
        <w:t xml:space="preserve">Congress amending Tier III of INA increases number of Syrian refugees let in </w:t>
      </w:r>
    </w:p>
    <w:p w:rsidR="00E206B0" w:rsidRPr="00A414C2" w:rsidRDefault="00E206B0" w:rsidP="00E206B0">
      <w:pPr>
        <w:rPr>
          <w:rStyle w:val="Style13ptBold"/>
        </w:rPr>
      </w:pPr>
      <w:r w:rsidRPr="00A414C2">
        <w:rPr>
          <w:rStyle w:val="Style13ptBold"/>
        </w:rPr>
        <w:t>HIRC, 1/12</w:t>
      </w:r>
      <w:r>
        <w:rPr>
          <w:rStyle w:val="Style13ptBold"/>
        </w:rPr>
        <w:t>/18</w:t>
      </w:r>
    </w:p>
    <w:p w:rsidR="00E206B0" w:rsidRDefault="00E206B0" w:rsidP="00E206B0">
      <w:r>
        <w:t>[Harvard Immigration and Refugee Clinical Program, For thirty years, the Harvard Immigration and Refugee Clinical Program (HIRC), in partnership with Greater Boston Legal Services, has focused on direct representation of individuals applying for U.S. asylum and related protections, as well as representation of individuals who have survived domestic violence and other crimes and/or who seek avoidance of forced removal in immigration proceedings pursuant to various forms of relief, 1/12/18, Texas A&amp;M Law Review,  “Fulfilling U.S. Commitment to Refugee Resettlement: Protecting Refugees, Preserving National Security, &amp; Building the U.S. Economy Through Refugee Admissions,” https://scholarship.law.tamu.edu/cgi/viewcontent.cgi?article=1120&amp;context=lawreview, , Accessed 6/29/18, Pg 233, EA]</w:t>
      </w:r>
    </w:p>
    <w:p w:rsidR="00E206B0" w:rsidRPr="008F48CE" w:rsidRDefault="00E206B0" w:rsidP="00E206B0">
      <w:r w:rsidRPr="0086330E">
        <w:rPr>
          <w:rStyle w:val="StyleUnderline"/>
        </w:rPr>
        <w:t xml:space="preserve">As noted above, refugee applications often face delays due to security concerns. In order to ensure that the bars to refugee protection are not applied indiscriminately and too broadly, Congress should consider removing the Tier III designation for terrorist organizations in the INA, which defines terrorist organizations as “a group of two or more individuals, whether organized or not, which engages in, or has a subgroup which engages in, [a terrorist activity].”356 Tier I and Tier II organizations are designated by the Secretary of State in consultation with the attorney general and Department of Homeland Security and are “subject to public scrutiny” when published in the Federal Register. Tier III determinations, however, are not subject to these checks and balances.357 As a result of improper application of the material support provision, many bona fide refugees who are not security threats are excluded from protection; calls for the designation’s removal from the INA should therefore be heeded.358 </w:t>
      </w:r>
      <w:r w:rsidRPr="009C6716">
        <w:t>Reducing the breadth of the material support bar—in particular by limiting the scope of “material support” and “terrorist activity” and allowing for a coercion or duress defense—would also be a positive step to properly defining TRIG.359</w:t>
      </w:r>
    </w:p>
    <w:p w:rsidR="009B5DA0" w:rsidRDefault="0092027B" w:rsidP="009B5DA0">
      <w:pPr>
        <w:pStyle w:val="Heading3"/>
      </w:pPr>
      <w:r>
        <w:lastRenderedPageBreak/>
        <w:t>Solves Soft Power</w:t>
      </w:r>
    </w:p>
    <w:p w:rsidR="009B5DA0" w:rsidRPr="004A2A84" w:rsidRDefault="009B5DA0" w:rsidP="009B5DA0">
      <w:pPr>
        <w:pStyle w:val="Heading4"/>
      </w:pPr>
      <w:proofErr w:type="gramStart"/>
      <w:r w:rsidRPr="004A2A84">
        <w:t>the</w:t>
      </w:r>
      <w:proofErr w:type="gramEnd"/>
      <w:r w:rsidRPr="004A2A84">
        <w:t xml:space="preserve"> plan solves stability and national security, helps US allies, bests the international community</w:t>
      </w:r>
    </w:p>
    <w:p w:rsidR="009B5DA0" w:rsidRDefault="009B5DA0" w:rsidP="009B5DA0">
      <w:r w:rsidRPr="008B1C0B">
        <w:rPr>
          <w:rStyle w:val="Style13ptBold"/>
        </w:rPr>
        <w:t>Acer, senior director of refugee policy at Human Rights First, 16</w:t>
      </w:r>
      <w:r>
        <w:t xml:space="preserve"> (Elena, February 2016, Human Rights First, “The Syrian Refugee Crisis and the Need for U.S. Leadership”, accessed 6/27 DWRS) </w:t>
      </w:r>
    </w:p>
    <w:p w:rsidR="009B5DA0" w:rsidRPr="008F6784" w:rsidRDefault="009B5DA0" w:rsidP="009B5DA0">
      <w:r w:rsidRPr="00EB3F83">
        <w:rPr>
          <w:rStyle w:val="StyleUnderline"/>
        </w:rPr>
        <w:t xml:space="preserve">However, as discussed above, despite some progress on pledges to actually resettle or admit Syrian refugees, the international community is still falling far short of meeting that need. Experts on the region have explained </w:t>
      </w:r>
      <w:r w:rsidRPr="0097548E">
        <w:rPr>
          <w:rStyle w:val="Emphasis"/>
        </w:rPr>
        <w:t>that a significant Syrian refugee resettlement initiative would help support the stability of these front line refugee hosting states</w:t>
      </w:r>
      <w:r w:rsidRPr="00EB3F83">
        <w:rPr>
          <w:rStyle w:val="StyleUnderline"/>
        </w:rPr>
        <w:t>.</w:t>
      </w:r>
      <w:r>
        <w:t xml:space="preserve"> As Ryan Crocker, former U.S. Ambassador to Afghanistan, Iraq, Pakistan, Syria, Kuwait, and Lebanon, has explained: </w:t>
      </w:r>
      <w:r w:rsidRPr="00EB3F83">
        <w:rPr>
          <w:rStyle w:val="Emphasis"/>
        </w:rPr>
        <w:t xml:space="preserve">A U.S. initiative to resettle Syrian refugees in the United States affirmatively advances U.S. national security interests. </w:t>
      </w:r>
      <w:r w:rsidRPr="00EB3F83">
        <w:rPr>
          <w:rStyle w:val="StyleUnderline"/>
        </w:rPr>
        <w:t>Increased resettlement and aid helps protect the stability of a region that is home to U.S. allies, including Jordan, Lebanon, and NATO member Turkey, all of which are hosting large numbers of refugees. The infrastructure— water, sewage, medical care, and education— of these states is overwhelmed. A major resettlement and aid initiative can relieve that strain. But left unaddressed, the strain will feed instability and trigger more violence across the region, which will have negative consequences for U.S. national security. A bipartisan group of former high level U.S. national security leaders</w:t>
      </w:r>
      <w:r>
        <w:t>—including former Secretaries of Homeland Security Michael Chertoff and Janet Napolitano, former National Security Advisor Stephen Hadley, former CIA Directors General Michael Hayden, U.S. Air Force (Ret.) and General David Petraeus, U.S. Army (Ret.), and former Secretaries of State Madeleine Albright and Henry Kissinger—</w:t>
      </w:r>
      <w:r w:rsidRPr="00EB3F83">
        <w:rPr>
          <w:rStyle w:val="StyleUnderline"/>
        </w:rPr>
        <w:t xml:space="preserve">has also confirmed </w:t>
      </w:r>
      <w:r w:rsidRPr="0097548E">
        <w:rPr>
          <w:rStyle w:val="Emphasis"/>
        </w:rPr>
        <w:t>the importance of resettlement in advancing U.S. national security</w:t>
      </w:r>
      <w:r w:rsidRPr="00EB3F83">
        <w:rPr>
          <w:rStyle w:val="StyleUnderline"/>
        </w:rPr>
        <w:t>. They explained that “resettlement initiatives help advance U.S. national security interests by supporting the stability of our allies and partners that are struggling to host large numbers of refugees,” and also pointed out—in response to proposals that would have halted Syrian resettlement—that “[c]ategorically refusing to take them only feeds the narrative of ISIS that there is a war between Islam and the West, that Muslims are not welcome in the United States and Europe, and that the ISIS caliphate is their true home.”</w:t>
      </w:r>
      <w:r>
        <w:t xml:space="preserve"> Michael Chertoff, DHS Secretary under the administration of George W. Bush, told the Wall Street Journal that </w:t>
      </w:r>
      <w:r w:rsidRPr="00EB3F83">
        <w:rPr>
          <w:rStyle w:val="StyleUnderline"/>
        </w:rPr>
        <w:t>“You don’t want to play into the narrative of the bad guy. That’s giving propaganda to the enemy.”</w:t>
      </w:r>
      <w:r>
        <w:t>41</w:t>
      </w:r>
    </w:p>
    <w:p w:rsidR="009B5DA0" w:rsidRDefault="009B5DA0" w:rsidP="008F6784">
      <w:pPr>
        <w:pStyle w:val="Heading3"/>
      </w:pPr>
      <w:r>
        <w:lastRenderedPageBreak/>
        <w:t>Solves Stability</w:t>
      </w:r>
    </w:p>
    <w:p w:rsidR="009B5DA0" w:rsidRPr="00673580" w:rsidRDefault="009B5DA0" w:rsidP="009B5DA0">
      <w:pPr>
        <w:pStyle w:val="Heading4"/>
      </w:pPr>
      <w:r>
        <w:t>US Resettlement efforts resolves the Syrian conflict and stabilizes Lebanon and Turkey</w:t>
      </w:r>
    </w:p>
    <w:p w:rsidR="009B5DA0" w:rsidRDefault="009B5DA0" w:rsidP="009B5DA0">
      <w:pPr>
        <w:rPr>
          <w:rStyle w:val="Style13ptBold"/>
        </w:rPr>
      </w:pPr>
      <w:r>
        <w:rPr>
          <w:rStyle w:val="Style13ptBold"/>
        </w:rPr>
        <w:t>HIRC, 1/12</w:t>
      </w:r>
    </w:p>
    <w:p w:rsidR="009B5DA0" w:rsidRPr="002B4C2A" w:rsidRDefault="009B5DA0" w:rsidP="009B5DA0">
      <w:pPr>
        <w:rPr>
          <w:sz w:val="20"/>
        </w:rPr>
      </w:pPr>
      <w:r w:rsidRPr="004A31CA">
        <w:rPr>
          <w:sz w:val="20"/>
        </w:rPr>
        <w:t xml:space="preserve">[For thirty years, the Harvard Immigration and Refugee Clinical Program (HIRC), in partnership with Greater Boston Legal Services, has focused on direct representation of individuals applying for U.S. asylum and related protections, as well as representation of individuals who have survived domestic violence and other crimes and/or who seek avoidance of forced removal in immigration proceedings pursuant to various forms of relief. </w:t>
      </w:r>
      <w:r>
        <w:rPr>
          <w:sz w:val="20"/>
        </w:rPr>
        <w:t xml:space="preserve">Published in the Texas </w:t>
      </w:r>
      <w:proofErr w:type="gramStart"/>
      <w:r>
        <w:rPr>
          <w:sz w:val="20"/>
        </w:rPr>
        <w:t>A&amp;M</w:t>
      </w:r>
      <w:proofErr w:type="gramEnd"/>
      <w:r>
        <w:rPr>
          <w:sz w:val="20"/>
        </w:rPr>
        <w:t xml:space="preserve"> Law Review, </w:t>
      </w:r>
      <w:r w:rsidRPr="004A31CA">
        <w:rPr>
          <w:sz w:val="20"/>
        </w:rPr>
        <w:t>“Fulfilling U.S. Commitment to Refugee Resettlement: Protecting Refugees, Preserving National Security, &amp; Building the U.S. Economy Through Refugee Admissions,”</w:t>
      </w:r>
      <w:r>
        <w:rPr>
          <w:sz w:val="20"/>
        </w:rPr>
        <w:t xml:space="preserve"> page 176-178,</w:t>
      </w:r>
      <w:r w:rsidRPr="004A31CA">
        <w:rPr>
          <w:sz w:val="20"/>
        </w:rPr>
        <w:t xml:space="preserve"> 1/12/18, Accessed 6/29/18, https://scholarship.law.tamu.edu/cgi/viewcontent.cgi?article=1120&amp;context=lawreview] GDI-ARV</w:t>
      </w:r>
    </w:p>
    <w:p w:rsidR="009B5DA0" w:rsidRDefault="009B5DA0" w:rsidP="009B5DA0">
      <w:pPr>
        <w:rPr>
          <w:rStyle w:val="Emphasis"/>
        </w:rPr>
      </w:pPr>
      <w:r w:rsidRPr="00673580">
        <w:rPr>
          <w:rStyle w:val="StyleUnderline"/>
        </w:rPr>
        <w:t xml:space="preserve">The Syrian refugee resettlement program promotes Middle Eastern stability and </w:t>
      </w:r>
      <w:r w:rsidRPr="00673580">
        <w:rPr>
          <w:rStyle w:val="Emphasis"/>
        </w:rPr>
        <w:t>accelerates resolution of the Syrian conflict</w:t>
      </w:r>
      <w:r>
        <w:t xml:space="preserve">. Commentators have noted </w:t>
      </w:r>
      <w:r w:rsidRPr="00673580">
        <w:rPr>
          <w:rStyle w:val="StyleUnderline"/>
        </w:rPr>
        <w:t>that “the United States aims to prevent the proliferation of terrorist activity in Syria’s ungoverned spaces and has sought a multi-sectarian solution to the Syrian conflict</w:t>
      </w:r>
      <w:r>
        <w:t xml:space="preserve">.”71 </w:t>
      </w:r>
      <w:r w:rsidRPr="00673580">
        <w:rPr>
          <w:rStyle w:val="StyleUnderline"/>
        </w:rPr>
        <w:t xml:space="preserve">Achieving these objectives </w:t>
      </w:r>
      <w:proofErr w:type="gramStart"/>
      <w:r w:rsidRPr="00673580">
        <w:rPr>
          <w:rStyle w:val="StyleUnderline"/>
        </w:rPr>
        <w:t>requires</w:t>
      </w:r>
      <w:proofErr w:type="gramEnd"/>
      <w:r w:rsidRPr="00673580">
        <w:rPr>
          <w:rStyle w:val="StyleUnderline"/>
        </w:rPr>
        <w:t xml:space="preserve"> stable and secure partners in the Middle East. Unfortunately, the United States has remained reluctant to resettle refugees even as its partners struggle to provide adequate security and aid to massive refugee populations</w:t>
      </w:r>
      <w:r>
        <w:t xml:space="preserve">.72 A lack of adequate assistance and protection for refugees in camps, urban areas, and other locations where refugees live may sometimes provide recruitment opportunities for local armed groups.73 </w:t>
      </w:r>
      <w:r w:rsidRPr="00673580">
        <w:rPr>
          <w:rStyle w:val="StyleUnderline"/>
        </w:rPr>
        <w:t>The refugee crisis has also exacerbated sectarian tensions in countries such as Lebanon and Turkey</w:t>
      </w:r>
      <w:r>
        <w:t xml:space="preserve">.74 Thus, </w:t>
      </w:r>
      <w:r w:rsidRPr="00673580">
        <w:rPr>
          <w:rStyle w:val="StyleUnderline"/>
        </w:rPr>
        <w:t>the United States’ must facilitate refugee resettlement to prevent expansion of the Syrian conflict—which would threaten the United States ability to conduct counterterrorism operations—and to ensure regional stability and national security in the long term</w:t>
      </w:r>
      <w:r>
        <w:t xml:space="preserve">.75 c. Countering Terrorist Recruitment Resettling </w:t>
      </w:r>
      <w:r w:rsidRPr="00673580">
        <w:rPr>
          <w:rStyle w:val="StyleUnderline"/>
        </w:rPr>
        <w:t>refugees of all faiths also helps undermine the recruitment efforts of ISIS, al Qaeda, and other armed terrorist groups, which claim that the United States is at war with Islam</w:t>
      </w:r>
      <w:r>
        <w:t xml:space="preserve">.76 ISIS has pursued an explicit strategy of polarization: it highlights anti-Muslim rhetoric in the United States and Europe in order to position itself as a protector of Sunni Muslims, thereby motivating Sunnis in Syria and abroad to join in its fight.77 Al Qaeda’s Syrian affiliate, Jabhat Fateh al-Sham, echoes this message in its recruitment materials, claiming that the United States and Europe are unwilling to protect Syrians harmed by the war.78 Assisting Syrian refugees combats terrorist groups’ narratives of religious and cultural animosity. Accordingly, national security professionals in both political parties have recognized that “[w]elcoming Muslim refugees and travelers . . . </w:t>
      </w:r>
      <w:proofErr w:type="gramStart"/>
      <w:r>
        <w:t>exposes</w:t>
      </w:r>
      <w:proofErr w:type="gramEnd"/>
      <w:r>
        <w:t xml:space="preserve"> the lies of terrorists and counters their warped vision.”79 </w:t>
      </w:r>
      <w:r w:rsidRPr="00673580">
        <w:rPr>
          <w:rStyle w:val="Emphasis"/>
        </w:rPr>
        <w:t xml:space="preserve">Resettling refugees thus </w:t>
      </w:r>
      <w:proofErr w:type="gramStart"/>
      <w:r w:rsidRPr="00673580">
        <w:rPr>
          <w:rStyle w:val="Emphasis"/>
        </w:rPr>
        <w:t>serves</w:t>
      </w:r>
      <w:proofErr w:type="gramEnd"/>
      <w:r w:rsidRPr="00673580">
        <w:rPr>
          <w:rStyle w:val="Emphasis"/>
        </w:rPr>
        <w:t xml:space="preserve"> “mutually reinforcing” strategic and humanitarian objectives.80</w:t>
      </w:r>
    </w:p>
    <w:p w:rsidR="00035D9E" w:rsidRDefault="00035D9E" w:rsidP="00035D9E">
      <w:pPr>
        <w:pStyle w:val="Heading3"/>
      </w:pPr>
      <w:r>
        <w:lastRenderedPageBreak/>
        <w:t>Solves Economy</w:t>
      </w:r>
    </w:p>
    <w:p w:rsidR="00035D9E" w:rsidRPr="00657C24" w:rsidRDefault="00035D9E" w:rsidP="00035D9E">
      <w:pPr>
        <w:pStyle w:val="Heading4"/>
      </w:pPr>
      <w:r>
        <w:t>Myriad of studies show that refugees ensure long-term economic growth and stability – overseas investment, high rates of entrepreneurship, filling labor shortages, and high rates of home ownership</w:t>
      </w:r>
    </w:p>
    <w:p w:rsidR="00035D9E" w:rsidRDefault="00035D9E" w:rsidP="00035D9E">
      <w:pPr>
        <w:rPr>
          <w:rStyle w:val="Style13ptBold"/>
        </w:rPr>
      </w:pPr>
      <w:r>
        <w:rPr>
          <w:rStyle w:val="Style13ptBold"/>
        </w:rPr>
        <w:t>HIRC, 1/12</w:t>
      </w:r>
    </w:p>
    <w:p w:rsidR="00035D9E" w:rsidRPr="00FE07CD" w:rsidRDefault="00035D9E" w:rsidP="00035D9E">
      <w:pPr>
        <w:rPr>
          <w:sz w:val="20"/>
        </w:rPr>
      </w:pPr>
      <w:r w:rsidRPr="004A31CA">
        <w:rPr>
          <w:sz w:val="20"/>
        </w:rPr>
        <w:t xml:space="preserve">[For thirty years, the Harvard Immigration and Refugee Clinical Program (HIRC), in partnership with Greater Boston Legal Services, has focused on direct representation of individuals applying for U.S. asylum and related protections, as well as representation of individuals who have survived domestic violence and other crimes and/or who seek avoidance of forced removal in immigration proceedings pursuant to various forms of relief. </w:t>
      </w:r>
      <w:r>
        <w:rPr>
          <w:sz w:val="20"/>
        </w:rPr>
        <w:t xml:space="preserve">Published in the Texas </w:t>
      </w:r>
      <w:proofErr w:type="gramStart"/>
      <w:r>
        <w:rPr>
          <w:sz w:val="20"/>
        </w:rPr>
        <w:t>A&amp;M</w:t>
      </w:r>
      <w:proofErr w:type="gramEnd"/>
      <w:r>
        <w:rPr>
          <w:sz w:val="20"/>
        </w:rPr>
        <w:t xml:space="preserve"> Law Review, </w:t>
      </w:r>
      <w:r w:rsidRPr="004A31CA">
        <w:rPr>
          <w:sz w:val="20"/>
        </w:rPr>
        <w:t>“Fulfilling U.S. Commitment to Refugee Resettlement: Protecting Refugees, Preserving National Security, &amp; Building the U.S. Economy Through Refugee Admissions,”</w:t>
      </w:r>
      <w:r>
        <w:rPr>
          <w:sz w:val="20"/>
        </w:rPr>
        <w:t xml:space="preserve"> page 182-185,</w:t>
      </w:r>
      <w:r w:rsidRPr="004A31CA">
        <w:rPr>
          <w:sz w:val="20"/>
        </w:rPr>
        <w:t xml:space="preserve"> 1/12/18, Accessed 6/29/18, https://scholarship.law.tamu.edu/cgi/viewcontent.cgi?article=1120&amp;context=lawreview] GDI-ARV</w:t>
      </w:r>
    </w:p>
    <w:p w:rsidR="00035D9E" w:rsidRPr="00035D9E" w:rsidRDefault="00035D9E" w:rsidP="00035D9E">
      <w:pPr>
        <w:rPr>
          <w:sz w:val="22"/>
          <w:u w:val="single"/>
        </w:rPr>
      </w:pPr>
      <w:r w:rsidRPr="009D2666">
        <w:rPr>
          <w:rStyle w:val="StyleUnderline"/>
        </w:rPr>
        <w:t>In addition to furthering the nation’s foreign policy and national security objectives, refugee resettlement also helps the United States economically</w:t>
      </w:r>
      <w:r>
        <w:t xml:space="preserve">. Studies have shown that </w:t>
      </w:r>
      <w:r w:rsidRPr="009D2666">
        <w:rPr>
          <w:rStyle w:val="StyleUnderline"/>
        </w:rPr>
        <w:t>refugees</w:t>
      </w:r>
      <w:r>
        <w:t xml:space="preserve"> in the United States </w:t>
      </w:r>
      <w:r w:rsidRPr="009D2666">
        <w:rPr>
          <w:rStyle w:val="StyleUnderline"/>
        </w:rPr>
        <w:t>typically “integrate well into their new communities” with “similar rates of labor force participation and business ownership</w:t>
      </w:r>
      <w:r>
        <w:t xml:space="preserve">.”94 According to the International Rescue Committee, eighty-five percent of the refugees the organization resettles are employed within six months.95 </w:t>
      </w:r>
      <w:r w:rsidRPr="009D2666">
        <w:rPr>
          <w:rStyle w:val="Emphasis"/>
        </w:rPr>
        <w:t>The positive economic effects of refugees on receiving communities are well established</w:t>
      </w:r>
      <w:r>
        <w:t xml:space="preserve">.96 </w:t>
      </w:r>
      <w:r w:rsidRPr="009D2666">
        <w:rPr>
          <w:rStyle w:val="StyleUnderline"/>
        </w:rPr>
        <w:t>One study</w:t>
      </w:r>
      <w:r>
        <w:t xml:space="preserve">, for example, </w:t>
      </w:r>
      <w:r w:rsidRPr="009D2666">
        <w:rPr>
          <w:rStyle w:val="StyleUnderline"/>
        </w:rPr>
        <w:t>found a tenfold return on investment: $4.8 million spent on refugee services</w:t>
      </w:r>
      <w:r>
        <w:t xml:space="preserve"> in Cleveland</w:t>
      </w:r>
      <w:r w:rsidRPr="009D2666">
        <w:t xml:space="preserve"> </w:t>
      </w:r>
      <w:r>
        <w:t xml:space="preserve">Ohio, in 2012 </w:t>
      </w:r>
      <w:r w:rsidRPr="009D2666">
        <w:rPr>
          <w:rStyle w:val="StyleUnderline"/>
        </w:rPr>
        <w:t>yielded</w:t>
      </w:r>
      <w:r>
        <w:t xml:space="preserve"> nearly </w:t>
      </w:r>
      <w:r w:rsidRPr="009D2666">
        <w:rPr>
          <w:rStyle w:val="StyleUnderline"/>
        </w:rPr>
        <w:t>$50 million</w:t>
      </w:r>
      <w:r>
        <w:t xml:space="preserve"> for the local economy from refugee-owned business and household spending. </w:t>
      </w:r>
      <w:r w:rsidRPr="009D2666">
        <w:rPr>
          <w:rStyle w:val="StyleUnderline"/>
        </w:rPr>
        <w:t>This investment</w:t>
      </w:r>
      <w:r>
        <w:t xml:space="preserve">, in turn, </w:t>
      </w:r>
      <w:r w:rsidRPr="009D2666">
        <w:rPr>
          <w:rStyle w:val="StyleUnderline"/>
        </w:rPr>
        <w:t>generated</w:t>
      </w:r>
      <w:r>
        <w:t xml:space="preserve"> approximately </w:t>
      </w:r>
      <w:r w:rsidRPr="009D2666">
        <w:rPr>
          <w:rStyle w:val="StyleUnderline"/>
        </w:rPr>
        <w:t xml:space="preserve">$1.8 million in tax revenue </w:t>
      </w:r>
      <w:r>
        <w:t xml:space="preserve">for the state </w:t>
      </w:r>
      <w:r w:rsidRPr="009D2666">
        <w:rPr>
          <w:rStyle w:val="StyleUnderline"/>
        </w:rPr>
        <w:t>and</w:t>
      </w:r>
      <w:r>
        <w:t xml:space="preserve"> nearly </w:t>
      </w:r>
      <w:r w:rsidRPr="009D2666">
        <w:rPr>
          <w:rStyle w:val="StyleUnderline"/>
        </w:rPr>
        <w:t>$900,000 for the local government</w:t>
      </w:r>
      <w:r>
        <w:t xml:space="preserve">.97 </w:t>
      </w:r>
      <w:r w:rsidRPr="009D2666">
        <w:rPr>
          <w:rStyle w:val="StyleUnderline"/>
        </w:rPr>
        <w:t>This high economic impact is explained in part by entrepreneurship, because refugees are more likely to be entrepreneurial and enjoy higher rates of successful business ventures compared to native-born residents.</w:t>
      </w:r>
      <w:r>
        <w:t xml:space="preserve">98 For example, a study of refugees in nearby Columbus, Ohio, found that </w:t>
      </w:r>
      <w:r w:rsidRPr="009D2666">
        <w:rPr>
          <w:rStyle w:val="Emphasis"/>
        </w:rPr>
        <w:t>refugees were more than twice as likely than the general population to start a business</w:t>
      </w:r>
      <w:r>
        <w:t xml:space="preserve">.99 </w:t>
      </w:r>
      <w:r w:rsidRPr="009D2666">
        <w:rPr>
          <w:rStyle w:val="StyleUnderline"/>
        </w:rPr>
        <w:t>Refugee-owned businesses not only create jobs, but also bolster the economy through household spending and other employment.</w:t>
      </w:r>
      <w:r>
        <w:t xml:space="preserve"> For example, a study of Somali, Burmese, Hmong, and Bosnian refugee men found that they have similar rates of labor-force participation as U.S.- born men.100 </w:t>
      </w:r>
      <w:r w:rsidRPr="00FE07CD">
        <w:rPr>
          <w:rStyle w:val="StyleUnderline"/>
        </w:rPr>
        <w:t>Refugee communities in the United States may also bring additional benefits by drawing international investment</w:t>
      </w:r>
      <w:r>
        <w:t xml:space="preserve">, as observed by the Government Accountability Office (GAO).101 These types of economic effects are illustrated through the experiences of a community like Utica, New York—a Rust Belt town where one in four residents is a refugee.102 </w:t>
      </w:r>
      <w:r w:rsidRPr="00FE07CD">
        <w:rPr>
          <w:rStyle w:val="StyleUnderline"/>
        </w:rPr>
        <w:t>The resettlement of refugees to Utica reversed the city’s</w:t>
      </w:r>
      <w:r>
        <w:t xml:space="preserve"> population and </w:t>
      </w:r>
      <w:r w:rsidRPr="00FE07CD">
        <w:rPr>
          <w:rStyle w:val="StyleUnderline"/>
        </w:rPr>
        <w:t>economic declines in what Mayor Robert Palmieri described as “the rebound for our great city.”</w:t>
      </w:r>
      <w:r>
        <w:t xml:space="preserve">103 The GAO has found that </w:t>
      </w:r>
      <w:r w:rsidRPr="00FE07CD">
        <w:rPr>
          <w:rStyle w:val="StyleUnderline"/>
        </w:rPr>
        <w:t>these benefits have accrued to other areas of the country and noted that “city officials and business leaders . . . in several communities said that refugees help stimulate economic development by filling critical labor shortages as well as by starting small businesses and creating jobs.”</w:t>
      </w:r>
      <w:r>
        <w:t>104 For example, an official in Washington State interviewed by the GAO described how “</w:t>
      </w:r>
      <w:r w:rsidRPr="00152E9E">
        <w:rPr>
          <w:rStyle w:val="StyleUnderline"/>
        </w:rPr>
        <w:t>diverse resettlement communities with international populations attract investment from overseas businesses</w:t>
      </w:r>
      <w:r>
        <w:t xml:space="preserve">.”105 The GAO also found that </w:t>
      </w:r>
      <w:r w:rsidRPr="00152E9E">
        <w:rPr>
          <w:rStyle w:val="StyleUnderline"/>
        </w:rPr>
        <w:t>refugee-owned businesses</w:t>
      </w:r>
      <w:r>
        <w:t xml:space="preserve"> had </w:t>
      </w:r>
      <w:r w:rsidRPr="00152E9E">
        <w:rPr>
          <w:rStyle w:val="StyleUnderline"/>
        </w:rPr>
        <w:t>revitalized a neighborhood in Chicago</w:t>
      </w:r>
      <w:r>
        <w:t xml:space="preserve"> that had previously been in decline.106 Outside of entrepreneurship and labor-force participation, </w:t>
      </w:r>
      <w:r w:rsidRPr="00152E9E">
        <w:rPr>
          <w:rStyle w:val="StyleUnderline"/>
        </w:rPr>
        <w:t>refugees support local economies through high rates of home ownership</w:t>
      </w:r>
      <w:r>
        <w:t xml:space="preserve">. Though few refugees purchase homes soon after arrival, Bosnian and Burmese refugees exceed the U.S.-born rate of homeownership within ten years of arrival.107 </w:t>
      </w:r>
      <w:r w:rsidRPr="00152E9E">
        <w:rPr>
          <w:rStyle w:val="StyleUnderline"/>
        </w:rPr>
        <w:t>Another stabilizing long-term investment is education: data suggests that refugees attend college at roughly the same rate as that of the general population</w:t>
      </w:r>
      <w:r>
        <w:t>.108 Taken together</w:t>
      </w:r>
      <w:r w:rsidRPr="00152E9E">
        <w:rPr>
          <w:rStyle w:val="Emphasis"/>
        </w:rPr>
        <w:t>, these data reflect refugees’ sustained contributions to the U.S. economy and investments in local communities.</w:t>
      </w:r>
      <w:r>
        <w:t xml:space="preserve"> Indeed, </w:t>
      </w:r>
      <w:r w:rsidRPr="00152E9E">
        <w:rPr>
          <w:rStyle w:val="StyleUnderline"/>
        </w:rPr>
        <w:t>refugees have enjoyed high rates of successful resettlement and economic self-sufficiency in the United States</w:t>
      </w:r>
      <w:r>
        <w:t xml:space="preserve">. Through the implementation of the Refugee Act of 1980, Congress affirmed the goal of “help[ing] refugees in this country become self-sufficient and contributing members of society.”109 ORR’s employment-services program works toward this goal through its Matching Grant initiative, discussed in further detail later in this Report. </w:t>
      </w:r>
      <w:r w:rsidRPr="00152E9E">
        <w:rPr>
          <w:rStyle w:val="StyleUnderline"/>
        </w:rPr>
        <w:t xml:space="preserve">The Matching Grant Program helps refugee populations “achieve economic self-sufficiency in four to six months after arrival in the </w:t>
      </w:r>
      <w:r w:rsidRPr="00152E9E">
        <w:rPr>
          <w:rStyle w:val="StyleUnderline"/>
        </w:rPr>
        <w:lastRenderedPageBreak/>
        <w:t>United States . . . by providing intensive case management and employment services.”</w:t>
      </w:r>
      <w:r>
        <w:t xml:space="preserve">110 These services include housing and utilities, transportation, English-language training, and other support services. Historically, the Matching Grant Program has achieved high outcomes. In 2015, for example, the program served 29,765 refugees, with sixty-seven percent of them achieving economic self-sufficiency within 120 days of arrival in the United States. At the six-month mark, eighty-two percent of refugees served in FY 2015 were reported as self-sufficient.111 </w:t>
      </w:r>
      <w:r w:rsidRPr="005D37D2">
        <w:rPr>
          <w:rStyle w:val="StyleUnderline"/>
        </w:rPr>
        <w:t>Syrians, in particular, have settled and integrated into U.S. communities successfully</w:t>
      </w:r>
      <w:r>
        <w:t xml:space="preserve">. Although data regarding the integration of Syrian refugees in the United States is limited given that significant numbers have been resettled to the United States only since 2015, </w:t>
      </w:r>
      <w:r w:rsidRPr="005D37D2">
        <w:rPr>
          <w:rStyle w:val="StyleUnderline"/>
        </w:rPr>
        <w:t xml:space="preserve">the experience of Syrian immigrants in the United States </w:t>
      </w:r>
      <w:r w:rsidRPr="005D37D2">
        <w:t>generally</w:t>
      </w:r>
      <w:r w:rsidRPr="005D37D2">
        <w:rPr>
          <w:rStyle w:val="StyleUnderline"/>
        </w:rPr>
        <w:t xml:space="preserve"> is informative</w:t>
      </w:r>
      <w:r>
        <w:t xml:space="preserve">. </w:t>
      </w:r>
      <w:r w:rsidRPr="005D37D2">
        <w:rPr>
          <w:rStyle w:val="Emphasis"/>
        </w:rPr>
        <w:t>Many studies have found that Syrian immigrants “are learning English, getting good jobs, owning homes, and starting businesses at impressive rates.”</w:t>
      </w:r>
      <w:r>
        <w:t xml:space="preserve">112 One study found that </w:t>
      </w:r>
      <w:r w:rsidRPr="005D37D2">
        <w:rPr>
          <w:rStyle w:val="StyleUnderline"/>
        </w:rPr>
        <w:t>Syrian immigrants have higher incomes than other immigrants in the United States: in 2014, the median annual wage for Syrian immigrants in the United States was $52,000, compared to the $36,000 median wage for immigrants overall and the $45,000 median wage for U.S.-born workers.</w:t>
      </w:r>
      <w:r>
        <w:t xml:space="preserve">113 Another report found that </w:t>
      </w:r>
      <w:r w:rsidRPr="005D37D2">
        <w:rPr>
          <w:rStyle w:val="StyleUnderline"/>
        </w:rPr>
        <w:t>Syrian men</w:t>
      </w:r>
      <w:r>
        <w:t xml:space="preserve"> (refugees and non-refugees) </w:t>
      </w:r>
      <w:r w:rsidRPr="005D37D2">
        <w:rPr>
          <w:rStyle w:val="StyleUnderline"/>
        </w:rPr>
        <w:t>participate in the labor force at a slightly higher rate than U.S.-born men</w:t>
      </w:r>
      <w:r>
        <w:t xml:space="preserve">.114 Additionally, </w:t>
      </w:r>
      <w:r w:rsidRPr="005D37D2">
        <w:rPr>
          <w:rStyle w:val="StyleUnderline"/>
        </w:rPr>
        <w:t>Syrians are a highly educated group</w:t>
      </w:r>
      <w:r>
        <w:t xml:space="preserve"> of immigrants: in 2014, thirty-eight percent of Syrian immigrants aged twenty five and older had a bachelor’s degree or higher, compared to twenty-nine percent of the analogous U.S.-born population.115 Moreover,</w:t>
      </w:r>
      <w:r w:rsidRPr="009D2666">
        <w:t xml:space="preserve"> </w:t>
      </w:r>
      <w:r w:rsidRPr="005D37D2">
        <w:rPr>
          <w:rStyle w:val="StyleUnderline"/>
        </w:rPr>
        <w:t>forty-nine percent of Syrian men in the United States work in highskilled occupations, such as management, business, and science</w:t>
      </w:r>
      <w:r>
        <w:t xml:space="preserve">.116 There are approximately 4,000 Syrian doctors in the United States.117 Syrian immigrants also have extremely high rates of business ownership, and “[t]hese businesses provide employment, create jobs, and help spur growth in the local economy.”118 One study found that in 2014, </w:t>
      </w:r>
      <w:r w:rsidRPr="005D37D2">
        <w:rPr>
          <w:rStyle w:val="StyleUnderline"/>
        </w:rPr>
        <w:t>eleven percent of Syrian immigrants in the labor force were business owners, compared to four percent of immigrants generally and only three percent of the U.S.-born population.</w:t>
      </w:r>
      <w:r>
        <w:t xml:space="preserve">119 Overall, </w:t>
      </w:r>
      <w:r w:rsidRPr="005D37D2">
        <w:rPr>
          <w:rStyle w:val="Emphasis"/>
        </w:rPr>
        <w:t>Syrian immigrants are succeeding in the United States, both socially and economically, as measured by a wide range of metrics.</w:t>
      </w:r>
      <w:r>
        <w:t xml:space="preserve"> While </w:t>
      </w:r>
      <w:r w:rsidRPr="005D37D2">
        <w:rPr>
          <w:rStyle w:val="StyleUnderline"/>
        </w:rPr>
        <w:t>these statistics</w:t>
      </w:r>
      <w:r>
        <w:t xml:space="preserve"> refer to all Syrian immigrants, rather than Syrian refugees specifically, they </w:t>
      </w:r>
      <w:r w:rsidRPr="005D37D2">
        <w:rPr>
          <w:rStyle w:val="StyleUnderline"/>
        </w:rPr>
        <w:t xml:space="preserve">illustrate the economic strength of the communities into which Syrian refugees would likely be received and demonstrate that Syrians in the United States are </w:t>
      </w:r>
      <w:r w:rsidRPr="005D37D2">
        <w:rPr>
          <w:rStyle w:val="Emphasis"/>
        </w:rPr>
        <w:t>net job makers, not job takers</w:t>
      </w:r>
      <w:r>
        <w:t xml:space="preserve">.121 In addition to acknowledging refugees’ economic contributions, reports have noted the “untold ways [in which society benefits] from the natural increase in cultural and ethnic diversity that accompany accepting new residents from around the world.”122 </w:t>
      </w:r>
      <w:r w:rsidRPr="00C26B4C">
        <w:rPr>
          <w:rStyle w:val="StyleUnderline"/>
        </w:rPr>
        <w:t xml:space="preserve">Drastically reducing the number of refugee admissions </w:t>
      </w:r>
      <w:proofErr w:type="gramStart"/>
      <w:r w:rsidRPr="00C26B4C">
        <w:rPr>
          <w:rStyle w:val="StyleUnderline"/>
        </w:rPr>
        <w:t>wreaks</w:t>
      </w:r>
      <w:proofErr w:type="gramEnd"/>
      <w:r w:rsidRPr="00C26B4C">
        <w:rPr>
          <w:rStyle w:val="StyleUnderline"/>
        </w:rPr>
        <w:t xml:space="preserve"> havoc on the lives of countless refugees, including those already present in the United States who are awaiting reunification with family members stranded overseas. These actions also prevent local communities in the United States from reaping the economic and social benefits that refugees bring to their communities.</w:t>
      </w:r>
    </w:p>
    <w:p w:rsidR="006C5185" w:rsidRDefault="006C5185" w:rsidP="006C5185">
      <w:pPr>
        <w:pStyle w:val="Heading3"/>
      </w:pPr>
      <w:r>
        <w:lastRenderedPageBreak/>
        <w:t>Resettlement Key</w:t>
      </w:r>
    </w:p>
    <w:p w:rsidR="006C5185" w:rsidRPr="001F7DC6" w:rsidRDefault="006C5185" w:rsidP="006C5185">
      <w:pPr>
        <w:pStyle w:val="Heading4"/>
      </w:pPr>
      <w:r>
        <w:t>Resettlement is key to successful refugee policy, it strengthens international response, and boosts international border security</w:t>
      </w:r>
    </w:p>
    <w:p w:rsidR="006C5185" w:rsidRPr="005F61A6" w:rsidRDefault="006C5185" w:rsidP="006C5185">
      <w:pPr>
        <w:rPr>
          <w:rStyle w:val="Style13ptBold"/>
        </w:rPr>
      </w:pPr>
      <w:r w:rsidRPr="005F61A6">
        <w:rPr>
          <w:rStyle w:val="Style13ptBold"/>
        </w:rPr>
        <w:t>Division of International Protection UNHCR, 10</w:t>
      </w:r>
    </w:p>
    <w:p w:rsidR="006C5185" w:rsidRDefault="006C5185" w:rsidP="006C5185">
      <w:r>
        <w:t xml:space="preserve">[Division of International Protection UNHCR, 06-04-10, UNHCR, “UNHCR Position Paper on the Strategic Use of Resettlement,” </w:t>
      </w:r>
      <w:hyperlink r:id="rId27" w:history="1">
        <w:r w:rsidRPr="00DB7513">
          <w:rPr>
            <w:rStyle w:val="Hyperlink"/>
          </w:rPr>
          <w:t>http://www.unhcr.org/4fbcfd739.pdf</w:t>
        </w:r>
      </w:hyperlink>
      <w:r>
        <w:t xml:space="preserve"> , accessed 6-30-18, EA]</w:t>
      </w:r>
    </w:p>
    <w:p w:rsidR="006C5185" w:rsidRPr="00C91835" w:rsidRDefault="006C5185" w:rsidP="006C5185">
      <w:pPr>
        <w:rPr>
          <w:rStyle w:val="StyleUnderline"/>
        </w:rPr>
      </w:pPr>
      <w:r w:rsidRPr="00C91835">
        <w:rPr>
          <w:rStyle w:val="StyleUnderline"/>
        </w:rPr>
        <w:t xml:space="preserve">Resettlement cannot be viewed in isolation from other protection interventions, and in specific situations it is a key component of comprehensive solutions strategies. </w:t>
      </w:r>
      <w:r>
        <w:t xml:space="preserve">With the active involvement and cooperation of States, refugees and civil society, </w:t>
      </w:r>
      <w:r w:rsidRPr="00C91835">
        <w:rPr>
          <w:rStyle w:val="StyleUnderline"/>
        </w:rPr>
        <w:t xml:space="preserve">resettlement can open avenues for international burden and responsibility sharing and can, in combination with other measures, unlock protracted refugee situations. When used strategically, resettlement can bring about positive results beyond those that are usually viewed as a direct resettlement outcome. </w:t>
      </w:r>
    </w:p>
    <w:p w:rsidR="006C5185" w:rsidRDefault="006C5185" w:rsidP="006C5185">
      <w:r w:rsidRPr="00C91835">
        <w:rPr>
          <w:rStyle w:val="StyleUnderline"/>
        </w:rPr>
        <w:t>The strategic use of resettlement strengthens coherence of international responses to refugee situations and promotes the objectives presented in the Agenda for Protection and the Multilateral Framework of Understandings on Resettlement. The Agenda for Protection</w:t>
      </w:r>
      <w:r>
        <w:t xml:space="preserve">, endorsed by the Executive Committee of the High Commissioner’s Programme and welcomed by the United Nations General Assembly in 2002, among other elements, </w:t>
      </w:r>
      <w:r w:rsidRPr="00C91835">
        <w:rPr>
          <w:rStyle w:val="StyleUnderline"/>
        </w:rPr>
        <w:t>recognized the need to expand resettlement opportunities and to use resettlement more strategically, and thereby achieve protection and durable solutions for more refugees.</w:t>
      </w:r>
      <w:r>
        <w:t xml:space="preserve"> The Multilateral Framework of Understandings on Resettlement, agreed upon in 2004 as part of the Convention Plus initiative, aims to improve refugee protection worldwide and to facilitate the resolution of refugee problems through multilateral special agreements and to which many States with an interest and involvement in resettlement contributed. </w:t>
      </w:r>
    </w:p>
    <w:p w:rsidR="006C5185" w:rsidRPr="00C91835" w:rsidRDefault="006C5185" w:rsidP="006C5185">
      <w:pPr>
        <w:rPr>
          <w:rStyle w:val="StyleUnderline"/>
        </w:rPr>
      </w:pPr>
      <w:r w:rsidRPr="00C91835">
        <w:rPr>
          <w:rStyle w:val="StyleUnderline"/>
        </w:rPr>
        <w:t xml:space="preserve">UNHCR continues to draw the attention of resettlement countries to the needs in priority protracted refugee situations, in line with Executive Committee Conclusion </w:t>
      </w:r>
      <w:proofErr w:type="gramStart"/>
      <w:r w:rsidRPr="00C91835">
        <w:rPr>
          <w:rStyle w:val="StyleUnderline"/>
        </w:rPr>
        <w:t>1097 .</w:t>
      </w:r>
      <w:proofErr w:type="gramEnd"/>
      <w:r w:rsidRPr="00C91835">
        <w:rPr>
          <w:rStyle w:val="StyleUnderline"/>
        </w:rPr>
        <w:t xml:space="preserve"> </w:t>
      </w:r>
      <w:r>
        <w:t xml:space="preserve">While efforts have been made to better integrate resettlement in protection and solutions strategies, UNHCR’s resettlement objectives and priorities do not always match those of States. </w:t>
      </w:r>
      <w:r w:rsidRPr="00C91835">
        <w:rPr>
          <w:rStyle w:val="StyleUnderline"/>
        </w:rPr>
        <w:t>Greater effort is required by the international community, including resettlement countries, to operationalize the relevant paragraphs of Executive Committee Conclusions in the area of resettlement.</w:t>
      </w:r>
      <w:r>
        <w:t xml:space="preserve"> </w:t>
      </w:r>
      <w:r w:rsidRPr="00C91835">
        <w:rPr>
          <w:rStyle w:val="StyleUnderline"/>
        </w:rPr>
        <w:t xml:space="preserve">There is also a need for resettlement countries to forge greater cooperation within government structures and between ministries, particularly in raising awareness of the strategic value of resettlement, including its role in comprehensive solutions strategies for protracted refugee situations. </w:t>
      </w:r>
    </w:p>
    <w:p w:rsidR="006C5185" w:rsidRPr="00C91835" w:rsidRDefault="006C5185" w:rsidP="006C5185">
      <w:pPr>
        <w:rPr>
          <w:rStyle w:val="StyleUnderline"/>
        </w:rPr>
      </w:pPr>
      <w:r w:rsidRPr="00C91835">
        <w:rPr>
          <w:rStyle w:val="StyleUnderline"/>
        </w:rPr>
        <w:t xml:space="preserve">UNHCR has systematically used resettlement in a strategic manner to enhance protection on a broader scale. These efforts have included various negotiated arrangements to improve the protection conditions in the country of asylum, such as mitigating the risk of refoulement, ensuring that appropriate documents are issued to asylum-seekers and refugees (e.g. Egypt, Turkey) or that UNHCR has access to refugees in detention (e.g. China and Libya). In some protracted situations, resettlement has contributed to unlocking other durable solutions; for example, the strategic use of resettlement in India assisted in creating opportunities for local integration (see Annex A). Simultaneously, UNHCR has been encouraging resettlement countries to consider multi-year planning and other means to enhance flexibility and predictability in programme </w:t>
      </w:r>
      <w:proofErr w:type="gramStart"/>
      <w:r w:rsidRPr="00C91835">
        <w:rPr>
          <w:rStyle w:val="StyleUnderline"/>
        </w:rPr>
        <w:t>delivery .</w:t>
      </w:r>
      <w:proofErr w:type="gramEnd"/>
      <w:r w:rsidRPr="00C91835">
        <w:rPr>
          <w:rStyle w:val="StyleUnderline"/>
        </w:rPr>
        <w:t xml:space="preserve"> </w:t>
      </w:r>
    </w:p>
    <w:p w:rsidR="006C5185" w:rsidRDefault="006C5185" w:rsidP="006C5185">
      <w:pPr>
        <w:pStyle w:val="Heading4"/>
      </w:pPr>
      <w:r>
        <w:t>Refugee resettlement provides the US hundreds of billions – key to US aged workforce</w:t>
      </w:r>
    </w:p>
    <w:p w:rsidR="006C5185" w:rsidRPr="00744755" w:rsidRDefault="006C5185" w:rsidP="006C5185">
      <w:pPr>
        <w:rPr>
          <w:rStyle w:val="Style13ptBold"/>
        </w:rPr>
      </w:pPr>
      <w:r w:rsidRPr="00744755">
        <w:rPr>
          <w:rStyle w:val="Style13ptBold"/>
        </w:rPr>
        <w:t>National Immigration Forum, 18</w:t>
      </w:r>
    </w:p>
    <w:p w:rsidR="006C5185" w:rsidRDefault="006C5185" w:rsidP="006C5185">
      <w:r>
        <w:t>[</w:t>
      </w:r>
      <w:r w:rsidRPr="00744755">
        <w:t xml:space="preserve">National Immigration Forum, 6-14-2018, </w:t>
      </w:r>
      <w:r>
        <w:t xml:space="preserve">National Immigration Forum, </w:t>
      </w:r>
      <w:r w:rsidRPr="00744755">
        <w:t xml:space="preserve">"Immigrants as Economic Contributors: Refugees Are a Fiscal Success Story for America," </w:t>
      </w:r>
      <w:hyperlink r:id="rId28" w:history="1">
        <w:r w:rsidRPr="00BE598D">
          <w:rPr>
            <w:rStyle w:val="Hyperlink"/>
          </w:rPr>
          <w:t>https://immigrationforum.org/article/immigrants-as-economic-contributors-refugees-are-a-fiscal-success-story-for-america/</w:t>
        </w:r>
      </w:hyperlink>
      <w:r>
        <w:t xml:space="preserve"> , Accessed 6-30-</w:t>
      </w:r>
      <w:proofErr w:type="gramStart"/>
      <w:r>
        <w:t>18 ,</w:t>
      </w:r>
      <w:proofErr w:type="gramEnd"/>
      <w:r>
        <w:t xml:space="preserve"> EJA]</w:t>
      </w:r>
    </w:p>
    <w:p w:rsidR="006C5185" w:rsidRDefault="006C5185" w:rsidP="006C5185">
      <w:r w:rsidRPr="00C91835">
        <w:rPr>
          <w:rStyle w:val="StyleUnderline"/>
        </w:rPr>
        <w:t xml:space="preserve">Today, U.S. efforts to resettle refugees fulfill an important humanitarian mission while also providing significant economic benefits to the country. Refugees contribute billions of dollars each year to the economy through consumer spending and business start-ups, resulting in a net positive fiscal impact. </w:t>
      </w:r>
      <w:r>
        <w:t>Additionally, refugees help to revitalize declining areas and drive the creation of vibrant communities where Americans can proudly call home.</w:t>
      </w:r>
    </w:p>
    <w:p w:rsidR="006C5185" w:rsidRDefault="006C5185" w:rsidP="006C5185">
      <w:r>
        <w:lastRenderedPageBreak/>
        <w:t>Annual refugee admissions to the United States, however, have fallen since 1980. Nonetheless, while the country continues to be the global leader in total numbers of refugees resettled, as a share of total population, other countries such as Canada and Australia admit far more refugees on a per capita basis</w:t>
      </w:r>
      <w:proofErr w:type="gramStart"/>
      <w:r>
        <w:t>.[</w:t>
      </w:r>
      <w:proofErr w:type="gramEnd"/>
      <w:r>
        <w:t>2]</w:t>
      </w:r>
    </w:p>
    <w:p w:rsidR="006C5185" w:rsidRDefault="006C5185" w:rsidP="006C5185">
      <w:r>
        <w:t>The global refugee population in 2016 was at a record 22.5 million people, according to a report from the United Nations High Commissioner for Refugees (UNHCR),  while, at the same time, the Trump administration limited annual  refugee admission for fiscal year (FY) 2018 at just 45,000.[3</w:t>
      </w:r>
      <w:r w:rsidRPr="00C91835">
        <w:rPr>
          <w:rStyle w:val="StyleUnderline"/>
        </w:rPr>
        <w:t xml:space="preserve">] Efforts to significantly curb or halt resettlement efforts on the basis of unfounded national security concerns would have serious consequences.[4] The current cap on refugee admissions not only diminishes the humanitarian impact of U.S. resettlement efforts, but also results in the loss of economic benefits that refugees provide. </w:t>
      </w:r>
      <w:r>
        <w:t>This article aims to provide an overview of research that demonstrates how refugees contribute to our nation’s well-being.</w:t>
      </w:r>
    </w:p>
    <w:p w:rsidR="006C5185" w:rsidRPr="00C91835" w:rsidRDefault="006C5185" w:rsidP="006C5185">
      <w:pPr>
        <w:rPr>
          <w:rStyle w:val="StyleUnderline"/>
        </w:rPr>
      </w:pPr>
      <w:r w:rsidRPr="00C91835">
        <w:rPr>
          <w:rStyle w:val="StyleUnderline"/>
        </w:rPr>
        <w:t>As net fiscal contributors, refugees can help America overcome demographic challenges brought on by an aging population. As the country’s population ages, more seniors depend on fewer and fewer working age people to keep the Social Security Trust Fund solvent. Increasing the number of refugees resettled in the United States increases the number of working people paying federal taxes, who are not drawing from Social Security, thereby extending the solvency of the Trust Fund</w:t>
      </w:r>
      <w:proofErr w:type="gramStart"/>
      <w:r w:rsidRPr="00C91835">
        <w:rPr>
          <w:rStyle w:val="StyleUnderline"/>
        </w:rPr>
        <w:t>.[</w:t>
      </w:r>
      <w:proofErr w:type="gramEnd"/>
      <w:r>
        <w:t>46] The same holds true for funding for other programs, such as Medicare. Immigrants contributed $182.4 billion more to the Medicare Hospital Insurance Trust Fund from 1996 to 2011 than they received in benefits</w:t>
      </w:r>
      <w:proofErr w:type="gramStart"/>
      <w:r>
        <w:t>.[</w:t>
      </w:r>
      <w:proofErr w:type="gramEnd"/>
      <w:r>
        <w:t>47</w:t>
      </w:r>
      <w:r w:rsidRPr="00C91835">
        <w:rPr>
          <w:rStyle w:val="StyleUnderline"/>
        </w:rPr>
        <w:t>] As refugees’ income rises over time, their payments into the system will also increase and extend the solvency of the programs. Refugees and their children can help slow the aging of the U.S. workforce.</w:t>
      </w:r>
    </w:p>
    <w:p w:rsidR="006C5185" w:rsidRDefault="006C5185" w:rsidP="006C5185">
      <w:pPr>
        <w:pStyle w:val="Heading4"/>
      </w:pPr>
      <w:r>
        <w:t xml:space="preserve">The resettlement program has comparatively better screening and is more efficient </w:t>
      </w:r>
    </w:p>
    <w:p w:rsidR="006C5185" w:rsidRPr="005216BD" w:rsidRDefault="006C5185" w:rsidP="006C5185">
      <w:pPr>
        <w:rPr>
          <w:rStyle w:val="Style13ptBold"/>
        </w:rPr>
      </w:pPr>
      <w:r w:rsidRPr="005216BD">
        <w:rPr>
          <w:rStyle w:val="Style13ptBold"/>
        </w:rPr>
        <w:t>Mitchell, Writer and Political Development, Strategic Communications and Research Consultant,</w:t>
      </w:r>
      <w:r>
        <w:rPr>
          <w:rStyle w:val="Style13ptBold"/>
        </w:rPr>
        <w:t xml:space="preserve"> </w:t>
      </w:r>
      <w:r w:rsidRPr="005216BD">
        <w:rPr>
          <w:rStyle w:val="Style13ptBold"/>
        </w:rPr>
        <w:t xml:space="preserve">Cecire, Fellow at the Foreign Policy Research </w:t>
      </w:r>
      <w:proofErr w:type="gramStart"/>
      <w:r w:rsidRPr="005216BD">
        <w:rPr>
          <w:rStyle w:val="Style13ptBold"/>
        </w:rPr>
        <w:t>Institute ,16</w:t>
      </w:r>
      <w:proofErr w:type="gramEnd"/>
    </w:p>
    <w:p w:rsidR="006C5185" w:rsidRDefault="006C5185" w:rsidP="006C5185">
      <w:r>
        <w:t xml:space="preserve">[Lincoln, Michael, 1-5-2016, Foreign Policy Research Institute, "The Case for Syrian Refugee Resettlement in the US,” </w:t>
      </w:r>
      <w:hyperlink r:id="rId29" w:history="1">
        <w:r w:rsidRPr="00BE598D">
          <w:rPr>
            <w:rStyle w:val="Hyperlink"/>
          </w:rPr>
          <w:t>https://www.fpri.org/article/2016/01/the-case-for-syrian-refugee-resettlement-in-the-us/</w:t>
        </w:r>
      </w:hyperlink>
      <w:r>
        <w:t xml:space="preserve"> , Accessed 7-1-18, EA]</w:t>
      </w:r>
    </w:p>
    <w:p w:rsidR="006C5185" w:rsidRDefault="006C5185" w:rsidP="006C5185">
      <w:r w:rsidRPr="00C91835">
        <w:rPr>
          <w:rStyle w:val="StyleUnderline"/>
        </w:rPr>
        <w:t>After initial reports linking the Paris attackers to Syrian refugee flows were found to be false, the predominant justification given by US opponents of Syrian refugee resettlement has been based on the supposed frailties of the refugee screening process. While some consternation has been leveled at the US Department of Homeland Security’s practice of only infrequently monitoring social media accounts (an extremely difficult task made more so, ironically, by social media services’ tendency to ban extremist users, or the surprisingly expansive Federal restrictions on monitoring US persons), the heart of these complaints appear to be tactical rather than technical.</w:t>
      </w:r>
      <w:r>
        <w:t xml:space="preserve"> Rather than pointing to specific problematic aspects of the resettlement process, one of the more resonant arguments against refugee resettlement has been the call for a “pause” while the refugee security screening and resettlement process is reviewed. Shortly after the Paris attacks, House Speaker Paul Ryan called for the creation of a task force to offer legislation to this end as a matter of prudence.</w:t>
      </w:r>
    </w:p>
    <w:p w:rsidR="006C5185" w:rsidRDefault="006C5185" w:rsidP="006C5185">
      <w:r w:rsidRPr="00C91835">
        <w:rPr>
          <w:rStyle w:val="StyleUnderline"/>
        </w:rPr>
        <w:t>Yet the situation in Europe has no parallel to the system in the US, which is targeted, process-oriented, and even painfully deliberative in comparison. The only Syrian refugees that would be eligible for US resettlement would be those that have already been registered and received a preliminary screening by international authorities. Only then would they begin, in earnest, the extensive screening process that would result in non-acceptance for all but the very best vetted and most desperate.</w:t>
      </w:r>
      <w:r>
        <w:t xml:space="preserve"> In effect, the US government will have the ability to screen and choose a tiny percentage of refugees to accept.</w:t>
      </w:r>
    </w:p>
    <w:p w:rsidR="006C5185" w:rsidRPr="00023C23" w:rsidRDefault="006C5185" w:rsidP="006C5185">
      <w:pPr>
        <w:rPr>
          <w:sz w:val="22"/>
          <w:u w:val="single"/>
        </w:rPr>
      </w:pPr>
      <w:r w:rsidRPr="00C91835">
        <w:rPr>
          <w:rStyle w:val="StyleUnderline"/>
        </w:rPr>
        <w:t xml:space="preserve">While there is always room for improvement in our vetting (for thoroughness as well as efficiency), the US is already well positioned to welcome large numbers of refugees. And despite trepidation from some quarters of the US population about the efficacy of integrating immigrants and refugees, this country actually has a strong track record of integrating and absorbing newcomers from an array of backgrounds. </w:t>
      </w:r>
      <w:r>
        <w:t xml:space="preserve">This is true of Mexican as well as Muslim immigrants. </w:t>
      </w:r>
      <w:r w:rsidRPr="00C91835">
        <w:rPr>
          <w:rStyle w:val="StyleUnderline"/>
        </w:rPr>
        <w:t>Economically, a number of US regions—and the country as a whole—would benefit from an influx of refugees, and resettlement patterns could be based on a marriage of supply (of refugees) and demand (from regions and localities), which need not necessarily force certain areas of the country to take in large numbers of refugees without demonstrating need.</w:t>
      </w:r>
    </w:p>
    <w:p w:rsidR="0051282A" w:rsidRDefault="00895E10" w:rsidP="0051282A">
      <w:pPr>
        <w:pStyle w:val="Heading2"/>
      </w:pPr>
      <w:r>
        <w:lastRenderedPageBreak/>
        <w:t>Soft Power</w:t>
      </w:r>
      <w:r w:rsidR="0051282A">
        <w:t xml:space="preserve"> Advantage</w:t>
      </w:r>
    </w:p>
    <w:p w:rsidR="001712CB" w:rsidRDefault="001712CB" w:rsidP="009D1348">
      <w:pPr>
        <w:pStyle w:val="Heading3"/>
      </w:pPr>
      <w:r>
        <w:lastRenderedPageBreak/>
        <w:t>1AC</w:t>
      </w:r>
    </w:p>
    <w:p w:rsidR="001D658E" w:rsidRPr="00253D7D" w:rsidRDefault="001D658E" w:rsidP="001D658E">
      <w:pPr>
        <w:pStyle w:val="Heading4"/>
      </w:pPr>
      <w:r>
        <w:t xml:space="preserve">The US is relinquishing its global leadership role with Trump’s record-low refugee ceiling </w:t>
      </w:r>
    </w:p>
    <w:p w:rsidR="001D658E" w:rsidRDefault="001D658E" w:rsidP="001D658E">
      <w:pPr>
        <w:rPr>
          <w:rStyle w:val="Style13ptBold"/>
        </w:rPr>
      </w:pPr>
      <w:r>
        <w:rPr>
          <w:rStyle w:val="Style13ptBold"/>
        </w:rPr>
        <w:t>Newland, Migration Policy Institute Senior Fellow, 17</w:t>
      </w:r>
    </w:p>
    <w:p w:rsidR="001D658E" w:rsidRPr="00253D7D" w:rsidRDefault="001D658E" w:rsidP="001D658E">
      <w:pPr>
        <w:rPr>
          <w:rStyle w:val="Style13ptBold"/>
          <w:b w:val="0"/>
          <w:sz w:val="18"/>
        </w:rPr>
      </w:pPr>
      <w:r w:rsidRPr="00253D7D">
        <w:rPr>
          <w:rStyle w:val="Style13ptBold"/>
          <w:b w:val="0"/>
          <w:sz w:val="18"/>
        </w:rPr>
        <w:t>[</w:t>
      </w:r>
      <w:r>
        <w:rPr>
          <w:rStyle w:val="Style13ptBold"/>
          <w:b w:val="0"/>
          <w:sz w:val="18"/>
        </w:rPr>
        <w:t>Kathleen, Senior Fellow at the Migration Policy Institute, “</w:t>
      </w:r>
      <w:r w:rsidRPr="00253D7D">
        <w:rPr>
          <w:rStyle w:val="Style13ptBold"/>
          <w:b w:val="0"/>
          <w:sz w:val="18"/>
        </w:rPr>
        <w:t>The U.S. Falls Behind as Others Take on New Leadership Amid Record Humanitarian Pressures</w:t>
      </w:r>
      <w:r>
        <w:rPr>
          <w:rStyle w:val="Style13ptBold"/>
          <w:b w:val="0"/>
          <w:sz w:val="18"/>
        </w:rPr>
        <w:t xml:space="preserve">,” September 2017, </w:t>
      </w:r>
      <w:hyperlink r:id="rId30" w:history="1">
        <w:r w:rsidRPr="00D77014">
          <w:rPr>
            <w:rStyle w:val="Hyperlink"/>
            <w:sz w:val="18"/>
          </w:rPr>
          <w:t>https://www.migrationpolicy.org/news/us-falls-behind-others-take-new-leadership-amid-record-humanitarian-pressures</w:t>
        </w:r>
      </w:hyperlink>
      <w:r>
        <w:rPr>
          <w:rStyle w:val="Style13ptBold"/>
          <w:b w:val="0"/>
          <w:sz w:val="18"/>
        </w:rPr>
        <w:t>] GDI-ARV</w:t>
      </w:r>
    </w:p>
    <w:p w:rsidR="001D658E" w:rsidRDefault="001D658E" w:rsidP="001D658E">
      <w:pPr>
        <w:rPr>
          <w:rStyle w:val="Emphasis"/>
          <w:sz w:val="12"/>
        </w:rPr>
      </w:pPr>
      <w:r w:rsidRPr="00253D7D">
        <w:rPr>
          <w:rStyle w:val="StyleUnderline"/>
        </w:rPr>
        <w:t>The Trump administration’s decision to set the refugee ceiling at 45,000 for the fiscal year beginning October 1 marks the lowest level since</w:t>
      </w:r>
      <w:r>
        <w:t xml:space="preserve"> the refugee resettlement program was formally created in </w:t>
      </w:r>
      <w:r w:rsidRPr="00253D7D">
        <w:rPr>
          <w:rStyle w:val="StyleUnderline"/>
        </w:rPr>
        <w:t>1980</w:t>
      </w:r>
      <w:r>
        <w:t xml:space="preserve">. While the 45,000 is something of a victory for voices in the administration who sought to remain closer to the FY 2017 allocation of 50,000—some officials reportedly called for as few as 15,000 admissions—it is well below the previous historic low of 67,000, set by President Reagan more than 30 years ago. At a time of record humanitarian pressures, with more than 65 million people forcibly displaced worldwide and 22.5 million of them certified as refugees, </w:t>
      </w:r>
      <w:r w:rsidRPr="00253D7D">
        <w:rPr>
          <w:rStyle w:val="Emphasis"/>
        </w:rPr>
        <w:t>the United States appears to be abandoning its leadership role.</w:t>
      </w:r>
    </w:p>
    <w:p w:rsidR="001D658E" w:rsidRDefault="001D658E" w:rsidP="001D658E">
      <w:pPr>
        <w:rPr>
          <w:rStyle w:val="StyleUnderline"/>
          <w:sz w:val="12"/>
        </w:rPr>
      </w:pPr>
      <w:r w:rsidRPr="00253D7D">
        <w:rPr>
          <w:sz w:val="12"/>
        </w:rPr>
        <w:t xml:space="preserve"> </w:t>
      </w:r>
      <w:r w:rsidRPr="00253D7D">
        <w:rPr>
          <w:rStyle w:val="StyleUnderline"/>
        </w:rPr>
        <w:t>The United States historically has admitted a larger absolute number of refugees for resettlement than any other country</w:t>
      </w:r>
      <w:r>
        <w:t>—</w:t>
      </w:r>
      <w:r w:rsidRPr="00253D7D">
        <w:rPr>
          <w:rStyle w:val="StyleUnderline"/>
        </w:rPr>
        <w:t>in some years, more than all other countries combined</w:t>
      </w:r>
      <w:r>
        <w:t xml:space="preserve">. In relation to its size, however, </w:t>
      </w:r>
      <w:r w:rsidRPr="00253D7D">
        <w:rPr>
          <w:rStyle w:val="StyleUnderline"/>
        </w:rPr>
        <w:t>the United States falls behind several other countries in providing solutions for refugees.</w:t>
      </w:r>
    </w:p>
    <w:p w:rsidR="001D658E" w:rsidRDefault="001D658E" w:rsidP="001D658E">
      <w:pPr>
        <w:rPr>
          <w:sz w:val="12"/>
        </w:rPr>
      </w:pPr>
      <w:r w:rsidRPr="00253D7D">
        <w:rPr>
          <w:sz w:val="12"/>
        </w:rPr>
        <w:t xml:space="preserve"> </w:t>
      </w:r>
      <w:r>
        <w:t xml:space="preserve">Canada, Australia, and Norway, for example, took on heavier responsibility for refugees in 2016 than did the United States, which is apparent when looking at refugee admissions per 1,000 residents. </w:t>
      </w:r>
      <w:proofErr w:type="gramStart"/>
      <w:r>
        <w:t>(See Table 1.)</w:t>
      </w:r>
      <w:proofErr w:type="gramEnd"/>
      <w:r>
        <w:t xml:space="preserve"> Even when the U.S. refugee ceiling was set at 85,000 in 2016, the per capita share was well below these other traditional countries of resettlement: less than 0.3 refugees per 1,000 U.S. residents, compared to a 1.29 rate in Canada and 1.14 in Australia. With the admissions ceiling for 2018 barely above half the 2016 level, that proportion will drop significantly. The United States will be reducing its intake as these other countries are raising theirs.</w:t>
      </w:r>
    </w:p>
    <w:p w:rsidR="001D658E" w:rsidRDefault="001D658E" w:rsidP="001D658E">
      <w:pPr>
        <w:rPr>
          <w:rStyle w:val="StyleUnderline"/>
          <w:sz w:val="12"/>
        </w:rPr>
      </w:pPr>
      <w:r w:rsidRPr="00253D7D">
        <w:rPr>
          <w:rStyle w:val="StyleUnderline"/>
          <w:sz w:val="12"/>
        </w:rPr>
        <w:t xml:space="preserve"> </w:t>
      </w:r>
      <w:r w:rsidRPr="00253D7D">
        <w:rPr>
          <w:rStyle w:val="StyleUnderline"/>
        </w:rPr>
        <w:t>Peak U.S. refugee admissions occurred in 1980,</w:t>
      </w:r>
      <w:r>
        <w:t xml:space="preserve"> when 207,116 refugees, largely from Vietnam and Laos, were resettled. </w:t>
      </w:r>
      <w:r w:rsidRPr="00253D7D">
        <w:rPr>
          <w:rStyle w:val="StyleUnderline"/>
        </w:rPr>
        <w:t>That</w:t>
      </w:r>
      <w:r>
        <w:t xml:space="preserve"> number </w:t>
      </w:r>
      <w:r w:rsidRPr="00253D7D">
        <w:rPr>
          <w:rStyle w:val="StyleUnderline"/>
        </w:rPr>
        <w:t>did not damage the United States</w:t>
      </w:r>
      <w:r>
        <w:t xml:space="preserve">. Many would argue </w:t>
      </w:r>
      <w:r w:rsidRPr="00253D7D">
        <w:rPr>
          <w:rStyle w:val="StyleUnderline"/>
        </w:rPr>
        <w:t>that it made the country stronger, building a vibrant Vietnamese-American community that is one of the most prosperous, educated, and well-integrated ethnic groups. The same could be said of many other refugee communities before and since.</w:t>
      </w:r>
    </w:p>
    <w:p w:rsidR="001D658E" w:rsidRDefault="001D658E" w:rsidP="001D658E">
      <w:pPr>
        <w:rPr>
          <w:sz w:val="12"/>
        </w:rPr>
      </w:pPr>
      <w:r w:rsidRPr="00253D7D">
        <w:rPr>
          <w:sz w:val="12"/>
        </w:rPr>
        <w:t xml:space="preserve"> </w:t>
      </w:r>
      <w:r>
        <w:t>The White House put forward three arguments in slashing the Obama administration’s FY 2017 admissions ceiling from 110,000 to 50,000, and again in trimming that number to 45,000 for the coming fiscal year: 1) Refugees open the United States to terrorist threats; 2) they pose an unacceptable financial burden; and 3) the money used for resettlement could help far more people if spent on humanitarian assistance in countries neighboring the refugees’ home countries. None of these arguments stand up to scrutiny.</w:t>
      </w:r>
    </w:p>
    <w:p w:rsidR="001D658E" w:rsidRDefault="001D658E" w:rsidP="001D658E">
      <w:pPr>
        <w:rPr>
          <w:rStyle w:val="StyleUnderline"/>
          <w:sz w:val="12"/>
        </w:rPr>
      </w:pPr>
      <w:r w:rsidRPr="00253D7D">
        <w:rPr>
          <w:sz w:val="12"/>
        </w:rPr>
        <w:t xml:space="preserve"> </w:t>
      </w:r>
      <w:r w:rsidRPr="00253D7D">
        <w:rPr>
          <w:rStyle w:val="Emphasis"/>
        </w:rPr>
        <w:t>The security threat posed by refugees resettled to the United States is an illusion</w:t>
      </w:r>
      <w:r w:rsidRPr="00253D7D">
        <w:rPr>
          <w:rStyle w:val="StyleUnderline"/>
        </w:rPr>
        <w:t>. Refugees are the most heavily vetted of all groups who enter the country, and not one has ever killed anyone in a terrorist attack on U.S. soil.</w:t>
      </w:r>
    </w:p>
    <w:p w:rsidR="001D658E" w:rsidRDefault="001D658E" w:rsidP="001D658E">
      <w:pPr>
        <w:rPr>
          <w:sz w:val="12"/>
        </w:rPr>
      </w:pPr>
      <w:r w:rsidRPr="00253D7D">
        <w:rPr>
          <w:sz w:val="12"/>
        </w:rPr>
        <w:t xml:space="preserve"> </w:t>
      </w:r>
      <w:r>
        <w:t xml:space="preserve">As we have noted recently, </w:t>
      </w:r>
      <w:r w:rsidRPr="00253D7D">
        <w:rPr>
          <w:rStyle w:val="StyleUnderline"/>
        </w:rPr>
        <w:t>rigorous studies show that refugee settlement is a net fiscal positive in the United States</w:t>
      </w:r>
      <w:r>
        <w:t>. Businesses, hospitals, labs, and universities have gained immeasurably from the welcome extended to refugees, as do sports, the arts, and neighborhoods across the country. By throwing the net wide to resettle refugees, the United States has caught some big fish, including Google’s Sergey Brin and Intel’s Andy Grove. The net fiscal effects of refugee resettlement should take into account the taxes paid by the businesses created and supported by refugees and by the millions of people employed there.</w:t>
      </w:r>
    </w:p>
    <w:p w:rsidR="001D658E" w:rsidRDefault="001D658E" w:rsidP="001D658E">
      <w:pPr>
        <w:rPr>
          <w:sz w:val="12"/>
        </w:rPr>
      </w:pPr>
      <w:r w:rsidRPr="00253D7D">
        <w:rPr>
          <w:sz w:val="12"/>
        </w:rPr>
        <w:t xml:space="preserve"> </w:t>
      </w:r>
      <w:r w:rsidRPr="00253D7D">
        <w:rPr>
          <w:rStyle w:val="StyleUnderline"/>
        </w:rPr>
        <w:t>While the administration shows some signs of recognizing that refugees can, indeed, bring benefits to their new country, its application of that knowledge is inconsistent with the humanitarian purpose of the refugee program.</w:t>
      </w:r>
      <w:r>
        <w:t xml:space="preserve"> In its report to Congress on the 2018 refugee ceiling, the administration said the Departments of State and Homeland Security will make sure that in addition to refugee protection needs, referrals to the resettlement program “take into account certain criteria that enhance a refugee’s likelihood of successful assimilation and contribution to the United States.” This stance marks a sharp departure from the intent of the resettlement program, which Congress founded to “respond to the urgent needs of persons subject to persecution in their homelands.” The refugee program is supposed to respond to their needs, not ours. And no one in the U.S. government can tell which refugees will grow into greatness when resettlement allows them to realize their potential.</w:t>
      </w:r>
    </w:p>
    <w:p w:rsidR="001D658E" w:rsidRDefault="001D658E" w:rsidP="001D658E">
      <w:pPr>
        <w:rPr>
          <w:sz w:val="12"/>
        </w:rPr>
      </w:pPr>
      <w:r w:rsidRPr="00253D7D">
        <w:rPr>
          <w:sz w:val="12"/>
        </w:rPr>
        <w:t xml:space="preserve"> </w:t>
      </w:r>
      <w:r w:rsidRPr="00253D7D">
        <w:rPr>
          <w:rStyle w:val="StyleUnderline"/>
        </w:rPr>
        <w:t>As opponents of refugee resettlement cast about for a rationale, a third argument, with a humanitarian veneer, has recently been raised: that the United States could help more people by spending the resettlement budget on assistance to refugees in the countries of first asylum near their homeland</w:t>
      </w:r>
      <w:r>
        <w:t>s: for example, providing assistance to Syrian refugees in Jordan, Lebanon, or Turkey, and to Somali refugees in Kenya, rather than bringing them to the United States</w:t>
      </w:r>
      <w:r w:rsidRPr="00253D7D">
        <w:rPr>
          <w:rStyle w:val="StyleUnderline"/>
        </w:rPr>
        <w:t xml:space="preserve">. But refugee resettlement differs fundamentally from care and maintenance in a poor or middle-income country of first asylum—and that is where 86 </w:t>
      </w:r>
      <w:r w:rsidRPr="00253D7D">
        <w:rPr>
          <w:rStyle w:val="StyleUnderline"/>
        </w:rPr>
        <w:lastRenderedPageBreak/>
        <w:t>percent of refugees live</w:t>
      </w:r>
      <w:r>
        <w:t>. Most refugees in those countries live in limbo, mired in poverty, unable to work legally, lucky to get their children even through elementary school and with almost no hope of high school or college, and vulnerable to being sent back to the violence and chaos of their homelands if the political winds shift. Resettlement, on the other hand, gives people the chance to rebuild their lives in safety and create a future where their children can become the next technology titans or the next neighborhood restaurant owners.</w:t>
      </w:r>
    </w:p>
    <w:p w:rsidR="001D658E" w:rsidRDefault="001D658E" w:rsidP="001D658E">
      <w:r w:rsidRPr="00253D7D">
        <w:rPr>
          <w:rStyle w:val="StyleUnderline"/>
          <w:sz w:val="12"/>
        </w:rPr>
        <w:t xml:space="preserve"> </w:t>
      </w:r>
      <w:r w:rsidRPr="00253D7D">
        <w:rPr>
          <w:rStyle w:val="StyleUnderline"/>
        </w:rPr>
        <w:t>Reducing the U.S. resettlement program to historic lows at a time of record global humanitarian need is not in keeping with the United States’ long-standing history of leadership in this area.</w:t>
      </w:r>
      <w:r w:rsidRPr="006003A1">
        <w:t xml:space="preserve"> </w:t>
      </w:r>
    </w:p>
    <w:p w:rsidR="001D658E" w:rsidRPr="004876D0" w:rsidRDefault="001D658E" w:rsidP="001D658E">
      <w:pPr>
        <w:pStyle w:val="Heading4"/>
      </w:pPr>
      <w:r>
        <w:t>Refugee policy is key – soft power is key to US security</w:t>
      </w:r>
    </w:p>
    <w:p w:rsidR="001D658E" w:rsidRDefault="001D658E" w:rsidP="001D658E">
      <w:r w:rsidRPr="004876D0">
        <w:rPr>
          <w:rStyle w:val="Style13ptBold"/>
        </w:rPr>
        <w:t>Kuczera, NPS Center for Homeland Security, 17</w:t>
      </w:r>
      <w:r>
        <w:t xml:space="preserve"> (Reiss, December 2017, “</w:t>
      </w:r>
      <w:r w:rsidRPr="004876D0">
        <w:t>U.S. Refugee Policy in the Era of Homeland Security: A Comparative Government Analysis</w:t>
      </w:r>
      <w:r>
        <w:t xml:space="preserve">”, accessed 6/26 DWRS) </w:t>
      </w:r>
    </w:p>
    <w:p w:rsidR="001D658E" w:rsidRPr="00C95A81" w:rsidRDefault="001D658E" w:rsidP="001D658E">
      <w:pPr>
        <w:rPr>
          <w:rStyle w:val="StyleUnderline"/>
        </w:rPr>
      </w:pPr>
      <w:r w:rsidRPr="00C95A81">
        <w:rPr>
          <w:rStyle w:val="StyleUnderline"/>
        </w:rPr>
        <w:t>Since the 20th century, America has seized opportunities to lead the international community and subsequently claim global power status and influence</w:t>
      </w:r>
      <w:r>
        <w:t>. It proved its military might in both world wars, and for decades, it has championed human rights around the world. Although humanitarian policies often serve the country’s self-interests politically</w:t>
      </w:r>
      <w:r w:rsidRPr="00C95A81">
        <w:rPr>
          <w:rStyle w:val="StyleUnderline"/>
        </w:rPr>
        <w:t>, humanitarian actions also fulfill America’s promise of a land of opportunity, rooted in its historical identity as an immigrant nation</w:t>
      </w:r>
      <w:proofErr w:type="gramStart"/>
      <w:r>
        <w:t>.[</w:t>
      </w:r>
      <w:proofErr w:type="gramEnd"/>
      <w:r>
        <w:t>1</w:t>
      </w:r>
      <w:r w:rsidRPr="00C95A81">
        <w:rPr>
          <w:rStyle w:val="StyleUnderline"/>
        </w:rPr>
        <w:t>] Currently, the United States faces several difficulties in the immigration sphere, especially when it comes to reforming its refugee policy to meet the demands of the current world.</w:t>
      </w:r>
    </w:p>
    <w:p w:rsidR="001D658E" w:rsidRPr="00C95A81" w:rsidRDefault="001D658E" w:rsidP="001D658E">
      <w:pPr>
        <w:rPr>
          <w:rStyle w:val="StyleUnderline"/>
        </w:rPr>
      </w:pPr>
      <w:r w:rsidRPr="00C95A81">
        <w:rPr>
          <w:rStyle w:val="StyleUnderline"/>
        </w:rPr>
        <w:t>The process for refugee resettlement in the United State</w:t>
      </w:r>
      <w:r>
        <w:t xml:space="preserve">s is not necessarily broken, yet U.S. policy makers are unable to decide whom they wish to allow to go through that process and when. These selections </w:t>
      </w:r>
      <w:r w:rsidRPr="00C95A81">
        <w:rPr>
          <w:rStyle w:val="StyleUnderline"/>
        </w:rPr>
        <w:t xml:space="preserve">are driven by political objectives and short-term thinking rather than by long-term strategy and careful employment of research and sound evidence. This thesis identifies the lack of clear and collective national strategic immigration plans or priorities as significant problems. In the absence of a national strategy and priorities, U.S. refugee policy lacks consistency, is subject to political discourse, and is often perpetuated without evidence. </w:t>
      </w:r>
      <w:r w:rsidRPr="00C95A81">
        <w:rPr>
          <w:rStyle w:val="Emphasis"/>
        </w:rPr>
        <w:t>The failure of the United States to lead the response to the forced migration of Syrian war refugees challenges both its position as the global leader</w:t>
      </w:r>
      <w:r w:rsidRPr="00C95A81">
        <w:rPr>
          <w:rStyle w:val="StyleUnderline"/>
        </w:rPr>
        <w:t xml:space="preserve"> in humanitarian policies as well as aspects of its own national identity. Justification for this failure is found in the recent national discourse that has framed </w:t>
      </w:r>
      <w:proofErr w:type="gramStart"/>
      <w:r w:rsidRPr="00C95A81">
        <w:rPr>
          <w:rStyle w:val="StyleUnderline"/>
        </w:rPr>
        <w:t>refugees,</w:t>
      </w:r>
      <w:proofErr w:type="gramEnd"/>
      <w:r w:rsidRPr="00C95A81">
        <w:rPr>
          <w:rStyle w:val="StyleUnderline"/>
        </w:rPr>
        <w:t xml:space="preserve"> and immigration in general, as homeland security threats as well as a drain on the country’s economy.</w:t>
      </w:r>
    </w:p>
    <w:p w:rsidR="001D658E" w:rsidRDefault="001D658E" w:rsidP="001D658E">
      <w:r>
        <w:t>However, this thesis finds extensive research that shows refugees who resettle in the United States harm neither the local nor the national economies. Some evidence even suggests refugees may improve local and national economies. Refugees do face hurdles to economic integration upon initial arrival, which has some costs, but in the long-term, they perform on par with other immigrants and native-born people and contribute to the economy. Although costs are certainly inherent in the resettlement of refugees, if the United States invests in social and economic integration, evidence suggests refugees have a net neutral or positive effect on the economy as do other immigrants.</w:t>
      </w:r>
    </w:p>
    <w:p w:rsidR="001D658E" w:rsidRPr="00C95A81" w:rsidRDefault="001D658E" w:rsidP="001D658E">
      <w:pPr>
        <w:rPr>
          <w:rStyle w:val="StyleUnderline"/>
        </w:rPr>
      </w:pPr>
      <w:r>
        <w:t>Meanwhile, reports regarding the effects of refugees on United States national security are sparse. Despite the prevalence of claims about the homeland security threat posed by refugees, an extremely small number of terrorist plotters and serious criminals have entered the United States as refugees. Although the narratives about refugees and their threat to the prosperity and security of the United States have been confusing and contradictory, the evidence relating to the validity of these threats is clear</w:t>
      </w:r>
      <w:r w:rsidRPr="00C95A81">
        <w:rPr>
          <w:rStyle w:val="Emphasis"/>
        </w:rPr>
        <w:t>. The United States’ strength and status in the world comes from its</w:t>
      </w:r>
      <w:r w:rsidRPr="00C95A81">
        <w:rPr>
          <w:rStyle w:val="StyleUnderline"/>
        </w:rPr>
        <w:t xml:space="preserve"> military, wealth, and </w:t>
      </w:r>
      <w:r w:rsidRPr="00C95A81">
        <w:rPr>
          <w:rStyle w:val="Emphasis"/>
        </w:rPr>
        <w:t>adherence to and promotion of moral ideals</w:t>
      </w:r>
      <w:r>
        <w:t xml:space="preserve">.[2] </w:t>
      </w:r>
      <w:r w:rsidRPr="00C95A81">
        <w:rPr>
          <w:rStyle w:val="StyleUnderline"/>
        </w:rPr>
        <w:t>Ignoring the evidence when debating refugee policy is, therefore, not only counterproductive but also potentially dangerous to United States’ maintenance of its status in the world.</w:t>
      </w:r>
    </w:p>
    <w:p w:rsidR="001D658E" w:rsidRDefault="001D658E" w:rsidP="001D658E">
      <w:r>
        <w:t>This thesis provides a comparative analysis of the refugee policies in United States, Canada, and Germany, all liberal democracies facing similar immigration issues. It finds that claims that refugees negatively impact a country’s economy and national security in Canada and Germany are also unfounded. Fears of economic and security collapses resulting from the massive influx of Syrian refugees to Germany, for example, have proven to be without merit. This analysis answers the question of what U.S. policy makers can learn from the refugee policies of Canada and Germany and makes 11 recommendations for the United States based on this analysis.</w:t>
      </w:r>
    </w:p>
    <w:p w:rsidR="001D658E" w:rsidRDefault="001D658E" w:rsidP="001D658E">
      <w:r>
        <w:t>Although the negative claims about refugees are baseless, there remain significant challenges and outcomes that must be addressed in the country’s refugee policy. First, policy makers must recognize and accept the narrative that refugees harm the U.S. economy and national security is baseless and promote these facts to the larger society. Other challenges of fiscal prudency and homeland security appear to have a common solution––effective integration. The successful integration of refugees into a host country’s labor market and greater society accelerates those positive effects of their migration as well as minimizes the risk and vulnerability of ostracized refugees falling prey to crime and extremist ideology.</w:t>
      </w:r>
    </w:p>
    <w:p w:rsidR="001D658E" w:rsidRPr="00C95A81" w:rsidRDefault="001D658E" w:rsidP="001D658E">
      <w:pPr>
        <w:rPr>
          <w:rStyle w:val="StyleUnderline"/>
        </w:rPr>
      </w:pPr>
      <w:r w:rsidRPr="00C95A81">
        <w:rPr>
          <w:rStyle w:val="StyleUnderline"/>
        </w:rPr>
        <w:t>These findings matter for several reasons. America and its allies generally accept that “the United States leads the world in three distinct areas: military strength, wealth, and adherence to and promotion of moral ideals.</w:t>
      </w:r>
      <w:r>
        <w:t xml:space="preserve">”[3] Its strength and wealth have been demonstrated through its military strikes in Syria </w:t>
      </w:r>
      <w:r>
        <w:lastRenderedPageBreak/>
        <w:t xml:space="preserve">and giving $4.5 billion in humanitarian aid to the United Nations High Commissioner on Refugees (UNHCR) since the start of the Syrian crisis. [4] </w:t>
      </w:r>
      <w:r w:rsidRPr="00C95A81">
        <w:rPr>
          <w:rStyle w:val="StyleUnderline"/>
        </w:rPr>
        <w:t>However, the in its response to the Syrian crisis, the United States has failed to adhere to its role as a promoter of moral ideals.</w:t>
      </w:r>
      <w:r>
        <w:t xml:space="preserve">[5] </w:t>
      </w:r>
      <w:r w:rsidRPr="00C95A81">
        <w:rPr>
          <w:rStyle w:val="StyleUnderline"/>
        </w:rPr>
        <w:t xml:space="preserve">American identity based on an immigrant heritage, the promise of a land of opportunity, and refuge for those fleeing dangerous and oppressive situations in their home countries are such ideas. Increasing the securitization of immigrants since the 9/11 terrorist attacks has made it difficult for the United States to adhere to its moral ideals. The relatively moderate action of the United States in accepting Syrian refugees under the Obama administration and its outward hostility and skepticism of refugees under the Trump administration thus far </w:t>
      </w:r>
      <w:r w:rsidRPr="00C95A81">
        <w:rPr>
          <w:rStyle w:val="Emphasis"/>
        </w:rPr>
        <w:t>has threatened the United States’ position in the international community by undermining its moral authority and leadership.</w:t>
      </w:r>
    </w:p>
    <w:p w:rsidR="001D658E" w:rsidRPr="00B7373F" w:rsidRDefault="001D658E" w:rsidP="001D658E">
      <w:r>
        <w:t>The U.S. reaction to the Syrian refugee crisis is comparatively weak when compared to the responses of Canada and Germany. Although the United States and Canada share a tradition of immigration, the two countries have responded differently to the Syrian refugee crisis</w:t>
      </w:r>
      <w:proofErr w:type="gramStart"/>
      <w:r>
        <w:t>.[</w:t>
      </w:r>
      <w:proofErr w:type="gramEnd"/>
      <w:r>
        <w:t>6] Canada’s strongly positive position toward refugees is a large reason for the increase in Canada’s stature in the international community over recent years.[7] Though not without criticism, Germany has also strengthened its status on the European continent, and indeed throughout the world, by taking in the largest number of refugees in Europe. Meanwhile, the United States has abandoned its adherence to its moral ideals, and in doing so, may be jeopardizing its wealth, security, and power. Soft power is particularly important in international relations, and many lawmakers and citizens fear recent restrictive U.S. refugee policy will erode this important power.[8] Therefore, widespread evidence and best practices in Canada and Germany both offer the United States the information and tools to regain this power, should policy makers have the will.</w:t>
      </w:r>
    </w:p>
    <w:p w:rsidR="001D658E" w:rsidRDefault="001D658E" w:rsidP="001D658E">
      <w:pPr>
        <w:pStyle w:val="Heading4"/>
      </w:pPr>
      <w:r>
        <w:t>Soft power is key to global influence and outweighs hard power - the alternative is the rise of revisionist powers</w:t>
      </w:r>
    </w:p>
    <w:p w:rsidR="001D658E" w:rsidRDefault="001D658E" w:rsidP="001D658E">
      <w:pPr>
        <w:rPr>
          <w:rStyle w:val="Style13ptBold"/>
        </w:rPr>
      </w:pPr>
      <w:r w:rsidRPr="00684900">
        <w:rPr>
          <w:rStyle w:val="Style13ptBold"/>
        </w:rPr>
        <w:t>Waśko-Owsiejczuk</w:t>
      </w:r>
      <w:r>
        <w:rPr>
          <w:rStyle w:val="Style13ptBold"/>
        </w:rPr>
        <w:t>, University of Bialystok Institute of PoliSci Assistant Professor, 17</w:t>
      </w:r>
    </w:p>
    <w:p w:rsidR="001D658E" w:rsidRPr="00684900" w:rsidRDefault="001D658E" w:rsidP="001D658E">
      <w:pPr>
        <w:rPr>
          <w:rStyle w:val="Style13ptBold"/>
          <w:b w:val="0"/>
          <w:sz w:val="18"/>
        </w:rPr>
      </w:pPr>
      <w:proofErr w:type="gramStart"/>
      <w:r>
        <w:rPr>
          <w:rStyle w:val="Style13ptBold"/>
          <w:b w:val="0"/>
          <w:sz w:val="18"/>
        </w:rPr>
        <w:t xml:space="preserve">[2017, </w:t>
      </w:r>
      <w:r w:rsidRPr="00684900">
        <w:rPr>
          <w:rStyle w:val="Style13ptBold"/>
          <w:b w:val="0"/>
          <w:sz w:val="18"/>
        </w:rPr>
        <w:t>Assistant professor at the Institute of History and Political Science at the University of Bialystok, of which she is a graduate.</w:t>
      </w:r>
      <w:proofErr w:type="gramEnd"/>
      <w:r w:rsidRPr="00684900">
        <w:rPr>
          <w:rStyle w:val="Style13ptBold"/>
          <w:b w:val="0"/>
          <w:sz w:val="18"/>
        </w:rPr>
        <w:t xml:space="preserve"> She later graduated from the Faculty of Journalism and Political Science at the University of Warsaw (MA in Political Science, PhD in Political Science).</w:t>
      </w:r>
      <w:r>
        <w:rPr>
          <w:rStyle w:val="Style13ptBold"/>
          <w:b w:val="0"/>
          <w:sz w:val="18"/>
        </w:rPr>
        <w:t xml:space="preserve"> “</w:t>
      </w:r>
      <w:r w:rsidRPr="00684900">
        <w:rPr>
          <w:rStyle w:val="Style13ptBold"/>
          <w:b w:val="0"/>
          <w:sz w:val="18"/>
        </w:rPr>
        <w:t>Is America safer today? The first changes to U.S. foreign and security</w:t>
      </w:r>
      <w:r>
        <w:rPr>
          <w:rStyle w:val="Style13ptBold"/>
          <w:b w:val="0"/>
          <w:sz w:val="18"/>
        </w:rPr>
        <w:t xml:space="preserve"> </w:t>
      </w:r>
      <w:r w:rsidRPr="00684900">
        <w:rPr>
          <w:rStyle w:val="Style13ptBold"/>
          <w:b w:val="0"/>
          <w:sz w:val="18"/>
        </w:rPr>
        <w:t>policy during the presidency of Donald Trump</w:t>
      </w:r>
      <w:r>
        <w:rPr>
          <w:rStyle w:val="Style13ptBold"/>
          <w:b w:val="0"/>
          <w:sz w:val="18"/>
        </w:rPr>
        <w:t xml:space="preserve">,” </w:t>
      </w:r>
      <w:hyperlink r:id="rId31" w:history="1">
        <w:r w:rsidRPr="001423A2">
          <w:rPr>
            <w:rStyle w:val="Hyperlink"/>
            <w:sz w:val="18"/>
          </w:rPr>
          <w:t>https://repozytorium.amu.edu.pl/bitstream/10593/22096/1/Ewelina%20Wa%C5%9Bko-Owsiejczuk%2C%20Is%20America%20safer%20today%20The%20first%20changes%20to%20U.S.%20foreign%20and%20security.pdf</w:t>
        </w:r>
      </w:hyperlink>
      <w:r>
        <w:rPr>
          <w:rStyle w:val="Style13ptBold"/>
          <w:b w:val="0"/>
          <w:sz w:val="18"/>
        </w:rPr>
        <w:t xml:space="preserve"> accessed 6/30/18] GDI-ARV</w:t>
      </w:r>
    </w:p>
    <w:p w:rsidR="001D658E" w:rsidRDefault="001D658E" w:rsidP="001D658E">
      <w:r>
        <w:t xml:space="preserve">On the one hand, </w:t>
      </w:r>
      <w:r w:rsidRPr="003D633E">
        <w:rPr>
          <w:rStyle w:val="StyleUnderline"/>
        </w:rPr>
        <w:t>Trump’s recent decision to bomb the Syrian base may be a signal of reassurance to the international community</w:t>
      </w:r>
      <w:r>
        <w:t xml:space="preserve"> that the superpower will react to the use of chemical weapons against civilian populations and defend human rights. On the other hand, </w:t>
      </w:r>
      <w:r w:rsidRPr="003D633E">
        <w:rPr>
          <w:rStyle w:val="StyleUnderline"/>
        </w:rPr>
        <w:t>the decision may be a cause of concern, since it was made outside the international framework</w:t>
      </w:r>
      <w:r>
        <w:t xml:space="preserve">, without consultation with the United Nations. Although welcomed by many world leaders as an adequate response to the use of forbidden chemical weapons, </w:t>
      </w:r>
      <w:r w:rsidRPr="003D633E">
        <w:rPr>
          <w:rStyle w:val="StyleUnderline"/>
        </w:rPr>
        <w:t>the bombing of the Syrian base by the Americans was imperious, and denounced by Russian authorities as illegal, in violation of UN law</w:t>
      </w:r>
      <w:r>
        <w:t xml:space="preserve">. Remembering the aggressive politics of George W. Bush’s administration, which was characterized by an illegal invasion of Iraq, the Russians are alarmed that the scenario may be repeated and the Americans may return to unilateral and imperious actions (see: Savage, 2017). </w:t>
      </w:r>
      <w:r w:rsidRPr="003D633E">
        <w:rPr>
          <w:rStyle w:val="StyleUnderline"/>
        </w:rPr>
        <w:t>Trump is changing the face of America not only in terms of its international, but also its internal, approach.</w:t>
      </w:r>
      <w:r>
        <w:t xml:space="preserve"> In less than 100 days after the takeover of power, the United States is heading for a constitutional crisis in which a clash between the executive and the judiciary branches could affect the entire political system of the state. What </w:t>
      </w:r>
      <w:proofErr w:type="gramStart"/>
      <w:r>
        <w:t>is</w:t>
      </w:r>
      <w:proofErr w:type="gramEnd"/>
      <w:r>
        <w:t xml:space="preserve"> troubling are the attacks on judicial independence and disregard for judicial power, which is a peculiar position for the president of a superpower to take. Also unsettling are the president’s opinions about the power of the president, the division of power, respect for the Constitution, and the principle of checks and balances, which is supposed to be a deterrent mechanism to control executive power. </w:t>
      </w:r>
      <w:r w:rsidRPr="003D633E">
        <w:rPr>
          <w:rStyle w:val="StyleUnderline"/>
        </w:rPr>
        <w:t>Trump’s first decisions seem to confirm the fears cited after his victory that the first U.S. president without any political experience may have problems managing the state.</w:t>
      </w:r>
      <w:r>
        <w:t xml:space="preserve"> It seems that Donald </w:t>
      </w:r>
      <w:r w:rsidRPr="003D633E">
        <w:rPr>
          <w:rStyle w:val="StyleUnderline"/>
        </w:rPr>
        <w:t>Trump forgets that superpower management is not the same as the management of a company</w:t>
      </w:r>
      <w:r>
        <w:t xml:space="preserve">, where any word of criticism can cause the dismissal of an employee. </w:t>
      </w:r>
      <w:r w:rsidRPr="003D633E">
        <w:rPr>
          <w:rStyle w:val="StyleUnderline"/>
        </w:rPr>
        <w:t>America has repeatedly experienced that the use of soft power is a much more useful tool than the use of hard power.</w:t>
      </w:r>
      <w:r>
        <w:t xml:space="preserve"> But </w:t>
      </w:r>
      <w:r w:rsidRPr="003D633E">
        <w:rPr>
          <w:rStyle w:val="StyleUnderline"/>
        </w:rPr>
        <w:t>diplomacy does not seem to be a strength of the new U.S. president</w:t>
      </w:r>
      <w:r>
        <w:t xml:space="preserve">, who openly declares that he supports torture as an effective tool for combating terrorism, despite the fact that the 2014 Senate Intelligence Commission Report claimed that torture victims provided false testimony and Osama Bin Laden’s hideout was discovered through traditional intelligence (eavesdropping) and not through torture (Waśko-Owsiejczuk, 2016a). </w:t>
      </w:r>
      <w:r w:rsidRPr="003D633E">
        <w:rPr>
          <w:rStyle w:val="StyleUnderline"/>
        </w:rPr>
        <w:t>Trump undoubtedly wants to rule with a hard hand, changing the face of America to one that closes and isolates itself from its allies</w:t>
      </w:r>
      <w:r>
        <w:t xml:space="preserve">, and bases its actions, including its response to aggression, on money and not on values or the law; which as a country built by immigrants closes its doors to them, including such injured and vulnerable groups as refugees; where executive power disregards the powers of the courts and trivializes its decisions. </w:t>
      </w:r>
      <w:r w:rsidRPr="00684900">
        <w:rPr>
          <w:rStyle w:val="StyleUnderline"/>
        </w:rPr>
        <w:t xml:space="preserve">In this way Donald Trump will not strengthen America, but </w:t>
      </w:r>
      <w:r w:rsidRPr="00684900">
        <w:rPr>
          <w:rStyle w:val="StyleUnderline"/>
        </w:rPr>
        <w:lastRenderedPageBreak/>
        <w:t xml:space="preserve">will only weaken it. Ruling a superpower requires deliberation, and Trump’s </w:t>
      </w:r>
      <w:r w:rsidRPr="00684900">
        <w:t>first</w:t>
      </w:r>
      <w:r w:rsidRPr="00684900">
        <w:rPr>
          <w:rStyle w:val="StyleUnderline"/>
        </w:rPr>
        <w:t xml:space="preserve"> decisions may be proof that deliberation will not be the main feature of his presidency, but rather governance through unpredictability</w:t>
      </w:r>
      <w:r w:rsidRPr="00684900">
        <w:t xml:space="preserve"> and short-sightedness.</w:t>
      </w:r>
    </w:p>
    <w:p w:rsidR="001D658E" w:rsidRDefault="001D658E" w:rsidP="001D658E">
      <w:pPr>
        <w:pStyle w:val="Heading4"/>
      </w:pPr>
      <w:r>
        <w:t>Global influence is key to prevent the spread of WMDs to rogue regimes and terrorists – leads to nuclear apocalypse</w:t>
      </w:r>
    </w:p>
    <w:p w:rsidR="001D658E" w:rsidRDefault="001D658E" w:rsidP="001D658E">
      <w:pPr>
        <w:rPr>
          <w:rStyle w:val="Style13ptBold"/>
        </w:rPr>
      </w:pPr>
      <w:r>
        <w:rPr>
          <w:rStyle w:val="Style13ptBold"/>
        </w:rPr>
        <w:t>Department of Defense, 18</w:t>
      </w:r>
    </w:p>
    <w:p w:rsidR="001D658E" w:rsidRPr="00624F14" w:rsidRDefault="001D658E" w:rsidP="001D658E">
      <w:pPr>
        <w:rPr>
          <w:rStyle w:val="Style13ptBold"/>
          <w:b w:val="0"/>
          <w:sz w:val="16"/>
        </w:rPr>
      </w:pPr>
      <w:r w:rsidRPr="00624F14">
        <w:rPr>
          <w:rStyle w:val="Style13ptBold"/>
          <w:b w:val="0"/>
          <w:sz w:val="16"/>
        </w:rPr>
        <w:t>[</w:t>
      </w:r>
      <w:r>
        <w:rPr>
          <w:rStyle w:val="Style13ptBold"/>
          <w:b w:val="0"/>
          <w:sz w:val="16"/>
        </w:rPr>
        <w:t xml:space="preserve">United States Department of Defense, “Summary of the 2018 National Defense Strategy,” January 2018, </w:t>
      </w:r>
      <w:hyperlink r:id="rId32" w:history="1">
        <w:r w:rsidRPr="002F411D">
          <w:rPr>
            <w:rStyle w:val="Hyperlink"/>
          </w:rPr>
          <w:t>https://www.defense.gov/Portals/1/Documents/pubs/2018-National-Defense-Strategy-Summary.pdf</w:t>
        </w:r>
      </w:hyperlink>
      <w:r>
        <w:rPr>
          <w:rStyle w:val="Style13ptBold"/>
          <w:b w:val="0"/>
          <w:sz w:val="16"/>
        </w:rPr>
        <w:t>] GDI-ARV</w:t>
      </w:r>
    </w:p>
    <w:p w:rsidR="001D658E" w:rsidRDefault="001D658E" w:rsidP="001D658E">
      <w:r w:rsidRPr="00474D19">
        <w:rPr>
          <w:rStyle w:val="StyleUnderline"/>
        </w:rPr>
        <w:t>The central challenge to U.S. prosperity and security is the reemergence of long-term, strategic competition by</w:t>
      </w:r>
      <w:r>
        <w:t xml:space="preserve"> what the National Security Strategy classifies as </w:t>
      </w:r>
      <w:r w:rsidRPr="00474D19">
        <w:rPr>
          <w:rStyle w:val="StyleUnderline"/>
        </w:rPr>
        <w:t>revisionist powers</w:t>
      </w:r>
      <w:r>
        <w:t xml:space="preserve">. It is increasingly clear that </w:t>
      </w:r>
      <w:r w:rsidRPr="00474D19">
        <w:rPr>
          <w:rStyle w:val="StyleUnderline"/>
        </w:rPr>
        <w:t xml:space="preserve">China and Russia want to shape a world consistent with their authoritarian model—gaining veto authority over other nations’ economic, diplomatic, and security decisions. </w:t>
      </w:r>
      <w:r>
        <w:t xml:space="preserve">China is leveraging military modernization, influence operations, and predatory economics to coerce neighboring countries to reorder the Indo-Pacific region to their advantage. </w:t>
      </w:r>
      <w:r w:rsidRPr="003A266C">
        <w:rPr>
          <w:rStyle w:val="StyleUnderline"/>
        </w:rPr>
        <w:t>As China continues its economic and military ascendance, asserting power through an all-of-nation long-term strategy, it will continue to pursue a military modernization program that seeks Indo-Pacific regional hegemony in the near-term and displacement of the United States to achieve global preeminence in the future</w:t>
      </w:r>
      <w:r>
        <w:t xml:space="preserve">. The most far-reaching objective of this defense strategy is to set the military relationship between our two countries on a path of transparency and non-aggression. Concurrently, </w:t>
      </w:r>
      <w:r w:rsidRPr="003A266C">
        <w:rPr>
          <w:rStyle w:val="StyleUnderline"/>
        </w:rPr>
        <w:t xml:space="preserve">Russia seeks veto authority over nations on its periphery in terms of their governmental, economic, and diplomatic decisions, to shatter the North Atlantic Treaty Organization and change European and Middle East security and economic structures to its favor. </w:t>
      </w:r>
      <w:r>
        <w:t xml:space="preserve">The use of emerging technologies to discredit and subvert democratic processes in Georgia, Crimea, and eastern Ukraine is concern enough, but when coupled with its expanding and modernizing nuclear arsenal the challenge is clear. Another change to the strategic environment is a resilient, but weakening, post-WWII international order. In the decades after fascism’s defeat in World War II, the United States and its allies and partners constructed a free and open international order to better safeguard their liberty and people from aggression and coercion. Although this system has evolved since the end of the Cold War, our network of alliances and partnerships remain the backbone of global security. </w:t>
      </w:r>
      <w:r w:rsidRPr="003A266C">
        <w:rPr>
          <w:rStyle w:val="StyleUnderline"/>
        </w:rPr>
        <w:t xml:space="preserve">China and Russia are now undermining the international order from within the system by exploiting its benefits while simultaneously undercutting its principles </w:t>
      </w:r>
      <w:r w:rsidRPr="003A266C">
        <w:t>and “rules of the road.”</w:t>
      </w:r>
      <w:r>
        <w:t xml:space="preserve"> </w:t>
      </w:r>
      <w:r w:rsidRPr="003A266C">
        <w:rPr>
          <w:rStyle w:val="Emphasis"/>
        </w:rPr>
        <w:t>Rogue regimes such as North Korea and Iran are destabilizing regions through their pursuit of nuclear weapons or sponsorship of terrorism.</w:t>
      </w:r>
      <w:r>
        <w:t xml:space="preserve"> North Korea seeks to guarantee regime survival and increased leverage by seeking a mixture of nuclear, biological, chemical, conventional, and unconventional weapons and a growing ballistic missile capability to gain coercive influence over South Korea, Japan, and the United States. </w:t>
      </w:r>
      <w:r w:rsidRPr="003A266C">
        <w:rPr>
          <w:rStyle w:val="StyleUnderline"/>
        </w:rPr>
        <w:t>In the Middle East, Iran is competing with its neighbors, asserting an arc of influence and instability while vying for regional hegemony, using state-sponsored terrorist activities, a growing network of proxies, and its missile program to achieve its objectives. Both revisionist powers and rogue regimes are competing across all dimensions of power.</w:t>
      </w:r>
      <w:r>
        <w:t xml:space="preserve"> They have increased efforts short of armed conflict by expanding coercion to new fronts, violating principles of sovereignty, exploiting ambiguity, and deliberately blurring the lines between civil and military goals. Challenges to the U.S. military advantage represent another shift in the global security environment. For decades the United States has enjoyed uncontested or dominant superiority in every operating domain. We could generally deploy our forces when we wanted, assemble them where we wanted, and operate how we wanted. Today, every domain is contested—air, land, sea, space, and cyberspace. We face an ever more lethal and disruptive battlefield, combined across domains, and conducted at increasing speed and reach—from close combat, throughout overseas theaters, and reaching to our homeland. Some competitors and adversaries seek to optimize their targeting of our battle networks and operational concepts, while also using other areas of competition short of open warfare to achieve their ends (e.g., information warfare, ambiguous or denied proxy operations, and subversion). </w:t>
      </w:r>
      <w:r w:rsidRPr="003A266C">
        <w:rPr>
          <w:rStyle w:val="StyleUnderline"/>
        </w:rPr>
        <w:t>These trends</w:t>
      </w:r>
      <w:r>
        <w:t xml:space="preserve">, if unaddressed, will </w:t>
      </w:r>
      <w:r w:rsidRPr="003A266C">
        <w:rPr>
          <w:rStyle w:val="StyleUnderline"/>
        </w:rPr>
        <w:t xml:space="preserve">challenge our ability to deter aggression. </w:t>
      </w:r>
      <w:r w:rsidRPr="003A266C">
        <w:t>The security environment is also affected by rapid technological advancements and the changing character of war. The drive to develop new technologies is relentless, expanding to more actors with</w:t>
      </w:r>
      <w:r>
        <w:t xml:space="preserve"> lower barriers of entry, and moving at accelerating speed. New technologies include advanced computing, “big data” analytics, artificial intelligence, autonomy, robotics, directed energy, hypersonics, and biotechnology— the very technologies that ensure we will be able to fight and win the wars of the future. New commercial technology will change society and, ultimately, the character of war. The fact that many technological developments will come from the commercial sector means that state competitors and non-state actors will also have access to them, a fact that risks eroding the conventional overmatch to which our Nation has grown accustomed. Maintaining the Department’s technological advantage will require changes to industry culture, investment sources, and protection across the National Security Innovation Base. States are the principal actors on the global stage, but non-state actors also threaten the security environment with increasingly sophisticated capabilities. </w:t>
      </w:r>
      <w:r w:rsidRPr="003A266C">
        <w:rPr>
          <w:rStyle w:val="StyleUnderline"/>
        </w:rPr>
        <w:t>Terrorists, trans-national criminal organizations, cyber hackers and other malicious non-state actors have transformed global affairs with increased capabilities of mass disruption</w:t>
      </w:r>
      <w:r>
        <w:t xml:space="preserve">. There is a positive side to this as well, as our partners in sustaining security are also more than just nation-states: multilateral organizations, non-governmental organizations, corporations, and strategic influencers provide opportunities for </w:t>
      </w:r>
      <w:r>
        <w:lastRenderedPageBreak/>
        <w:t>collaboration and partnership</w:t>
      </w:r>
      <w:r w:rsidRPr="003A266C">
        <w:rPr>
          <w:rStyle w:val="StyleUnderline"/>
        </w:rPr>
        <w:t>. Terrorism remains a persistent condition driven by ideology and unstable political and economic structures, despite the defeat of ISIS’s physical caliphate</w:t>
      </w:r>
      <w:r>
        <w:t xml:space="preserve">. It is now undeniable that </w:t>
      </w:r>
      <w:r w:rsidRPr="003A266C">
        <w:rPr>
          <w:rStyle w:val="Emphasis"/>
        </w:rPr>
        <w:t>the homeland is no longer a sanctuary. America is a target</w:t>
      </w:r>
      <w:r>
        <w:t xml:space="preserve">, </w:t>
      </w:r>
      <w:r w:rsidRPr="003A266C">
        <w:rPr>
          <w:rStyle w:val="StyleUnderline"/>
        </w:rPr>
        <w:t>whether from terrorists seeking to attack our citizens; malicious cyber activity against personal, commercial, or government infrastructure; or political and information subversion</w:t>
      </w:r>
      <w:r>
        <w:t xml:space="preserve">. New threats to commercial and military uses of space are emerging, while increasing digital connectivity of all aspects of life, business, government, and military creates significant vulnerabilities. During conflict, attacks against our critical defense, government, and economic infrastructure must be anticipated. </w:t>
      </w:r>
      <w:r w:rsidRPr="003A266C">
        <w:rPr>
          <w:rStyle w:val="StyleUnderline"/>
        </w:rPr>
        <w:t>Rogue regimes, such as North Korea, continue to seek out</w:t>
      </w:r>
      <w:r>
        <w:t xml:space="preserve"> or develop weapons of mass destruction (</w:t>
      </w:r>
      <w:r w:rsidRPr="003A266C">
        <w:rPr>
          <w:rStyle w:val="StyleUnderline"/>
        </w:rPr>
        <w:t>WMD</w:t>
      </w:r>
      <w:r>
        <w:t xml:space="preserve">) – </w:t>
      </w:r>
      <w:r w:rsidRPr="003A266C">
        <w:rPr>
          <w:rStyle w:val="StyleUnderline"/>
        </w:rPr>
        <w:t xml:space="preserve">nuclear, chemical, and biological </w:t>
      </w:r>
      <w:r>
        <w:t xml:space="preserve">– as well as long range missile capabilities and, in some cases, </w:t>
      </w:r>
      <w:proofErr w:type="gramStart"/>
      <w:r>
        <w:t>proliferate</w:t>
      </w:r>
      <w:proofErr w:type="gramEnd"/>
      <w:r>
        <w:t xml:space="preserve"> these capabilities to malign actors as demonstrated by Iranian ballistic missile exports</w:t>
      </w:r>
      <w:r w:rsidRPr="003A266C">
        <w:rPr>
          <w:rStyle w:val="StyleUnderline"/>
        </w:rPr>
        <w:t xml:space="preserve">. Terrorists likewise continue to pursue WMD, while the spread of nuclear weapon technology and advanced manufacturing technology remains a persistent problem. </w:t>
      </w:r>
      <w:r>
        <w:t>Recent advances in bioengineering raise another concern, increasing the potential, variety, and ease of access to biological weapons.</w:t>
      </w:r>
    </w:p>
    <w:p w:rsidR="001D658E" w:rsidRPr="00472CBA" w:rsidRDefault="001D658E" w:rsidP="001D658E">
      <w:pPr>
        <w:pStyle w:val="Heading4"/>
      </w:pPr>
      <w:r>
        <w:t>Revisionist powers make great power war more likely</w:t>
      </w:r>
    </w:p>
    <w:p w:rsidR="001D658E" w:rsidRDefault="001D658E" w:rsidP="001D658E">
      <w:r w:rsidRPr="00472CBA">
        <w:rPr>
          <w:rFonts w:eastAsiaTheme="majorEastAsia" w:cstheme="majorBidi"/>
          <w:b/>
          <w:bCs/>
          <w:sz w:val="22"/>
        </w:rPr>
        <w:t>The Economist 18</w:t>
      </w:r>
      <w:r w:rsidRPr="00472CBA">
        <w:t xml:space="preserve"> </w:t>
      </w:r>
    </w:p>
    <w:p w:rsidR="001D658E" w:rsidRPr="00472CBA" w:rsidRDefault="001D658E" w:rsidP="001D658E">
      <w:r w:rsidRPr="00472CBA">
        <w:t xml:space="preserve">(“The growing danger of great-power conflict”, </w:t>
      </w:r>
      <w:hyperlink r:id="rId33" w:history="1">
        <w:r w:rsidRPr="00472CBA">
          <w:t>https://www.economist.com/leaders/2018/01/25/the-growing-danger-of-great-power-conflict</w:t>
        </w:r>
      </w:hyperlink>
      <w:r w:rsidRPr="00472CBA">
        <w:t>, accessed 6-28-18, J.B)</w:t>
      </w:r>
    </w:p>
    <w:p w:rsidR="001712CB" w:rsidRPr="001712CB" w:rsidRDefault="001D658E" w:rsidP="001712CB">
      <w:r w:rsidRPr="00472CBA">
        <w:t xml:space="preserve">IN THE past 25 years war has claimed too many lives. Yet even as civil and religious strife have raged in Syria, central Africa, Afghanistan and Iraq, a devastating clash between the world’s great powers has remained almost unimaginable. </w:t>
      </w:r>
      <w:proofErr w:type="gramStart"/>
      <w:r w:rsidRPr="00472CBA">
        <w:t>No longer.</w:t>
      </w:r>
      <w:proofErr w:type="gramEnd"/>
      <w:r w:rsidRPr="00472CBA">
        <w:t xml:space="preserve"> </w:t>
      </w:r>
      <w:r w:rsidRPr="00472CBA">
        <w:rPr>
          <w:rStyle w:val="StyleUnderline"/>
        </w:rPr>
        <w:t>Last week the Pentagon issued a new national defence strategy that put China and Russia above jihadism as the main threat to America</w:t>
      </w:r>
      <w:r w:rsidRPr="00472CBA">
        <w:t xml:space="preserve">. </w:t>
      </w:r>
      <w:r w:rsidRPr="00472CBA">
        <w:rPr>
          <w:rStyle w:val="StyleUnderline"/>
        </w:rPr>
        <w:t>This week the chief of Britain’s general staff warned of a Russian attack. Even now America and North Korea are perilously close to a conflict that risks dragging in China or escalating into nuclear catastrophe</w:t>
      </w:r>
      <w:r w:rsidRPr="00472CBA">
        <w:t xml:space="preserve">. As our special report this week on the future of war argues, </w:t>
      </w:r>
      <w:r w:rsidRPr="00472CBA">
        <w:rPr>
          <w:rStyle w:val="StyleUnderline"/>
        </w:rPr>
        <w:t>powerful, long-term shifts in geopolitics and the proliferation of new technologies are eroding the extraordinary military dominance that America and its allies have enjoyed.</w:t>
      </w:r>
      <w:r w:rsidRPr="00472CBA">
        <w:t xml:space="preserve"> </w:t>
      </w:r>
      <w:r w:rsidRPr="00472CBA">
        <w:rPr>
          <w:rStyle w:val="StyleUnderline"/>
        </w:rPr>
        <w:t xml:space="preserve">Conflict on a scale and intensity not seen since the </w:t>
      </w:r>
      <w:proofErr w:type="gramStart"/>
      <w:r w:rsidRPr="00472CBA">
        <w:rPr>
          <w:rStyle w:val="StyleUnderline"/>
        </w:rPr>
        <w:t>second world war</w:t>
      </w:r>
      <w:proofErr w:type="gramEnd"/>
      <w:r w:rsidRPr="00472CBA">
        <w:rPr>
          <w:rStyle w:val="StyleUnderline"/>
        </w:rPr>
        <w:t xml:space="preserve"> is once again plausible. The world is not prepared. </w:t>
      </w:r>
      <w:r w:rsidRPr="00472CBA">
        <w:t xml:space="preserve">The pity of war </w:t>
      </w:r>
      <w:proofErr w:type="gramStart"/>
      <w:r w:rsidRPr="00472CBA">
        <w:rPr>
          <w:rStyle w:val="StyleUnderline"/>
        </w:rPr>
        <w:t>The</w:t>
      </w:r>
      <w:proofErr w:type="gramEnd"/>
      <w:r w:rsidRPr="00472CBA">
        <w:rPr>
          <w:rStyle w:val="StyleUnderline"/>
        </w:rPr>
        <w:t xml:space="preserve"> pressing danger is of war on the Korean peninsula, perhaps this year. Donald Trump has vowed to prevent Kim Jong Un, North Korea’s leader, from being able to strike America with nuclear-armed ballistic missiles, a capability that recent tests suggest he may have within months, if not already. Among many contingency plans, the Pentagon is considering a disabling pre-emptive strike against the North’s nuclear sites. Despite low confidence in the success of such a strike, it must be prepared to carry out the president’s order should he give it. Even a limited attack could trigger all-out war. Analysts reckon that North Korean artillery can bombard Seoul, the South Korean capital, with 10,000 rounds a minute. Drones, midget submarines and tunnelling commandos could deploy biological, chemical and even nuclear weapons. Tens of thousands of people would perish; many more if nukes were used. This newspaper has argued that the prospect of such horror means that, if diplomacy fails, North Korea should be contained and deterred instead. Although we stand by our argument, war is a real possibility (see </w:t>
      </w:r>
      <w:hyperlink r:id="rId34" w:tgtFrame="_blank" w:history="1">
        <w:r w:rsidRPr="00472CBA">
          <w:rPr>
            <w:rStyle w:val="StyleUnderline"/>
          </w:rPr>
          <w:t>article</w:t>
        </w:r>
      </w:hyperlink>
      <w:r w:rsidRPr="00472CBA">
        <w:rPr>
          <w:rStyle w:val="StyleUnderline"/>
        </w:rPr>
        <w:t>). Mr Trump and his advisers may conclude that a nuclear North would be so reckless, and so likely to cause nuclear proliferation, that it is better to risk war on the Korean peninsula today than a nuclear strike on an American city tomorrow. Even if China stays out of a second Korean war, both it and Russia are entering into a renewal of great-power competition with the West</w:t>
      </w:r>
      <w:r w:rsidRPr="00472CBA">
        <w:t xml:space="preserve">. Their ambitions will be even harder to deal with than North Korea’s. </w:t>
      </w:r>
      <w:r w:rsidRPr="00472CBA">
        <w:rPr>
          <w:rStyle w:val="StyleUnderline"/>
        </w:rPr>
        <w:t>Three decades of unprecedented economic growth have provided China with the wealth to transform its armed forces, and given its leaders the sense that their moment has come. Russia, paradoxically, needs to assert itself now because it is in long-term decline.</w:t>
      </w:r>
      <w:r w:rsidRPr="00472CBA">
        <w:t xml:space="preserve"> Its leaders have spent heavily to restore Russia’s hard power, and they are willing to take risks to prove they deserve respect and a seat at the table. Both countries have benefited from the international order that America did most to establish and guarantee. But they see its pillars—universal human rights, democracy and the rule of law—as an imposition that excuses foreign meddling and undermines their own legitimacy. </w:t>
      </w:r>
      <w:r w:rsidRPr="00472CBA">
        <w:rPr>
          <w:rStyle w:val="StyleUnderline"/>
        </w:rPr>
        <w:t xml:space="preserve">They are now revisionist states that want to challenge the status quo and look at their regions as spheres of influence to be dominated. For China, that means East Asia; for Russia, </w:t>
      </w:r>
      <w:proofErr w:type="gramStart"/>
      <w:r w:rsidRPr="00472CBA">
        <w:rPr>
          <w:rStyle w:val="StyleUnderline"/>
        </w:rPr>
        <w:t>eastern</w:t>
      </w:r>
      <w:proofErr w:type="gramEnd"/>
      <w:r w:rsidRPr="00472CBA">
        <w:rPr>
          <w:rStyle w:val="StyleUnderline"/>
        </w:rPr>
        <w:t xml:space="preserve"> Europe and Central Asia. </w:t>
      </w:r>
      <w:r w:rsidRPr="00472CBA">
        <w:t xml:space="preserve">Neither China nor Russia wants a direct military confrontation with America that they would surely lose. </w:t>
      </w:r>
      <w:r w:rsidRPr="00472CBA">
        <w:rPr>
          <w:rStyle w:val="StyleUnderline"/>
        </w:rPr>
        <w:t xml:space="preserve">But they are using their growing hard power in other ways, in particular by exploiting a “grey zone” </w:t>
      </w:r>
      <w:r w:rsidRPr="00472CBA">
        <w:rPr>
          <w:rStyle w:val="StyleUnderline"/>
        </w:rPr>
        <w:lastRenderedPageBreak/>
        <w:t>where aggression and coercion work just below the level that would risk military confrontation with the West</w:t>
      </w:r>
      <w:r w:rsidRPr="00472CBA">
        <w:t xml:space="preserve">. </w:t>
      </w:r>
      <w:r w:rsidRPr="00472CBA">
        <w:rPr>
          <w:rStyle w:val="StyleUnderline"/>
        </w:rPr>
        <w:t xml:space="preserve">In Ukraine Russia </w:t>
      </w:r>
      <w:proofErr w:type="gramStart"/>
      <w:r w:rsidRPr="00472CBA">
        <w:rPr>
          <w:rStyle w:val="StyleUnderline"/>
        </w:rPr>
        <w:t>has</w:t>
      </w:r>
      <w:proofErr w:type="gramEnd"/>
      <w:r w:rsidRPr="00472CBA">
        <w:rPr>
          <w:rStyle w:val="StyleUnderline"/>
        </w:rPr>
        <w:t xml:space="preserve"> blended force, misinformation, infiltration, cyberwar and economic blackmail in ways that democratic societies cannot copy and find hard to rebuff. China is more cautious, but it has claimed, occupied and garrisoned reefs and shoals in disputed waters. China and Russia have harnessed military technologies invented by America, such as long-range precision-strike and electromagnetic-spectrum warfare, to raise the cost of intervention against them dramatically</w:t>
      </w:r>
      <w:r w:rsidRPr="00472CBA">
        <w:t xml:space="preserve">. Both have used asymmetric-warfare strategies to create “anti-access/area denial” networks. China aims to push American naval forces far out into the Pacific where they can no longer safely project power into the East and South China Seas. </w:t>
      </w:r>
      <w:r w:rsidRPr="00472CBA">
        <w:rPr>
          <w:rStyle w:val="StyleUnderline"/>
        </w:rPr>
        <w:t>Russia wants the world to know that, from the Arctic to the Black Sea, it can call on greater firepower than its foes—and that it will not hesitate to do so</w:t>
      </w:r>
      <w:r w:rsidRPr="00472CBA">
        <w:t xml:space="preserve">. If America allows China and Russia to establish regional hegemonies, either consciously or because its politics are too dysfunctional to muster a response, it will have given them a green light to pursue their interests by brute force. When that was last tried, the result was the </w:t>
      </w:r>
      <w:proofErr w:type="gramStart"/>
      <w:r w:rsidRPr="00472CBA">
        <w:t>first world war</w:t>
      </w:r>
      <w:proofErr w:type="gramEnd"/>
      <w:r w:rsidRPr="00472CBA">
        <w:t xml:space="preserve">. </w:t>
      </w:r>
      <w:r w:rsidRPr="00472CBA">
        <w:rPr>
          <w:rStyle w:val="StyleUnderline"/>
        </w:rPr>
        <w:t>Nuclear weapons, largely a source of stability since 1945, may add to the danger.</w:t>
      </w:r>
      <w:r w:rsidRPr="00472CBA">
        <w:t xml:space="preserve"> Their command-and-control systems are becoming vulnerable to hacking by new cyber-weapons or “blinding” of the satellites they depend on. </w:t>
      </w:r>
      <w:r w:rsidRPr="00472CBA">
        <w:rPr>
          <w:rStyle w:val="StyleUnderline"/>
        </w:rPr>
        <w:t xml:space="preserve">A country under such an attack could find itself under pressure to choose between losing control of its nuclear weapons </w:t>
      </w:r>
      <w:proofErr w:type="gramStart"/>
      <w:r w:rsidRPr="00472CBA">
        <w:rPr>
          <w:rStyle w:val="StyleUnderline"/>
        </w:rPr>
        <w:t>or</w:t>
      </w:r>
      <w:proofErr w:type="gramEnd"/>
      <w:r w:rsidRPr="00472CBA">
        <w:rPr>
          <w:rStyle w:val="StyleUnderline"/>
        </w:rPr>
        <w:t xml:space="preserve"> using them</w:t>
      </w:r>
      <w:r w:rsidRPr="00472CBA">
        <w:t xml:space="preserve">. Vain citadels </w:t>
      </w:r>
      <w:proofErr w:type="gramStart"/>
      <w:r w:rsidRPr="00472CBA">
        <w:t>What</w:t>
      </w:r>
      <w:proofErr w:type="gramEnd"/>
      <w:r w:rsidRPr="00472CBA">
        <w:t xml:space="preserve"> should America do? Almost 20 years of strategic drift has played into the hands of Russia and China. George W. Bush’s unsuccessful wars were a distraction and sapped support at home for America’s global role. Barack Obama pursued a foreign policy of retrenchment, and was openly sceptical about the value of hard power. Today, Mr Trump says he wants to make America great again, but is going about it in exactly the wrong way. He shuns multilateral organisations, treats alliances as unwanted baggage and openly admires the authoritarian leaders of America’s adversaries. It is as if Mr Trump wants America to give up defending the system it created and to join Russia and China as just another truculent revisionist power instead. America needs to accept that it is a prime beneficiary of the international system and that it is the only power with the ability and the resources to protect it from sustained attack. The soft power of patient and consistent diplomacy is vital, but must be backed by the hard power that China and Russia respect. America retains plenty of that hard power, but it is fast losing the edge in military technology that inspired confidence in its allies and fear in its foes. To match its diplomacy, America needs to invest in new systems based on robotics, artificial intelligence, big data and directed-energy weapons. Belatedly, Mr Obama realised that America required a concerted effort to regain its technological lead, yet there is no guarantee that it will be the first to innovate. Mr Trump and his successors need to redouble the effort. The best guarantor of world peace is a strong America. Fortunately, it still enjoys advantages. It has rich and capable allies, still by far the world’s most powerful armed forces, unrivalled war-fighting experience, the best systems engineers and the world’s leading tech firms. Yet those advantages could all too easily be squandered. Without America’s commitment to the international order and the hard power to defend it against determined and able challengers, the dangers will grow. If they do, the future of war could be closer than you think.</w:t>
      </w:r>
    </w:p>
    <w:p w:rsidR="00840673" w:rsidRDefault="00840673" w:rsidP="009D1348">
      <w:pPr>
        <w:pStyle w:val="Heading3"/>
      </w:pPr>
      <w:r>
        <w:lastRenderedPageBreak/>
        <w:t>Uniqueness</w:t>
      </w:r>
      <w:r w:rsidR="00357FFB">
        <w:t>/Internal Link</w:t>
      </w:r>
    </w:p>
    <w:p w:rsidR="00840673" w:rsidRPr="00253D7D" w:rsidRDefault="00840673" w:rsidP="00840673">
      <w:pPr>
        <w:pStyle w:val="Heading4"/>
      </w:pPr>
      <w:r>
        <w:t xml:space="preserve">The US is relinquishing its global leadership role with Trump’s record-low refugee ceiling </w:t>
      </w:r>
    </w:p>
    <w:p w:rsidR="00840673" w:rsidRDefault="00840673" w:rsidP="00840673">
      <w:pPr>
        <w:rPr>
          <w:rStyle w:val="Style13ptBold"/>
        </w:rPr>
      </w:pPr>
      <w:r>
        <w:rPr>
          <w:rStyle w:val="Style13ptBold"/>
        </w:rPr>
        <w:t>Newland, Migration Policy Institute Senior Fellow, 17</w:t>
      </w:r>
    </w:p>
    <w:p w:rsidR="00840673" w:rsidRPr="00253D7D" w:rsidRDefault="00840673" w:rsidP="00840673">
      <w:pPr>
        <w:rPr>
          <w:rStyle w:val="Style13ptBold"/>
          <w:b w:val="0"/>
          <w:sz w:val="18"/>
        </w:rPr>
      </w:pPr>
      <w:r w:rsidRPr="00253D7D">
        <w:rPr>
          <w:rStyle w:val="Style13ptBold"/>
          <w:b w:val="0"/>
          <w:sz w:val="18"/>
        </w:rPr>
        <w:t>[</w:t>
      </w:r>
      <w:r>
        <w:rPr>
          <w:rStyle w:val="Style13ptBold"/>
          <w:b w:val="0"/>
          <w:sz w:val="18"/>
        </w:rPr>
        <w:t>Kathleen, Senior Fellow at the Migration Policy Institute, “</w:t>
      </w:r>
      <w:r w:rsidRPr="00253D7D">
        <w:rPr>
          <w:rStyle w:val="Style13ptBold"/>
          <w:b w:val="0"/>
          <w:sz w:val="18"/>
        </w:rPr>
        <w:t>The U.S. Falls Behind as Others Take on New Leadership Amid Record Humanitarian Pressures</w:t>
      </w:r>
      <w:r>
        <w:rPr>
          <w:rStyle w:val="Style13ptBold"/>
          <w:b w:val="0"/>
          <w:sz w:val="18"/>
        </w:rPr>
        <w:t xml:space="preserve">,” September 2017, </w:t>
      </w:r>
      <w:hyperlink r:id="rId35" w:history="1">
        <w:r w:rsidRPr="00D77014">
          <w:rPr>
            <w:rStyle w:val="Hyperlink"/>
            <w:sz w:val="18"/>
          </w:rPr>
          <w:t>https://www.migrationpolicy.org/news/us-falls-behind-others-take-new-leadership-amid-record-humanitarian-pressures</w:t>
        </w:r>
      </w:hyperlink>
      <w:r>
        <w:rPr>
          <w:rStyle w:val="Style13ptBold"/>
          <w:b w:val="0"/>
          <w:sz w:val="18"/>
        </w:rPr>
        <w:t>] GDI-ARV</w:t>
      </w:r>
    </w:p>
    <w:p w:rsidR="00185A29" w:rsidRDefault="00840673" w:rsidP="00840673">
      <w:pPr>
        <w:rPr>
          <w:rStyle w:val="Emphasis"/>
          <w:sz w:val="12"/>
        </w:rPr>
      </w:pPr>
      <w:r w:rsidRPr="00253D7D">
        <w:rPr>
          <w:rStyle w:val="StyleUnderline"/>
        </w:rPr>
        <w:t>The Trump administration’s decision to set the refugee ceiling at 45,000 for the fiscal year beginning October 1 marks the lowest level since</w:t>
      </w:r>
      <w:r>
        <w:t xml:space="preserve"> the refugee resettlement program was formally created in </w:t>
      </w:r>
      <w:r w:rsidRPr="00253D7D">
        <w:rPr>
          <w:rStyle w:val="StyleUnderline"/>
        </w:rPr>
        <w:t>1980</w:t>
      </w:r>
      <w:r>
        <w:t xml:space="preserve">. While the 45,000 is something of a victory for voices in the administration who sought to remain closer to the FY 2017 allocation of 50,000—some officials reportedly called for as few as 15,000 admissions—it is well below the previous historic low of 67,000, set by President Reagan more than 30 years ago. At a time of record humanitarian pressures, with more than 65 million people forcibly displaced worldwide and 22.5 million of them certified as refugees, </w:t>
      </w:r>
      <w:r w:rsidRPr="00253D7D">
        <w:rPr>
          <w:rStyle w:val="Emphasis"/>
        </w:rPr>
        <w:t>the United States appears to be abandoning its leadership role.</w:t>
      </w:r>
    </w:p>
    <w:p w:rsidR="00185A29" w:rsidRDefault="00840673" w:rsidP="00840673">
      <w:pPr>
        <w:rPr>
          <w:rStyle w:val="StyleUnderline"/>
          <w:sz w:val="12"/>
        </w:rPr>
      </w:pPr>
      <w:r w:rsidRPr="00253D7D">
        <w:rPr>
          <w:sz w:val="12"/>
        </w:rPr>
        <w:t xml:space="preserve"> </w:t>
      </w:r>
      <w:r w:rsidRPr="00253D7D">
        <w:rPr>
          <w:rStyle w:val="StyleUnderline"/>
        </w:rPr>
        <w:t>The United States historically has admitted a larger absolute number of refugees for resettlement than any other country</w:t>
      </w:r>
      <w:r>
        <w:t>—</w:t>
      </w:r>
      <w:r w:rsidRPr="00253D7D">
        <w:rPr>
          <w:rStyle w:val="StyleUnderline"/>
        </w:rPr>
        <w:t>in some years, more than all other countries combined</w:t>
      </w:r>
      <w:r>
        <w:t xml:space="preserve">. In relation to its size, however, </w:t>
      </w:r>
      <w:r w:rsidRPr="00253D7D">
        <w:rPr>
          <w:rStyle w:val="StyleUnderline"/>
        </w:rPr>
        <w:t>the United States falls behind several other countries in providing solutions for refugees.</w:t>
      </w:r>
    </w:p>
    <w:p w:rsidR="00185A29" w:rsidRDefault="00840673" w:rsidP="00840673">
      <w:pPr>
        <w:rPr>
          <w:sz w:val="12"/>
        </w:rPr>
      </w:pPr>
      <w:r w:rsidRPr="00253D7D">
        <w:rPr>
          <w:sz w:val="12"/>
        </w:rPr>
        <w:t xml:space="preserve"> </w:t>
      </w:r>
      <w:r>
        <w:t xml:space="preserve">Canada, Australia, and Norway, for example, took on heavier responsibility for refugees in 2016 than did the United States, which is apparent when looking at refugee admissions per 1,000 residents. </w:t>
      </w:r>
      <w:proofErr w:type="gramStart"/>
      <w:r>
        <w:t>(See Table 1.)</w:t>
      </w:r>
      <w:proofErr w:type="gramEnd"/>
      <w:r>
        <w:t xml:space="preserve"> Even when the U.S. refugee ceiling was set at 85,000 in 2016, the per capita share was well below these other traditional countries of resettlement: less than 0.3 refugees per 1,000 U.S. residents, compared to a 1.29 rate in Canada and 1.14 in Australia. With the admissions ceiling for 2018 barely above half the 2016 level, that proportion will drop significantly. The United States will be reducing its intake as these other countries are raising theirs.</w:t>
      </w:r>
    </w:p>
    <w:p w:rsidR="00185A29" w:rsidRDefault="00840673" w:rsidP="00840673">
      <w:pPr>
        <w:rPr>
          <w:rStyle w:val="StyleUnderline"/>
          <w:sz w:val="12"/>
        </w:rPr>
      </w:pPr>
      <w:r w:rsidRPr="00253D7D">
        <w:rPr>
          <w:rStyle w:val="StyleUnderline"/>
          <w:sz w:val="12"/>
        </w:rPr>
        <w:t xml:space="preserve"> </w:t>
      </w:r>
      <w:r w:rsidRPr="00253D7D">
        <w:rPr>
          <w:rStyle w:val="StyleUnderline"/>
        </w:rPr>
        <w:t>Peak U.S. refugee admissions occurred in 1980,</w:t>
      </w:r>
      <w:r>
        <w:t xml:space="preserve"> when 207,116 refugees, largely from Vietnam and Laos, were resettled. </w:t>
      </w:r>
      <w:r w:rsidRPr="00253D7D">
        <w:rPr>
          <w:rStyle w:val="StyleUnderline"/>
        </w:rPr>
        <w:t>That</w:t>
      </w:r>
      <w:r>
        <w:t xml:space="preserve"> number </w:t>
      </w:r>
      <w:r w:rsidRPr="00253D7D">
        <w:rPr>
          <w:rStyle w:val="StyleUnderline"/>
        </w:rPr>
        <w:t>did not damage the United States</w:t>
      </w:r>
      <w:r>
        <w:t xml:space="preserve">. Many would argue </w:t>
      </w:r>
      <w:r w:rsidRPr="00253D7D">
        <w:rPr>
          <w:rStyle w:val="StyleUnderline"/>
        </w:rPr>
        <w:t>that it made the country stronger, building a vibrant Vietnamese-American community that is one of the most prosperous, educated, and well-integrated ethnic groups. The same could be said of many other refugee communities before and since.</w:t>
      </w:r>
    </w:p>
    <w:p w:rsidR="00185A29" w:rsidRDefault="00840673" w:rsidP="00840673">
      <w:pPr>
        <w:rPr>
          <w:sz w:val="12"/>
        </w:rPr>
      </w:pPr>
      <w:r w:rsidRPr="00253D7D">
        <w:rPr>
          <w:sz w:val="12"/>
        </w:rPr>
        <w:t xml:space="preserve"> </w:t>
      </w:r>
      <w:r>
        <w:t>The White House put forward three arguments in slashing the Obama administration’s FY 2017 admissions ceiling from 110,000 to 50,000, and again in trimming that number to 45,000 for the coming fiscal year: 1) Refugees open the United States to terrorist threats; 2) they pose an unacceptable financial burden; and 3) the money used for resettlement could help far more people if spent on humanitarian assistance in countries neighboring the refugees’ home countries. None of these arguments stand up to scrutiny.</w:t>
      </w:r>
    </w:p>
    <w:p w:rsidR="00185A29" w:rsidRDefault="00840673" w:rsidP="00840673">
      <w:pPr>
        <w:rPr>
          <w:rStyle w:val="StyleUnderline"/>
          <w:sz w:val="12"/>
        </w:rPr>
      </w:pPr>
      <w:r w:rsidRPr="00253D7D">
        <w:rPr>
          <w:sz w:val="12"/>
        </w:rPr>
        <w:t xml:space="preserve"> </w:t>
      </w:r>
      <w:r w:rsidRPr="00253D7D">
        <w:rPr>
          <w:rStyle w:val="Emphasis"/>
        </w:rPr>
        <w:t>The security threat posed by refugees resettled to the United States is an illusion</w:t>
      </w:r>
      <w:r w:rsidRPr="00253D7D">
        <w:rPr>
          <w:rStyle w:val="StyleUnderline"/>
        </w:rPr>
        <w:t>. Refugees are the most heavily vetted of all groups who enter the country, and not one has ever killed anyone in a terrorist attack on U.S. soil.</w:t>
      </w:r>
    </w:p>
    <w:p w:rsidR="00185A29" w:rsidRDefault="00840673" w:rsidP="00840673">
      <w:pPr>
        <w:rPr>
          <w:sz w:val="12"/>
        </w:rPr>
      </w:pPr>
      <w:r w:rsidRPr="00253D7D">
        <w:rPr>
          <w:sz w:val="12"/>
        </w:rPr>
        <w:t xml:space="preserve"> </w:t>
      </w:r>
      <w:r>
        <w:t xml:space="preserve">As we have noted recently, </w:t>
      </w:r>
      <w:r w:rsidRPr="00253D7D">
        <w:rPr>
          <w:rStyle w:val="StyleUnderline"/>
        </w:rPr>
        <w:t>rigorous studies show that refugee settlement is a net fiscal positive in the United States</w:t>
      </w:r>
      <w:r>
        <w:t>. Businesses, hospitals, labs, and universities have gained immeasurably from the welcome extended to refugees, as do sports, the arts, and neighborhoods across the country. By throwing the net wide to resettle refugees, the United States has caught some big fish, including Google’s Sergey Brin and Intel’s Andy Grove. The net fiscal effects of refugee resettlement should take into account the taxes paid by the businesses created and supported by refugees and by the millions of people employed there.</w:t>
      </w:r>
    </w:p>
    <w:p w:rsidR="00185A29" w:rsidRDefault="00840673" w:rsidP="00840673">
      <w:pPr>
        <w:rPr>
          <w:sz w:val="12"/>
        </w:rPr>
      </w:pPr>
      <w:r w:rsidRPr="00253D7D">
        <w:rPr>
          <w:sz w:val="12"/>
        </w:rPr>
        <w:t xml:space="preserve"> </w:t>
      </w:r>
      <w:r w:rsidRPr="00253D7D">
        <w:rPr>
          <w:rStyle w:val="StyleUnderline"/>
        </w:rPr>
        <w:t>While the administration shows some signs of recognizing that refugees can, indeed, bring benefits to their new country, its application of that knowledge is inconsistent with the humanitarian purpose of the refugee program.</w:t>
      </w:r>
      <w:r>
        <w:t xml:space="preserve"> In its report to Congress on the 2018 refugee ceiling, the administration said the Departments of State and Homeland Security will make sure that in addition to refugee protection needs, referrals to the resettlement program “take into account certain criteria that enhance a refugee’s likelihood of successful assimilation and contribution to the United States.” This stance marks a sharp departure from the intent of the resettlement program, which Congress founded to “respond to the urgent needs of persons subject to persecution in their homelands.” The refugee program is supposed to respond to their needs, not ours. And no one in the U.S. government can tell which refugees will grow into greatness when resettlement allows them to realize their potential.</w:t>
      </w:r>
    </w:p>
    <w:p w:rsidR="00185A29" w:rsidRDefault="00840673" w:rsidP="00840673">
      <w:pPr>
        <w:rPr>
          <w:sz w:val="12"/>
        </w:rPr>
      </w:pPr>
      <w:r w:rsidRPr="00253D7D">
        <w:rPr>
          <w:sz w:val="12"/>
        </w:rPr>
        <w:t xml:space="preserve"> </w:t>
      </w:r>
      <w:r w:rsidRPr="00253D7D">
        <w:rPr>
          <w:rStyle w:val="StyleUnderline"/>
        </w:rPr>
        <w:t>As opponents of refugee resettlement cast about for a rationale, a third argument, with a humanitarian veneer, has recently been raised: that the United States could help more people by spending the resettlement budget on assistance to refugees in the countries of first asylum near their homeland</w:t>
      </w:r>
      <w:r>
        <w:t>s: for example, providing assistance to Syrian refugees in Jordan, Lebanon, or Turkey, and to Somali refugees in Kenya, rather than bringing them to the United States</w:t>
      </w:r>
      <w:r w:rsidRPr="00253D7D">
        <w:rPr>
          <w:rStyle w:val="StyleUnderline"/>
        </w:rPr>
        <w:t xml:space="preserve">. But refugee resettlement differs fundamentally from care and maintenance in a poor or middle-income country of first asylum—and that is where 86 </w:t>
      </w:r>
      <w:r w:rsidRPr="00253D7D">
        <w:rPr>
          <w:rStyle w:val="StyleUnderline"/>
        </w:rPr>
        <w:lastRenderedPageBreak/>
        <w:t>percent of refugees live</w:t>
      </w:r>
      <w:r>
        <w:t>. Most refugees in those countries live in limbo, mired in poverty, unable to work legally, lucky to get their children even through elementary school and with almost no hope of high school or college, and vulnerable to being sent back to the violence and chaos of their homelands if the political winds shift. Resettlement, on the other hand, gives people the chance to rebuild their lives in safety and create a future where their children can become the next technology titans or the next neighborhood restaurant owners.</w:t>
      </w:r>
    </w:p>
    <w:p w:rsidR="00840673" w:rsidRDefault="00840673" w:rsidP="00840673">
      <w:r w:rsidRPr="00253D7D">
        <w:rPr>
          <w:rStyle w:val="StyleUnderline"/>
          <w:sz w:val="12"/>
        </w:rPr>
        <w:t xml:space="preserve"> </w:t>
      </w:r>
      <w:r w:rsidRPr="00253D7D">
        <w:rPr>
          <w:rStyle w:val="StyleUnderline"/>
        </w:rPr>
        <w:t>Reducing the U.S. resettlement program to historic lows at a time of record global humanitarian need is not in keeping with the United States’ long-standing history of leadership in this area.</w:t>
      </w:r>
      <w:r w:rsidRPr="006003A1">
        <w:t xml:space="preserve"> </w:t>
      </w:r>
    </w:p>
    <w:p w:rsidR="00357FFB" w:rsidRPr="004876D0" w:rsidRDefault="00357FFB" w:rsidP="00357FFB">
      <w:pPr>
        <w:pStyle w:val="Heading4"/>
      </w:pPr>
      <w:r>
        <w:t xml:space="preserve">American moral leadership is declining – but key to national security </w:t>
      </w:r>
    </w:p>
    <w:p w:rsidR="00357FFB" w:rsidRDefault="00357FFB" w:rsidP="00357FFB">
      <w:r w:rsidRPr="004876D0">
        <w:rPr>
          <w:rStyle w:val="Style13ptBold"/>
        </w:rPr>
        <w:t>Kuczera, NPS Center for Homeland Security, 17</w:t>
      </w:r>
      <w:r>
        <w:t xml:space="preserve"> (Reiss, December 2017, “</w:t>
      </w:r>
      <w:r w:rsidRPr="004876D0">
        <w:t>U.S. Refugee Policy in the Era of Homeland Security: A Comparative Government Analysis</w:t>
      </w:r>
      <w:r>
        <w:t xml:space="preserve">”, accessed 6/26 DWRS) </w:t>
      </w:r>
    </w:p>
    <w:p w:rsidR="00357FFB" w:rsidRPr="00C95A81" w:rsidRDefault="00357FFB" w:rsidP="00357FFB">
      <w:pPr>
        <w:rPr>
          <w:rStyle w:val="StyleUnderline"/>
        </w:rPr>
      </w:pPr>
      <w:r w:rsidRPr="00C95A81">
        <w:rPr>
          <w:rStyle w:val="StyleUnderline"/>
        </w:rPr>
        <w:t>Since the 20th century, America has seized opportunities to lead the international community and subsequently claim global power status and influence</w:t>
      </w:r>
      <w:r>
        <w:t>. It proved its military might in both world wars, and for decades, it has championed human rights around the world. Although humanitarian policies often serve the country’s self-interests politically</w:t>
      </w:r>
      <w:r w:rsidRPr="00C95A81">
        <w:rPr>
          <w:rStyle w:val="StyleUnderline"/>
        </w:rPr>
        <w:t>, humanitarian actions also fulfill America’s promise of a land of opportunity, rooted in its historical identity as an immigrant nation</w:t>
      </w:r>
      <w:proofErr w:type="gramStart"/>
      <w:r>
        <w:t>.[</w:t>
      </w:r>
      <w:proofErr w:type="gramEnd"/>
      <w:r>
        <w:t>1</w:t>
      </w:r>
      <w:r w:rsidRPr="00C95A81">
        <w:rPr>
          <w:rStyle w:val="StyleUnderline"/>
        </w:rPr>
        <w:t>] Currently, the United States faces several difficulties in the immigration sphere, especially when it comes to reforming its refugee policy to meet the demands of the current world.</w:t>
      </w:r>
    </w:p>
    <w:p w:rsidR="00357FFB" w:rsidRPr="00C95A81" w:rsidRDefault="00357FFB" w:rsidP="00357FFB">
      <w:pPr>
        <w:rPr>
          <w:rStyle w:val="StyleUnderline"/>
        </w:rPr>
      </w:pPr>
      <w:r w:rsidRPr="00C95A81">
        <w:rPr>
          <w:rStyle w:val="StyleUnderline"/>
        </w:rPr>
        <w:t>The process for refugee resettlement in the United State</w:t>
      </w:r>
      <w:r>
        <w:t xml:space="preserve">s is not necessarily broken, yet U.S. policy makers are unable to decide whom they wish to allow to go through that process and when. These selections </w:t>
      </w:r>
      <w:r w:rsidRPr="00C95A81">
        <w:rPr>
          <w:rStyle w:val="StyleUnderline"/>
        </w:rPr>
        <w:t xml:space="preserve">are driven by political objectives and short-term thinking rather than by long-term strategy and careful employment of research and sound evidence. This thesis identifies the lack of clear and collective national strategic immigration plans or priorities as significant problems. In the absence of a national strategy and priorities, U.S. refugee policy lacks consistency, is subject to political discourse, and is often perpetuated without evidence. </w:t>
      </w:r>
      <w:r w:rsidRPr="00C95A81">
        <w:rPr>
          <w:rStyle w:val="Emphasis"/>
        </w:rPr>
        <w:t>The failure of the United States to lead the response to the forced migration of Syrian war refugees challenges both its position as the global leader</w:t>
      </w:r>
      <w:r w:rsidRPr="00C95A81">
        <w:rPr>
          <w:rStyle w:val="StyleUnderline"/>
        </w:rPr>
        <w:t xml:space="preserve"> in humanitarian policies as well as aspects of its own national identity. Justification for this failure is found in the recent national discourse that has framed </w:t>
      </w:r>
      <w:proofErr w:type="gramStart"/>
      <w:r w:rsidRPr="00C95A81">
        <w:rPr>
          <w:rStyle w:val="StyleUnderline"/>
        </w:rPr>
        <w:t>refugees,</w:t>
      </w:r>
      <w:proofErr w:type="gramEnd"/>
      <w:r w:rsidRPr="00C95A81">
        <w:rPr>
          <w:rStyle w:val="StyleUnderline"/>
        </w:rPr>
        <w:t xml:space="preserve"> and immigration in general, as homeland security threats as well as a drain on the country’s economy.</w:t>
      </w:r>
    </w:p>
    <w:p w:rsidR="00357FFB" w:rsidRDefault="00357FFB" w:rsidP="00357FFB">
      <w:r>
        <w:t>However, this thesis finds extensive research that shows refugees who resettle in the United States harm neither the local nor the national economies. Some evidence even suggests refugees may improve local and national economies. Refugees do face hurdles to economic integration upon initial arrival, which has some costs, but in the long-term, they perform on par with other immigrants and native-born people and contribute to the economy. Although costs are certainly inherent in the resettlement of refugees, if the United States invests in social and economic integration, evidence suggests refugees have a net neutral or positive effect on the economy as do other immigrants.</w:t>
      </w:r>
    </w:p>
    <w:p w:rsidR="00357FFB" w:rsidRPr="00C95A81" w:rsidRDefault="00357FFB" w:rsidP="00357FFB">
      <w:pPr>
        <w:rPr>
          <w:rStyle w:val="StyleUnderline"/>
        </w:rPr>
      </w:pPr>
      <w:r>
        <w:t>Meanwhile, reports regarding the effects of refugees on United States national security are sparse. Despite the prevalence of claims about the homeland security threat posed by refugees, an extremely small number of terrorist plotters and serious criminals have entered the United States as refugees. Although the narratives about refugees and their threat to the prosperity and security of the United States have been confusing and contradictory, the evidence relating to the validity of these threats is clear</w:t>
      </w:r>
      <w:r w:rsidRPr="00C95A81">
        <w:rPr>
          <w:rStyle w:val="Emphasis"/>
        </w:rPr>
        <w:t>. The United States’ strength and status in the world comes from its</w:t>
      </w:r>
      <w:r w:rsidRPr="00C95A81">
        <w:rPr>
          <w:rStyle w:val="StyleUnderline"/>
        </w:rPr>
        <w:t xml:space="preserve"> military, wealth, and </w:t>
      </w:r>
      <w:r w:rsidRPr="00C95A81">
        <w:rPr>
          <w:rStyle w:val="Emphasis"/>
        </w:rPr>
        <w:t>adherence to and promotion of moral ideals</w:t>
      </w:r>
      <w:r>
        <w:t xml:space="preserve">.[2] </w:t>
      </w:r>
      <w:r w:rsidRPr="00C95A81">
        <w:rPr>
          <w:rStyle w:val="StyleUnderline"/>
        </w:rPr>
        <w:t>Ignoring the evidence when debating refugee policy is, therefore, not only counterproductive but also potentially dangerous to United States’ maintenance of its status in the world.</w:t>
      </w:r>
    </w:p>
    <w:p w:rsidR="00357FFB" w:rsidRDefault="00357FFB" w:rsidP="00357FFB">
      <w:r>
        <w:t>This thesis provides a comparative analysis of the refugee policies in United States, Canada, and Germany, all liberal democracies facing similar immigration issues. It finds that claims that refugees negatively impact a country’s economy and national security in Canada and Germany are also unfounded. Fears of economic and security collapses resulting from the massive influx of Syrian refugees to Germany, for example, have proven to be without merit. This analysis answers the question of what U.S. policy makers can learn from the refugee policies of Canada and Germany and makes 11 recommendations for the United States based on this analysis.</w:t>
      </w:r>
    </w:p>
    <w:p w:rsidR="00357FFB" w:rsidRDefault="00357FFB" w:rsidP="00357FFB">
      <w:r>
        <w:t>Although the negative claims about refugees are baseless, there remain significant challenges and outcomes that must be addressed in the country’s refugee policy. First, policy makers must recognize and accept the narrative that refugees harm the U.S. economy and national security is baseless and promote these facts to the larger society. Other challenges of fiscal prudency and homeland security appear to have a common solution––effective integration. The successful integration of refugees into a host country’s labor market and greater society accelerates those positive effects of their migration as well as minimizes the risk and vulnerability of ostracized refugees falling prey to crime and extremist ideology.</w:t>
      </w:r>
    </w:p>
    <w:p w:rsidR="00357FFB" w:rsidRPr="00C95A81" w:rsidRDefault="00357FFB" w:rsidP="00357FFB">
      <w:pPr>
        <w:rPr>
          <w:rStyle w:val="StyleUnderline"/>
        </w:rPr>
      </w:pPr>
      <w:r w:rsidRPr="00C95A81">
        <w:rPr>
          <w:rStyle w:val="StyleUnderline"/>
        </w:rPr>
        <w:t>These findings matter for several reasons. America and its allies generally accept that “the United States leads the world in three distinct areas: military strength, wealth, and adherence to and promotion of moral ideals.</w:t>
      </w:r>
      <w:r>
        <w:t xml:space="preserve">”[3] Its strength and wealth have been demonstrated through its military strikes in Syria </w:t>
      </w:r>
      <w:r>
        <w:lastRenderedPageBreak/>
        <w:t xml:space="preserve">and giving $4.5 billion in humanitarian aid to the United Nations High Commissioner on Refugees (UNHCR) since the start of the Syrian crisis. [4] </w:t>
      </w:r>
      <w:r w:rsidRPr="00C95A81">
        <w:rPr>
          <w:rStyle w:val="StyleUnderline"/>
        </w:rPr>
        <w:t>However, the in its response to the Syrian crisis, the United States has failed to adhere to its role as a promoter of moral ideals.</w:t>
      </w:r>
      <w:r>
        <w:t xml:space="preserve">[5] </w:t>
      </w:r>
      <w:r w:rsidRPr="00C95A81">
        <w:rPr>
          <w:rStyle w:val="StyleUnderline"/>
        </w:rPr>
        <w:t xml:space="preserve">American identity based on an immigrant heritage, the promise of a land of opportunity, and refuge for those fleeing dangerous and oppressive situations in their home countries are such ideas. Increasing the securitization of immigrants since the 9/11 terrorist attacks has made it difficult for the United States to adhere to its moral ideals. The relatively moderate action of the United States in accepting Syrian refugees under the Obama administration and its outward hostility and skepticism of refugees under the Trump administration thus far </w:t>
      </w:r>
      <w:r w:rsidRPr="00C95A81">
        <w:rPr>
          <w:rStyle w:val="Emphasis"/>
        </w:rPr>
        <w:t>has threatened the United States’ position in the international community by undermining its moral authority and leadership.</w:t>
      </w:r>
    </w:p>
    <w:p w:rsidR="00357FFB" w:rsidRPr="00B7373F" w:rsidRDefault="00357FFB" w:rsidP="00357FFB">
      <w:r>
        <w:t>The U.S. reaction to the Syrian refugee crisis is comparatively weak when compared to the responses of Canada and Germany. Although the United States and Canada share a tradition of immigration, the two countries have responded differently to the Syrian refugee crisis</w:t>
      </w:r>
      <w:proofErr w:type="gramStart"/>
      <w:r>
        <w:t>.[</w:t>
      </w:r>
      <w:proofErr w:type="gramEnd"/>
      <w:r>
        <w:t>6] Canada’s strongly positive position toward refugees is a large reason for the increase in Canada’s stature in the international community over recent years.[7] Though not without criticism, Germany has also strengthened its status on the European continent, and indeed throughout the world, by taking in the largest number of refugees in Europe. Meanwhile, the United States has abandoned its adherence to its moral ideals, and in doing so, may be jeopardizing its wealth, security, and power. Soft power is particularly important in international relations, and many lawmakers and citizens fear recent restrictive U.S. refugee policy will erode this important power.[8] Therefore, widespread evidence and best practices in Canada and Germany both offer the United States the information and tools to regain this power, should policy makers have the will.</w:t>
      </w:r>
    </w:p>
    <w:p w:rsidR="00357FFB" w:rsidRDefault="00357FFB" w:rsidP="00357FFB">
      <w:pPr>
        <w:pStyle w:val="Heading4"/>
      </w:pPr>
      <w:r w:rsidRPr="00684900">
        <w:t>S</w:t>
      </w:r>
      <w:r>
        <w:t>oft power low now – solves better than hard power</w:t>
      </w:r>
    </w:p>
    <w:p w:rsidR="00357FFB" w:rsidRDefault="00357FFB" w:rsidP="00357FFB">
      <w:pPr>
        <w:rPr>
          <w:rStyle w:val="Style13ptBold"/>
        </w:rPr>
      </w:pPr>
      <w:r w:rsidRPr="00684900">
        <w:rPr>
          <w:rStyle w:val="Style13ptBold"/>
        </w:rPr>
        <w:t>Waśko-Owsiejczuk</w:t>
      </w:r>
      <w:r>
        <w:rPr>
          <w:rStyle w:val="Style13ptBold"/>
        </w:rPr>
        <w:t>, University of Bialystok Institute of PoliSci Assistant Professor, 17</w:t>
      </w:r>
    </w:p>
    <w:p w:rsidR="00357FFB" w:rsidRPr="00684900" w:rsidRDefault="00357FFB" w:rsidP="00357FFB">
      <w:pPr>
        <w:rPr>
          <w:rStyle w:val="Style13ptBold"/>
          <w:b w:val="0"/>
          <w:sz w:val="18"/>
        </w:rPr>
      </w:pPr>
      <w:proofErr w:type="gramStart"/>
      <w:r>
        <w:rPr>
          <w:rStyle w:val="Style13ptBold"/>
          <w:b w:val="0"/>
          <w:sz w:val="18"/>
        </w:rPr>
        <w:t xml:space="preserve">[2017, </w:t>
      </w:r>
      <w:r w:rsidRPr="00684900">
        <w:rPr>
          <w:rStyle w:val="Style13ptBold"/>
          <w:b w:val="0"/>
          <w:sz w:val="18"/>
        </w:rPr>
        <w:t>Assistant professor at the Institute of History and Political Science at the University of Bialystok, of which she is a graduate.</w:t>
      </w:r>
      <w:proofErr w:type="gramEnd"/>
      <w:r w:rsidRPr="00684900">
        <w:rPr>
          <w:rStyle w:val="Style13ptBold"/>
          <w:b w:val="0"/>
          <w:sz w:val="18"/>
        </w:rPr>
        <w:t xml:space="preserve"> She later graduated from the Faculty of Journalism and Political Science at the University of Warsaw (MA in Political Science, PhD in Political Science).</w:t>
      </w:r>
      <w:r>
        <w:rPr>
          <w:rStyle w:val="Style13ptBold"/>
          <w:b w:val="0"/>
          <w:sz w:val="18"/>
        </w:rPr>
        <w:t xml:space="preserve"> “</w:t>
      </w:r>
      <w:r w:rsidRPr="00684900">
        <w:rPr>
          <w:rStyle w:val="Style13ptBold"/>
          <w:b w:val="0"/>
          <w:sz w:val="18"/>
        </w:rPr>
        <w:t>Is America safer today? The first changes to U.S. foreign and security</w:t>
      </w:r>
      <w:r>
        <w:rPr>
          <w:rStyle w:val="Style13ptBold"/>
          <w:b w:val="0"/>
          <w:sz w:val="18"/>
        </w:rPr>
        <w:t xml:space="preserve"> </w:t>
      </w:r>
      <w:r w:rsidRPr="00684900">
        <w:rPr>
          <w:rStyle w:val="Style13ptBold"/>
          <w:b w:val="0"/>
          <w:sz w:val="18"/>
        </w:rPr>
        <w:t>policy during the presidency of Donald Trump</w:t>
      </w:r>
      <w:r>
        <w:rPr>
          <w:rStyle w:val="Style13ptBold"/>
          <w:b w:val="0"/>
          <w:sz w:val="18"/>
        </w:rPr>
        <w:t xml:space="preserve">,” </w:t>
      </w:r>
      <w:hyperlink r:id="rId36" w:history="1">
        <w:r w:rsidRPr="001423A2">
          <w:rPr>
            <w:rStyle w:val="Hyperlink"/>
            <w:sz w:val="18"/>
          </w:rPr>
          <w:t>https://repozytorium.amu.edu.pl/bitstream/10593/22096/1/Ewelina%20Wa%C5%9Bko-Owsiejczuk%2C%20Is%20America%20safer%20today%20The%20first%20changes%20to%20U.S.%20foreign%20and%20security.pdf</w:t>
        </w:r>
      </w:hyperlink>
      <w:r>
        <w:rPr>
          <w:rStyle w:val="Style13ptBold"/>
          <w:b w:val="0"/>
          <w:sz w:val="18"/>
        </w:rPr>
        <w:t xml:space="preserve"> accessed 6/30/18] GDI-ARV</w:t>
      </w:r>
    </w:p>
    <w:p w:rsidR="00357FFB" w:rsidRDefault="00357FFB" w:rsidP="00357FFB">
      <w:r>
        <w:t xml:space="preserve">On the one hand, </w:t>
      </w:r>
      <w:r w:rsidRPr="003D633E">
        <w:rPr>
          <w:rStyle w:val="StyleUnderline"/>
        </w:rPr>
        <w:t>Trump’s recent decision to bomb the Syrian base may be a signal of reassurance to the international community</w:t>
      </w:r>
      <w:r>
        <w:t xml:space="preserve"> that the superpower will react to the use of chemical weapons against civilian populations and defend human rights. On the other hand, </w:t>
      </w:r>
      <w:r w:rsidRPr="003D633E">
        <w:rPr>
          <w:rStyle w:val="StyleUnderline"/>
        </w:rPr>
        <w:t>the decision may be a cause of concern, since it was made outside the international framework</w:t>
      </w:r>
      <w:r>
        <w:t xml:space="preserve">, without consultation with the United Nations. Although welcomed by many world leaders as an adequate response to the use of forbidden chemical weapons, </w:t>
      </w:r>
      <w:r w:rsidRPr="003D633E">
        <w:rPr>
          <w:rStyle w:val="StyleUnderline"/>
        </w:rPr>
        <w:t>the bombing of the Syrian base by the Americans was imperious, and denounced by Russian authorities as illegal, in violation of UN law</w:t>
      </w:r>
      <w:r>
        <w:t xml:space="preserve">. Remembering the aggressive politics of George W. Bush’s administration, which was characterized by an illegal invasion of Iraq, the Russians are alarmed that the scenario may be repeated and the Americans may return to unilateral and imperious actions (see: Savage, 2017). </w:t>
      </w:r>
      <w:r w:rsidRPr="003D633E">
        <w:rPr>
          <w:rStyle w:val="StyleUnderline"/>
        </w:rPr>
        <w:t>Trump is changing the face of America not only in terms of its international, but also its internal, approach.</w:t>
      </w:r>
      <w:r>
        <w:t xml:space="preserve"> In less than 100 days after the takeover of power, the United States is heading for a constitutional crisis in which a clash between the executive and the judiciary branches could affect the entire political system of the state. What </w:t>
      </w:r>
      <w:proofErr w:type="gramStart"/>
      <w:r>
        <w:t>is</w:t>
      </w:r>
      <w:proofErr w:type="gramEnd"/>
      <w:r>
        <w:t xml:space="preserve"> troubling are the attacks on judicial independence and disregard for judicial power, which is a peculiar position for the president of a superpower to take. Also unsettling are the president’s opinions about the power of the president, the division of power, respect for the Constitution, and the principle of checks and balances, which is supposed to be a deterrent mechanism to control executive power. </w:t>
      </w:r>
      <w:r w:rsidRPr="003D633E">
        <w:rPr>
          <w:rStyle w:val="StyleUnderline"/>
        </w:rPr>
        <w:t>Trump’s first decisions seem to confirm the fears cited after his victory that the first U.S. president without any political experience may have problems managing the state.</w:t>
      </w:r>
      <w:r>
        <w:t xml:space="preserve"> It seems that Donald </w:t>
      </w:r>
      <w:r w:rsidRPr="003D633E">
        <w:rPr>
          <w:rStyle w:val="StyleUnderline"/>
        </w:rPr>
        <w:t>Trump forgets that superpower management is not the same as the management of a company</w:t>
      </w:r>
      <w:r>
        <w:t xml:space="preserve">, where any word of criticism can cause the dismissal of an employee. </w:t>
      </w:r>
      <w:r w:rsidRPr="003D633E">
        <w:rPr>
          <w:rStyle w:val="StyleUnderline"/>
        </w:rPr>
        <w:t>America has repeatedly experienced that the use of soft power is a much more useful tool than the use of hard power.</w:t>
      </w:r>
      <w:r>
        <w:t xml:space="preserve"> But </w:t>
      </w:r>
      <w:r w:rsidRPr="003D633E">
        <w:rPr>
          <w:rStyle w:val="StyleUnderline"/>
        </w:rPr>
        <w:t>diplomacy does not seem to be a strength of the new U.S. president</w:t>
      </w:r>
      <w:r>
        <w:t xml:space="preserve">, who openly declares that he supports torture as an effective tool for combating terrorism, despite the fact that the 2014 Senate Intelligence Commission Report claimed that torture victims provided false testimony and Osama Bin Laden’s hideout was discovered through traditional intelligence (eavesdropping) and not through torture (Waśko-Owsiejczuk, 2016a). </w:t>
      </w:r>
      <w:r w:rsidRPr="003D633E">
        <w:rPr>
          <w:rStyle w:val="StyleUnderline"/>
        </w:rPr>
        <w:t>Trump undoubtedly wants to rule with a hard hand, changing the face of America to one that closes and isolates itself from its allies</w:t>
      </w:r>
      <w:r>
        <w:t xml:space="preserve">, and bases its actions, including its response to aggression, on money and not on values or the law; which as a country built by immigrants closes its doors to them, including such injured and vulnerable groups as refugees; where executive power disregards the powers of the courts and trivializes its decisions. </w:t>
      </w:r>
      <w:r w:rsidRPr="00684900">
        <w:rPr>
          <w:rStyle w:val="StyleUnderline"/>
        </w:rPr>
        <w:t xml:space="preserve">In this way Donald Trump will not strengthen America, but will only weaken it. Ruling a superpower requires deliberation, and Trump’s </w:t>
      </w:r>
      <w:r w:rsidRPr="00684900">
        <w:t>first</w:t>
      </w:r>
      <w:r w:rsidRPr="00684900">
        <w:rPr>
          <w:rStyle w:val="StyleUnderline"/>
        </w:rPr>
        <w:t xml:space="preserve"> decisions may </w:t>
      </w:r>
      <w:r w:rsidRPr="00684900">
        <w:rPr>
          <w:rStyle w:val="StyleUnderline"/>
        </w:rPr>
        <w:lastRenderedPageBreak/>
        <w:t>be proof that deliberation will not be the main feature of his presidency, but rather governance through unpredictability</w:t>
      </w:r>
      <w:r w:rsidRPr="00684900">
        <w:t xml:space="preserve"> and short-sightedness.</w:t>
      </w:r>
    </w:p>
    <w:p w:rsidR="00357FFB" w:rsidRPr="000C63F8" w:rsidRDefault="00357FFB" w:rsidP="00357FFB">
      <w:pPr>
        <w:pStyle w:val="Heading4"/>
      </w:pPr>
      <w:r w:rsidRPr="000C63F8">
        <w:t>US inaction sends a broader signal justifying refugee death globally</w:t>
      </w:r>
    </w:p>
    <w:p w:rsidR="00357FFB" w:rsidRPr="000C63F8" w:rsidRDefault="00357FFB" w:rsidP="00357FFB">
      <w:pPr>
        <w:rPr>
          <w:rStyle w:val="Style13ptBold"/>
        </w:rPr>
      </w:pPr>
      <w:r w:rsidRPr="000C63F8">
        <w:rPr>
          <w:rStyle w:val="Style13ptBold"/>
        </w:rPr>
        <w:t>Lischer, Assistant Professor, Dept. of Political Science, Wake Forest University, 17</w:t>
      </w:r>
    </w:p>
    <w:p w:rsidR="00357FFB" w:rsidRPr="00AC7A32" w:rsidRDefault="00357FFB" w:rsidP="00357FFB">
      <w:r>
        <w:t>[Sarah Kenyon, Former Research Fellow, International Security Program, 9/21/2018, “The Global Refugee Crisis: Regional Destabilization &amp; Humanitarian Protection” The MIT Press Journals, (accessed 6/29/19 JPA)]</w:t>
      </w:r>
    </w:p>
    <w:p w:rsidR="00357FFB" w:rsidRDefault="00357FFB" w:rsidP="00357FFB">
      <w:pPr>
        <w:rPr>
          <w:rStyle w:val="StyleUnderline"/>
        </w:rPr>
      </w:pPr>
      <w:r w:rsidRPr="0034215E">
        <w:rPr>
          <w:rStyle w:val="StyleUnderline"/>
        </w:rPr>
        <w:t>Kenya has also been able to leverage American antiterror concerns to build support for military action against Al Shabaab in Somalia. Kenya's 2011 invasion of Somalia was both antiterrorist and antirefugee since the government hoped to establish a border zone in Somalia and expel refugees from Kenya. After Al Shabaab gunmen attacked Garissa University College in Kenya, killing 147 people, the government scapegoated refugees. This rationalized security crackdowns and aid reductions at the Dadaab camp.</w:t>
      </w:r>
    </w:p>
    <w:p w:rsidR="006B66FA" w:rsidRDefault="006B66FA" w:rsidP="00035D9E">
      <w:pPr>
        <w:pStyle w:val="Heading3"/>
      </w:pPr>
      <w:r>
        <w:lastRenderedPageBreak/>
        <w:t>Uniqueness – Hegemony</w:t>
      </w:r>
    </w:p>
    <w:p w:rsidR="006B66FA" w:rsidRDefault="006B66FA" w:rsidP="006B66FA">
      <w:pPr>
        <w:pStyle w:val="Heading4"/>
      </w:pPr>
      <w:r>
        <w:t xml:space="preserve">US primacy is declining </w:t>
      </w:r>
    </w:p>
    <w:p w:rsidR="006B66FA" w:rsidRPr="00337527" w:rsidRDefault="006B66FA" w:rsidP="006B66FA">
      <w:pPr>
        <w:rPr>
          <w:b/>
          <w:bCs/>
          <w:sz w:val="22"/>
        </w:rPr>
      </w:pPr>
      <w:r w:rsidRPr="009518CF">
        <w:rPr>
          <w:rStyle w:val="Style13ptBold"/>
        </w:rPr>
        <w:t xml:space="preserve">Brands, </w:t>
      </w:r>
      <w:r w:rsidRPr="009518CF">
        <w:t xml:space="preserve">Center for Strategic and Budgetary Assessments </w:t>
      </w:r>
      <w:r w:rsidRPr="009518CF">
        <w:rPr>
          <w:rStyle w:val="Style13ptBold"/>
        </w:rPr>
        <w:t xml:space="preserve">(CSBA) Senior Fellow, and Kissinger, Johns Hopkins </w:t>
      </w:r>
      <w:r w:rsidRPr="009518CF">
        <w:t>School of Advanced International Studies</w:t>
      </w:r>
      <w:r w:rsidRPr="009518CF">
        <w:rPr>
          <w:rStyle w:val="Style13ptBold"/>
        </w:rPr>
        <w:t xml:space="preserve"> (SAIS) Distinguished Professor of Global Affairs, and Edelman</w:t>
      </w:r>
      <w:r w:rsidRPr="009518CF">
        <w:t xml:space="preserve">, CSBA counselor and </w:t>
      </w:r>
      <w:r w:rsidRPr="009518CF">
        <w:rPr>
          <w:rStyle w:val="Style13ptBold"/>
        </w:rPr>
        <w:t>Hertog Distinguished Practitioner in Residence at SAIS, 17</w:t>
      </w:r>
      <w:r>
        <w:rPr>
          <w:rStyle w:val="Style13ptBold"/>
        </w:rPr>
        <w:t xml:space="preserve"> </w:t>
      </w:r>
      <w:r w:rsidRPr="009518CF">
        <w:t xml:space="preserve">(Hal, Henry, Eric, The National Interest, June 21 2017, “America and the Geopolitics of Upheaval”, </w:t>
      </w:r>
      <w:hyperlink r:id="rId37" w:history="1">
        <w:r w:rsidRPr="009518CF">
          <w:rPr>
            <w:rStyle w:val="Hyperlink"/>
          </w:rPr>
          <w:t>http://nationalinterest.org/feature/america-the-geopolitics-upheaval-21258/page/0/4</w:t>
        </w:r>
      </w:hyperlink>
      <w:r w:rsidRPr="009518CF">
        <w:t>, accessed 7/3 dWRS)</w:t>
      </w:r>
    </w:p>
    <w:p w:rsidR="006B66FA" w:rsidRPr="0015573A" w:rsidRDefault="006B66FA" w:rsidP="006B66FA">
      <w:pPr>
        <w:rPr>
          <w:rStyle w:val="StyleUnderline"/>
        </w:rPr>
      </w:pPr>
      <w:r w:rsidRPr="0015573A">
        <w:rPr>
          <w:rStyle w:val="Emphasis"/>
        </w:rPr>
        <w:t>THE FIRST key structural shift underway is the erosion of U.S. and Western primacy.</w:t>
      </w:r>
      <w:r w:rsidRPr="0015573A">
        <w:rPr>
          <w:rStyle w:val="StyleUnderline"/>
        </w:rPr>
        <w:t xml:space="preserve"> It is incorrect to see this change as a transition from unipolarity to multipolarity, for </w:t>
      </w:r>
      <w:r w:rsidRPr="0015573A">
        <w:rPr>
          <w:rStyle w:val="Emphasis"/>
        </w:rPr>
        <w:t>true multipolarity will not arrive anytime soon. The United States still possesses substantial economic advantages over its closest competitor, China</w:t>
      </w:r>
      <w:r w:rsidRPr="0015573A">
        <w:rPr>
          <w:rStyle w:val="StyleUnderline"/>
        </w:rPr>
        <w:t>, namely an $18 trillion GDP that (as of 2015) was more than $7 trillion larger than China’s, and a per-capita GDP roughly four times that of China. U.S. defense spending also remains around three times that of China, and Washington maintains enormous advantages in the power-projection capabilities—aircraft carriers, advanced tactical aircraft, nuclear-powered submarines and others—that allow it to command the global commons and exert disproportionate influence around the world.</w:t>
      </w:r>
    </w:p>
    <w:p w:rsidR="006B66FA" w:rsidRPr="0015573A" w:rsidRDefault="006B66FA" w:rsidP="006B66FA">
      <w:pPr>
        <w:rPr>
          <w:rStyle w:val="StyleUnderline"/>
        </w:rPr>
      </w:pPr>
      <w:r w:rsidRPr="0015573A">
        <w:rPr>
          <w:rStyle w:val="StyleUnderline"/>
        </w:rPr>
        <w:t xml:space="preserve">What has happened over the past fifteen years, however, is that </w:t>
      </w:r>
      <w:r w:rsidRPr="0015573A">
        <w:rPr>
          <w:rStyle w:val="Emphasis"/>
        </w:rPr>
        <w:t>the extent of U.S. and Western primacy has diminished. The U.S. shares of global wealth and military spending have declined</w:t>
      </w:r>
      <w:r w:rsidRPr="0015573A">
        <w:rPr>
          <w:rStyle w:val="StyleUnderline"/>
        </w:rPr>
        <w:t xml:space="preserve"> from 25 percent and 42 percent, respectively, in 2004, to around 22 and 34 percent in 2015. The drop-off among America’s allies has been more severe. U.S. allies in Europe and the Asia-Pacific commanded 47 percent of global GDP and 35 percent of global military spending in 1994; those shares had fallen to 39 and 25 percent, respectively, by 2015. Moreover, many of </w:t>
      </w:r>
      <w:r w:rsidRPr="0015573A">
        <w:rPr>
          <w:rStyle w:val="Emphasis"/>
        </w:rPr>
        <w:t>America’s most powerful allies—particularly in Europe—have undergone severe military decline.</w:t>
      </w:r>
      <w:r w:rsidRPr="0015573A">
        <w:rPr>
          <w:rStyle w:val="StyleUnderline"/>
        </w:rPr>
        <w:t xml:space="preserve"> The British Royal Navy once ruled the waves, but now struggles to rule even the waters around the home islands; the German army faces equipment shortfalls so severe that its troops have had to exercise with broomsticks in place of machine guns. Western overmatch remains impressive by historical standards, but the global playing field is slanted much less dramatically than before.</w:t>
      </w:r>
    </w:p>
    <w:p w:rsidR="006B66FA" w:rsidRPr="0015573A" w:rsidRDefault="006B66FA" w:rsidP="006B66FA">
      <w:pPr>
        <w:rPr>
          <w:rStyle w:val="StyleUnderline"/>
        </w:rPr>
      </w:pPr>
      <w:r w:rsidRPr="0015573A">
        <w:rPr>
          <w:rStyle w:val="Emphasis"/>
        </w:rPr>
        <w:t xml:space="preserve">Meanwhile, the relative positions of America’s principal competitors have improved significantly. </w:t>
      </w:r>
      <w:r w:rsidRPr="0015573A">
        <w:rPr>
          <w:rStyle w:val="StyleUnderline"/>
        </w:rPr>
        <w:t>Russian economic power remains unimpressive, but an aggressive military modernization program has roughly doubled defense spending over a decade while also developing the capabilities needed to compete with the West—airborne assault units, special-operations forces, ballistic and other missile systems, and anti-access/area-denial capabilities, among others. China, meanwhile, has expanded its share of global wealth more than threefold, from 3.3 to 11.8 percent, between 1994 and 2015, and its share of world military spending more than fivefold, from 2.2 to 12.2 percent. As in Russia’s case, China’s military buildup has featured the tools—ballistic and cruise missiles, diesel-electric and nuclear submarines, advanced air defenses, and fourth-generation fighters—needed to offset longstanding U.S. advantages in the Asia-Pacific, as well as capabilities, such as aircraft carriers, needed to project Chinese power even further afield. The uncontested U.S. primacy of the 1990s has become the highly contested primacy of today.</w:t>
      </w:r>
    </w:p>
    <w:p w:rsidR="006B66FA" w:rsidRDefault="006B66FA" w:rsidP="006B66FA">
      <w:r>
        <w:t xml:space="preserve">These first two phenomena related to a third—the remarkable great-power comity of the post–Cold War era. The end of the Cold War did not, as was widely expected, see a fragmenting of America’s alliances, or a resurgence of Japanese and German revisionism. Rather, </w:t>
      </w:r>
      <w:r w:rsidRPr="0015573A">
        <w:rPr>
          <w:rStyle w:val="Emphasis"/>
        </w:rPr>
        <w:t>the major Western powers remained tied to America</w:t>
      </w:r>
      <w:r>
        <w:t xml:space="preserve">, </w:t>
      </w:r>
      <w:r w:rsidRPr="0015573A">
        <w:rPr>
          <w:rStyle w:val="StyleUnderline"/>
        </w:rPr>
        <w:t xml:space="preserve">largely because Washington continued to provide crucial global public goods such as security and leadership of an open global economy. Moreover, the sheer geopolitical dominance of the Western coalition meant that it was dangerous if not impossible for countries like Russia and China to mount serious great-power challenges of their own. Admittedly, there remained sometimes-serious disagreements between the United States and these countries, over issues from NATO </w:t>
      </w:r>
      <w:r w:rsidRPr="0015573A">
        <w:rPr>
          <w:rStyle w:val="StyleUnderline"/>
        </w:rPr>
        <w:lastRenderedPageBreak/>
        <w:t>enlargement to Taiwan, and those disagreements would grow more pronounced with time</w:t>
      </w:r>
      <w:r>
        <w:t>. But the danger of great-power war was nonetheless historically low during the 1990s, and great-power rivalries were more muted than at any time since the Concert of Europe.</w:t>
      </w:r>
    </w:p>
    <w:p w:rsidR="006B66FA" w:rsidRPr="0015573A" w:rsidRDefault="006B66FA" w:rsidP="006B66FA">
      <w:pPr>
        <w:rPr>
          <w:rStyle w:val="StyleUnderline"/>
        </w:rPr>
      </w:pPr>
      <w:r w:rsidRPr="0015573A">
        <w:rPr>
          <w:rStyle w:val="StyleUnderline"/>
        </w:rPr>
        <w:t>All of these characteristics fed into a final post–Cold War phenomenon: remarkable multilateral cooperation in addressing the relatively mild international disorder of the day. With great-power conflict dormant, U.S. foreign policy and the international community focused largely on combating lesser geopolitical “spoilers,” from ethnic cleansing to mass-casualty terrorism to the actions of aggressive regional powers such as Iraq or North Korea.</w:t>
      </w:r>
      <w:r>
        <w:t xml:space="preserve"> These efforts, in turn, were greatly aided by the relatively tranquil state of international politics. </w:t>
      </w:r>
      <w:r w:rsidRPr="0015573A">
        <w:rPr>
          <w:rStyle w:val="StyleUnderline"/>
        </w:rPr>
        <w:t>The absence of great-power conflict made it far easier to organize broad coalitions to confront malevolent actors, whether Saddam Hussein in 1990–91 or Al Qaeda after 9/11. In the same vein, great-power peace allowed America and its allies to devote increasing attention to other forms of post–Cold War disorder. The fact that NATO could focus on “out of area” interventions for roughly two decades after the Soviet collapse, for instance, was directly related to the paucity of more traditional geopolitical threats.</w:t>
      </w:r>
    </w:p>
    <w:p w:rsidR="006B66FA" w:rsidRPr="0015573A" w:rsidRDefault="006B66FA" w:rsidP="006B66FA">
      <w:pPr>
        <w:rPr>
          <w:rStyle w:val="StyleUnderline"/>
        </w:rPr>
      </w:pPr>
      <w:r w:rsidRPr="0015573A">
        <w:rPr>
          <w:rStyle w:val="StyleUnderline"/>
        </w:rPr>
        <w:t>It would be a mistake, of course, to exaggerate how benign or pliable the post–Cold War environment really was. The “global disorder” of the period hardly seemed mild for the victims of catastrophic terrorism or ethnic cleansing</w:t>
      </w:r>
      <w:r>
        <w:t xml:space="preserve">; U.S. primacy was not omnipotence, as Washington’s travails in places from Mogadishu to Srebrenica to Helmand amply demonstrated. But </w:t>
      </w:r>
      <w:r w:rsidRPr="0015573A">
        <w:rPr>
          <w:rStyle w:val="Emphasis"/>
        </w:rPr>
        <w:t>by any meaningful historical comparison, the structure of international politics was uniquely conducive to the promotion of U.S. interests and ideals</w:t>
      </w:r>
      <w:r w:rsidRPr="0015573A">
        <w:rPr>
          <w:rStyle w:val="StyleUnderline"/>
        </w:rPr>
        <w:t>—a fact that is now the source of some nostalgia as the global system changes in five significant ways.</w:t>
      </w:r>
    </w:p>
    <w:p w:rsidR="006B66FA" w:rsidRPr="006B66FA" w:rsidRDefault="006B66FA" w:rsidP="006B66FA"/>
    <w:p w:rsidR="006B66FA" w:rsidRDefault="006B66FA" w:rsidP="006B66FA">
      <w:pPr>
        <w:pStyle w:val="Heading4"/>
      </w:pPr>
      <w:r>
        <w:t>Heg declining rapidly – crumbles the international order and ruins collective security</w:t>
      </w:r>
    </w:p>
    <w:p w:rsidR="006B66FA" w:rsidRPr="009E069D" w:rsidRDefault="006B66FA" w:rsidP="006B66FA">
      <w:pPr>
        <w:rPr>
          <w:rStyle w:val="Style13ptBold"/>
        </w:rPr>
      </w:pPr>
      <w:r w:rsidRPr="009E069D">
        <w:rPr>
          <w:rStyle w:val="Style13ptBold"/>
        </w:rPr>
        <w:t xml:space="preserve">Keay, </w:t>
      </w:r>
      <w:r>
        <w:rPr>
          <w:rStyle w:val="Style13ptBold"/>
        </w:rPr>
        <w:t xml:space="preserve">Oxford University dept. of Modern History, </w:t>
      </w:r>
      <w:r w:rsidRPr="009E069D">
        <w:rPr>
          <w:rStyle w:val="Style13ptBold"/>
        </w:rPr>
        <w:t xml:space="preserve">18, </w:t>
      </w:r>
    </w:p>
    <w:p w:rsidR="006B66FA" w:rsidRPr="009E069D" w:rsidRDefault="006B66FA" w:rsidP="006B66FA">
      <w:r>
        <w:t xml:space="preserve">[Leo, writing for the Istituto Affari Internazionali, </w:t>
      </w:r>
      <w:r w:rsidRPr="009E069D">
        <w:t>graduate in Modern History from Oxford University</w:t>
      </w:r>
      <w:r>
        <w:t xml:space="preserve">, “Surviving the End of US Hegemony,” 1/15/18, </w:t>
      </w:r>
      <w:hyperlink r:id="rId38" w:history="1">
        <w:r w:rsidRPr="00D77014">
          <w:rPr>
            <w:rStyle w:val="Hyperlink"/>
          </w:rPr>
          <w:t>http://www.iai.it/en/pubblicazioni/surviving-end-us-hegemony</w:t>
        </w:r>
      </w:hyperlink>
      <w:r>
        <w:t>] GDI-ARV</w:t>
      </w:r>
    </w:p>
    <w:p w:rsidR="006B66FA" w:rsidRDefault="006B66FA" w:rsidP="006B66FA">
      <w:pPr>
        <w:rPr>
          <w:sz w:val="12"/>
        </w:rPr>
      </w:pPr>
      <w:r w:rsidRPr="009C2ABA">
        <w:rPr>
          <w:rStyle w:val="StyleUnderline"/>
        </w:rPr>
        <w:t xml:space="preserve">Ever since the fall of the Berlin Wall, the United States has occupied a position of hegemony within world politics. </w:t>
      </w:r>
      <w:r>
        <w:t>Hegemony is not necessarily harmful to an international system</w:t>
      </w:r>
      <w:r w:rsidRPr="009C2ABA">
        <w:rPr>
          <w:rStyle w:val="Emphasis"/>
        </w:rPr>
        <w:t>. A benign hegemon provides the necessary power to uphold international order</w:t>
      </w:r>
      <w:proofErr w:type="gramStart"/>
      <w:r>
        <w:t>.[</w:t>
      </w:r>
      <w:proofErr w:type="gramEnd"/>
      <w:r>
        <w:t>1]</w:t>
      </w:r>
    </w:p>
    <w:p w:rsidR="006B66FA" w:rsidRDefault="006B66FA" w:rsidP="006B66FA">
      <w:pPr>
        <w:rPr>
          <w:sz w:val="12"/>
        </w:rPr>
      </w:pPr>
      <w:r w:rsidRPr="00503803">
        <w:rPr>
          <w:rStyle w:val="StyleUnderline"/>
          <w:sz w:val="12"/>
        </w:rPr>
        <w:t xml:space="preserve"> </w:t>
      </w:r>
      <w:r w:rsidRPr="009C2ABA">
        <w:rPr>
          <w:rStyle w:val="StyleUnderline"/>
        </w:rPr>
        <w:t xml:space="preserve">Through a combination of multilateral treaties and international organizations, the US has not only advanced its own interests as a superpower, but also promoted global security and prosperity. It has safeguarded the sovereignty of nation states through its alliance networks and the UN Security Council. </w:t>
      </w:r>
      <w:r>
        <w:t>Furthermore, it has fostered the spread of free market capitalism through its own trade deals and bodies such as the World Trade Organization and the International Monetary Fund</w:t>
      </w:r>
      <w:proofErr w:type="gramStart"/>
      <w:r>
        <w:t>.[</w:t>
      </w:r>
      <w:proofErr w:type="gramEnd"/>
      <w:r>
        <w:t>2]</w:t>
      </w:r>
    </w:p>
    <w:p w:rsidR="006B66FA" w:rsidRDefault="006B66FA" w:rsidP="006B66FA">
      <w:pPr>
        <w:rPr>
          <w:sz w:val="12"/>
        </w:rPr>
      </w:pPr>
      <w:r w:rsidRPr="00503803">
        <w:rPr>
          <w:rStyle w:val="StyleUnderline"/>
          <w:sz w:val="12"/>
        </w:rPr>
        <w:t xml:space="preserve"> </w:t>
      </w:r>
      <w:r w:rsidRPr="009C2ABA">
        <w:rPr>
          <w:rStyle w:val="StyleUnderline"/>
        </w:rPr>
        <w:t>The long-term foundations of American hegemony are now in relative decline. The US has lost its “Two-War” military capability, and China’s economy has already surpassed America in purchasing parity power</w:t>
      </w:r>
      <w:proofErr w:type="gramStart"/>
      <w:r>
        <w:t>.[</w:t>
      </w:r>
      <w:proofErr w:type="gramEnd"/>
      <w:r>
        <w:t>3]</w:t>
      </w:r>
    </w:p>
    <w:p w:rsidR="006B66FA" w:rsidRDefault="006B66FA" w:rsidP="006B66FA">
      <w:pPr>
        <w:rPr>
          <w:sz w:val="12"/>
        </w:rPr>
      </w:pPr>
      <w:r w:rsidRPr="00503803">
        <w:rPr>
          <w:sz w:val="12"/>
        </w:rPr>
        <w:t xml:space="preserve"> </w:t>
      </w:r>
      <w:r>
        <w:t>President Obama was aware of these limitations: he shied away from direct military intervention in the Syrian civil war and oversaw the painful recovery from the 2008 financial crisis. Nevertheless, he maintained a broadly progressive agenda, fostering global security via Iranian nuclear disarmament and promoting free trade through the Trans Pacific Partnership (TPP) and the Transatlantic Trade and Investment Partnership (TTIP).</w:t>
      </w:r>
    </w:p>
    <w:p w:rsidR="006B66FA" w:rsidRDefault="006B66FA" w:rsidP="006B66FA">
      <w:pPr>
        <w:rPr>
          <w:sz w:val="12"/>
        </w:rPr>
      </w:pPr>
      <w:r w:rsidRPr="00503803">
        <w:rPr>
          <w:sz w:val="12"/>
        </w:rPr>
        <w:t xml:space="preserve"> </w:t>
      </w:r>
      <w:r>
        <w:t>U</w:t>
      </w:r>
      <w:r w:rsidRPr="009C2ABA">
        <w:rPr>
          <w:rStyle w:val="StyleUnderline"/>
        </w:rPr>
        <w:t xml:space="preserve">nder President Trump, the United States has abrogated its hegemonic responsibilities, thereby </w:t>
      </w:r>
      <w:r w:rsidRPr="009C2ABA">
        <w:rPr>
          <w:rStyle w:val="Emphasis"/>
        </w:rPr>
        <w:t>hastening the US’s decline</w:t>
      </w:r>
      <w:r w:rsidRPr="009C2ABA">
        <w:rPr>
          <w:rStyle w:val="StyleUnderline"/>
        </w:rPr>
        <w:t>. The president’s “America First” dictum signifies the unilateral pursuit of US interests at the expense of the international system as a whole</w:t>
      </w:r>
      <w:r>
        <w:t>. By questioning the utility of NATO and the viability of the Iranian nuclear deal, he has made the world a more dangerous place. Meanwhile, he threatens to slow global economic integration by abandoning TPP and TTIP and imposing trade tariffs.</w:t>
      </w:r>
    </w:p>
    <w:p w:rsidR="006B66FA" w:rsidRDefault="006B66FA" w:rsidP="006B66FA">
      <w:pPr>
        <w:rPr>
          <w:rStyle w:val="StyleUnderline"/>
          <w:sz w:val="12"/>
        </w:rPr>
      </w:pPr>
      <w:r w:rsidRPr="00503803">
        <w:rPr>
          <w:sz w:val="12"/>
        </w:rPr>
        <w:t xml:space="preserve"> </w:t>
      </w:r>
      <w:r w:rsidRPr="009C2ABA">
        <w:rPr>
          <w:rStyle w:val="StyleUnderline"/>
        </w:rPr>
        <w:t>The failure of a hegemon to fulfil its responsibilities has profoundly de-stabilizing consequences</w:t>
      </w:r>
      <w:r>
        <w:t xml:space="preserve">. </w:t>
      </w:r>
      <w:r w:rsidRPr="009C2ABA">
        <w:rPr>
          <w:rStyle w:val="StyleUnderline"/>
        </w:rPr>
        <w:t>With no power willing or able to safeguard the collective interest of the international system, the international order breaks down into unbridled competition between states</w:t>
      </w:r>
      <w:r>
        <w:t xml:space="preserve">. </w:t>
      </w:r>
      <w:r w:rsidRPr="009C2ABA">
        <w:rPr>
          <w:rStyle w:val="StyleUnderline"/>
        </w:rPr>
        <w:t>Diplomacy degenerates into a Darwinian struggle for survival, allowing the geopolitically dominant powers to pursue their interests at the expense of others.</w:t>
      </w:r>
    </w:p>
    <w:p w:rsidR="006B66FA" w:rsidRDefault="006B66FA" w:rsidP="006B66FA">
      <w:pPr>
        <w:rPr>
          <w:sz w:val="12"/>
        </w:rPr>
      </w:pPr>
      <w:r w:rsidRPr="00503803">
        <w:rPr>
          <w:sz w:val="12"/>
        </w:rPr>
        <w:t xml:space="preserve"> </w:t>
      </w:r>
      <w:r w:rsidRPr="009C2ABA">
        <w:rPr>
          <w:rStyle w:val="StyleUnderline"/>
        </w:rPr>
        <w:t>Modern European history offers many examples of this</w:t>
      </w:r>
      <w:r>
        <w:t xml:space="preserve">.[4] </w:t>
      </w:r>
      <w:r w:rsidRPr="009C2ABA">
        <w:rPr>
          <w:rStyle w:val="StyleUnderline"/>
        </w:rPr>
        <w:t xml:space="preserve">Following the Seven Years’ War, Britain and France’s unwillingness to take up the mantle of European leadership ushered in an </w:t>
      </w:r>
      <w:r w:rsidRPr="009C2ABA">
        <w:rPr>
          <w:rStyle w:val="StyleUnderline"/>
        </w:rPr>
        <w:lastRenderedPageBreak/>
        <w:t xml:space="preserve">era of ruthless partition diplomacy </w:t>
      </w:r>
      <w:r w:rsidRPr="009C2ABA">
        <w:t>by Russia, Austria</w:t>
      </w:r>
      <w:r>
        <w:t xml:space="preserve"> and Prussia. These </w:t>
      </w:r>
      <w:r w:rsidRPr="009C2ABA">
        <w:rPr>
          <w:rStyle w:val="StyleUnderline"/>
        </w:rPr>
        <w:t>states repeatedly violated the territorial integrity of weaker neighbours</w:t>
      </w:r>
      <w:r>
        <w:t xml:space="preserve">, principally Poland, Bavaria and the Ottoman Empire. </w:t>
      </w:r>
      <w:r w:rsidRPr="009C2ABA">
        <w:rPr>
          <w:rStyle w:val="StyleUnderline"/>
        </w:rPr>
        <w:t>In the interwar era, the same motto of “America First” was used by the United States to justify a policy of isolationism. America refused to join the League of Nations and made no effort to stem Nazi Germany’s dismantlement of</w:t>
      </w:r>
      <w:r>
        <w:t xml:space="preserve"> the </w:t>
      </w:r>
      <w:r w:rsidRPr="009C2ABA">
        <w:rPr>
          <w:rStyle w:val="StyleUnderline"/>
        </w:rPr>
        <w:t>Versailles</w:t>
      </w:r>
      <w:r>
        <w:t xml:space="preserve"> settlement.</w:t>
      </w:r>
    </w:p>
    <w:p w:rsidR="006B66FA" w:rsidRDefault="006B66FA" w:rsidP="006B66FA">
      <w:pPr>
        <w:rPr>
          <w:sz w:val="12"/>
        </w:rPr>
      </w:pPr>
      <w:r w:rsidRPr="00503803">
        <w:rPr>
          <w:sz w:val="12"/>
        </w:rPr>
        <w:t xml:space="preserve"> </w:t>
      </w:r>
      <w:r w:rsidRPr="009C2ABA">
        <w:rPr>
          <w:rStyle w:val="StyleUnderline"/>
        </w:rPr>
        <w:t>These trends constitute a worrying precedent</w:t>
      </w:r>
      <w:r>
        <w:t xml:space="preserve">. </w:t>
      </w:r>
      <w:r w:rsidRPr="009C2ABA">
        <w:rPr>
          <w:rStyle w:val="StyleUnderline"/>
        </w:rPr>
        <w:t>An increasingly chaotic international system will allow larger revisionist powers – Russia and above all China – to pursue their territorial ambitions more assertively, increasing the risk of military confrontation over the Baltic states and the South China Sea</w:t>
      </w:r>
      <w:r>
        <w:t xml:space="preserve">. Meanwhile, </w:t>
      </w:r>
      <w:r w:rsidRPr="009C2ABA">
        <w:rPr>
          <w:rStyle w:val="StyleUnderline"/>
        </w:rPr>
        <w:t>smaller states will be overawed and exploited by their more powerful counterparts.</w:t>
      </w:r>
      <w:r>
        <w:t xml:space="preserve"> Following Brexit, Britain’s security will become dependent on an increasingly unequal “special relationship” with the US, while its economic interests will be ransomed by the rest of the world.</w:t>
      </w:r>
    </w:p>
    <w:p w:rsidR="006B66FA" w:rsidRDefault="006B66FA" w:rsidP="006B66FA">
      <w:pPr>
        <w:rPr>
          <w:sz w:val="12"/>
        </w:rPr>
      </w:pPr>
      <w:r w:rsidRPr="00503803">
        <w:rPr>
          <w:rStyle w:val="StyleUnderline"/>
          <w:sz w:val="12"/>
        </w:rPr>
        <w:t xml:space="preserve"> </w:t>
      </w:r>
      <w:r w:rsidRPr="009C2ABA">
        <w:rPr>
          <w:rStyle w:val="StyleUnderline"/>
        </w:rPr>
        <w:t xml:space="preserve">The European Union’s position is perhaps the most ambiguous of all. </w:t>
      </w:r>
      <w:r>
        <w:t xml:space="preserve">In the short-term, it is a non-entity caught between the United States, China and Russia. Member states’ prioritization of their individual foreign and defence policy agendas prevent the Commission from orchestrating a coherent grand strategy. This is especially evident in the broader Middle Eastern region: Russia’s successful intervention in the Syrian civil war contrasts markedly with the EU’s failure to manage the Libyan conflict. Operation Sophia has failed to stem the flow of migrants across the </w:t>
      </w:r>
      <w:proofErr w:type="gramStart"/>
      <w:r>
        <w:t>Mediterranean,</w:t>
      </w:r>
      <w:proofErr w:type="gramEnd"/>
      <w:r>
        <w:t xml:space="preserve"> and France’s recent welcoming of Libyan General Haftar clashes with other member states’ support for the UN-backed Government of National Accord.</w:t>
      </w:r>
    </w:p>
    <w:p w:rsidR="006B66FA" w:rsidRDefault="006B66FA" w:rsidP="006B66FA">
      <w:pPr>
        <w:rPr>
          <w:sz w:val="12"/>
        </w:rPr>
      </w:pPr>
      <w:r w:rsidRPr="00503803">
        <w:rPr>
          <w:sz w:val="12"/>
        </w:rPr>
        <w:t xml:space="preserve"> </w:t>
      </w:r>
      <w:r>
        <w:t xml:space="preserve">Looking to the future, </w:t>
      </w:r>
      <w:r w:rsidRPr="00503803">
        <w:rPr>
          <w:rStyle w:val="StyleUnderline"/>
        </w:rPr>
        <w:t>the successful achievement of greater fiscal, political and military integration could allow the EU to uphold its interests and values</w:t>
      </w:r>
      <w:r>
        <w:t>. The EU Global Strategy on Foreign and Security Policy has provided a definite strategic direction. The launching of Permanent Structured Cooperation (PESCO) and the European Defence Fund (EDF) could provide the institutional and financial tools to pursue it.</w:t>
      </w:r>
    </w:p>
    <w:p w:rsidR="006B66FA" w:rsidRDefault="006B66FA" w:rsidP="006B66FA">
      <w:pPr>
        <w:rPr>
          <w:sz w:val="12"/>
        </w:rPr>
      </w:pPr>
      <w:r w:rsidRPr="00503803">
        <w:rPr>
          <w:rStyle w:val="StyleUnderline"/>
          <w:sz w:val="12"/>
        </w:rPr>
        <w:t xml:space="preserve"> </w:t>
      </w:r>
      <w:r w:rsidRPr="00503803">
        <w:rPr>
          <w:rStyle w:val="StyleUnderline"/>
        </w:rPr>
        <w:t xml:space="preserve">Europe’s strategic priority must be to pivot between the US, China and Russia. Cooperation with Washington will remain substantial, </w:t>
      </w:r>
      <w:r>
        <w:t xml:space="preserve">above all in the security field. Ever since World War II, the US has used its nuclear umbrella to guarantee Europe against Russian aggression. Moscow’s continued modernization of its nuclear arsenal, and growing interventionism in </w:t>
      </w:r>
      <w:proofErr w:type="gramStart"/>
      <w:r>
        <w:t>its</w:t>
      </w:r>
      <w:proofErr w:type="gramEnd"/>
      <w:r>
        <w:t xml:space="preserve"> “near abroad” will ensure the continued indispensability of this strategic partnership for both Washington and Brussels.</w:t>
      </w:r>
    </w:p>
    <w:p w:rsidR="006B66FA" w:rsidRDefault="006B66FA" w:rsidP="006B66FA">
      <w:pPr>
        <w:rPr>
          <w:sz w:val="12"/>
        </w:rPr>
      </w:pPr>
      <w:r w:rsidRPr="00503803">
        <w:rPr>
          <w:sz w:val="12"/>
        </w:rPr>
        <w:t xml:space="preserve"> </w:t>
      </w:r>
      <w:r>
        <w:t>Nevertheless, the EU should nurture its ties with Beijing. Both have a common interest in areas where US leadership is lacking. President Trump’s withdrawal from the Paris Accords requires the EU and China to lead the fight against climate change. Similarly, Washington’s return to protectionism will lead Brussels and Beijing to vigorously promote free trade. The EU’s relations with Russia will be more problematic. Both entities are direct strategic competitors in Eastern Europe, and the Kremlin’s information war against European democracy is deeply threatening. However, it is in both powers’ interest to cooperate to fill the power vacuum left by the absence of US leadership, particularly in the broader Middle East. By “selective engagement” over the Iranian nuclear deal, Israel-Palestine and the fight against extremism, Brussels and Moscow could enhance their own collective security and gradually ease tensions between each other</w:t>
      </w:r>
      <w:proofErr w:type="gramStart"/>
      <w:r>
        <w:t>.[</w:t>
      </w:r>
      <w:proofErr w:type="gramEnd"/>
      <w:r>
        <w:t>5]</w:t>
      </w:r>
    </w:p>
    <w:p w:rsidR="006B66FA" w:rsidRDefault="006B66FA" w:rsidP="006B66FA">
      <w:pPr>
        <w:rPr>
          <w:sz w:val="12"/>
        </w:rPr>
      </w:pPr>
      <w:r w:rsidRPr="00503803">
        <w:rPr>
          <w:rStyle w:val="StyleUnderline"/>
          <w:sz w:val="12"/>
        </w:rPr>
        <w:t xml:space="preserve"> </w:t>
      </w:r>
      <w:r w:rsidRPr="00503803">
        <w:rPr>
          <w:rStyle w:val="StyleUnderline"/>
        </w:rPr>
        <w:t>The end of American hegemony thus represents a moment of profound change for the international system.</w:t>
      </w:r>
      <w:r>
        <w:t xml:space="preserve"> One is reminded of Antonio Gramsci’s maxim: “</w:t>
      </w:r>
      <w:r w:rsidRPr="00503803">
        <w:rPr>
          <w:rStyle w:val="Emphasis"/>
        </w:rPr>
        <w:t>The old is dying and the new cannot be born; in this interregnum a great variety of morbid symptoms appear</w:t>
      </w:r>
      <w:r>
        <w:t>.”[6]</w:t>
      </w:r>
    </w:p>
    <w:p w:rsidR="006B66FA" w:rsidRDefault="006B66FA" w:rsidP="006B66FA">
      <w:pPr>
        <w:rPr>
          <w:sz w:val="12"/>
        </w:rPr>
      </w:pPr>
      <w:r w:rsidRPr="00503803">
        <w:rPr>
          <w:sz w:val="12"/>
        </w:rPr>
        <w:t xml:space="preserve"> </w:t>
      </w:r>
      <w:r w:rsidRPr="00503803">
        <w:rPr>
          <w:rStyle w:val="StyleUnderline"/>
        </w:rPr>
        <w:t>We have now entered an interregnum characterized by unpredictability and change. The future cannot be known with certainty, but interested actors must heed history’s warnings and reassess their positions accordingly</w:t>
      </w:r>
      <w:r>
        <w:t xml:space="preserve">. </w:t>
      </w:r>
      <w:r w:rsidRPr="00503803">
        <w:rPr>
          <w:rStyle w:val="StyleUnderline"/>
        </w:rPr>
        <w:t>States will adopt a “transactional” approach to foreign policy</w:t>
      </w:r>
      <w:r>
        <w:t xml:space="preserve">, pragmatically cooperating in areas of common interest, but </w:t>
      </w:r>
      <w:r w:rsidRPr="00503803">
        <w:rPr>
          <w:rStyle w:val="Emphasis"/>
        </w:rPr>
        <w:t>ruthlessly competing over disputed issues</w:t>
      </w:r>
      <w:proofErr w:type="gramStart"/>
      <w:r>
        <w:t>.[</w:t>
      </w:r>
      <w:proofErr w:type="gramEnd"/>
      <w:r>
        <w:t>7]</w:t>
      </w:r>
    </w:p>
    <w:p w:rsidR="006B66FA" w:rsidRDefault="006B66FA" w:rsidP="006B66FA">
      <w:pPr>
        <w:rPr>
          <w:sz w:val="12"/>
        </w:rPr>
      </w:pPr>
      <w:r w:rsidRPr="00503803">
        <w:rPr>
          <w:sz w:val="12"/>
        </w:rPr>
        <w:t xml:space="preserve"> </w:t>
      </w:r>
      <w:r>
        <w:t>This will in turn diminish the influence of international organizations: non-cooperation between member states will stymie bodies such as the UN, giving scope for regional fora such as the BRICS-led New Development Bank to establish their own rules and norms.</w:t>
      </w:r>
    </w:p>
    <w:p w:rsidR="006B66FA" w:rsidRDefault="006B66FA" w:rsidP="006B66FA">
      <w:pPr>
        <w:rPr>
          <w:rStyle w:val="StyleUnderline"/>
        </w:rPr>
      </w:pPr>
      <w:r w:rsidRPr="00503803">
        <w:rPr>
          <w:sz w:val="12"/>
        </w:rPr>
        <w:t xml:space="preserve"> </w:t>
      </w:r>
      <w:r>
        <w:t xml:space="preserve">Perhaps the best that can be hoped for in the short-term is the emergence of a sort of “ethic of enlightened pragmatism”, whereby states recognize the value of stability and cooperation, adopting sufficiently coherent inter-regional initiatives to sustain global governance. Considering the active rise of new powers and the present period of turmoil and uncertainty gripping the international system, </w:t>
      </w:r>
      <w:r w:rsidRPr="00503803">
        <w:rPr>
          <w:rStyle w:val="StyleUnderline"/>
        </w:rPr>
        <w:t>surviving the end of US hegemony is set to be a very bumpy ride.</w:t>
      </w:r>
    </w:p>
    <w:p w:rsidR="00035D9E" w:rsidRDefault="00035D9E" w:rsidP="00035D9E">
      <w:pPr>
        <w:pStyle w:val="Heading3"/>
      </w:pPr>
      <w:r>
        <w:lastRenderedPageBreak/>
        <w:t>Impact – Hegemony</w:t>
      </w:r>
    </w:p>
    <w:p w:rsidR="00035D9E" w:rsidRDefault="00035D9E" w:rsidP="00035D9E">
      <w:pPr>
        <w:pStyle w:val="Heading4"/>
      </w:pPr>
      <w:r>
        <w:t>American hegemony key to prevent the spread of WMDs to rogue regimes and terrorists – leads to nuclear apocalypse</w:t>
      </w:r>
    </w:p>
    <w:p w:rsidR="00035D9E" w:rsidRDefault="00035D9E" w:rsidP="00035D9E">
      <w:pPr>
        <w:rPr>
          <w:rStyle w:val="Style13ptBold"/>
        </w:rPr>
      </w:pPr>
      <w:r>
        <w:rPr>
          <w:rStyle w:val="Style13ptBold"/>
        </w:rPr>
        <w:t>Department of Defense, 18</w:t>
      </w:r>
    </w:p>
    <w:p w:rsidR="00035D9E" w:rsidRPr="00624F14" w:rsidRDefault="00035D9E" w:rsidP="00035D9E">
      <w:pPr>
        <w:rPr>
          <w:rStyle w:val="Style13ptBold"/>
          <w:b w:val="0"/>
          <w:sz w:val="16"/>
        </w:rPr>
      </w:pPr>
      <w:r w:rsidRPr="00624F14">
        <w:rPr>
          <w:rStyle w:val="Style13ptBold"/>
          <w:b w:val="0"/>
          <w:sz w:val="16"/>
        </w:rPr>
        <w:t>[</w:t>
      </w:r>
      <w:r>
        <w:rPr>
          <w:rStyle w:val="Style13ptBold"/>
          <w:b w:val="0"/>
          <w:sz w:val="16"/>
        </w:rPr>
        <w:t xml:space="preserve">United States Department of Defense, “Summary of the 2018 National Defense Strategy,” January 2018, </w:t>
      </w:r>
      <w:hyperlink r:id="rId39" w:history="1">
        <w:r w:rsidRPr="002F411D">
          <w:rPr>
            <w:rStyle w:val="Hyperlink"/>
          </w:rPr>
          <w:t>https://www.defense.gov/Portals/1/Documents/pubs/2018-National-Defense-Strategy-Summary.pdf</w:t>
        </w:r>
      </w:hyperlink>
      <w:r>
        <w:rPr>
          <w:rStyle w:val="Style13ptBold"/>
          <w:b w:val="0"/>
          <w:sz w:val="16"/>
        </w:rPr>
        <w:t>] GDI-ARV</w:t>
      </w:r>
    </w:p>
    <w:p w:rsidR="00035D9E" w:rsidRDefault="00035D9E" w:rsidP="00035D9E">
      <w:r w:rsidRPr="00474D19">
        <w:rPr>
          <w:rStyle w:val="StyleUnderline"/>
        </w:rPr>
        <w:t>The central challenge to U.S. prosperity and security is the reemergence of long-term, strategic competition by</w:t>
      </w:r>
      <w:r>
        <w:t xml:space="preserve"> what the National Security Strategy classifies as </w:t>
      </w:r>
      <w:r w:rsidRPr="00474D19">
        <w:rPr>
          <w:rStyle w:val="StyleUnderline"/>
        </w:rPr>
        <w:t>revisionist powers</w:t>
      </w:r>
      <w:r>
        <w:t xml:space="preserve">. It is increasingly clear that </w:t>
      </w:r>
      <w:r w:rsidRPr="00474D19">
        <w:rPr>
          <w:rStyle w:val="StyleUnderline"/>
        </w:rPr>
        <w:t xml:space="preserve">China and Russia want to shape a world consistent with their authoritarian model—gaining veto authority over other nations’ economic, diplomatic, and security decisions. </w:t>
      </w:r>
      <w:r>
        <w:t xml:space="preserve">China is leveraging military modernization, influence operations, and predatory economics to coerce neighboring countries to reorder the Indo-Pacific region to their advantage. </w:t>
      </w:r>
      <w:r w:rsidRPr="003A266C">
        <w:rPr>
          <w:rStyle w:val="StyleUnderline"/>
        </w:rPr>
        <w:t>As China continues its economic and military ascendance, asserting power through an all-of-nation long-term strategy, it will continue to pursue a military modernization program that seeks Indo-Pacific regional hegemony in the near-term and displacement of the United States to achieve global preeminence in the future</w:t>
      </w:r>
      <w:r>
        <w:t xml:space="preserve">. The most far-reaching objective of this defense strategy is to set the military relationship between our two countries on a path of transparency and non-aggression. Concurrently, </w:t>
      </w:r>
      <w:r w:rsidRPr="003A266C">
        <w:rPr>
          <w:rStyle w:val="StyleUnderline"/>
        </w:rPr>
        <w:t xml:space="preserve">Russia seeks veto authority over nations on its periphery in terms of their governmental, economic, and diplomatic decisions, to shatter the North Atlantic Treaty Organization and change European and Middle East security and economic structures to its favor. </w:t>
      </w:r>
      <w:r>
        <w:t xml:space="preserve">The use of emerging technologies to discredit and subvert democratic processes in Georgia, Crimea, and eastern Ukraine is concern enough, but when coupled with its expanding and modernizing nuclear arsenal the challenge is clear. Another change to the strategic environment is a resilient, but weakening, post-WWII international order. In the decades after fascism’s defeat in World War II, the United States and its allies and partners constructed a free and open international order to better safeguard their liberty and people from aggression and coercion. Although this system has evolved since the end of the Cold War, our network of alliances and partnerships remain the backbone of global security. </w:t>
      </w:r>
      <w:r w:rsidRPr="003A266C">
        <w:rPr>
          <w:rStyle w:val="StyleUnderline"/>
        </w:rPr>
        <w:t xml:space="preserve">China and Russia are now undermining the international order from within the system by exploiting its benefits while simultaneously undercutting its principles </w:t>
      </w:r>
      <w:r w:rsidRPr="003A266C">
        <w:t>and “rules of the road.”</w:t>
      </w:r>
      <w:r>
        <w:t xml:space="preserve"> </w:t>
      </w:r>
      <w:r w:rsidRPr="003A266C">
        <w:rPr>
          <w:rStyle w:val="Emphasis"/>
        </w:rPr>
        <w:t>Rogue regimes such as North Korea and Iran are destabilizing regions through their pursuit of nuclear weapons or sponsorship of terrorism.</w:t>
      </w:r>
      <w:r>
        <w:t xml:space="preserve"> North Korea seeks to guarantee regime survival and increased leverage by seeking a mixture of nuclear, biological, chemical, conventional, and unconventional weapons and a growing ballistic missile capability to gain coercive influence over South Korea, Japan, and the United States. </w:t>
      </w:r>
      <w:r w:rsidRPr="003A266C">
        <w:rPr>
          <w:rStyle w:val="StyleUnderline"/>
        </w:rPr>
        <w:t>In the Middle East, Iran is competing with its neighbors, asserting an arc of influence and instability while vying for regional hegemony, using state-sponsored terrorist activities, a growing network of proxies, and its missile program to achieve its objectives. Both revisionist powers and rogue regimes are competing across all dimensions of power.</w:t>
      </w:r>
      <w:r>
        <w:t xml:space="preserve"> They have increased efforts short of armed conflict by expanding coercion to new fronts, violating principles of sovereignty, exploiting ambiguity, and deliberately blurring the lines between civil and military goals. Challenges to the U.S. military advantage represent another shift in the global security environment. For decades the United States has enjoyed uncontested or dominant superiority in every operating domain. We could generally deploy our forces when we wanted, assemble them where we wanted, and operate how we wanted. Today, every domain is contested—air, land, sea, space, and cyberspace. We face an ever more lethal and disruptive battlefield, combined across domains, and conducted at increasing speed and reach—from close combat, throughout overseas theaters, and reaching to our homeland. Some competitors and adversaries seek to optimize their targeting of our battle networks and operational concepts, while also using other areas of competition short of open warfare to achieve their ends (e.g., information warfare, ambiguous or denied proxy operations, and subversion). </w:t>
      </w:r>
      <w:r w:rsidRPr="003A266C">
        <w:rPr>
          <w:rStyle w:val="StyleUnderline"/>
        </w:rPr>
        <w:t>These trends</w:t>
      </w:r>
      <w:r>
        <w:t xml:space="preserve">, if unaddressed, will </w:t>
      </w:r>
      <w:r w:rsidRPr="003A266C">
        <w:rPr>
          <w:rStyle w:val="StyleUnderline"/>
        </w:rPr>
        <w:t xml:space="preserve">challenge our ability to deter aggression. </w:t>
      </w:r>
      <w:r w:rsidRPr="003A266C">
        <w:t>The security environment is also affected by rapid technological advancements and the changing character of war. The drive to develop new technologies is relentless, expanding to more actors with</w:t>
      </w:r>
      <w:r>
        <w:t xml:space="preserve"> lower barriers of entry, and moving at accelerating speed. New technologies include advanced computing, “big data” analytics, artificial intelligence, autonomy, robotics, directed energy, hypersonics, and biotechnology— the very technologies that ensure we will be able to fight and win the wars of the future. New commercial technology will change society and, ultimately, the character of war. The fact that many technological developments will come from the commercial sector means that state competitors and non-state actors will also have access to them, a fact that risks eroding the conventional overmatch to which our Nation has grown accustomed. Maintaining the Department’s technological advantage will require changes to industry culture, investment sources, and protection across the National Security Innovation Base. States are the principal actors on the global stage, but non-state actors also threaten the security environment with increasingly sophisticated capabilities. </w:t>
      </w:r>
      <w:r w:rsidRPr="003A266C">
        <w:rPr>
          <w:rStyle w:val="StyleUnderline"/>
        </w:rPr>
        <w:t>Terrorists, trans-national criminal organizations, cyber hackers and other malicious non-state actors have transformed global affairs with increased capabilities of mass disruption</w:t>
      </w:r>
      <w:r>
        <w:t>. There is a positive side to this as well, as our partners in sustaining security are also more than just nation-states: multilateral organizations, non-governmental organizations, corporations, and strategic influencers provide opportunities for collaboration and partnership</w:t>
      </w:r>
      <w:r w:rsidRPr="003A266C">
        <w:rPr>
          <w:rStyle w:val="StyleUnderline"/>
        </w:rPr>
        <w:t xml:space="preserve">. Terrorism remains a persistent condition driven by ideology and unstable </w:t>
      </w:r>
      <w:r w:rsidRPr="003A266C">
        <w:rPr>
          <w:rStyle w:val="StyleUnderline"/>
        </w:rPr>
        <w:lastRenderedPageBreak/>
        <w:t>political and economic structures, despite the defeat of ISIS’s physical caliphate</w:t>
      </w:r>
      <w:r>
        <w:t xml:space="preserve">. It is now undeniable that </w:t>
      </w:r>
      <w:r w:rsidRPr="003A266C">
        <w:rPr>
          <w:rStyle w:val="Emphasis"/>
        </w:rPr>
        <w:t>the homeland is no longer a sanctuary. America is a target</w:t>
      </w:r>
      <w:r>
        <w:t xml:space="preserve">, </w:t>
      </w:r>
      <w:r w:rsidRPr="003A266C">
        <w:rPr>
          <w:rStyle w:val="StyleUnderline"/>
        </w:rPr>
        <w:t>whether from terrorists seeking to attack our citizens; malicious cyber activity against personal, commercial, or government infrastructure; or political and information subversion</w:t>
      </w:r>
      <w:r>
        <w:t xml:space="preserve">. New threats to commercial and military uses of space are emerging, while increasing digital connectivity of all aspects of life, business, government, and military creates significant vulnerabilities. During conflict, attacks against our critical defense, government, and economic infrastructure must be anticipated. </w:t>
      </w:r>
      <w:r w:rsidRPr="003A266C">
        <w:rPr>
          <w:rStyle w:val="StyleUnderline"/>
        </w:rPr>
        <w:t>Rogue regimes, such as North Korea, continue to seek out</w:t>
      </w:r>
      <w:r>
        <w:t xml:space="preserve"> or develop weapons of mass destruction (</w:t>
      </w:r>
      <w:r w:rsidRPr="003A266C">
        <w:rPr>
          <w:rStyle w:val="StyleUnderline"/>
        </w:rPr>
        <w:t>WMD</w:t>
      </w:r>
      <w:r>
        <w:t xml:space="preserve">) – </w:t>
      </w:r>
      <w:r w:rsidRPr="003A266C">
        <w:rPr>
          <w:rStyle w:val="StyleUnderline"/>
        </w:rPr>
        <w:t xml:space="preserve">nuclear, chemical, and biological </w:t>
      </w:r>
      <w:r>
        <w:t xml:space="preserve">– as well as long range missile capabilities and, in some cases, </w:t>
      </w:r>
      <w:proofErr w:type="gramStart"/>
      <w:r>
        <w:t>proliferate</w:t>
      </w:r>
      <w:proofErr w:type="gramEnd"/>
      <w:r>
        <w:t xml:space="preserve"> these capabilities to malign actors as demonstrated by Iranian ballistic missile exports</w:t>
      </w:r>
      <w:r w:rsidRPr="003A266C">
        <w:rPr>
          <w:rStyle w:val="StyleUnderline"/>
        </w:rPr>
        <w:t xml:space="preserve">. Terrorists likewise continue to pursue WMD, while the spread of nuclear weapon technology and advanced manufacturing technology remains a persistent problem. </w:t>
      </w:r>
      <w:r>
        <w:t>Recent advances in bioengineering raise another concern, increasing the potential, variety, and ease of access to biological weapons.</w:t>
      </w:r>
    </w:p>
    <w:p w:rsidR="009F5FD8" w:rsidRPr="00472CBA" w:rsidRDefault="009F5FD8" w:rsidP="009F5FD8">
      <w:pPr>
        <w:pStyle w:val="Heading4"/>
      </w:pPr>
      <w:r>
        <w:t>Revisionist powers make great power war more likely</w:t>
      </w:r>
    </w:p>
    <w:p w:rsidR="009F5FD8" w:rsidRDefault="009F5FD8" w:rsidP="009F5FD8">
      <w:r w:rsidRPr="00472CBA">
        <w:rPr>
          <w:rFonts w:eastAsiaTheme="majorEastAsia" w:cstheme="majorBidi"/>
          <w:b/>
          <w:bCs/>
          <w:sz w:val="22"/>
        </w:rPr>
        <w:t>The Economist 18</w:t>
      </w:r>
      <w:r w:rsidRPr="00472CBA">
        <w:t xml:space="preserve"> </w:t>
      </w:r>
    </w:p>
    <w:p w:rsidR="009F5FD8" w:rsidRPr="00472CBA" w:rsidRDefault="009F5FD8" w:rsidP="009F5FD8">
      <w:r w:rsidRPr="00472CBA">
        <w:t xml:space="preserve">(“The growing danger of great-power conflict”, </w:t>
      </w:r>
      <w:hyperlink r:id="rId40" w:history="1">
        <w:r w:rsidRPr="00472CBA">
          <w:t>https://www.economist.com/leaders/2018/01/25/the-growing-danger-of-great-power-conflict</w:t>
        </w:r>
      </w:hyperlink>
      <w:r w:rsidRPr="00472CBA">
        <w:t>, accessed 6-28-18, J.B)</w:t>
      </w:r>
    </w:p>
    <w:p w:rsidR="009F5FD8" w:rsidRDefault="009F5FD8" w:rsidP="00035D9E">
      <w:r w:rsidRPr="00472CBA">
        <w:t xml:space="preserve">IN THE past 25 years war has claimed too many lives. Yet even as civil and religious strife have raged in Syria, central Africa, Afghanistan and Iraq, a devastating clash between the world’s great powers has remained almost unimaginable. </w:t>
      </w:r>
      <w:proofErr w:type="gramStart"/>
      <w:r w:rsidRPr="00472CBA">
        <w:t>No longer.</w:t>
      </w:r>
      <w:proofErr w:type="gramEnd"/>
      <w:r w:rsidRPr="00472CBA">
        <w:t xml:space="preserve"> </w:t>
      </w:r>
      <w:r w:rsidRPr="00472CBA">
        <w:rPr>
          <w:rStyle w:val="StyleUnderline"/>
        </w:rPr>
        <w:t>Last week the Pentagon issued a new national defence strategy that put China and Russia above jihadism as the main threat to America</w:t>
      </w:r>
      <w:r w:rsidRPr="00472CBA">
        <w:t xml:space="preserve">. </w:t>
      </w:r>
      <w:r w:rsidRPr="00472CBA">
        <w:rPr>
          <w:rStyle w:val="StyleUnderline"/>
        </w:rPr>
        <w:t>This week the chief of Britain’s general staff warned of a Russian attack. Even now America and North Korea are perilously close to a conflict that risks dragging in China or escalating into nuclear catastrophe</w:t>
      </w:r>
      <w:r w:rsidRPr="00472CBA">
        <w:t xml:space="preserve">. As our special report this week on the future of war argues, </w:t>
      </w:r>
      <w:r w:rsidRPr="00472CBA">
        <w:rPr>
          <w:rStyle w:val="StyleUnderline"/>
        </w:rPr>
        <w:t>powerful, long-term shifts in geopolitics and the proliferation of new technologies are eroding the extraordinary military dominance that America and its allies have enjoyed.</w:t>
      </w:r>
      <w:r w:rsidRPr="00472CBA">
        <w:t xml:space="preserve"> </w:t>
      </w:r>
      <w:r w:rsidRPr="00472CBA">
        <w:rPr>
          <w:rStyle w:val="StyleUnderline"/>
        </w:rPr>
        <w:t xml:space="preserve">Conflict on a scale and intensity not seen since the </w:t>
      </w:r>
      <w:proofErr w:type="gramStart"/>
      <w:r w:rsidRPr="00472CBA">
        <w:rPr>
          <w:rStyle w:val="StyleUnderline"/>
        </w:rPr>
        <w:t>second world war</w:t>
      </w:r>
      <w:proofErr w:type="gramEnd"/>
      <w:r w:rsidRPr="00472CBA">
        <w:rPr>
          <w:rStyle w:val="StyleUnderline"/>
        </w:rPr>
        <w:t xml:space="preserve"> is once again plausible. The world is not prepared. </w:t>
      </w:r>
      <w:r w:rsidRPr="00472CBA">
        <w:t xml:space="preserve">The pity of war </w:t>
      </w:r>
      <w:proofErr w:type="gramStart"/>
      <w:r w:rsidRPr="00472CBA">
        <w:rPr>
          <w:rStyle w:val="StyleUnderline"/>
        </w:rPr>
        <w:t>The</w:t>
      </w:r>
      <w:proofErr w:type="gramEnd"/>
      <w:r w:rsidRPr="00472CBA">
        <w:rPr>
          <w:rStyle w:val="StyleUnderline"/>
        </w:rPr>
        <w:t xml:space="preserve"> pressing danger is of war on the Korean peninsula, perhaps this year. Donald Trump has vowed to prevent Kim Jong Un, North Korea’s leader, from being able to strike America with nuclear-armed ballistic missiles, a capability that recent tests suggest he may have within months, if not already. Among many contingency plans, the Pentagon is considering a disabling pre-emptive strike against the North’s nuclear sites. Despite low confidence in the success of such a strike, it must be prepared to carry out the president’s order should he give it. Even a limited attack could trigger all-out war. Analysts reckon that North Korean artillery can bombard Seoul, the South Korean capital, with 10,000 rounds a minute. Drones, midget submarines and tunnelling commandos could deploy biological, chemical and even nuclear weapons. Tens of thousands of people would perish; many more if nukes were used. This newspaper has argued that the prospect of such horror means that, if diplomacy fails, North Korea should be contained and deterred instead. Although we stand by our argument, war is a real possibility (see </w:t>
      </w:r>
      <w:hyperlink r:id="rId41" w:tgtFrame="_blank" w:history="1">
        <w:r w:rsidRPr="00472CBA">
          <w:rPr>
            <w:rStyle w:val="StyleUnderline"/>
          </w:rPr>
          <w:t>article</w:t>
        </w:r>
      </w:hyperlink>
      <w:r w:rsidRPr="00472CBA">
        <w:rPr>
          <w:rStyle w:val="StyleUnderline"/>
        </w:rPr>
        <w:t>). Mr Trump and his advisers may conclude that a nuclear North would be so reckless, and so likely to cause nuclear proliferation, that it is better to risk war on the Korean peninsula today than a nuclear strike on an American city tomorrow. Even if China stays out of a second Korean war, both it and Russia are entering into a renewal of great-power competition with the West</w:t>
      </w:r>
      <w:r w:rsidRPr="00472CBA">
        <w:t xml:space="preserve">. Their ambitions will be even harder to deal with than North Korea’s. </w:t>
      </w:r>
      <w:r w:rsidRPr="00472CBA">
        <w:rPr>
          <w:rStyle w:val="StyleUnderline"/>
        </w:rPr>
        <w:t>Three decades of unprecedented economic growth have provided China with the wealth to transform its armed forces, and given its leaders the sense that their moment has come. Russia, paradoxically, needs to assert itself now because it is in long-term decline.</w:t>
      </w:r>
      <w:r w:rsidRPr="00472CBA">
        <w:t xml:space="preserve"> Its leaders have spent heavily to restore Russia’s hard power, and they are willing to take risks to prove they deserve respect and a seat at the table. Both countries have benefited from the international order that America did most to establish and guarantee. But they see its pillars—universal human rights, democracy and the rule of law—as an imposition that excuses foreign meddling and undermines their own legitimacy. </w:t>
      </w:r>
      <w:r w:rsidRPr="00472CBA">
        <w:rPr>
          <w:rStyle w:val="StyleUnderline"/>
        </w:rPr>
        <w:t xml:space="preserve">They are now revisionist states that want to challenge the status quo and look at their regions as spheres of influence to be dominated. For China, that means East Asia; for Russia, </w:t>
      </w:r>
      <w:proofErr w:type="gramStart"/>
      <w:r w:rsidRPr="00472CBA">
        <w:rPr>
          <w:rStyle w:val="StyleUnderline"/>
        </w:rPr>
        <w:t>eastern</w:t>
      </w:r>
      <w:proofErr w:type="gramEnd"/>
      <w:r w:rsidRPr="00472CBA">
        <w:rPr>
          <w:rStyle w:val="StyleUnderline"/>
        </w:rPr>
        <w:t xml:space="preserve"> Europe and Central Asia. </w:t>
      </w:r>
      <w:r w:rsidRPr="00472CBA">
        <w:t xml:space="preserve">Neither China nor Russia wants a direct military confrontation with America that they would surely lose. </w:t>
      </w:r>
      <w:r w:rsidRPr="00472CBA">
        <w:rPr>
          <w:rStyle w:val="StyleUnderline"/>
        </w:rPr>
        <w:t xml:space="preserve">But they are using their growing hard power in other ways, in particular by exploiting a “grey zone” where aggression and coercion work just below the level that would risk military confrontation </w:t>
      </w:r>
      <w:r w:rsidRPr="00472CBA">
        <w:rPr>
          <w:rStyle w:val="StyleUnderline"/>
        </w:rPr>
        <w:lastRenderedPageBreak/>
        <w:t>with the West</w:t>
      </w:r>
      <w:r w:rsidRPr="00472CBA">
        <w:t xml:space="preserve">. </w:t>
      </w:r>
      <w:r w:rsidRPr="00472CBA">
        <w:rPr>
          <w:rStyle w:val="StyleUnderline"/>
        </w:rPr>
        <w:t xml:space="preserve">In Ukraine Russia </w:t>
      </w:r>
      <w:proofErr w:type="gramStart"/>
      <w:r w:rsidRPr="00472CBA">
        <w:rPr>
          <w:rStyle w:val="StyleUnderline"/>
        </w:rPr>
        <w:t>has</w:t>
      </w:r>
      <w:proofErr w:type="gramEnd"/>
      <w:r w:rsidRPr="00472CBA">
        <w:rPr>
          <w:rStyle w:val="StyleUnderline"/>
        </w:rPr>
        <w:t xml:space="preserve"> blended force, misinformation, infiltration, cyberwar and economic blackmail in ways that democratic societies cannot copy and find hard to rebuff. China is more cautious, but it has claimed, occupied and garrisoned reefs and shoals in disputed waters. China and Russia have harnessed military technologies invented by America, such as long-range precision-strike and electromagnetic-spectrum warfare, to raise the cost of intervention against them dramatically</w:t>
      </w:r>
      <w:r w:rsidRPr="00472CBA">
        <w:t xml:space="preserve">. Both have used asymmetric-warfare strategies to create “anti-access/area denial” networks. China aims to push American naval forces far out into the Pacific where they can no longer safely project power into the East and South China Seas. </w:t>
      </w:r>
      <w:r w:rsidRPr="00472CBA">
        <w:rPr>
          <w:rStyle w:val="StyleUnderline"/>
        </w:rPr>
        <w:t>Russia wants the world to know that, from the Arctic to the Black Sea, it can call on greater firepower than its foes—and that it will not hesitate to do so</w:t>
      </w:r>
      <w:r w:rsidRPr="00472CBA">
        <w:t xml:space="preserve">. If America allows China and Russia to establish regional hegemonies, either consciously or because its politics are too dysfunctional to muster a response, it will have given them a green light to pursue their interests by brute force. When that was last tried, the result was the </w:t>
      </w:r>
      <w:proofErr w:type="gramStart"/>
      <w:r w:rsidRPr="00472CBA">
        <w:t>first world war</w:t>
      </w:r>
      <w:proofErr w:type="gramEnd"/>
      <w:r w:rsidRPr="00472CBA">
        <w:t xml:space="preserve">. </w:t>
      </w:r>
      <w:r w:rsidRPr="00472CBA">
        <w:rPr>
          <w:rStyle w:val="StyleUnderline"/>
        </w:rPr>
        <w:t>Nuclear weapons, largely a source of stability since 1945, may add to the danger.</w:t>
      </w:r>
      <w:r w:rsidRPr="00472CBA">
        <w:t xml:space="preserve"> Their command-and-control systems are becoming vulnerable to hacking by new cyber-weapons or “blinding” of the satellites they depend on. </w:t>
      </w:r>
      <w:r w:rsidRPr="00472CBA">
        <w:rPr>
          <w:rStyle w:val="StyleUnderline"/>
        </w:rPr>
        <w:t xml:space="preserve">A country under such an attack could find itself under pressure to choose between losing control of its nuclear weapons </w:t>
      </w:r>
      <w:proofErr w:type="gramStart"/>
      <w:r w:rsidRPr="00472CBA">
        <w:rPr>
          <w:rStyle w:val="StyleUnderline"/>
        </w:rPr>
        <w:t>or</w:t>
      </w:r>
      <w:proofErr w:type="gramEnd"/>
      <w:r w:rsidRPr="00472CBA">
        <w:rPr>
          <w:rStyle w:val="StyleUnderline"/>
        </w:rPr>
        <w:t xml:space="preserve"> using them</w:t>
      </w:r>
      <w:r w:rsidRPr="00472CBA">
        <w:t xml:space="preserve">. Vain citadels </w:t>
      </w:r>
      <w:proofErr w:type="gramStart"/>
      <w:r w:rsidRPr="00472CBA">
        <w:t>What</w:t>
      </w:r>
      <w:proofErr w:type="gramEnd"/>
      <w:r w:rsidRPr="00472CBA">
        <w:t xml:space="preserve"> should America do? Almost 20 years of strategic drift has played into the hands of Russia and China. George W. Bush’s unsuccessful wars were a distraction and sapped support at home for America’s global role. Barack Obama pursued a foreign policy of retrenchment, and was openly sceptical about the value of hard power. Today, Mr Trump says he wants to make America great again, but is going about it in exactly the wrong way. He shuns multilateral organisations, treats alliances as unwanted baggage and openly admires the authoritarian leaders of America’s adversaries. It is as if Mr Trump wants America to give up defending the system it created and to join Russia and China as just another truculent revisionist power instead. America needs to accept that it is a prime beneficiary of the international system and that it is the only power with the ability and the resources to protect it from sustained attack. The soft power of patient and consistent diplomacy is vital, but must be backed by the hard power that China and Russia respect. America retains plenty of that hard power, but it is fast losing the edge in military technology that inspired confidence in its allies and fear in its foes. To match its diplomacy, America needs to invest in new systems based on robotics, artificial intelligence, big data and directed-energy weapons. Belatedly, Mr Obama realised that America required a concerted effort to regain its technological lead, yet there is no guarantee that it will be the first to innovate. Mr Trump and his successors need to redouble the effort. The best guarantor of world peace is a strong America. Fortunately, it still enjoys advantages. It has rich and capable allies, still by far the world’s most powerful armed forces, unrivalled war-fighting experience, the best systems engineers and the world’s leading tech firms. Yet those advantages could all too easily be squandered. Without America’s commitment to the international order and the hard power to defend it against determined and able challengers, the dangers will grow. If they do, the future of war could be closer than you think.</w:t>
      </w:r>
    </w:p>
    <w:p w:rsidR="003A3099" w:rsidRDefault="003A3099" w:rsidP="003A3099">
      <w:pPr>
        <w:pStyle w:val="Heading4"/>
      </w:pPr>
      <w:r>
        <w:t>Instability in the international order is bad</w:t>
      </w:r>
    </w:p>
    <w:p w:rsidR="003A3099" w:rsidRPr="009518CF" w:rsidRDefault="003A3099" w:rsidP="003A3099">
      <w:pPr>
        <w:rPr>
          <w:rStyle w:val="Style13ptBold"/>
        </w:rPr>
      </w:pPr>
      <w:r w:rsidRPr="009518CF">
        <w:rPr>
          <w:rStyle w:val="Style13ptBold"/>
        </w:rPr>
        <w:t xml:space="preserve">Brands, </w:t>
      </w:r>
      <w:r w:rsidRPr="009518CF">
        <w:t xml:space="preserve">Center for Strategic and Budgetary Assessments </w:t>
      </w:r>
      <w:r w:rsidRPr="009518CF">
        <w:rPr>
          <w:rStyle w:val="Style13ptBold"/>
        </w:rPr>
        <w:t xml:space="preserve">(CSBA) Senior Fellow, and Kissinger, Johns Hopkins </w:t>
      </w:r>
      <w:r w:rsidRPr="009518CF">
        <w:t>School of Advanced International Studies</w:t>
      </w:r>
      <w:r w:rsidRPr="009518CF">
        <w:rPr>
          <w:rStyle w:val="Style13ptBold"/>
        </w:rPr>
        <w:t xml:space="preserve"> (SAIS) Distinguished Professor of Global Affairs, and Edelman</w:t>
      </w:r>
      <w:r w:rsidRPr="009518CF">
        <w:t xml:space="preserve">, CSBA counselor and </w:t>
      </w:r>
      <w:r w:rsidRPr="009518CF">
        <w:rPr>
          <w:rStyle w:val="Style13ptBold"/>
        </w:rPr>
        <w:t>Hertog Distinguished Practitioner in Residence at SAIS, 17</w:t>
      </w:r>
      <w:r>
        <w:rPr>
          <w:rStyle w:val="Style13ptBold"/>
        </w:rPr>
        <w:t xml:space="preserve"> </w:t>
      </w:r>
      <w:r w:rsidRPr="009518CF">
        <w:t xml:space="preserve">(Hal, Henry, Eric, The National Interest, June 21 2017, “America and the Geopolitics of Upheaval”, </w:t>
      </w:r>
      <w:hyperlink r:id="rId42" w:history="1">
        <w:r w:rsidRPr="009518CF">
          <w:rPr>
            <w:rStyle w:val="Hyperlink"/>
          </w:rPr>
          <w:t>http://nationalinterest.org/feature/america-the-geopolitics-upheaval-21258/page/0/4</w:t>
        </w:r>
      </w:hyperlink>
      <w:r w:rsidRPr="009518CF">
        <w:t>, accessed 7/3 dWRS)</w:t>
      </w:r>
    </w:p>
    <w:p w:rsidR="003A3099" w:rsidRDefault="003A3099" w:rsidP="003A3099"/>
    <w:p w:rsidR="003A3099" w:rsidRDefault="003A3099" w:rsidP="003A3099"/>
    <w:p w:rsidR="003A3099" w:rsidRDefault="003A3099" w:rsidP="003A3099">
      <w:r>
        <w:t>THESE FIRST three characteristics relate to a fourth marker of the evolving international system</w:t>
      </w:r>
      <w:r w:rsidRPr="006F36F3">
        <w:rPr>
          <w:rStyle w:val="StyleUnderline"/>
        </w:rPr>
        <w:t>: an intensification of global disorder</w:t>
      </w:r>
      <w:r>
        <w:t xml:space="preserve">. Throughout the post–Cold War era, U.S. policymakers feared that bipolarity’s end would unleash new or previously repressed forms of upheaval. And although that era has ended, we now see not </w:t>
      </w:r>
      <w:proofErr w:type="gramStart"/>
      <w:r>
        <w:t>an abatement</w:t>
      </w:r>
      <w:proofErr w:type="gramEnd"/>
      <w:r>
        <w:t xml:space="preserve">, but an exacerbation of upheaval. As Hedley Bull wrote in The Anarchical </w:t>
      </w:r>
      <w:proofErr w:type="gramStart"/>
      <w:r>
        <w:t>Society ,</w:t>
      </w:r>
      <w:proofErr w:type="gramEnd"/>
      <w:r>
        <w:t xml:space="preserve"> international politics features the continual clash between the forces of order and disorder. Today, due to factors ranging from rapid technological change to the disruptions caused by globalization, the agents of disorder seem more empowered than at any time in decades.</w:t>
      </w:r>
    </w:p>
    <w:p w:rsidR="003A3099" w:rsidRDefault="003A3099" w:rsidP="003A3099">
      <w:r>
        <w:t xml:space="preserve">That empowerment is evident in phenomena that might otherwise seem unconnected. Take the emergence of </w:t>
      </w:r>
      <w:r w:rsidRPr="006F36F3">
        <w:rPr>
          <w:rStyle w:val="Emphasis"/>
        </w:rPr>
        <w:t>super-spoilers</w:t>
      </w:r>
      <w:r>
        <w:t xml:space="preserve">—actors that </w:t>
      </w:r>
      <w:r w:rsidRPr="006F36F3">
        <w:rPr>
          <w:rStyle w:val="Emphasis"/>
        </w:rPr>
        <w:t>cannot remake the international order, but can disrupt it fundamentally</w:t>
      </w:r>
      <w:r w:rsidRPr="006F36F3">
        <w:rPr>
          <w:rStyle w:val="StyleUnderline"/>
        </w:rPr>
        <w:t>. North Korea now boasts an increasingly robust nuclear arsenal and is doggedly building an intercontinental delivery capability, controlled by an alarmingly bellicose leadership</w:t>
      </w:r>
      <w:r>
        <w:t xml:space="preserve">. </w:t>
      </w:r>
      <w:r w:rsidRPr="006F36F3">
        <w:rPr>
          <w:rStyle w:val="StyleUnderline"/>
        </w:rPr>
        <w:t>Pyongyang is thus developing continually greater ability to underwrite its perpetually provocative behavior, and to threaten its opponents in the region and beyond with greater damage than ever before. Then there is the Islamic State. Although its military fortunes are in decline, the Islamic State has shown unprecedented ability, among nonstate actors, to foster chaos in a crucial geopolitical region, to master the use of technology for propaganda and recruiting purposes and to command or inspire acts of violence around the globe</w:t>
      </w:r>
      <w:r>
        <w:t xml:space="preserve">. Concern with rogue actors is nothing new, but not since Saddam Hussein’s defeat in 1991 have the rogues been </w:t>
      </w:r>
      <w:proofErr w:type="gramStart"/>
      <w:r>
        <w:t>so</w:t>
      </w:r>
      <w:proofErr w:type="gramEnd"/>
      <w:r>
        <w:t xml:space="preserve"> capable of profound geopolitical disruption as they are today.</w:t>
      </w:r>
    </w:p>
    <w:p w:rsidR="003A3099" w:rsidRDefault="003A3099" w:rsidP="003A3099">
      <w:r w:rsidRPr="006F36F3">
        <w:rPr>
          <w:rStyle w:val="StyleUnderline"/>
        </w:rPr>
        <w:lastRenderedPageBreak/>
        <w:t>The rise of the Islamic State also illuminates another aspect of intensifying disorder,</w:t>
      </w:r>
      <w:r>
        <w:t xml:space="preserve"> which is that contemporary instability is now manifesting itself on a scale not seen for many years. </w:t>
      </w:r>
      <w:r w:rsidRPr="008D2485">
        <w:rPr>
          <w:rStyle w:val="StyleUnderline"/>
        </w:rPr>
        <w:t>To say that today’s Middle East is in crisis is a laughable understatement</w:t>
      </w:r>
      <w:r>
        <w:t xml:space="preserve">; the region is suffering a generalized breakdown of order comparable to what befell Europe during the Thirty Years’ War. </w:t>
      </w:r>
      <w:r w:rsidRPr="008D2485">
        <w:rPr>
          <w:rStyle w:val="StyleUnderline"/>
        </w:rPr>
        <w:t>Military conflicts are raging in the Arabian Peninsula, Iraq, the Levant and Libya; violent instability flourishes nearly from one end of the region to the other. The traditional authoritarian Arab state model has been undermined in some countries and collapsed in other</w:t>
      </w:r>
      <w:r>
        <w:t>s; international borders have been rendered irrelevant. Whether—let alone when—the Middle East will be put back together is anyone’s guess; in the meantime, Middle Eastern instability has spread to neighboring areas such as Europe, with refugee flows and terrorist attacks having profound political and security effects.</w:t>
      </w:r>
    </w:p>
    <w:p w:rsidR="003A3099" w:rsidRDefault="003A3099" w:rsidP="003A3099">
      <w:r w:rsidRPr="008D2485">
        <w:rPr>
          <w:rStyle w:val="Emphasis"/>
        </w:rPr>
        <w:t>A final manifestation of intensified global disorder is the proliferation of issues that are increasingly difficult to address through existing international fora.</w:t>
      </w:r>
      <w:r>
        <w:t xml:space="preserve"> In recent years, </w:t>
      </w:r>
      <w:r w:rsidRPr="008D2485">
        <w:rPr>
          <w:rStyle w:val="StyleUnderline"/>
        </w:rPr>
        <w:t xml:space="preserve">global governance has worked fairly well on some issues—addressing the 2007–8 financial </w:t>
      </w:r>
      <w:proofErr w:type="gramStart"/>
      <w:r w:rsidRPr="008D2485">
        <w:rPr>
          <w:rStyle w:val="StyleUnderline"/>
        </w:rPr>
        <w:t>crisis</w:t>
      </w:r>
      <w:proofErr w:type="gramEnd"/>
      <w:r w:rsidRPr="008D2485">
        <w:rPr>
          <w:rStyle w:val="StyleUnderline"/>
        </w:rPr>
        <w:t>, or suppressing piracy off the Horn of Africa. But on other issues, from the threats posed by cyberespionage and cyberwarfare, to the dilemmas of reconciling state sovereignty to the protection of human rights, to the challenges of making globalization work for communities that often feel themselves battered by impersonal economic and technological forces, the complexity of transnational problems seems to be outpacing the capacity of extant institutions. All of these issues contribute to an international environment in which instability has taken on alarming dimensions</w:t>
      </w:r>
      <w:r>
        <w:t>. And if it was hard enough for the international community to address such issues amid great-power comity, it is now harder still amid surging great-power competition.</w:t>
      </w:r>
    </w:p>
    <w:p w:rsidR="003A3099" w:rsidRDefault="003A3099" w:rsidP="003A3099">
      <w:r>
        <w:t>Compare the painfully slow, but ultimately effective, international response to ethnic cleansing in Bosnia during the 1990s with the utterly ineffective efforts to address a greater catastrophe in Syria today. In the former case, U.S. dominance and decent relations with Russia made possible international consensus on the need to use force in Bosnia, and Moscow even participated in the subsequent NATO-led peacekeeping mission. In the latter case, resurgent Russian rivalry with Washington has consistently frustrated efforts to bring the Syrian Civil War to an end.</w:t>
      </w:r>
    </w:p>
    <w:p w:rsidR="003A3099" w:rsidRPr="00840673" w:rsidRDefault="003A3099" w:rsidP="00035D9E">
      <w:r w:rsidRPr="008D2485">
        <w:rPr>
          <w:rStyle w:val="StyleUnderline"/>
        </w:rPr>
        <w:t>Great-power conflict has also complicated efforts to develop international norms regarding cyberspace.</w:t>
      </w:r>
      <w:r>
        <w:t xml:space="preserve"> </w:t>
      </w:r>
      <w:r w:rsidRPr="008D2485">
        <w:rPr>
          <w:rStyle w:val="StyleUnderline"/>
        </w:rPr>
        <w:t>In fact, as demonstrated by aggressive Russian and Chinese hacking of U.S. systems—including Moscow’s effort to influence the 2016 presidential election—cyberspace has become an arena for geopolitical rivalry.</w:t>
      </w:r>
      <w:r>
        <w:t xml:space="preserve"> The contested nature of the new global politics is exacerbated by the fact that the sources of today’s international upheaval often exacerbate one another.</w:t>
      </w:r>
    </w:p>
    <w:p w:rsidR="00241AAE" w:rsidRDefault="00241AAE" w:rsidP="00840673">
      <w:pPr>
        <w:pStyle w:val="Heading3"/>
      </w:pPr>
      <w:r>
        <w:lastRenderedPageBreak/>
        <w:t>Impact – Terrorism</w:t>
      </w:r>
    </w:p>
    <w:p w:rsidR="00241AAE" w:rsidRDefault="00241AAE" w:rsidP="00241AAE">
      <w:pPr>
        <w:pStyle w:val="Heading4"/>
      </w:pPr>
      <w:r>
        <w:t>Soft power low now – hurts counter terrorism efforts</w:t>
      </w:r>
    </w:p>
    <w:p w:rsidR="00241AAE" w:rsidRDefault="00241AAE" w:rsidP="00241AAE">
      <w:r w:rsidRPr="00703FFE">
        <w:rPr>
          <w:rStyle w:val="Style13ptBold"/>
        </w:rPr>
        <w:t>Englund, TRENDS Research and Advocacy counter-terrorism nonresident fellow 16,</w:t>
      </w:r>
      <w:r>
        <w:t xml:space="preserve"> (Scott, TRENDS, September 20 2016, “Counter-terrorism, soft power, and Donald Trump”, </w:t>
      </w:r>
      <w:hyperlink r:id="rId43" w:history="1">
        <w:r w:rsidRPr="00670A8A">
          <w:rPr>
            <w:rStyle w:val="Hyperlink"/>
          </w:rPr>
          <w:t>http://trendsinstitution.org/counter-terrorism-soft-power-and-donald-trump/</w:t>
        </w:r>
      </w:hyperlink>
      <w:r>
        <w:t xml:space="preserve">, accessed 6/30 DWRS) </w:t>
      </w:r>
    </w:p>
    <w:p w:rsidR="00241AAE" w:rsidRDefault="00241AAE" w:rsidP="00241AAE">
      <w:r>
        <w:t>During the already historically long United States Presidential campaign, Republican Candidate Donald J. Trump has offered several controversial stratagems for combatting terrorism.  He has claimed that his plan for Daesh (ISIS/ISIL, or the Islamic State) is to “bomb the s— out of them” and then expropriate Iraqi oil, using American contractors to rebuild an extraction and refining infrastructure which he presumably would have to destroy.  More generally, he has suggested that the enhanced interrogation technique known as “waterboarding” should be used and in fact might not go far enough.  He has also indicated that killing the family members of known terrorists is an acceptable and beneficial tactic to counter the threat of transnational terrorism.  Unfortunately, these policy suggestions are either illegal under international or domestic U.S. law, are considered ineffective or may even be counter-productive in combatting terrorism.  Additionally, these tactics run counter to an old, but often misunderstood, measure of power: so-called “soft-power.”  According to the scholar who drew attention to it in the early 1990s, soft-power is “the power of attraction,” and rests on a state’s (or statesman’s) reputation and status.[1]  Three things are important to consider when applying soft power to counter-terrorism and Mr. Trump: 1) Soft power is not a new idea and should not be new to Trump; 2) ethics, values, and reputation appear to be important to United States policy-makers and national security officials, and; 3) soft-power is most noticeable when it has been ruined.</w:t>
      </w:r>
    </w:p>
    <w:p w:rsidR="00241AAE" w:rsidRDefault="00241AAE" w:rsidP="00241AAE">
      <w:r>
        <w:t>Thinking About Soft-Power</w:t>
      </w:r>
    </w:p>
    <w:p w:rsidR="00241AAE" w:rsidRPr="00703FFE" w:rsidRDefault="00241AAE" w:rsidP="00241AAE">
      <w:pPr>
        <w:rPr>
          <w:rStyle w:val="StyleUnderline"/>
        </w:rPr>
      </w:pPr>
      <w:r w:rsidRPr="00703FFE">
        <w:rPr>
          <w:rStyle w:val="StyleUnderline"/>
        </w:rPr>
        <w:t>Soft-power is</w:t>
      </w:r>
      <w:r>
        <w:t xml:space="preserve"> defined as the ability to persuade others to </w:t>
      </w:r>
      <w:proofErr w:type="gramStart"/>
      <w:r>
        <w:t>conform</w:t>
      </w:r>
      <w:proofErr w:type="gramEnd"/>
      <w:r>
        <w:t xml:space="preserve"> their preferences to one’s own without altering their material incentives; or more simply, </w:t>
      </w:r>
      <w:r w:rsidRPr="00703FFE">
        <w:rPr>
          <w:rStyle w:val="StyleUnderline"/>
        </w:rPr>
        <w:t>the power of attraction and persuasion rather than coercion and force.</w:t>
      </w:r>
      <w:r>
        <w:t xml:space="preserve">  It is not, as is commonly misunderstood, the application of economic coercive measures.  Sanctions, for example, are material, or hard, coercive power.  </w:t>
      </w:r>
      <w:r w:rsidRPr="00703FFE">
        <w:rPr>
          <w:rStyle w:val="StyleUnderline"/>
        </w:rPr>
        <w:t xml:space="preserve">Applied to international politics, </w:t>
      </w:r>
      <w:proofErr w:type="gramStart"/>
      <w:r w:rsidRPr="00703FFE">
        <w:rPr>
          <w:rStyle w:val="StyleUnderline"/>
        </w:rPr>
        <w:t>soft-power lies in creating an affinity between two international actors (private individuals, people representing the interests of two states, etc.) whereby something other than their own material well-being prompts</w:t>
      </w:r>
      <w:proofErr w:type="gramEnd"/>
      <w:r w:rsidRPr="00703FFE">
        <w:rPr>
          <w:rStyle w:val="StyleUnderline"/>
        </w:rPr>
        <w:t xml:space="preserve"> them to action or restraint.</w:t>
      </w:r>
    </w:p>
    <w:p w:rsidR="00241AAE" w:rsidRDefault="00241AAE" w:rsidP="00241AAE">
      <w:r>
        <w:t xml:space="preserve">Writing in 1963, German-American scholar Hans Morgenthau (1904-1980) tried to understand how it was that in spite of the United States’ great </w:t>
      </w:r>
      <w:proofErr w:type="gramStart"/>
      <w:r>
        <w:t>strength,</w:t>
      </w:r>
      <w:proofErr w:type="gramEnd"/>
      <w:r>
        <w:t xml:space="preserve"> it could not consistently influence policy changes in allies and adversaries alike. </w:t>
      </w:r>
      <w:r w:rsidRPr="00703FFE">
        <w:rPr>
          <w:rStyle w:val="StyleUnderline"/>
        </w:rPr>
        <w:t>“That so powerful a nation as the United States is so consistently unable to achieve what it sets out to achieve cannot be due to accidents or personal insufficiencies alone.” Morgenthau believed that “moral stigma” constrained the United States and that, “strong nations can no longer use their power at will without incurring moral reprobation and risking in consequence a loss of prestige and influence</w:t>
      </w:r>
      <w:r>
        <w:t>.”[2] He wrote, “</w:t>
      </w:r>
      <w:proofErr w:type="gramStart"/>
      <w:r w:rsidRPr="00703FFE">
        <w:rPr>
          <w:rStyle w:val="StyleUnderline"/>
        </w:rPr>
        <w:t>the</w:t>
      </w:r>
      <w:proofErr w:type="gramEnd"/>
      <w:r w:rsidRPr="00703FFE">
        <w:rPr>
          <w:rStyle w:val="StyleUnderline"/>
        </w:rPr>
        <w:t xml:space="preserve"> prestige of the United States has sunk in recent years to what is probably an unprecedented low … large masses throughout the world look at the United States with resentment, contempt and even hatred.  They oppose America for what it is, for its wealth and power.  But they also oppose it for what it is not, for its asserted lack of culture, its supposed indifference to freedom, and its alleged warlike intention</w:t>
      </w:r>
      <w:r>
        <w:t>s.”[3]</w:t>
      </w:r>
    </w:p>
    <w:p w:rsidR="00241AAE" w:rsidRDefault="00241AAE" w:rsidP="00241AAE">
      <w:r>
        <w:t>The premise of his essay, “The Principle of Propaganda,” was that the contrast between hostility for American policy and the general affection received by Americans abroad was as a result of the inconsistency between the perception of what America has traditionally stood for and how it was perceived to behave.</w:t>
      </w:r>
    </w:p>
    <w:p w:rsidR="00241AAE" w:rsidRDefault="00241AAE" w:rsidP="00241AAE">
      <w:r>
        <w:t>Compare the sentiments of realist Morgenthau with the assessments by neo-liberal Joseph Nye forty-years later – “The sharp drop in the attractiveness of the United States around the world made it difficult to recruit support for the occupation and reconstruction of Iraq.”  Nye’s 2004 book examines the effect of the Iraq war, (begun in 2003), within the context of the Untied States’ larger “global war on terror” on American soft-power.[4]  In spite of temporal and philosophical distance, these two eminent political thinkers identify the United States’ ability to influence, as well as coerce, as critical to foreign policy success.  While Nye may be responsible for putting a label on it, forty years earlier Morgenthau identified the same deficit in the projection of American power.</w:t>
      </w:r>
    </w:p>
    <w:p w:rsidR="00241AAE" w:rsidRDefault="00241AAE" w:rsidP="00241AAE">
      <w:r w:rsidRPr="00703FFE">
        <w:rPr>
          <w:rStyle w:val="Emphasis"/>
        </w:rPr>
        <w:t>Trump’s counter-terrorism proposals rely entirely upon coercion and force</w:t>
      </w:r>
      <w:r w:rsidRPr="00703FFE">
        <w:rPr>
          <w:rStyle w:val="StyleUnderline"/>
        </w:rPr>
        <w:t xml:space="preserve">, and appear to ignore a concept with which he must be intimately familiar: protecting one’s brand.  Brand loyalty is established through repeated, positive interactions between the consumer and a brand.  Once this affinity is established, considerable energy must be employed to convince people to “change brands.”  Likewise, once a brand name is spoiled for a consumer it is difficult to repair the damage.  Though severe damage has been done to the United States “brand” where counter-terror efforts currently matter a great deal, the critical function soft-power could play in those efforts is not lost on current U.S. government officials.  </w:t>
      </w:r>
      <w:r>
        <w:t>As Morgenthau assessed, some element of power must be wanting if the most powerful nation in the world can get what it wants only rarely; in this case, Trump’s proposals would only serve to reinforce bad impressions.</w:t>
      </w:r>
    </w:p>
    <w:p w:rsidR="00241AAE" w:rsidRDefault="00241AAE" w:rsidP="00241AAE">
      <w:r>
        <w:t>Recognizing the Value of Brand</w:t>
      </w:r>
    </w:p>
    <w:p w:rsidR="00241AAE" w:rsidRDefault="00241AAE" w:rsidP="00241AAE">
      <w:r w:rsidRPr="00703FFE">
        <w:rPr>
          <w:rStyle w:val="StyleUnderline"/>
        </w:rPr>
        <w:lastRenderedPageBreak/>
        <w:t>When put into their proper policy-making context, one finds that Trump’s proposals have been solidly rejected: reducing collateral damage, humane treatment of detainees, using the minimum amount of force necessary, are policy questions that have been settled with strong support across the political spectrum, within the ranks of politicians and career decision-makers in government.  When Trump calls for extreme measures in interrogation or to reduce to rubble a sovereign state’s infrastructure in pursuit of an insurgent army, or to kill without regard for collateral damage, he signals a departure from a commitment to fighting a war justly that is a highly valued part of U.S. military tradition, one appreciated by American political leaders.  Said another way, the conditions that contribute to the effective application of soft-power have been widely acknowledged and accepted as being in the best interest of the United States</w:t>
      </w:r>
      <w:r>
        <w:t>.</w:t>
      </w:r>
    </w:p>
    <w:p w:rsidR="00241AAE" w:rsidRDefault="00241AAE" w:rsidP="00241AAE">
      <w:r>
        <w:t>The ethical application of power was discussed during John Brennan’s Senate hearing to confirm him as the Director, Central Intelligence Agency (CIA).  The Chair of the Senate Select Committee on Intelligence (SSCI), Senator Dianne Feinstein opened his hearing by reporting that, “I also intend to review proposals for legislation to ensure that drone strikes are carried out in a manner consistent with our values.”  Brennan himself testified that many people “have a misunderstanding of what we do as a government, and the care that we take, and the agony that we go through to make sure that we do not have any collateral injuries or deaths.” Taken together these statements represent a clear appeal to an ethical tradition that the government claims has always been how the United States uses lethal force and always will be.  Directly contradicting Donald Trump’s view of enhanced interrogation, General Martin Dempsey, during his hearing for promotion and appointment as the Chairman of the Joint Chiefs of Staff, testified that the U.S. government’s standards for detainee treatment and interrogation should, “articulate the nexus of the importance of gaining intelligence with the importance of preserving our values as a Nation and an Army.”</w:t>
      </w:r>
    </w:p>
    <w:p w:rsidR="00241AAE" w:rsidRDefault="00241AAE" w:rsidP="00241AAE">
      <w:r>
        <w:t>General William “Kip” Ward was appointed the first commander, Africa Command (USAFRICOM) when that major combatant command was “stood up” in 2007.  Writing in 2011</w:t>
      </w:r>
      <w:proofErr w:type="gramStart"/>
      <w:r>
        <w:t>,[</w:t>
      </w:r>
      <w:proofErr w:type="gramEnd"/>
      <w:r>
        <w:t>5] General Ward reviewed the manner in which the command was established and the immediate fallout from that decision.  The decision to create a new combatant command responsible for the continent of Africa was met with initial resistance and strong criticism. “Many militaries had served as tools of repression rather than protectors of their constitutions and their people.  Furthermore, many had engaged in predatory behavior that violated national laws and international human rights norms.”[6</w:t>
      </w:r>
      <w:proofErr w:type="gramStart"/>
      <w:r>
        <w:t>]  Working</w:t>
      </w:r>
      <w:proofErr w:type="gramEnd"/>
      <w:r>
        <w:t xml:space="preserve"> with these African military organizations could make United States forces guilty by association.  In order to recover support and achieve mission success, General Ward recognized that his mission did not involve traditional military measures, but had instead identified his command as a “listening and learning organization.”[7</w:t>
      </w:r>
      <w:proofErr w:type="gramStart"/>
      <w:r>
        <w:t>]  Through</w:t>
      </w:r>
      <w:proofErr w:type="gramEnd"/>
      <w:r>
        <w:t xml:space="preserve"> an effective communication strategy, rather than coercion, the military was able to achieve mission success.</w:t>
      </w:r>
    </w:p>
    <w:p w:rsidR="00241AAE" w:rsidRDefault="00241AAE" w:rsidP="00241AAE">
      <w:r>
        <w:t>“Building trust and cooperation among such a wide range of partners is best done deliberately using clear themes and approaches that apply to the partners’ concerns.  More aggressive campaigns could work under certain circumstances, but the risk is appearing defensive and ultimately could expose inconsistencies between words and actions.”[8]</w:t>
      </w:r>
    </w:p>
    <w:p w:rsidR="00241AAE" w:rsidRPr="001C2816" w:rsidRDefault="00241AAE" w:rsidP="00241AAE">
      <w:pPr>
        <w:rPr>
          <w:rStyle w:val="StyleUnderline"/>
        </w:rPr>
      </w:pPr>
      <w:r w:rsidRPr="001C2816">
        <w:rPr>
          <w:rStyle w:val="StyleUnderline"/>
        </w:rPr>
        <w:t>As General Ward suggested, the inconsistency between what America says it values and what it does has damaged the ability of the United States to achieve its strategic interests as consistently as one might expect of the globe’s most powerful nation.  It is difficult to reconcile American support for democracy in some places and tolerance for dictators in others, or universal condemnation of human rights abuses when American soldiers are accused of mistreating detainees in Iraq and Afghanistan.  If these inconsistencies have some bearing on the ability of the United States to achieve its foreign policy goals, then they could rightly be considered a cost when considering relevant policy alternatives.  It appears Trump intentionally discounts these potential costs when he sets out his counter-terror policy proposals.</w:t>
      </w:r>
    </w:p>
    <w:p w:rsidR="00241AAE" w:rsidRDefault="00241AAE" w:rsidP="00241AAE">
      <w:r>
        <w:t>Most Noticeable in its Absence</w:t>
      </w:r>
    </w:p>
    <w:p w:rsidR="00241AAE" w:rsidRPr="001C2816" w:rsidRDefault="00241AAE" w:rsidP="00241AAE">
      <w:pPr>
        <w:rPr>
          <w:rStyle w:val="Emphasis"/>
        </w:rPr>
      </w:pPr>
      <w:r w:rsidRPr="001C2816">
        <w:rPr>
          <w:rStyle w:val="StyleUnderline"/>
        </w:rPr>
        <w:t>As the United States pursues its interests abroad, it does so with a mix of coercion and persuasion.  Nye and Morgenthau both posited a connection between the way in which the United States conducts itself abroad and the reputation—and attending influence—it can expect to maintain.  Morgenthau referred to perceived “warlike intentions” of the United States, while Nye has identified American unilateralism, and others have found that gross misbehavior in the conduct of the wars in Iraq and Afghanistan have cost the United States dearly in terms of its prestige and influence abroad</w:t>
      </w:r>
      <w:r>
        <w:t>.[9</w:t>
      </w:r>
      <w:r w:rsidRPr="001C2816">
        <w:rPr>
          <w:rStyle w:val="Emphasis"/>
        </w:rPr>
        <w:t>]  Soft-power is perhaps most noticeable in its absence</w:t>
      </w:r>
      <w:r w:rsidRPr="001C2816">
        <w:rPr>
          <w:rStyle w:val="StyleUnderline"/>
        </w:rPr>
        <w:t>; when reputations are ruined, and inconsistencies are highlighted, attraction is replaced by revulsion, and the ability to persuade without altering “material incentives” is lost.  Destruction without concern for collateral damage, illegally appropriating natural resources, intentionally targeting women and children, as proposed by Trump, would all serve to substantially damage the ability of the United States to influence and persuade others to willingly align their own preferences with its own.  In fact, U.S</w:t>
      </w:r>
      <w:r w:rsidRPr="001C2816">
        <w:rPr>
          <w:rStyle w:val="Emphasis"/>
        </w:rPr>
        <w:t>. military doctrine has been codified to protect the government’s ability to apply soft-power.</w:t>
      </w:r>
    </w:p>
    <w:p w:rsidR="00241AAE" w:rsidRDefault="00241AAE" w:rsidP="00241AAE">
      <w:r>
        <w:t xml:space="preserve">The Counterinsurgency (COIN) manual written by Generals David Petraeus and James Amos is the current small-war doctrine for the U.S. Army and Marine Corps.  Its current 2014 edition does not substantively differ from the 2006 version which quickly became </w:t>
      </w:r>
      <w:r>
        <w:lastRenderedPageBreak/>
        <w:t>required reading for U.S. officers and civilian leaders working on the counter-terrorism and counter-insurgency problems.  The authors of that manual spend considerable time reinforcing moral and ethical traditions in order to maintain consistency in what the United States claims to represent and what it actually does in the field.</w:t>
      </w:r>
    </w:p>
    <w:p w:rsidR="00241AAE" w:rsidRDefault="00241AAE" w:rsidP="00241AAE">
      <w:r>
        <w:t>“Army and Marine Corps leaders work proactively to establish and maintain the proper ethical climate of their organizations.  They serve as visible examples for every subordinate, demonstrating cherished values and military virtues in their decisions and actions…Under all conditions they must remain faithful to basic American, Army, and Marine Corps standards of proper behavior and respect for the sanctity of life.”[10]</w:t>
      </w:r>
    </w:p>
    <w:p w:rsidR="00241AAE" w:rsidRDefault="00241AAE" w:rsidP="00241AAE">
      <w:r>
        <w:t>Referring specifically to how the U.S. should gather intelligence, the manual instructs commanders to ensure that the best of the American democratic tradition is preserved and lived by the example of those under their authority.</w:t>
      </w:r>
    </w:p>
    <w:p w:rsidR="00241AAE" w:rsidRDefault="00241AAE" w:rsidP="00241AAE">
      <w:r>
        <w:t>“To the extent that the work of interrogators is indispensable to fulfilling the state’s obligation to secure its citizens’ lives and liberties, conducting interrogations is a moral obligation.  The methods used, however, must reflect the Nation’s commitment to human dignity and international and humanitarian law.”[11]</w:t>
      </w:r>
    </w:p>
    <w:p w:rsidR="00241AAE" w:rsidRDefault="00241AAE" w:rsidP="00241AAE">
      <w:r>
        <w:t>On cultural training in small units:</w:t>
      </w:r>
    </w:p>
    <w:p w:rsidR="00241AAE" w:rsidRDefault="00241AAE" w:rsidP="00241AAE">
      <w:r>
        <w:t>“Effective leaders ensure that Soldiers and Marines are properly trained and educated.  Such training includes cultural preparation for the operational environment.  In a COIN environment, it is often counterproductive to use troops that are poorly trained or unfamiliar with operating close to the local populace.”[12]</w:t>
      </w:r>
    </w:p>
    <w:p w:rsidR="00241AAE" w:rsidRDefault="00241AAE" w:rsidP="00241AAE">
      <w:r>
        <w:t>Finally, in order to obtain long-term security, some risk needs to be accepted in the short-term.</w:t>
      </w:r>
    </w:p>
    <w:p w:rsidR="00241AAE" w:rsidRDefault="00241AAE" w:rsidP="00241AAE">
      <w:proofErr w:type="gramStart"/>
      <w:r>
        <w:t>“Counterinsurgents that use excessive force to limit short-term risk alienating the local populace.</w:t>
      </w:r>
      <w:proofErr w:type="gramEnd"/>
      <w:r>
        <w:t xml:space="preserve">  They deprive themselves of the support or tolerance of the people.  This situation is what the insurgents want.  It increases the threat they pose.  Sometimes lethal responses are counterproductive.”[13]</w:t>
      </w:r>
    </w:p>
    <w:p w:rsidR="00241AAE" w:rsidRDefault="00241AAE" w:rsidP="00241AAE">
      <w:r>
        <w:t>Combatants are expected to assume a certain amount of risk in order to insure that the minimal amount of suffering is experienced by non-combatants.  In the contemporary environment, that may mean flying lower to a target, conducting dis-mounted patrols, or working closely with indigenous or “host” security forces.</w:t>
      </w:r>
    </w:p>
    <w:p w:rsidR="00241AAE" w:rsidRDefault="00241AAE" w:rsidP="00241AAE">
      <w:r>
        <w:t>Conclusion</w:t>
      </w:r>
    </w:p>
    <w:p w:rsidR="00241AAE" w:rsidRDefault="00241AAE" w:rsidP="00241AAE">
      <w:pPr>
        <w:rPr>
          <w:rStyle w:val="StyleUnderline"/>
        </w:rPr>
      </w:pPr>
      <w:r>
        <w:t xml:space="preserve">The 2016 United States Presidential election has defied projections and is even at this late stage difficult to predict.  Both candidates for President have counted combatting transnational terrorism among their leading priorities once assuming office.  The Republican candidate Donald J. Trump has diverged from current doctrine in calling for indiscriminate destruction, expropriation of natural resources belonging to allies, going beyond already disallowed enhanced interrogation techniques, and indiscriminately killing women and children if they are related to known terrorists.  </w:t>
      </w:r>
      <w:r w:rsidRPr="001C2816">
        <w:rPr>
          <w:rStyle w:val="StyleUnderline"/>
        </w:rPr>
        <w:t>The power to attract, to persuade and the value of a good “brand-name” must be well known to businessman Trump; in that sense, he ought to be well attuned to the concept of soft-power in international politics.  Unfortunately, it seems he is not.</w:t>
      </w:r>
      <w:r>
        <w:t xml:space="preserve">  Indeed, kill-capture operations will still need to be conducted against terror group leadership and the assets available to the Daesh insurgency need to be removed from the battlefield by finding them and destroying them.  </w:t>
      </w:r>
      <w:r w:rsidRPr="001C2816">
        <w:rPr>
          <w:rStyle w:val="StyleUnderline"/>
        </w:rPr>
        <w:t>However, soft-power is not useless in counter-terrorism measures.  The means to successfully apply soft-power in order to change the preferences of others is complex.</w:t>
      </w:r>
      <w:r>
        <w:t xml:space="preserve">[14]  </w:t>
      </w:r>
      <w:r w:rsidRPr="001C2816">
        <w:rPr>
          <w:rStyle w:val="StyleUnderline"/>
        </w:rPr>
        <w:t>The fact is that Trump’s proposals would profoundly complicate—if not totally obliterate—the possibility of leveraging the remaining reservoir of trust and good-offices the United States enjoys in areas now besieged by active terror groups.  The United States has long held that it not only fights for justice, but it fights justly.  The extent to which that ideal varies from reality as demonstrated by U.S. government policies is the extent by which the United States’ ability to persuade diminishes.</w:t>
      </w:r>
    </w:p>
    <w:p w:rsidR="00694EB8" w:rsidRDefault="00694EB8" w:rsidP="00694EB8">
      <w:pPr>
        <w:pStyle w:val="Heading4"/>
      </w:pPr>
      <w:r>
        <w:t xml:space="preserve">ISIS and Al Qaeda revived in 2018, makes attacks likely </w:t>
      </w:r>
    </w:p>
    <w:p w:rsidR="00694EB8" w:rsidRPr="000D2674" w:rsidRDefault="00694EB8" w:rsidP="00694EB8">
      <w:pPr>
        <w:rPr>
          <w:rStyle w:val="Style13ptBold"/>
        </w:rPr>
      </w:pPr>
      <w:r w:rsidRPr="000D2674">
        <w:rPr>
          <w:rStyle w:val="Style13ptBold"/>
        </w:rPr>
        <w:t>Turak, CNBC correspondent, 17</w:t>
      </w:r>
    </w:p>
    <w:p w:rsidR="00694EB8" w:rsidRDefault="00694EB8" w:rsidP="00694EB8">
      <w:r>
        <w:t xml:space="preserve">[Natasha, Euphrates Institute, Tunisia Live, OMCT - World Organisation </w:t>
      </w:r>
      <w:proofErr w:type="gramStart"/>
      <w:r>
        <w:t>Against</w:t>
      </w:r>
      <w:proofErr w:type="gramEnd"/>
      <w:r>
        <w:t xml:space="preserve"> Torture, 10-31-2017, CNBC, "ISIS attacks in the West are likely to increase in 2018," </w:t>
      </w:r>
      <w:hyperlink r:id="rId44" w:history="1">
        <w:r w:rsidRPr="00536447">
          <w:rPr>
            <w:rStyle w:val="Hyperlink"/>
          </w:rPr>
          <w:t>https://www.cnbc.com/2017/12/28/terror-isis-and-al-qaeda-likely-to-carry-out-more-attacks-in-2018.html</w:t>
        </w:r>
      </w:hyperlink>
      <w:r>
        <w:t xml:space="preserve"> , accessed 7-13-18, EA]</w:t>
      </w:r>
    </w:p>
    <w:p w:rsidR="00694EB8" w:rsidRPr="00747F3A" w:rsidRDefault="00694EB8" w:rsidP="00694EB8">
      <w:pPr>
        <w:rPr>
          <w:rStyle w:val="StyleUnderline"/>
        </w:rPr>
      </w:pPr>
      <w:r w:rsidRPr="00747F3A">
        <w:rPr>
          <w:rStyle w:val="StyleUnderline"/>
        </w:rPr>
        <w:t>The "caliphate" may be in ruins, but that doesn't mean ISIS is gone forever.</w:t>
      </w:r>
    </w:p>
    <w:p w:rsidR="00694EB8" w:rsidRPr="00747F3A" w:rsidRDefault="00694EB8" w:rsidP="00694EB8">
      <w:pPr>
        <w:rPr>
          <w:rStyle w:val="StyleUnderline"/>
        </w:rPr>
      </w:pPr>
      <w:r w:rsidRPr="00747F3A">
        <w:rPr>
          <w:rStyle w:val="StyleUnderline"/>
        </w:rPr>
        <w:t>Terror attacks are likely to increase in 2018, as the destruction of the Islamic State's physical stronghold in Iraq and Syria will strengthen its will to strike out abroad, experts say.</w:t>
      </w:r>
    </w:p>
    <w:p w:rsidR="00694EB8" w:rsidRPr="007F78E9" w:rsidRDefault="00694EB8" w:rsidP="00694EB8">
      <w:pPr>
        <w:rPr>
          <w:rStyle w:val="StyleUnderline"/>
        </w:rPr>
      </w:pPr>
      <w:r w:rsidRPr="007F78E9">
        <w:rPr>
          <w:rStyle w:val="StyleUnderline"/>
        </w:rPr>
        <w:t xml:space="preserve">"ISIS will want to show that they are still in the fight, and their followers remain as fanatical as ever," said Lewis-Sage Passant, a former British Army intelligence officer and founder of travel security company HowSafeIsMyTrip. "The </w:t>
      </w:r>
      <w:proofErr w:type="gramStart"/>
      <w:r w:rsidRPr="007F78E9">
        <w:rPr>
          <w:rStyle w:val="StyleUnderline"/>
        </w:rPr>
        <w:t>number of attacks globally will</w:t>
      </w:r>
      <w:proofErr w:type="gramEnd"/>
      <w:r w:rsidRPr="007F78E9">
        <w:rPr>
          <w:rStyle w:val="StyleUnderline"/>
        </w:rPr>
        <w:t xml:space="preserve"> likely increase as the group switches focus from the war in the Middle East to international terrorism."</w:t>
      </w:r>
    </w:p>
    <w:p w:rsidR="00694EB8" w:rsidRDefault="00694EB8" w:rsidP="00694EB8">
      <w:r>
        <w:t>Adam Deen, executive director of counter-extremism think tank Quilliam, makes a similar argument.</w:t>
      </w:r>
    </w:p>
    <w:p w:rsidR="00694EB8" w:rsidRPr="007F78E9" w:rsidRDefault="00694EB8" w:rsidP="00694EB8">
      <w:pPr>
        <w:rPr>
          <w:rStyle w:val="StyleUnderline"/>
        </w:rPr>
      </w:pPr>
      <w:r w:rsidRPr="007F78E9">
        <w:rPr>
          <w:rStyle w:val="StyleUnderline"/>
        </w:rPr>
        <w:t>"We're going to see without a doubt more attacks in the West," he told UK newspaper the Independent in October. Deen said ISIS is now more focused on revenge, and warned against the false sense of victory that many expressed after the death of Osama Bin Laden.</w:t>
      </w:r>
    </w:p>
    <w:p w:rsidR="00694EB8" w:rsidRDefault="00694EB8" w:rsidP="00694EB8">
      <w:r>
        <w:t>Propaganda will continue online and elsewhere, despite the destruction of its main source in the former ISIS "capital" of Raqqa, Syria.</w:t>
      </w:r>
    </w:p>
    <w:p w:rsidR="00694EB8" w:rsidRDefault="00694EB8" w:rsidP="00694EB8">
      <w:r>
        <w:t>"Threats in the West will persist in the form of people who are still inspired by the propaganda that has been disseminated by ISIS," Anthony Richards, an assistant professor in Terrorism Studies at the University of East London, told CNBC.</w:t>
      </w:r>
    </w:p>
    <w:p w:rsidR="00694EB8" w:rsidRDefault="00694EB8" w:rsidP="00694EB8">
      <w:r>
        <w:lastRenderedPageBreak/>
        <w:t>"I think in the longer term, the defeat of ISIS and the propaganda defeat that goes with that will actually reduce the threat in the UK and Europe, but ... In the shorter term, we'll still see more terrorist attacks."</w:t>
      </w:r>
    </w:p>
    <w:p w:rsidR="00694EB8" w:rsidRPr="007F78E9" w:rsidRDefault="00694EB8" w:rsidP="00694EB8">
      <w:pPr>
        <w:rPr>
          <w:rStyle w:val="StyleUnderline"/>
        </w:rPr>
      </w:pPr>
      <w:r w:rsidRPr="007F78E9">
        <w:rPr>
          <w:rStyle w:val="StyleUnderline"/>
        </w:rPr>
        <w:t>Some foresee more frequent attacks, accompanied by a decrease in lethality, including a rising number of knife and vehicle attacks.</w:t>
      </w:r>
    </w:p>
    <w:p w:rsidR="00694EB8" w:rsidRPr="007F78E9" w:rsidRDefault="00694EB8" w:rsidP="00694EB8">
      <w:pPr>
        <w:rPr>
          <w:rStyle w:val="StyleUnderline"/>
        </w:rPr>
      </w:pPr>
      <w:r w:rsidRPr="007F78E9">
        <w:rPr>
          <w:rStyle w:val="StyleUnderline"/>
        </w:rPr>
        <w:t>"The loss of ISIS' central coordination and revenue-generating capabilities means that they will be less able to mount well-funded operations such as the Paris attacks," Sage-Passant said, "But they want to show that they are still in the fight."</w:t>
      </w:r>
    </w:p>
    <w:p w:rsidR="00694EB8" w:rsidRDefault="00694EB8" w:rsidP="00694EB8">
      <w:r>
        <w:t>An estimated 25,000 foreign fighters from more than 100 countries left their homes to fight in Syria. A report by the Soufan Center in October put the current figure for returned fighters at 5,600 from 33 countries, and revealed that on average 20 to 30 percent of those from Europe are already back. In the U.K., Sweden and Denmark, a whopping 50 percent have returned. Almost 20,000 names have been shared with Interpol.</w:t>
      </w:r>
    </w:p>
    <w:p w:rsidR="00694EB8" w:rsidRDefault="00694EB8" w:rsidP="00694EB8">
      <w:r>
        <w:t>For the U.S., the figure is far smaller: The Soufan Center reported 129 Americans made it to the battlefields of Syria or Iraq, and only seven of them have returned as of October. Seventy-seven out of 135 people charged with ISIS-linked terrorism offenses have been convicted as of August.</w:t>
      </w:r>
    </w:p>
    <w:p w:rsidR="00694EB8" w:rsidRDefault="00694EB8" w:rsidP="00694EB8">
      <w:r>
        <w:t>That presents a tremendous challenge for domestic authorities. However, many warn that blanket bans on movement or entry, such as U.S. President Donald Trump's travel ban on six majority-Muslim countries, aren't likely to effectively stem the threat.</w:t>
      </w:r>
    </w:p>
    <w:p w:rsidR="00694EB8" w:rsidRDefault="00694EB8" w:rsidP="00694EB8">
      <w:r>
        <w:t>"The underlying ideology that drives the violence of groups like ISIS is not a physical entity that can be stopped by territorial borders," Mubaraz Ahmed, analyst at the Tony Blair Institute for Global Change, told CNBC.</w:t>
      </w:r>
    </w:p>
    <w:p w:rsidR="00694EB8" w:rsidRDefault="00694EB8" w:rsidP="00694EB8">
      <w:r>
        <w:t>Domestic networks and individuals are what matters, he argued — after all, ISIS attacks in Europe have been carried out almost exclusively by citizens or residents of those countries.</w:t>
      </w:r>
    </w:p>
    <w:p w:rsidR="00694EB8" w:rsidRPr="007F78E9" w:rsidRDefault="00694EB8" w:rsidP="00694EB8">
      <w:pPr>
        <w:rPr>
          <w:rStyle w:val="StyleUnderline"/>
        </w:rPr>
      </w:pPr>
      <w:r w:rsidRPr="007F78E9">
        <w:rPr>
          <w:rStyle w:val="StyleUnderline"/>
        </w:rPr>
        <w:t xml:space="preserve">Even if the ISIS threat ultimately recedes, al-Qaeda is very capable of filling that void in terms of a major terrorist threat, warned Richards at the University of East London. "We shouldn't just be looking at ISIS. </w:t>
      </w:r>
      <w:proofErr w:type="gramStart"/>
      <w:r w:rsidRPr="007F78E9">
        <w:rPr>
          <w:rStyle w:val="StyleUnderline"/>
        </w:rPr>
        <w:t>al-Qaeda</w:t>
      </w:r>
      <w:proofErr w:type="gramEnd"/>
      <w:r w:rsidRPr="007F78E9">
        <w:rPr>
          <w:rStyle w:val="StyleUnderline"/>
        </w:rPr>
        <w:t>, for example, is still very much in existence and could change its focus back to attacks on the West."</w:t>
      </w:r>
    </w:p>
    <w:p w:rsidR="00694EB8" w:rsidRPr="007F78E9" w:rsidRDefault="00694EB8" w:rsidP="00694EB8">
      <w:pPr>
        <w:rPr>
          <w:rStyle w:val="StyleUnderline"/>
        </w:rPr>
      </w:pPr>
      <w:r w:rsidRPr="007F78E9">
        <w:rPr>
          <w:rStyle w:val="StyleUnderline"/>
        </w:rPr>
        <w:t>In recent months, Osama bin Laden's son Hamza has released a series of messages upping his calls for attacks on Westerners and Western interests, particularly following Trump's naming of Jerusalem as Israel's capital. The organization is likely to use the younger Bin Laden to spearhead a comeback as it sees opportunity in ISIS's military defeats.</w:t>
      </w:r>
    </w:p>
    <w:p w:rsidR="00694EB8" w:rsidRPr="007F78E9" w:rsidRDefault="00694EB8" w:rsidP="00694EB8">
      <w:pPr>
        <w:rPr>
          <w:rStyle w:val="StyleUnderline"/>
        </w:rPr>
      </w:pPr>
      <w:r w:rsidRPr="007F78E9">
        <w:rPr>
          <w:rStyle w:val="StyleUnderline"/>
        </w:rPr>
        <w:t xml:space="preserve">"There can be no misunderstanding or complacency," Ahmed urged. "Al-Qaeda remains active and ideologically engaged in activities against the West. </w:t>
      </w:r>
      <w:proofErr w:type="gramStart"/>
      <w:r w:rsidRPr="007F78E9">
        <w:rPr>
          <w:rStyle w:val="StyleUnderline"/>
        </w:rPr>
        <w:t>An over-concentration on ISIS, rather than jihadi terrorism as a whole, risks creating blind spots for the group to exploit."</w:t>
      </w:r>
      <w:proofErr w:type="gramEnd"/>
    </w:p>
    <w:p w:rsidR="00694EB8" w:rsidRDefault="00694EB8" w:rsidP="00694EB8">
      <w:r>
        <w:t>MI5, the U.K.'s domestic counterintelligence agency, revealed in October that it was overseeing 500 live operations and had 20,000 people on its counterterrorism radar. Between January and October 2017, seven terror plots in the U.K. had been foiled.</w:t>
      </w:r>
    </w:p>
    <w:p w:rsidR="00694EB8" w:rsidRDefault="00694EB8" w:rsidP="00694EB8">
      <w:r>
        <w:t>The numbers paint a sobering picture for the year ahead, despite military victories in the Middle East, as governments grapple with how to tackle the evolving terror threat.</w:t>
      </w:r>
    </w:p>
    <w:p w:rsidR="00694EB8" w:rsidRDefault="00694EB8" w:rsidP="00694EB8">
      <w:r>
        <w:t>"This is a generational struggle," Ahmed explained, "And the simplicity of their approach, combined with their ability to still inspire, has the power to outlive the end of their physical caliphate."</w:t>
      </w:r>
    </w:p>
    <w:p w:rsidR="00694EB8" w:rsidRDefault="00694EB8" w:rsidP="00694EB8">
      <w:pPr>
        <w:pStyle w:val="Heading4"/>
      </w:pPr>
      <w:r>
        <w:t xml:space="preserve">Nuclear terror likely – multiple scenarios </w:t>
      </w:r>
    </w:p>
    <w:p w:rsidR="00694EB8" w:rsidRPr="00646A1B" w:rsidRDefault="00694EB8" w:rsidP="00694EB8">
      <w:pPr>
        <w:rPr>
          <w:rStyle w:val="Style13ptBold"/>
        </w:rPr>
      </w:pPr>
      <w:r w:rsidRPr="00646A1B">
        <w:rPr>
          <w:rStyle w:val="Style13ptBold"/>
        </w:rPr>
        <w:t>Cirincione</w:t>
      </w:r>
      <w:proofErr w:type="gramStart"/>
      <w:r w:rsidRPr="00646A1B">
        <w:rPr>
          <w:rStyle w:val="Style13ptBold"/>
        </w:rPr>
        <w:t>,  President</w:t>
      </w:r>
      <w:proofErr w:type="gramEnd"/>
      <w:r w:rsidRPr="00646A1B">
        <w:rPr>
          <w:rStyle w:val="Style13ptBold"/>
        </w:rPr>
        <w:t xml:space="preserve"> of the Ploughshares Fund, a public grant-making foundation focused on nuclear weapons policy and conflict resolution,16</w:t>
      </w:r>
    </w:p>
    <w:p w:rsidR="00694EB8" w:rsidRDefault="00694EB8" w:rsidP="00694EB8">
      <w:r>
        <w:t xml:space="preserve">[Joe, 4-1-2016, CNN, "Opinion: Nuclear terrorism threat very real," </w:t>
      </w:r>
      <w:hyperlink r:id="rId45" w:history="1">
        <w:r w:rsidRPr="00536447">
          <w:rPr>
            <w:rStyle w:val="Hyperlink"/>
          </w:rPr>
          <w:t>https://www.cnn.com/2016/04/01/opinions/nuclear-terrorism-threat-cirincione/index.html</w:t>
        </w:r>
      </w:hyperlink>
      <w:r>
        <w:t xml:space="preserve"> , accessed 7-3-19, EA] </w:t>
      </w:r>
    </w:p>
    <w:p w:rsidR="00694EB8" w:rsidRPr="007F78E9" w:rsidRDefault="00694EB8" w:rsidP="00694EB8">
      <w:pPr>
        <w:rPr>
          <w:rStyle w:val="StyleUnderline"/>
        </w:rPr>
      </w:pPr>
      <w:r w:rsidRPr="007F78E9">
        <w:rPr>
          <w:rStyle w:val="StyleUnderline"/>
        </w:rPr>
        <w:t>Chills went down a lot of experts' spines last month when we saw the news that the Brussels bombers, the ISIS terrorists who blew up the airport and attacked the metro, were secretly videotaping a Belgian nuclear official. This official worked at a facility that had radiological material that terrorists could use for a "dirty bomb."</w:t>
      </w:r>
      <w:r>
        <w:t xml:space="preserve"> We do not know if they were filming him or his family, if there was a kidnap plot in motion, or what their exact plans were. But this is not some Hollywood fantasy. This is real. </w:t>
      </w:r>
      <w:r w:rsidRPr="007F78E9">
        <w:rPr>
          <w:rStyle w:val="StyleUnderline"/>
        </w:rPr>
        <w:t>A nuclear terrorist event may be closer than you think.</w:t>
      </w:r>
    </w:p>
    <w:p w:rsidR="00694EB8" w:rsidRDefault="00694EB8" w:rsidP="00694EB8">
      <w:r>
        <w:t>What are the risks</w:t>
      </w:r>
      <w:r w:rsidRPr="007F78E9">
        <w:rPr>
          <w:rStyle w:val="StyleUnderline"/>
        </w:rPr>
        <w:t xml:space="preserve">? First, </w:t>
      </w:r>
      <w:proofErr w:type="gramStart"/>
      <w:r w:rsidRPr="007F78E9">
        <w:rPr>
          <w:rStyle w:val="StyleUnderline"/>
        </w:rPr>
        <w:t>that terrorists</w:t>
      </w:r>
      <w:proofErr w:type="gramEnd"/>
      <w:r w:rsidRPr="007F78E9">
        <w:rPr>
          <w:rStyle w:val="StyleUnderline"/>
        </w:rPr>
        <w:t xml:space="preserve"> could steal a complete nuclear weapon, like SPECTRE in the James Bond thriller, "Thunderball." This is hard, but not impossible. The key risk is that the outside terrorists get insider help: </w:t>
      </w:r>
      <w:r>
        <w:t xml:space="preserve">For example, a radical jihadist working at a Pakistan weapon storage site. Or the Belgian base just outside Brussels where we still stash </w:t>
      </w:r>
      <w:proofErr w:type="gramStart"/>
      <w:r>
        <w:t>a half</w:t>
      </w:r>
      <w:proofErr w:type="gramEnd"/>
      <w:r>
        <w:t>-dozen nuclear weapons left over from Cold War deployments. Or the Incirlik air base in Turkey where we keep an estimated 50 weapons just 200 miles from the Syrian border.</w:t>
      </w:r>
    </w:p>
    <w:p w:rsidR="00694EB8" w:rsidRPr="007F78E9" w:rsidRDefault="00694EB8" w:rsidP="00694EB8">
      <w:pPr>
        <w:rPr>
          <w:rStyle w:val="StyleUnderline"/>
        </w:rPr>
      </w:pPr>
      <w:r w:rsidRPr="007F78E9">
        <w:rPr>
          <w:rStyle w:val="StyleUnderline"/>
        </w:rPr>
        <w:t xml:space="preserve">Second, terrorists could steal the "stuff" of a bomb, highly enriched uranium or plutonium. They cannot make </w:t>
      </w:r>
      <w:proofErr w:type="gramStart"/>
      <w:r w:rsidRPr="007F78E9">
        <w:rPr>
          <w:rStyle w:val="StyleUnderline"/>
        </w:rPr>
        <w:t>this</w:t>
      </w:r>
      <w:proofErr w:type="gramEnd"/>
      <w:r w:rsidRPr="007F78E9">
        <w:rPr>
          <w:rStyle w:val="StyleUnderline"/>
        </w:rPr>
        <w:t xml:space="preserve"> themselves -- that requires huge, high-tech facilities that only nations can construct. But if they could get 50 or 100 pounds of uranium -- about the size of a bag of sugar -- they could construct a crude Hiroshima-style bomb. ISIS, with its money, territory and global </w:t>
      </w:r>
      <w:r w:rsidRPr="007F78E9">
        <w:rPr>
          <w:rStyle w:val="StyleUnderline"/>
        </w:rPr>
        <w:lastRenderedPageBreak/>
        <w:t>networks, poses the greatest threat to do this that we have ever seen. Such a bomb brought by truck or ship or FedEx to an urban target could kill hundreds of thousands, destroy a city and put the world's economy and politics into shock.</w:t>
      </w:r>
    </w:p>
    <w:p w:rsidR="00694EB8" w:rsidRPr="007F78E9" w:rsidRDefault="00694EB8" w:rsidP="00694EB8">
      <w:pPr>
        <w:rPr>
          <w:rStyle w:val="StyleUnderline"/>
        </w:rPr>
      </w:pPr>
      <w:r w:rsidRPr="007F78E9">
        <w:rPr>
          <w:rStyle w:val="StyleUnderline"/>
        </w:rPr>
        <w:t>Third, there is the possibility of a dirty bomb. Frankly, many of us are surprised this has not happened already. I spoke to Jon Stewart on his show 15 years ago about the danger. This is not a nuclear explosion unleashed by splitting atoms, but simply a conventional explosive, like dynamite, laced with radioactive material, like cesium or strontium. A 10-pound satchel of dynamite mixed with less than 2 ounces of cesium (about the size of a pencil eraser) could spew a radioactive cloud over tens of square blocks.</w:t>
      </w:r>
      <w:r>
        <w:t xml:space="preserve"> No one would die, unless they were right next to the explosion. But the material would stick to the buildings. Inhaling just a speck would greatly increase your risk of getting cancer. You could go into the buildings, but no one would</w:t>
      </w:r>
      <w:r w:rsidRPr="007F78E9">
        <w:rPr>
          <w:rStyle w:val="StyleUnderline"/>
        </w:rPr>
        <w:t xml:space="preserve">. There would be mass panic and </w:t>
      </w:r>
      <w:proofErr w:type="gramStart"/>
      <w:r w:rsidRPr="007F78E9">
        <w:rPr>
          <w:rStyle w:val="StyleUnderline"/>
        </w:rPr>
        <w:t>evacuations,</w:t>
      </w:r>
      <w:proofErr w:type="gramEnd"/>
      <w:r w:rsidRPr="007F78E9">
        <w:rPr>
          <w:rStyle w:val="StyleUnderline"/>
        </w:rPr>
        <w:t xml:space="preserve"> and the bomb would render a port, financial district, or government complex unusable and uninhabitable for years until scrubbed clean. Economic losses could be in the trillions.</w:t>
      </w:r>
    </w:p>
    <w:p w:rsidR="00694EB8" w:rsidRDefault="00694EB8" w:rsidP="00694EB8">
      <w:r w:rsidRPr="007F78E9">
        <w:rPr>
          <w:rStyle w:val="StyleUnderline"/>
        </w:rPr>
        <w:t>Fourth, terrorists could just attack a nuclear power reactor, fuel storage or other site to trigger a massive radioactive release that could contaminate hundreds or thousands of square miles, like Chernobyl or Fukushima.</w:t>
      </w:r>
      <w:r>
        <w:t xml:space="preserve"> </w:t>
      </w:r>
      <w:r w:rsidRPr="007F78E9">
        <w:rPr>
          <w:rStyle w:val="StyleUnderline"/>
        </w:rPr>
        <w:t>While nuclear reactors are hardened against outside attack, including by the intentional crash of a medium-sized jet plane, larger planes could destroy them. Or a series of suicide truck bombers.</w:t>
      </w:r>
      <w:r>
        <w:t xml:space="preserve"> But it might not even take a physical explosion. This week, it was reported the United States and the United Kingdom are to simulate a cyberattack on a nuclear power plant.</w:t>
      </w:r>
    </w:p>
    <w:p w:rsidR="00694EB8" w:rsidRDefault="00694EB8" w:rsidP="00694EB8">
      <w:r>
        <w:t>Can we prevent these attacks? Yes, by eliminating, reducing and securing all supplies of nuclear materials so that terrorists would find it too difficult to get them. And by reducing and better protecting nuclear reactors and spent nuclear fuel.</w:t>
      </w:r>
    </w:p>
    <w:p w:rsidR="00694EB8" w:rsidRPr="007F78E9" w:rsidRDefault="00694EB8" w:rsidP="00694EB8">
      <w:pPr>
        <w:rPr>
          <w:rStyle w:val="StyleUnderline"/>
        </w:rPr>
      </w:pPr>
      <w:r w:rsidRPr="007F78E9">
        <w:rPr>
          <w:rStyle w:val="StyleUnderline"/>
        </w:rPr>
        <w:t xml:space="preserve">Are we doing enough? No. "The capabilities of some terrorist groups, particularly the Islamic State, have grown dramatically," says Harvard scholar and former Bush Administration official William Tobey, "In a net </w:t>
      </w:r>
      <w:proofErr w:type="gramStart"/>
      <w:r w:rsidRPr="007F78E9">
        <w:rPr>
          <w:rStyle w:val="StyleUnderline"/>
        </w:rPr>
        <w:t>calculation,</w:t>
      </w:r>
      <w:proofErr w:type="gramEnd"/>
      <w:r w:rsidRPr="007F78E9">
        <w:rPr>
          <w:rStyle w:val="StyleUnderline"/>
        </w:rPr>
        <w:t xml:space="preserve"> the risk of nuclear terrorism is higher than it was two years ago."</w:t>
      </w:r>
    </w:p>
    <w:p w:rsidR="00694EB8" w:rsidRDefault="00694EB8" w:rsidP="00694EB8">
      <w:r>
        <w:t>The United States spends about $35 billion on nuclear weapons every year. This year, we will spend $1.8 billion on all our efforts to stop the spread these weapons and stop nuclear terrorism. You don't have to be a nuclear expert to know something is out of whack here.</w:t>
      </w:r>
    </w:p>
    <w:p w:rsidR="00694EB8" w:rsidRDefault="00694EB8" w:rsidP="00694EB8">
      <w:r>
        <w:t>It is time we put our money where our threats are.</w:t>
      </w:r>
    </w:p>
    <w:p w:rsidR="00694EB8" w:rsidRDefault="00694EB8" w:rsidP="00694EB8">
      <w:pPr>
        <w:pStyle w:val="Heading4"/>
      </w:pPr>
      <w:r>
        <w:t>WMD attack would cause nuclear lashout</w:t>
      </w:r>
    </w:p>
    <w:p w:rsidR="00694EB8" w:rsidRPr="00CC07BB" w:rsidRDefault="00694EB8" w:rsidP="00694EB8">
      <w:r w:rsidRPr="001D2FFA">
        <w:rPr>
          <w:rStyle w:val="Style13ptBold"/>
        </w:rPr>
        <w:t>Pifer, Brookings Institution Arms Control Initiative Director, et al, 10</w:t>
      </w:r>
      <w:r>
        <w:t xml:space="preserve"> [Steven; Richard C Bush, Vanda Felbab-Brown, Martin S. Indyk, Michael O'Hanlon, Kenneth M. Pollack; May 2010; Foreign Policy at Brookings; "U.S. Nuclear and Extended Deterrence: Considerations and Challenges"; https://www.brookings.edu/wp-content/uploads/2016/06/06_nuclear_deterrence.pdf; pg 45-47; accessed 11-11-17; PAC]</w:t>
      </w:r>
    </w:p>
    <w:p w:rsidR="00694EB8" w:rsidRPr="00881BD1" w:rsidRDefault="00694EB8" w:rsidP="00694EB8">
      <w:r w:rsidRPr="00881BD1">
        <w:rPr>
          <w:rStyle w:val="StyleUnderline"/>
        </w:rPr>
        <w:t>The United States</w:t>
      </w:r>
      <w:r w:rsidRPr="00881BD1">
        <w:t xml:space="preserve"> has at times recognized this reality. It </w:t>
      </w:r>
      <w:r w:rsidRPr="00881BD1">
        <w:rPr>
          <w:rStyle w:val="StyleUnderline"/>
        </w:rPr>
        <w:t>publicly committed not to use nuclear weapons against non-nuclear weapon states</w:t>
      </w:r>
      <w:r w:rsidRPr="00881BD1">
        <w:t xml:space="preserve">, unless the latter are allied with nuclear powers in wartime operations (and now has aligned its NSAs to non-nuclear weapon states in compliance with the NPT). Yet American policy had not been consistent. </w:t>
      </w:r>
      <w:r w:rsidRPr="00881BD1">
        <w:rPr>
          <w:rStyle w:val="StyleUnderline"/>
        </w:rPr>
        <w:t>Even while making such</w:t>
      </w:r>
      <w:r w:rsidRPr="00881BD1">
        <w:t xml:space="preserve"> NSA </w:t>
      </w:r>
      <w:r w:rsidRPr="00881BD1">
        <w:rPr>
          <w:rStyle w:val="StyleUnderline"/>
        </w:rPr>
        <w:t>commitments</w:t>
      </w:r>
      <w:r w:rsidRPr="00881BD1">
        <w:t xml:space="preserve"> at various points, </w:t>
      </w:r>
      <w:r w:rsidRPr="00881BD1">
        <w:rPr>
          <w:rStyle w:val="StyleUnderline"/>
        </w:rPr>
        <w:t>the United States has also sought to retain nuclear weapons as an explicit deterrent against</w:t>
      </w:r>
      <w:r w:rsidRPr="00881BD1">
        <w:t xml:space="preserve"> other, </w:t>
      </w:r>
      <w:r w:rsidRPr="00881BD1">
        <w:rPr>
          <w:rStyle w:val="StyleUnderline"/>
        </w:rPr>
        <w:t>nonnuclear forms of weapons of mass destruction</w:t>
      </w:r>
      <w:r w:rsidRPr="00881BD1">
        <w:t>, as a matter of targeting policy and nuclear weapons doctrine.106</w:t>
      </w:r>
    </w:p>
    <w:p w:rsidR="00694EB8" w:rsidRPr="00881BD1" w:rsidRDefault="00694EB8" w:rsidP="00694EB8">
      <w:r w:rsidRPr="00881BD1">
        <w:rPr>
          <w:rStyle w:val="StyleUnderline"/>
        </w:rPr>
        <w:t>There was an element of hypocrisy in this</w:t>
      </w:r>
      <w:r w:rsidRPr="00881BD1">
        <w:t xml:space="preserve"> previous </w:t>
      </w:r>
      <w:r w:rsidRPr="00881BD1">
        <w:rPr>
          <w:rStyle w:val="StyleUnderline"/>
        </w:rPr>
        <w:t>American pledge not to use nuclear weapons</w:t>
      </w:r>
      <w:r w:rsidRPr="00881BD1">
        <w:t xml:space="preserve"> against non-nuclear weapon states </w:t>
      </w:r>
      <w:r w:rsidRPr="00881BD1">
        <w:rPr>
          <w:rStyle w:val="StyleUnderline"/>
        </w:rPr>
        <w:t>when combined with a willingness to consider using nuclear weapons in response to a biological</w:t>
      </w:r>
      <w:r w:rsidRPr="00881BD1">
        <w:t xml:space="preserve"> (or even chemical) </w:t>
      </w:r>
      <w:r w:rsidRPr="00881BD1">
        <w:rPr>
          <w:rStyle w:val="StyleUnderline"/>
        </w:rPr>
        <w:t>attack</w:t>
      </w:r>
      <w:r w:rsidRPr="00881BD1">
        <w:t xml:space="preserve">. Others noted this contradiction and chastised the United States for it. One thoughtful and well-argued study in the 1990s asserted that </w:t>
      </w:r>
      <w:r w:rsidRPr="00881BD1">
        <w:rPr>
          <w:rStyle w:val="StyleUnderline"/>
        </w:rPr>
        <w:t>nuclear weapons should never be used against biological</w:t>
      </w:r>
      <w:r w:rsidRPr="00881BD1">
        <w:t xml:space="preserve"> (or chemical) </w:t>
      </w:r>
      <w:r w:rsidRPr="00881BD1">
        <w:rPr>
          <w:rStyle w:val="StyleUnderline"/>
        </w:rPr>
        <w:t>threats or in retaliation</w:t>
      </w:r>
      <w:r w:rsidRPr="00881BD1">
        <w:t xml:space="preserve"> for such attacks. In considering the possibility of an extremely destructive biological agent that killed as many as nuclear weapons might, the authors wrote that “… it would be technically and operationally difficult to achieve such high numbers of casualties with biological weapons, and no nation is known to possess weapons so effective.”107 It is a good reason that, as a normal matter of policy, </w:t>
      </w:r>
      <w:r w:rsidRPr="00881BD1">
        <w:rPr>
          <w:rStyle w:val="StyleUnderline"/>
        </w:rPr>
        <w:t>the United States should not plan on any nuclear response to attacks by lesser types of weapons of mass destruction</w:t>
      </w:r>
      <w:r w:rsidRPr="00881BD1">
        <w:t>, especially the types of attacks that might be anticipated today or that have been witnessed in the recent past (for example, the chemical attacks during the Iran-Iraq war of the 1980s).108 From this standpoint, the Nuclear Posture Review reached a sound conclusion on responding to a BW or CW attack.</w:t>
      </w:r>
    </w:p>
    <w:p w:rsidR="00694EB8" w:rsidRPr="00881BD1" w:rsidRDefault="00694EB8" w:rsidP="00694EB8">
      <w:r w:rsidRPr="00881BD1">
        <w:t>But this argument is perhaps more persuasive for the technologies of the present rather than a hypothetical situation in the future; things could change over time. That is the crux of the challenge for future policy and doctrine regarding whether nuclear weapons should have a future purpose of helping deter advanced biological attack.</w:t>
      </w:r>
    </w:p>
    <w:p w:rsidR="00694EB8" w:rsidRPr="00881BD1" w:rsidRDefault="00694EB8" w:rsidP="00694EB8">
      <w:r w:rsidRPr="00881BD1">
        <w:rPr>
          <w:rStyle w:val="StyleUnderline"/>
        </w:rPr>
        <w:lastRenderedPageBreak/>
        <w:t>Biological weapons could become much more potent in coming decades</w:t>
      </w:r>
      <w:r w:rsidRPr="00881BD1">
        <w:t xml:space="preserve">. </w:t>
      </w:r>
      <w:r w:rsidRPr="00881BD1">
        <w:rPr>
          <w:rStyle w:val="StyleUnderline"/>
        </w:rPr>
        <w:t>Biological knowledge certainly is advancing rapidly</w:t>
      </w:r>
      <w:r w:rsidRPr="00881BD1">
        <w:t xml:space="preserve">. To take one metric, the number of genetic sequences on file, a measure of knowledge of genetic codes for various organisms, grew from well under five million in the early 1990s to 80 million by 2006.109 The number of countries involved in biological research is growing rapidly as well. What about 25 to 50 years from now, a day </w:t>
      </w:r>
      <w:proofErr w:type="gramStart"/>
      <w:r w:rsidRPr="00881BD1">
        <w:t>that</w:t>
      </w:r>
      <w:proofErr w:type="gramEnd"/>
      <w:r w:rsidRPr="00881BD1">
        <w:t xml:space="preserve"> current policymakers must contemplate when considering lasting changes to doctrine as well as the pursuit of a nuclear-weapons-free world?</w:t>
      </w:r>
    </w:p>
    <w:p w:rsidR="00694EB8" w:rsidRPr="00881BD1" w:rsidRDefault="00694EB8" w:rsidP="00694EB8">
      <w:r w:rsidRPr="00881BD1">
        <w:t>As of 2008, more than 160 states had ratified and acceded to the Biological and Toxin Weapons Convention, but one of its weaknesses is the lack of verification measures. One can naturally hope that better monitoring and verification concepts will be developed in the biological field—just as they must clearly be improved in the nuclear realm if abolition is ever to be feasible even on its own more narrow terms.110 But these techniques will be very hard to devise, and probably rather imperfect in their ability to provide timely warning. One can try various forms of direct as well as indirect monitoring—the latter including looking for mismatches between the numbers of trained scientists and professional positions available to them in a given country, or a mismatch between the numbers of relevant scientists and associated publications.111 Big disparities could suggest hidden programs. One can also build up disease surveillance systems and create rapid-response BW investigation teams to look into any suspected development of illicit pathogens or any outbreak of associated disease.112 But the United States will still need a good deal of luck to discover many hypothetical biological weapons programs. Any countries bent on cheating will have a good chance of success in hiding their associated research and production facilities.</w:t>
      </w:r>
    </w:p>
    <w:p w:rsidR="00694EB8" w:rsidRPr="00881BD1" w:rsidRDefault="00694EB8" w:rsidP="00694EB8">
      <w:r w:rsidRPr="00881BD1">
        <w:t>For Americans, who long led the way in biology, it is sobering and important to remember that even today, at least half of all important biological research is already done abroad. It often takes place in small facilities that are very hard if not impossible to identify from remote sensing.113</w:t>
      </w:r>
    </w:p>
    <w:p w:rsidR="00694EB8" w:rsidRPr="00881BD1" w:rsidRDefault="00694EB8" w:rsidP="00694EB8">
      <w:r w:rsidRPr="00881BD1">
        <w:t xml:space="preserve">For such reasons, it is eminently possible that an advanced “bug”—perhaps an influenza-born derivative of smallpox resilient against currently available treatments, for example—could be developed by a future aggressor state. Such a bug could combine the contagious qualities of the flu with the lethality of very severe diseases.114 </w:t>
      </w:r>
      <w:proofErr w:type="gramStart"/>
      <w:r w:rsidRPr="00881BD1">
        <w:t>This</w:t>
      </w:r>
      <w:proofErr w:type="gramEnd"/>
      <w:r w:rsidRPr="00881BD1">
        <w:t xml:space="preserve"> could dramatically alter the calculations of BW use.</w:t>
      </w:r>
    </w:p>
    <w:p w:rsidR="00694EB8" w:rsidRPr="00881BD1" w:rsidRDefault="00694EB8" w:rsidP="00694EB8">
      <w:r w:rsidRPr="00881BD1">
        <w:t xml:space="preserve">It is such a prospect that led University of Maryland scholar John Steinbruner to note “One can imagine killing more people with an advanced pathogen than with the current nuclear weapons arsenals.”115 The state developing this BW agent might simultaneously develop a vaccine against the new disease and use that vaccine to inoculate its own people. It might then use the biological pathogen as a weapon, or a threat, against another country. That could be a country it was interested in conquering; it could also threaten use against the United States and broader international community, to deter other countries from coming to the rescue of another state being attacked directly by the aggressor (analogous to how Saddam Hussein would have liked to deter the U.S.-led coalition from coming to Kuwait’s aid in 1990-1991). </w:t>
      </w:r>
      <w:r w:rsidRPr="00881BD1">
        <w:rPr>
          <w:rStyle w:val="StyleUnderline"/>
        </w:rPr>
        <w:t>If the United States faced the prospect of millions of its own citizens, or hundreds of thousands of its own troops, becoming sick</w:t>
      </w:r>
      <w:r w:rsidRPr="00881BD1">
        <w:t xml:space="preserve"> as it considered a response to aggression, and its only recourse was conventional retaliation, </w:t>
      </w:r>
      <w:r w:rsidRPr="00881BD1">
        <w:rPr>
          <w:rStyle w:val="StyleUnderline"/>
        </w:rPr>
        <w:t>its range of options could be limited</w:t>
      </w:r>
      <w:r w:rsidRPr="00881BD1">
        <w:t xml:space="preserve">. Indeed, </w:t>
      </w:r>
      <w:r w:rsidRPr="00881BD1">
        <w:rPr>
          <w:rStyle w:val="StyleUnderline"/>
        </w:rPr>
        <w:t>the very troops called on to carry out the retaliation might become vulnerable to the disease, jeopardizing their physical capacity</w:t>
      </w:r>
      <w:r w:rsidRPr="00881BD1">
        <w:t xml:space="preserve"> to execute the conventional operation. Perhaps they could be wellprotected on the battlefield, once suited up, but they could be vulnerable before deployment, along with the rest of the American population. A potential adversary, seeing these possibilities, might find the concept of such an advanced pathogen very appealing.</w:t>
      </w:r>
    </w:p>
    <w:p w:rsidR="00694EB8" w:rsidRPr="00881BD1" w:rsidRDefault="00694EB8" w:rsidP="00694EB8">
      <w:r w:rsidRPr="00881BD1">
        <w:t xml:space="preserve">Would there be a clear and definitive policy or moral argument against the use of a nuclear weapon in retaliation for a BW attack that killed hundreds of thousands—or even millions—of Americans? If the origin of the attack could be identified, as it might well be under numerous scenarios like the one sketched above, and if huge numbers of American civilians had been targeted, </w:t>
      </w:r>
      <w:r w:rsidRPr="00881BD1">
        <w:rPr>
          <w:rStyle w:val="StyleUnderline"/>
        </w:rPr>
        <w:t>the case for restraint would be hard to make</w:t>
      </w:r>
      <w:r w:rsidRPr="00881BD1">
        <w:t>. At the least, it might be no stronger than the case for absorbing a nuclear weapons strike and choosing not to retaliate.</w:t>
      </w:r>
    </w:p>
    <w:p w:rsidR="00694EB8" w:rsidRPr="00881BD1" w:rsidRDefault="00694EB8" w:rsidP="00694EB8">
      <w:r w:rsidRPr="00881BD1">
        <w:t xml:space="preserve">What if the United States thought a biological attack by an aggressor imminent? Or what </w:t>
      </w:r>
      <w:r w:rsidRPr="00881BD1">
        <w:rPr>
          <w:rStyle w:val="StyleUnderline"/>
        </w:rPr>
        <w:t>if it had already suffered one attack and others seemed possible</w:t>
      </w:r>
      <w:r w:rsidRPr="00881BD1">
        <w:t xml:space="preserve">? In such circumstances, </w:t>
      </w:r>
      <w:r w:rsidRPr="00881BD1">
        <w:rPr>
          <w:rStyle w:val="StyleUnderline"/>
        </w:rPr>
        <w:t>there could be potential value in a nuclear retaliatory threat against the belligerent state</w:t>
      </w:r>
      <w:r w:rsidRPr="00881BD1">
        <w:t xml:space="preserve">, </w:t>
      </w:r>
      <w:r w:rsidRPr="00881BD1">
        <w:rPr>
          <w:rStyle w:val="StyleUnderline"/>
        </w:rPr>
        <w:t>warning that any future use of biological attacks against the American people or U.S. allies might produce a nuclear response</w:t>
      </w:r>
      <w:r w:rsidRPr="00881BD1">
        <w:t>.116</w:t>
      </w:r>
    </w:p>
    <w:p w:rsidR="00694EB8" w:rsidRPr="00881BD1" w:rsidRDefault="00694EB8" w:rsidP="00694EB8">
      <w:r w:rsidRPr="00881BD1">
        <w:t>In his classic book on just and unjust war, Michael Walzer asserted that “Nuclear war is and will remain morally unacceptable, and there is no case for its rehabilitation.” He also argues “Nuclear weapons explode the theory of just war. They are the first of mankind’s technological innovations that are simply not encompassable within the familiar moral world.” This would seem to argue (since biological weapons of certain types predated nuclear technologies) that in fact nuclear deterrent threats could never be justifiable against a biological attack. However, the logic of Walzer’s overall case against nuclear weapons is based explicitly on their indiscriminate and extreme effects—characteristics that advanced biological pathogens, which did not exist when he wrote the above words, would share. It is hard to argue that nuclear deterrence of an adversary’s possible use of an advanced pathogen that could kill a million or even ten million is less justifiable than the use of nuclear deterrence against an adversary’s nuclear arms.117</w:t>
      </w:r>
    </w:p>
    <w:p w:rsidR="00694EB8" w:rsidRPr="00881BD1" w:rsidRDefault="00694EB8" w:rsidP="00694EB8">
      <w:r w:rsidRPr="00881BD1">
        <w:t>Indeed, it is possible that a nuclear response to such a biological attack might be conducted in a more humane way than the BW attack. Nuclear responses might target military bases and command headquarters, for example. To be sure, civilians would also be at risk in such a nuclear attack, but in proportionate terms a nuclear retaliatory blow could well cause a smaller fraction of casualties among innocent civilian populations than would a biological pathogen.118</w:t>
      </w:r>
    </w:p>
    <w:p w:rsidR="00694EB8" w:rsidRPr="00881BD1" w:rsidRDefault="00694EB8" w:rsidP="00694EB8">
      <w:r w:rsidRPr="00881BD1">
        <w:t>U.S. policymakers had to bear in mind what is possible, at least theoretically, with advanced engineered pathogens. As Steinbruner notes, in discussing the contagiousness of certain flu-borne ailments,</w:t>
      </w:r>
    </w:p>
    <w:p w:rsidR="00694EB8" w:rsidRPr="00881BD1" w:rsidRDefault="00694EB8" w:rsidP="00694EB8">
      <w:r w:rsidRPr="00881BD1">
        <w:t>“One strain infected an estimated 80 percent of the world’s population in a sixmonth period. Normally the incidence of disease among those infected is relatively low, as is the mortality rate of those who contract the disease. However, aviary strains of the virus have killed virtually all of the birds infected, which suggests the possibility of highly lethal human strains as well.”119</w:t>
      </w:r>
    </w:p>
    <w:p w:rsidR="00694EB8" w:rsidRPr="00881BD1" w:rsidRDefault="00694EB8" w:rsidP="00694EB8">
      <w:r w:rsidRPr="00881BD1">
        <w:t xml:space="preserve">It was </w:t>
      </w:r>
      <w:r w:rsidRPr="00881BD1">
        <w:rPr>
          <w:rStyle w:val="StyleUnderline"/>
        </w:rPr>
        <w:t>these kinds of considerations</w:t>
      </w:r>
      <w:r w:rsidRPr="00881BD1">
        <w:t xml:space="preserve"> that </w:t>
      </w:r>
      <w:r w:rsidRPr="00881BD1">
        <w:rPr>
          <w:rStyle w:val="StyleUnderline"/>
        </w:rPr>
        <w:t>led the Nuclear Posture Review to incorporate a hedge with regard to biological weapons</w:t>
      </w:r>
      <w:r w:rsidRPr="00881BD1">
        <w:t xml:space="preserve">. While U.S. policy now is not to respond with nuclear weapons for a CW or BW attack </w:t>
      </w:r>
      <w:r w:rsidRPr="00881BD1">
        <w:lastRenderedPageBreak/>
        <w:t xml:space="preserve">by a non-nuclear weapons state, </w:t>
      </w:r>
      <w:r w:rsidRPr="00881BD1">
        <w:rPr>
          <w:rStyle w:val="StyleUnderline"/>
        </w:rPr>
        <w:t>the U.S. government retained the option to reconsider nuclear retaliation with regard to BW</w:t>
      </w:r>
      <w:r w:rsidRPr="00881BD1">
        <w:t xml:space="preserve"> if there were major advances in biotechnology that were put to use for BW purposes.</w:t>
      </w:r>
    </w:p>
    <w:p w:rsidR="00694EB8" w:rsidRPr="00881BD1" w:rsidRDefault="00694EB8" w:rsidP="00694EB8">
      <w:r w:rsidRPr="00881BD1">
        <w:t xml:space="preserve">But the other side of the argument is not inconsequential, either. Advanced biological pathogens may never be developed; nuclear weapons already have been not only developed but mass-produced and used. Retaining the threat of nuclear retaliation based on hypothetical concerns about possible future developments with biological agents that are far from inevitable may be unnecessary and unjustified. Surely it would be seen as cynical in the eyes of some, as a barely veiled attempt to find an excuse to maintain dependence on nuclear arms, and could undercut the value of the policy change in reducing the relevance of nuclear weapons. </w:t>
      </w:r>
    </w:p>
    <w:p w:rsidR="00694EB8" w:rsidRPr="00694EB8" w:rsidRDefault="00694EB8" w:rsidP="00694EB8">
      <w:r w:rsidRPr="00881BD1">
        <w:t xml:space="preserve">Moreover, </w:t>
      </w:r>
      <w:r w:rsidRPr="00881BD1">
        <w:rPr>
          <w:rStyle w:val="StyleUnderline"/>
        </w:rPr>
        <w:t>if a biological weapon with mass casualty features ever were developed</w:t>
      </w:r>
      <w:r w:rsidRPr="00881BD1">
        <w:t xml:space="preserve"> and utilized to devastating effect, </w:t>
      </w:r>
      <w:r w:rsidRPr="00881BD1">
        <w:rPr>
          <w:rStyle w:val="StyleUnderline"/>
        </w:rPr>
        <w:t>the United States would not be constrained in its retaliatory options in any event</w:t>
      </w:r>
      <w:r w:rsidRPr="00881BD1">
        <w:t xml:space="preserve">. </w:t>
      </w:r>
      <w:r w:rsidRPr="00881BD1">
        <w:rPr>
          <w:rStyle w:val="StyleUnderline"/>
        </w:rPr>
        <w:t>If a million Americans</w:t>
      </w:r>
      <w:r w:rsidRPr="00881BD1">
        <w:t xml:space="preserve">, Germans, Italians or Japanese </w:t>
      </w:r>
      <w:r w:rsidRPr="00881BD1">
        <w:rPr>
          <w:rStyle w:val="StyleUnderline"/>
        </w:rPr>
        <w:t>were killed</w:t>
      </w:r>
      <w:r w:rsidRPr="00881BD1">
        <w:t xml:space="preserve"> by a superbug, </w:t>
      </w:r>
      <w:r w:rsidRPr="00881BD1">
        <w:rPr>
          <w:rStyle w:val="StyleUnderline"/>
        </w:rPr>
        <w:t>it would be hard to imagine a particularly strong international criticism if Washington reversed its previous pledges and responded with nuclear arms</w:t>
      </w:r>
      <w:r w:rsidRPr="00881BD1">
        <w:t xml:space="preserve">. If necessary, </w:t>
      </w:r>
      <w:r w:rsidRPr="00881BD1">
        <w:rPr>
          <w:rStyle w:val="StyleUnderline"/>
        </w:rPr>
        <w:t>this point could be conveyed privately through diplomatic channels</w:t>
      </w:r>
      <w:r w:rsidRPr="00881BD1">
        <w:t xml:space="preserve"> to U.S. allies in advance, as a way of shoring up the credibility of the American extended deterrent even as the formal role of nuclear weapons was publicly constrained by announcement of a new doctrine. This could offer a way to avoid allowing the unlikely and extreme scenario of horrific biological attack to stand in the way of the more immediate agenda of reducing the role of nuclear weapons in U.S. security policy.</w:t>
      </w:r>
    </w:p>
    <w:p w:rsidR="00FA61CD" w:rsidRDefault="00FA61CD" w:rsidP="00840673">
      <w:pPr>
        <w:pStyle w:val="Heading3"/>
      </w:pPr>
      <w:r>
        <w:lastRenderedPageBreak/>
        <w:t>Impact – China Middle East Soft Power</w:t>
      </w:r>
    </w:p>
    <w:p w:rsidR="00FA61CD" w:rsidRPr="008F707F" w:rsidRDefault="00FA61CD" w:rsidP="00FA61CD">
      <w:pPr>
        <w:pStyle w:val="Heading4"/>
      </w:pPr>
      <w:r w:rsidRPr="008F707F">
        <w:t xml:space="preserve">China’s softpower in the </w:t>
      </w:r>
      <w:proofErr w:type="gramStart"/>
      <w:r w:rsidRPr="008F707F">
        <w:t>middle east</w:t>
      </w:r>
      <w:proofErr w:type="gramEnd"/>
      <w:r w:rsidRPr="008F707F">
        <w:t xml:space="preserve"> is on the rise</w:t>
      </w:r>
    </w:p>
    <w:p w:rsidR="00FA61CD" w:rsidRDefault="00FA61CD" w:rsidP="00FA61CD">
      <w:r w:rsidRPr="008F707F">
        <w:rPr>
          <w:rStyle w:val="Style13ptBold"/>
        </w:rPr>
        <w:t>Haddad-Fonda, doctorate in Oriental studies from the University of Oxford, 17</w:t>
      </w:r>
      <w:r w:rsidRPr="008F707F">
        <w:t xml:space="preserve"> (Kyle, 2/21, World Politics Review, “What Chinese Soft Power in the Middle East Reveals </w:t>
      </w:r>
      <w:proofErr w:type="gramStart"/>
      <w:r w:rsidRPr="008F707F">
        <w:t>About</w:t>
      </w:r>
      <w:proofErr w:type="gramEnd"/>
      <w:r w:rsidRPr="008F707F">
        <w:t xml:space="preserve"> Beijing’s Ambitions”, </w:t>
      </w:r>
      <w:hyperlink r:id="rId46" w:history="1">
        <w:r w:rsidRPr="008F707F">
          <w:rPr>
            <w:rStyle w:val="Hyperlink"/>
          </w:rPr>
          <w:t>https://www.worldpoliticsreview.com/articles/21268/what-chinese-soft-power-in-the-middle-east-reveals-about-beijing-s-ambitions</w:t>
        </w:r>
      </w:hyperlink>
      <w:r w:rsidRPr="008F707F">
        <w:t>, accessed 6/27 DWRS)</w:t>
      </w:r>
    </w:p>
    <w:p w:rsidR="00FA61CD" w:rsidRDefault="00FA61CD" w:rsidP="00FA61CD"/>
    <w:p w:rsidR="00FA61CD" w:rsidRPr="008F707F" w:rsidRDefault="00FA61CD" w:rsidP="00FA61CD">
      <w:pPr>
        <w:rPr>
          <w:rStyle w:val="StyleUnderline"/>
        </w:rPr>
      </w:pPr>
      <w:r w:rsidRPr="008F707F">
        <w:rPr>
          <w:rStyle w:val="StyleUnderline"/>
        </w:rPr>
        <w:t>As the Chinese government has worked to raise its profile in the Middle East, it has sometimes struggled to promote Chinese culture in the region.</w:t>
      </w:r>
      <w:r>
        <w:t xml:space="preserve"> Despite its emphasis on cultural engagement since then-President Hu Jintao called for China to increase its global soft power in 2007, </w:t>
      </w:r>
      <w:r w:rsidRPr="008F707F">
        <w:rPr>
          <w:rStyle w:val="StyleUnderline"/>
        </w:rPr>
        <w:t>Beijing has found it difficult even to eclipse its Asian rivals. A young Arab</w:t>
      </w:r>
      <w:r>
        <w:t xml:space="preserve"> man or woman </w:t>
      </w:r>
      <w:r w:rsidRPr="008F707F">
        <w:rPr>
          <w:rStyle w:val="StyleUnderline"/>
        </w:rPr>
        <w:t xml:space="preserve">might buy Chinese-made goods or even study abroad at a Chinese university, but he or she would be more likely to watch a Japanese film or listen to a Korean pop song than to consume China’s cultural output. </w:t>
      </w:r>
    </w:p>
    <w:p w:rsidR="00FA61CD" w:rsidRDefault="00FA61CD" w:rsidP="00FA61CD">
      <w:r>
        <w:t>So it was surprising to see that businesses, municipalities and ordinary people across the Middle East celebrated the Chinese New Year holiday late last month on an unprecedented scale. In Cairo, revelers filled al-Azhar Park, the city’s largest public green space, which was adorned with giant inflatable roosters to commemorate the new year of the Chinese zodiac. Guests watched acrobatic and martial arts performances, learned Chinese calligraphy and paper-cutting, flew kites, painted Chinese opera masks, sampled different varieties of Chinese tea, and ate snacks from local Chinese restaurants. Gazing out from the main stage toward a row of Egyptian dignitaries sporting matching red silk scarves, the Chinese ambassador, Song Aiguo, told the crowd he felt like he was back in China.</w:t>
      </w:r>
    </w:p>
    <w:p w:rsidR="00FA61CD" w:rsidRDefault="00FA61CD" w:rsidP="00FA61CD">
      <w:r>
        <w:t>Emiratis hoping to ring in the Year of the Rooster had several options. Abu Dhabi’s Ferrari World theme park staged a weeklong extravaganza featuring performances by a troupe of Chinese acrobats and a bamboo garden decorated with life-size models of pandas. Nearby, the Yas Mall decorated its main square in red lanterns and organized calligraphy lessons for its shoppers. In Dubai, guests at the Motiongate theme park were greeted by a Chinese Buddha, while visitors to Legoland were encouraged to join a project to construct 4,715 roosters out of Legos. Not to be outdone, the Dubai International Airport staged a traditional dragon dance in the middle of Concourse D.</w:t>
      </w:r>
    </w:p>
    <w:p w:rsidR="00FA61CD" w:rsidRPr="008F707F" w:rsidRDefault="00FA61CD" w:rsidP="00FA61CD">
      <w:pPr>
        <w:rPr>
          <w:rStyle w:val="StyleUnderline"/>
        </w:rPr>
      </w:pPr>
      <w:r w:rsidRPr="008F707F">
        <w:rPr>
          <w:rStyle w:val="StyleUnderline"/>
        </w:rPr>
        <w:t xml:space="preserve">This soft-power outreach extended to television. Quest Arabiya, an Arabic-language affiliate of the Discovery Channel based in Abu </w:t>
      </w:r>
      <w:proofErr w:type="gramStart"/>
      <w:r w:rsidRPr="008F707F">
        <w:rPr>
          <w:rStyle w:val="StyleUnderline"/>
        </w:rPr>
        <w:t>Dhabi,</w:t>
      </w:r>
      <w:proofErr w:type="gramEnd"/>
      <w:r w:rsidRPr="008F707F">
        <w:rPr>
          <w:rStyle w:val="StyleUnderline"/>
        </w:rPr>
        <w:t xml:space="preserve"> produced a series of special programs showcasing Chinese history and culture, which premiered on the evening of the Chinese New Year. While some of these programs were dubbed versions of documentaries that originally aired in English, others were original productions created with an Arab audience in mind.</w:t>
      </w:r>
    </w:p>
    <w:p w:rsidR="00FA61CD" w:rsidRDefault="00FA61CD" w:rsidP="00FA61CD">
      <w:r>
        <w:t>Some Chinese New Year celebrations in the Middle East, especially those in theme parks and airports, are naturally attempts to promote tourism. Many Chinese citizens travel over the holiday, and they may feel more comfortable going abroad if they know they do not need to miss out on an important cultural holiday. A recent report by the China Tourism Academy in conjunction with the booking website Ctrip named Egypt and the United Arab Emirates the second and ninth “dark horse” destinations for 2017, respectively, on account of the fact that more Chinese people traveled to those countries than had been predicted. Egypt ranked as the 14th most popular destination overall—and the first outside the Asia-Pacific region.</w:t>
      </w:r>
    </w:p>
    <w:p w:rsidR="00FA61CD" w:rsidRDefault="00FA61CD" w:rsidP="00FA61CD">
      <w:r>
        <w:t>The surge in Chinese visitors to the Middle East around the New Year reflected broader tourism trends. The tourism board of Abu Dhabi is predicting a 265 percent spike in Chinese tourists over the next five years, facilitated in part by regulations implemented last September to grant tourist visas on arrival to visitors from China. In Egypt, where tourism was a mainstay of the economy before the political upheavals began in 2011, an increase in tourism from China could help balance out the devastating decline in arrivals from Western countries—and indeed Chinese visitors have begun flocking to Egypt. The number of Chinese tourists there actually doubled in 2015, the same year the crash of a Russian commercial jet over the Sinai Peninsula otherwise spelled disaster for the Egyptian tourism industry.</w:t>
      </w:r>
    </w:p>
    <w:p w:rsidR="00FA61CD" w:rsidRDefault="00FA61CD" w:rsidP="00FA61CD">
      <w:r>
        <w:t>One might interpret Beijing’s patronage of Chinese New Year festivities in the Middle East as part of a larger strategy to depict China as a cultural leader, if not a political one.</w:t>
      </w:r>
    </w:p>
    <w:p w:rsidR="00FA61CD" w:rsidRDefault="00FA61CD" w:rsidP="00FA61CD">
      <w:r>
        <w:t xml:space="preserve">Beyond tourism, though, a closer look at the most lavish Chinese New Year </w:t>
      </w:r>
      <w:proofErr w:type="gramStart"/>
      <w:r>
        <w:t>celebrations</w:t>
      </w:r>
      <w:proofErr w:type="gramEnd"/>
      <w:r>
        <w:t xml:space="preserve"> in the Arab world reveals another side of Beijing’s regional ambitions, since funding for the events tended to come not from local tourism initiatives but, directly or indirectly, from the Chinese government itself. The festivities in Egypt were sponsored by the Chinese Culture Center in Cairo, which was established by the Chinese Ministry of Culture in 2002. The cultural events at Abu Dhabi’s Yas Mall were planned by the local Confucius Institute, part of a global network of educational organizations administered from Beijing. And Quest Arabiya began producing content about China after the China Intercontinental Communication Center, a venture backed by the Chinese government, poured $300 million into the channel last November.</w:t>
      </w:r>
    </w:p>
    <w:p w:rsidR="00FA61CD" w:rsidRPr="008F707F" w:rsidRDefault="00FA61CD" w:rsidP="00FA61CD">
      <w:pPr>
        <w:rPr>
          <w:rStyle w:val="StyleUnderline"/>
        </w:rPr>
      </w:pPr>
      <w:r w:rsidRPr="008F707F">
        <w:rPr>
          <w:rStyle w:val="Emphasis"/>
        </w:rPr>
        <w:t>China’s investment in cultural programs in the Middle East comes at a moment when many observers are speculating about whether Beijing will seek a more overt leadership role in the region</w:t>
      </w:r>
      <w:r>
        <w:t xml:space="preserve">. </w:t>
      </w:r>
      <w:r w:rsidRPr="008F707F">
        <w:rPr>
          <w:rStyle w:val="StyleUnderline"/>
        </w:rPr>
        <w:t xml:space="preserve">While China has built strong economic ties to Arab countries over the past several decades, it has until now generally shied away from direct involvement in regional conflicts, preferring to declare its willingness to work with any existing regime and continually reaffirm its commitment to the principle of nonintervention. The effect of this cautious policy has been to limit Beijing’s ability to influence events in the Middle East, to the </w:t>
      </w:r>
      <w:r w:rsidRPr="008F707F">
        <w:rPr>
          <w:rStyle w:val="StyleUnderline"/>
        </w:rPr>
        <w:lastRenderedPageBreak/>
        <w:t>chagrin of some Arab analysts who have suggested that China is abrogating its responsibilities as a nascent global superpower. Many Chinese citizens, steeped in the nationalist rhetoric of the Communist Party, are also clamoring for China to assume a more prominent role in the Middle East.</w:t>
      </w:r>
    </w:p>
    <w:p w:rsidR="00FA61CD" w:rsidRDefault="00FA61CD" w:rsidP="00FA61CD">
      <w:r>
        <w:t xml:space="preserve">One might interpret Beijing’s patronage of Chinese New Year festivities in the Middle East as part of a larger strategy to depict China as a cultural leader, if not a political one. The holiday offered the Chinese media an opportunity to prove that the “Chinese voice” is resonating in the Arab world. This phrase, invoked in January by Chinese President Xi Jinping at the World Economic Forum in Davos, signifies China’s potential for global leadership in an era of nationalist retrenchment. </w:t>
      </w:r>
    </w:p>
    <w:p w:rsidR="00FA61CD" w:rsidRDefault="00FA61CD" w:rsidP="00FA61CD">
      <w:r>
        <w:t>The state-run Xinhua news agency reported breathlessly that Arabs have been eager to learn more about traditional Chinese culture. The performances in Cairo “were thrilling to Egyptians,” it declared, and some Chinese experts were “literally surrounded by Egyptians” hoping to learn from them. By presenting Chinese culture as attractive and poised to spread throughout the Middle East, Chinese state media is proposing a vision for how Chinese citizens can feel proud of their country’s role in the region.</w:t>
      </w:r>
    </w:p>
    <w:p w:rsidR="00FA61CD" w:rsidRPr="008F707F" w:rsidRDefault="00FA61CD" w:rsidP="00FA61CD">
      <w:pPr>
        <w:rPr>
          <w:rStyle w:val="StyleUnderline"/>
        </w:rPr>
      </w:pPr>
      <w:r w:rsidRPr="008F707F">
        <w:rPr>
          <w:rStyle w:val="StyleUnderline"/>
        </w:rPr>
        <w:t>A decade after Hu’s call to promote soft power, the Middle East has become a testing ground for how this strategy fits into China’s evolving economic agenda. As China shifts from being a global exporter to an investor and creditor, it faces rising expectations, both at home and abroad, for its engagement in the region. Going forward, Chinese leaders may need to confront the question of whether cultivating a perception of cultural leadership in the Middle East can substitute for a lack of genuine political commitment.</w:t>
      </w:r>
    </w:p>
    <w:p w:rsidR="00FA61CD" w:rsidRDefault="00FA61CD" w:rsidP="00FA61CD"/>
    <w:p w:rsidR="00FA61CD" w:rsidRPr="00FA61CD" w:rsidRDefault="00FA61CD" w:rsidP="00FA61CD">
      <w:proofErr w:type="gramStart"/>
      <w:r>
        <w:t>this</w:t>
      </w:r>
      <w:proofErr w:type="gramEnd"/>
      <w:r>
        <w:t xml:space="preserve"> card said it was warranted Syria/refugees, but then it wasn’t</w:t>
      </w:r>
    </w:p>
    <w:p w:rsidR="00035D9E" w:rsidRDefault="00035D9E" w:rsidP="00850F34">
      <w:pPr>
        <w:pStyle w:val="Heading3"/>
      </w:pPr>
      <w:r>
        <w:lastRenderedPageBreak/>
        <w:t>Impact – Russia</w:t>
      </w:r>
    </w:p>
    <w:p w:rsidR="00035D9E" w:rsidRPr="00D53A64" w:rsidRDefault="00035D9E" w:rsidP="00035D9E">
      <w:pPr>
        <w:pStyle w:val="Heading4"/>
      </w:pPr>
      <w:r>
        <w:t>Russian regional influence in Syria will collapse American unipolar hegemony</w:t>
      </w:r>
    </w:p>
    <w:p w:rsidR="00035D9E" w:rsidRDefault="00035D9E" w:rsidP="00035D9E">
      <w:pPr>
        <w:rPr>
          <w:rStyle w:val="Style13ptBold"/>
        </w:rPr>
      </w:pPr>
      <w:r>
        <w:rPr>
          <w:rStyle w:val="Style13ptBold"/>
        </w:rPr>
        <w:t>Trenin, Carnegie Moscow Center Director, 18</w:t>
      </w:r>
    </w:p>
    <w:p w:rsidR="00035D9E" w:rsidRPr="00303222" w:rsidRDefault="00035D9E" w:rsidP="00035D9E">
      <w:pPr>
        <w:rPr>
          <w:rStyle w:val="Style13ptBold"/>
          <w:b w:val="0"/>
          <w:sz w:val="18"/>
        </w:rPr>
      </w:pPr>
      <w:r w:rsidRPr="00303222">
        <w:rPr>
          <w:rStyle w:val="Style13ptBold"/>
          <w:b w:val="0"/>
          <w:sz w:val="18"/>
        </w:rPr>
        <w:t>[Dmitri Trenin, director of the Carnegie Moscow Center, has been with the center since its inception. He also chairs the research council and the Foreign</w:t>
      </w:r>
      <w:r>
        <w:rPr>
          <w:rStyle w:val="Style13ptBold"/>
          <w:b w:val="0"/>
          <w:sz w:val="18"/>
        </w:rPr>
        <w:t xml:space="preserve"> </w:t>
      </w:r>
      <w:r w:rsidRPr="00303222">
        <w:rPr>
          <w:rStyle w:val="Style13ptBold"/>
          <w:b w:val="0"/>
          <w:sz w:val="18"/>
        </w:rPr>
        <w:t>and Security Policy Program.</w:t>
      </w:r>
      <w:r>
        <w:rPr>
          <w:rStyle w:val="Style13ptBold"/>
          <w:b w:val="0"/>
          <w:sz w:val="18"/>
        </w:rPr>
        <w:t xml:space="preserve"> “</w:t>
      </w:r>
      <w:r w:rsidRPr="00303222">
        <w:rPr>
          <w:rStyle w:val="Style13ptBold"/>
          <w:b w:val="0"/>
          <w:sz w:val="18"/>
        </w:rPr>
        <w:t>AVOIDING U.S.-RUSSIA MILITARY ESCALATION DURING THE HYBRID WAR</w:t>
      </w:r>
      <w:r>
        <w:rPr>
          <w:rStyle w:val="Style13ptBold"/>
          <w:b w:val="0"/>
          <w:sz w:val="18"/>
        </w:rPr>
        <w:t xml:space="preserve">,” January 2018, accessed 6/29/18, </w:t>
      </w:r>
      <w:hyperlink r:id="rId47" w:history="1">
        <w:r w:rsidRPr="00CE0373">
          <w:rPr>
            <w:rStyle w:val="Hyperlink"/>
            <w:sz w:val="18"/>
          </w:rPr>
          <w:t>http://carnegieendowment.org/files/Trenin_Hybrid_War_web.pdf</w:t>
        </w:r>
      </w:hyperlink>
      <w:r>
        <w:rPr>
          <w:rStyle w:val="Style13ptBold"/>
          <w:b w:val="0"/>
          <w:sz w:val="18"/>
        </w:rPr>
        <w:t>] GDI-ARV</w:t>
      </w:r>
    </w:p>
    <w:p w:rsidR="00035D9E" w:rsidRPr="00035D9E" w:rsidRDefault="00035D9E" w:rsidP="00035D9E">
      <w:r w:rsidRPr="000A4CE6">
        <w:rPr>
          <w:rStyle w:val="StyleUnderline"/>
        </w:rPr>
        <w:t>The current Hybrid War is a conflict essentially between Russia and the United States over the issue of the world order. It is not the result of misunderstanding or miscalculation but rather the opposite; Russia</w:t>
      </w:r>
      <w:r>
        <w:t xml:space="preserve">, in particular, </w:t>
      </w:r>
      <w:r w:rsidRPr="000A4CE6">
        <w:rPr>
          <w:rStyle w:val="StyleUnderline"/>
        </w:rPr>
        <w:t>has a deliberate outcome in mind</w:t>
      </w:r>
      <w:r>
        <w:t xml:space="preserve">.2 </w:t>
      </w:r>
      <w:r w:rsidRPr="000A4CE6">
        <w:rPr>
          <w:rStyle w:val="StyleUnderline"/>
        </w:rPr>
        <w:t>Moscow is pursuing a set of objectives—the most important of which is to reassert its role as a great power with a global reach</w:t>
      </w:r>
      <w:r>
        <w:t xml:space="preserve">. In Europe, specifically, it seeks to prevent NATO from moving forward into former Soviet territory, particularly Ukraine. As for Ukraine itself, the Kremlin wants it to serve as a buffer between Russia and NATO. </w:t>
      </w:r>
      <w:r w:rsidRPr="000A4CE6">
        <w:rPr>
          <w:rStyle w:val="StyleUnderline"/>
        </w:rPr>
        <w:t>Russia has important objectives outside of Europe as well, including in the Middle East.</w:t>
      </w:r>
      <w:r>
        <w:t xml:space="preserve"> Since September 2015, </w:t>
      </w:r>
      <w:r w:rsidRPr="000A4CE6">
        <w:rPr>
          <w:rStyle w:val="StyleUnderline"/>
        </w:rPr>
        <w:t>Moscow has been waging a military campaign in Syria. The main purpose of the intervention</w:t>
      </w:r>
      <w:r>
        <w:t>—apart from the immediate need to prevent a major victory for Islamist extremists—</w:t>
      </w:r>
      <w:r w:rsidRPr="000A4CE6">
        <w:rPr>
          <w:rStyle w:val="StyleUnderline"/>
        </w:rPr>
        <w:t>was to return Russia to the regional and global stage as an active geopolitical player with considerable military capabilities.</w:t>
      </w:r>
      <w:r>
        <w:t xml:space="preserve"> </w:t>
      </w:r>
      <w:r w:rsidRPr="000A4CE6">
        <w:rPr>
          <w:rStyle w:val="Emphasis"/>
        </w:rPr>
        <w:t xml:space="preserve">Russian actions in these and other areas therefore undermine the United States’ global dominance </w:t>
      </w:r>
      <w:r>
        <w:t>of the post–Cold War period, even though the Russian Federation (unlike the Soviet Union) does not seek to impose its own model on the world</w:t>
      </w:r>
      <w:r w:rsidRPr="000A4CE6">
        <w:t>.</w:t>
      </w:r>
      <w:r w:rsidRPr="000A4CE6">
        <w:rPr>
          <w:rStyle w:val="StyleUnderline"/>
        </w:rPr>
        <w:t xml:space="preserve"> Even as Russia opposes U.S. global hegemony and favors a more distributed balance of power among several major nations</w:t>
      </w:r>
      <w:r>
        <w:t xml:space="preserve"> (including </w:t>
      </w:r>
      <w:proofErr w:type="gramStart"/>
      <w:r>
        <w:t>itself</w:t>
      </w:r>
      <w:proofErr w:type="gramEnd"/>
      <w:r>
        <w:t xml:space="preserve">), </w:t>
      </w:r>
      <w:r w:rsidRPr="000A4CE6">
        <w:rPr>
          <w:rStyle w:val="StyleUnderline"/>
        </w:rPr>
        <w:t>the United States feels the challenge to the international liberal order</w:t>
      </w:r>
      <w:r>
        <w:t xml:space="preserve"> that it began building after the end of World War II and has dominated since the end of the Cold War. </w:t>
      </w:r>
      <w:r w:rsidRPr="00303222">
        <w:t>As long as all major powers, including China and Russia, subscribed to the rules and norms</w:t>
      </w:r>
      <w:r>
        <w:t xml:space="preserve"> of that order— and, in China’s case, also benefited from it3 —</w:t>
      </w:r>
      <w:r w:rsidRPr="00303222">
        <w:rPr>
          <w:rStyle w:val="StyleUnderline"/>
        </w:rPr>
        <w:t>it was a genuine Pax Americana: a state of peace among the major powers, who all deferred to the United States</w:t>
      </w:r>
      <w:r>
        <w:t xml:space="preserve">. </w:t>
      </w:r>
      <w:r w:rsidRPr="00303222">
        <w:rPr>
          <w:rStyle w:val="StyleUnderline"/>
        </w:rPr>
        <w:t xml:space="preserve">With Russia’s breakout from the post–Cold War system, </w:t>
      </w:r>
      <w:r w:rsidRPr="00303222">
        <w:rPr>
          <w:rStyle w:val="Emphasis"/>
        </w:rPr>
        <w:t>that unique period of peaceful relations among the principal players is now history.</w:t>
      </w:r>
      <w:r w:rsidRPr="00303222">
        <w:rPr>
          <w:rStyle w:val="StyleUnderline"/>
        </w:rPr>
        <w:t xml:space="preserve"> </w:t>
      </w:r>
      <w:r>
        <w:t xml:space="preserve">Even </w:t>
      </w:r>
      <w:r w:rsidRPr="00303222">
        <w:rPr>
          <w:rStyle w:val="StyleUnderline"/>
        </w:rPr>
        <w:t>though the scale of the current conflict is much smaller, the stakes are high once more</w:t>
      </w:r>
      <w:r>
        <w:t xml:space="preserve">. For the Kremlin, </w:t>
      </w:r>
      <w:r w:rsidRPr="00303222">
        <w:rPr>
          <w:rStyle w:val="StyleUnderline"/>
        </w:rPr>
        <w:t>this is a battle for survival—of Russia’s status as an independent player capable of defining and defending its interests and of the Russian leadership,</w:t>
      </w:r>
      <w:r>
        <w:t xml:space="preserve"> which has been personally targeted by Western financial sanctions and various public accusations ranging from corruption to war crimes. Originally, Moscow believed that this conflict would be a short-term problem, but it now appears to be more prolonged than previously anticipated and may take a generation to resolve.</w:t>
      </w:r>
    </w:p>
    <w:p w:rsidR="00850F34" w:rsidRDefault="00850F34" w:rsidP="00850F34">
      <w:pPr>
        <w:pStyle w:val="Heading3"/>
      </w:pPr>
      <w:r>
        <w:lastRenderedPageBreak/>
        <w:t>AT: Econ Turns Soft Power</w:t>
      </w:r>
    </w:p>
    <w:p w:rsidR="00850F34" w:rsidRDefault="00850F34" w:rsidP="00850F34">
      <w:pPr>
        <w:pStyle w:val="Heading4"/>
      </w:pPr>
      <w:proofErr w:type="gramStart"/>
      <w:r>
        <w:t>soft</w:t>
      </w:r>
      <w:proofErr w:type="gramEnd"/>
      <w:r>
        <w:t xml:space="preserve"> power precedes econ </w:t>
      </w:r>
    </w:p>
    <w:p w:rsidR="00850F34" w:rsidRPr="004075FD" w:rsidRDefault="00850F34" w:rsidP="00850F34">
      <w:r w:rsidRPr="00A320CF">
        <w:rPr>
          <w:rStyle w:val="Style13ptBold"/>
        </w:rPr>
        <w:t xml:space="preserve">Williams, PhD. student at the University of Exeter, 18 </w:t>
      </w:r>
      <w:r>
        <w:t xml:space="preserve">(Martin Charles, PhD. thesis, University of Exeter, April 2018, “How has the United States Leveraged Economic Crises into its Hegemony? A case study of the Bretton Woods Regime’s Collapse and Replacement, 1969-76”, </w:t>
      </w:r>
      <w:hyperlink r:id="rId48" w:history="1">
        <w:r w:rsidRPr="00626983">
          <w:rPr>
            <w:rStyle w:val="Hyperlink"/>
          </w:rPr>
          <w:t>https://ore.exeter.ac.uk/repository/bitstream/handle/10871/33282/WilliamsonM.pdf?sequence=1&amp;isAllowed=y</w:t>
        </w:r>
      </w:hyperlink>
      <w:r>
        <w:t xml:space="preserve">, accessed 6/30/18 DWRS) </w:t>
      </w:r>
    </w:p>
    <w:p w:rsidR="00850F34" w:rsidRDefault="00850F34" w:rsidP="00850F34">
      <w:r>
        <w:t xml:space="preserve">3. </w:t>
      </w:r>
      <w:r w:rsidRPr="004075FD">
        <w:rPr>
          <w:rStyle w:val="StyleUnderline"/>
        </w:rPr>
        <w:t xml:space="preserve">US structural power was limited by the need for international legitimacy </w:t>
      </w:r>
      <w:proofErr w:type="gramStart"/>
      <w:r w:rsidRPr="004075FD">
        <w:rPr>
          <w:rStyle w:val="StyleUnderline"/>
        </w:rPr>
        <w:t>What</w:t>
      </w:r>
      <w:proofErr w:type="gramEnd"/>
      <w:r w:rsidRPr="004075FD">
        <w:rPr>
          <w:rStyle w:val="StyleUnderline"/>
        </w:rPr>
        <w:t xml:space="preserve"> were the limits on US positive structural power</w:t>
      </w:r>
      <w:r>
        <w:t xml:space="preserve"> during 1969-76 </w:t>
      </w:r>
      <w:r w:rsidRPr="004075FD">
        <w:rPr>
          <w:rStyle w:val="StyleUnderline"/>
        </w:rPr>
        <w:t>that prevented the US from exercising it successfully? The answer cannot be found in material resources. As now, the US’ military power dwarfed that of the states with which it was negotiating. Moreover, US economic power increased in absolute terms during 1969-76</w:t>
      </w:r>
      <w:r>
        <w:t>, even though it continued to decline relative to some other states, notably the FRG, Japan and the OPEC cartel.</w:t>
      </w:r>
    </w:p>
    <w:p w:rsidR="00850F34" w:rsidRDefault="00850F34" w:rsidP="00850F34">
      <w:r w:rsidRPr="004075FD">
        <w:rPr>
          <w:rStyle w:val="StyleUnderline"/>
        </w:rPr>
        <w:t xml:space="preserve"> It is more likely the limits on US positive structural power were imposed by the US’ need to secure international consent to its reforms, and thus win legitimacy for the new order it was attempting to create. The US was the Western alliance’s predominant power during 1969-76. This did not give it the power to impose its will on the G10 through Soviet-style coercion: Nixon’s unilateral closure of the gold window and imposition of a 10% import surcharge came close to this by attempting hegemony through dominance, but proved costly to the US in terms of a loss of consent and diminished alliance cohesion</w:t>
      </w:r>
      <w:r>
        <w:t xml:space="preserve">. </w:t>
      </w:r>
      <w:r w:rsidRPr="004075FD">
        <w:rPr>
          <w:rStyle w:val="Emphasis"/>
        </w:rPr>
        <w:t>Washington could not sustain the tactic and achieve its security objectives</w:t>
      </w:r>
      <w:r w:rsidRPr="004075FD">
        <w:rPr>
          <w:rStyle w:val="StyleUnderline"/>
        </w:rPr>
        <w:t xml:space="preserve"> in Moscow and Peking in the absence of allies’ consent. Consent was important because tightening economic constraints required the US to wield power efficiently and effectively, including in the monetary arena. Without consent, any US-proposed new international monetary order would have lacked legitimacy: compliance would have been grudging, limited and patchy; the US’ order-maintenance costs would have been high; and the capitalist world might have fragmented into the competing currency blocks as the US Treasury feared. By contrast, obtaining other states’ consent to reform of the international monetary order changes would have conferred legitimacy, resulting in other states voluntarily living with the rules they had endorsed, thereby minimising US order-maintenance costs. The US’ need for other states’ consent went beyond mere agreements on the details of the new monetary order’s structure, or on the systemic behaviours that would be mutually acceptable within that new order. It required international agreement on three fundamental issues: the US’ hegemonic right to establish an international order; agreement on how it would maintain that order; and agreement on the material and political advantages that would be ceded to the US in recognition of the risks and costs it would bear as hegemon when creating and maintaining the new order.</w:t>
      </w:r>
      <w:r>
        <w:t xml:space="preserve"> </w:t>
      </w:r>
      <w:r w:rsidRPr="00A320CF">
        <w:rPr>
          <w:sz w:val="14"/>
        </w:rPr>
        <w:t xml:space="preserve">All three issues were contested during Nixon’s period in office. European opposition to US plans for international monetary reform in the C20 was an open challenge to the US’ hegemonic right to design and benefit from a new monetary order. Europe also challenged what some scholars called the “Grand Bargain” of the post-War world in which the US provided Europe and Japan with security in exchange for the dollar’s privileges. 30 US exploitation of these privileges was especially contentious in Europe: France called them “exorbitant”. The EEC’s currency Snake could be seen as a European attempt to diminish the dollar’s privileges by creating Europe’s own currency block: archived materials indicate this is how the US Treasury viewed it at the time. Clearly, there was no international consensus on the US’ approach to delivering monetary hegemony in the early 1970s or the price Washington could charge for it. </w:t>
      </w:r>
    </w:p>
    <w:p w:rsidR="00850F34" w:rsidRDefault="00850F34" w:rsidP="00850F34">
      <w:r w:rsidRPr="004075FD">
        <w:rPr>
          <w:rStyle w:val="StyleUnderline"/>
        </w:rPr>
        <w:t>The US’ need for legitimacy extended to its use of negative structural power. This created problems for Washington. Legitimacy, consent and consensus matter in international monetary affairs, especially given the US’ use of international regimes and institutions to diffuse its hegemony</w:t>
      </w:r>
      <w:r>
        <w:t xml:space="preserve">. </w:t>
      </w:r>
      <w:r w:rsidRPr="00A320CF">
        <w:rPr>
          <w:sz w:val="12"/>
        </w:rPr>
        <w:t xml:space="preserve">31 Using negative structural power to undermine other states’ consent or to disrupt or destroy an international consensus or legitimate agreement may be successful initially, but risks being counter-productive over the longer-term. Nixon’s Foreign Economic Policy Executive was slow to accept this and consequently experienced repeated failures in its international monetary policies.32 Ford’s Foreign Economic Policy Executive arguably made better use of US negative structural power by being more selective in its deployment and limited in its application. 33 Ford’s laissez faire, permissive approach to international monetary reform was a realistic response to the constraints on the Foreign Economic Policy Executive in 1974-75. Watergate and its domestic aftermath consumed political attention in the US and weakened US legitimacy abroad. The US had little domestic political will to provide international leadership when so much needed to be put right at home; and there was limited international appetite for US hegemony. OPEC complicated international monetary affairs by initiating a huge redistribution of political and economic power, and restructured the world economy. Raising oil prices earned massive trade surpluses for OPEC members, but these needed recycling to oil importing states or the world economy would grind to a halt. International capital mobility (and new conduits through which capital would flow) were essential for this task; fixed exchange rates were a luxury few could afford. The choice of Mundell trilemma policy combination was crucial to the durability and legitimacy of any future international monetary order’s design, but by 1974 the US had lost the authority and power it needed to establish this central norm.34 The Rambouillet laissez faire compromise on exchange rate rules was recognition of the vacuum where US monetary hegemony had been. The US and Europe were free to pursue distinct monetary policy objectives. The Foreign Economic Policy Executive’s international monetary policy choices took account of OPEC’s impact on the global economy as well as domestic political imperatives. It was appropriate – economically and in neoclassical realism terms – for Washington to combine US national monetary policy independence with free capital mobility and floating exchange rates. 35 If he were to achieve his domestic political objective of curbing inflation ahead </w:t>
      </w:r>
      <w:r w:rsidRPr="00A320CF">
        <w:rPr>
          <w:sz w:val="12"/>
        </w:rPr>
        <w:lastRenderedPageBreak/>
        <w:t xml:space="preserve">of the 1976 presidential election, Ford needed the US to retain control of its national monetary policy. Free capital mobility was economically essential in a global economy buffeted by large, oil-driven current account imbalances, as well as good for US financial services exports. European Snake member states, however, clung to the monetary policy combination that had been at the heart of the Bretton Woods regime - national monetary policy independence combined with fixed exchange rates and capital controls - despite OPEC having rendered the combination redundant. Even if “core Europe” had not refused US monetary leadership, the US under Ford lacked the political will to act as a monetary hegemon. Ford had an election to win. He was happy for other states do what they legitimately wished within the confines of the amended IMF Articles of Agreement, provided the US was also free to adopt the international monetary arrangements that best suited its national needs. Thus, having failed to impose its own vision of a reformed international monetary order in the C20 negotiations, the US abdicated the hegemon’s role of creating a new order to fill the gap left by Bretton Woods’ demise. </w:t>
      </w:r>
    </w:p>
    <w:p w:rsidR="00850F34" w:rsidRPr="00850F34" w:rsidRDefault="00850F34" w:rsidP="00850F34">
      <w:r>
        <w:t xml:space="preserve">The US did not lose all interest in international financial co-operation, as demonstrated by its tentative steps at the BIS to build a new international financial order capable of dealing with the banking supervision and other crossborder issues created by internationally-mobile capital. 36 </w:t>
      </w:r>
      <w:r w:rsidRPr="00A320CF">
        <w:rPr>
          <w:rStyle w:val="StyleUnderline"/>
        </w:rPr>
        <w:t>This contradicts Sterling-Folker’s argument that the US would abandon the pretence of international co-operation once a crisis had passed. 37 Frustrated in its efforts to create a new international monetary regime, the US began to build the new, broader, international financial regime needed to cope with states liberalising their capital accounts. This shift in regime-building from monetary to financial issues was also marked by a shift in the type of regime the US wanted to build</w:t>
      </w:r>
      <w:r>
        <w:t>, as Slaughter pointed out. 38 This may explain why some scholars, including Sterling-Folker, Solomon and Williamson expressed fears of a “non-system” being created because they failed to recognise regime-building innovations. 39</w:t>
      </w:r>
    </w:p>
    <w:p w:rsidR="0043259A" w:rsidRDefault="0043259A" w:rsidP="0051282A">
      <w:pPr>
        <w:pStyle w:val="Heading2"/>
      </w:pPr>
      <w:r>
        <w:lastRenderedPageBreak/>
        <w:t>Heg Bad Answers</w:t>
      </w:r>
    </w:p>
    <w:p w:rsidR="0043259A" w:rsidRDefault="0043259A" w:rsidP="0043259A">
      <w:pPr>
        <w:pStyle w:val="Heading3"/>
      </w:pPr>
      <w:r>
        <w:lastRenderedPageBreak/>
        <w:t>Pursuit Inevitable/No Multipolarity</w:t>
      </w:r>
    </w:p>
    <w:p w:rsidR="0043259A" w:rsidRPr="00C83884" w:rsidRDefault="0043259A" w:rsidP="0043259A">
      <w:pPr>
        <w:pStyle w:val="Heading4"/>
      </w:pPr>
      <w:r>
        <w:t>US hegemony is key to avoid the instability of status quo international relations – history proves that its pursuit is inevitable and multipolarity doesn’t work</w:t>
      </w:r>
    </w:p>
    <w:p w:rsidR="0043259A" w:rsidRPr="009518CF" w:rsidRDefault="0043259A" w:rsidP="0043259A">
      <w:pPr>
        <w:rPr>
          <w:rStyle w:val="Style13ptBold"/>
        </w:rPr>
      </w:pPr>
      <w:r w:rsidRPr="009518CF">
        <w:rPr>
          <w:rStyle w:val="Style13ptBold"/>
        </w:rPr>
        <w:t xml:space="preserve">Brands, </w:t>
      </w:r>
      <w:r w:rsidRPr="009518CF">
        <w:t xml:space="preserve">Center for Strategic and Budgetary Assessments </w:t>
      </w:r>
      <w:r w:rsidRPr="009518CF">
        <w:rPr>
          <w:rStyle w:val="Style13ptBold"/>
        </w:rPr>
        <w:t xml:space="preserve">(CSBA) Senior Fellow, and Kissinger, Johns Hopkins </w:t>
      </w:r>
      <w:r w:rsidRPr="009518CF">
        <w:t>School of Advanced International Studies</w:t>
      </w:r>
      <w:r w:rsidRPr="009518CF">
        <w:rPr>
          <w:rStyle w:val="Style13ptBold"/>
        </w:rPr>
        <w:t xml:space="preserve"> (SAIS) Distinguished Professor of Global Affairs, and Edelman</w:t>
      </w:r>
      <w:r w:rsidRPr="009518CF">
        <w:t xml:space="preserve">, CSBA counselor and </w:t>
      </w:r>
      <w:r w:rsidRPr="009518CF">
        <w:rPr>
          <w:rStyle w:val="Style13ptBold"/>
        </w:rPr>
        <w:t>Hertog Distinguished Practitioner in Residence at SAIS, 17</w:t>
      </w:r>
      <w:r>
        <w:rPr>
          <w:rStyle w:val="Style13ptBold"/>
        </w:rPr>
        <w:t xml:space="preserve"> </w:t>
      </w:r>
      <w:r w:rsidRPr="009518CF">
        <w:t xml:space="preserve">(Hal, Henry, Eric, The National Interest, June 21 2017, “America and the Geopolitics of Upheaval”, </w:t>
      </w:r>
      <w:hyperlink r:id="rId49" w:history="1">
        <w:r w:rsidRPr="009518CF">
          <w:rPr>
            <w:rStyle w:val="Hyperlink"/>
          </w:rPr>
          <w:t>http://nationalinterest.org/feature/america-the-geopolitics-upheaval-21258/page/0/4</w:t>
        </w:r>
      </w:hyperlink>
      <w:r w:rsidRPr="009518CF">
        <w:t>, accessed 7/3 dWRS)</w:t>
      </w:r>
    </w:p>
    <w:p w:rsidR="0043259A" w:rsidRDefault="0043259A" w:rsidP="0043259A">
      <w:r w:rsidRPr="009518CF">
        <w:rPr>
          <w:rStyle w:val="Emphasis"/>
        </w:rPr>
        <w:t>THE ESSENCE of a revolution is that it appears to contemporaries as a series of more or less unrelated upheavals</w:t>
      </w:r>
      <w:r w:rsidRPr="009518CF">
        <w:rPr>
          <w:rStyle w:val="StyleUnderline"/>
        </w:rPr>
        <w:t>,”</w:t>
      </w:r>
      <w:r>
        <w:t xml:space="preserve"> Henry </w:t>
      </w:r>
      <w:r w:rsidRPr="009518CF">
        <w:rPr>
          <w:rStyle w:val="StyleUnderline"/>
        </w:rPr>
        <w:t xml:space="preserve">Kissinger wrote in 1969. “But the crises which form </w:t>
      </w:r>
      <w:r w:rsidRPr="009518CF">
        <w:rPr>
          <w:rStyle w:val="Emphasis"/>
        </w:rPr>
        <w:t>the headlines of the day are symptoms of deep-seated structural problems</w:t>
      </w:r>
      <w:r w:rsidRPr="009518CF">
        <w:rPr>
          <w:rStyle w:val="StyleUnderline"/>
        </w:rPr>
        <w:t>.</w:t>
      </w:r>
      <w:r>
        <w:t>” Kissinger wrote this passage as the postwar international system was coming under unprecedented strain, with profound shifts in the global distribution of power driving incessant disruptions in U.S. foreign policy. His admonition applies just as well today, at the onset of a new era of upheaval.</w:t>
      </w:r>
    </w:p>
    <w:p w:rsidR="0043259A" w:rsidRDefault="0043259A" w:rsidP="0043259A">
      <w:r w:rsidRPr="009518CF">
        <w:rPr>
          <w:rStyle w:val="StyleUnderline"/>
        </w:rPr>
        <w:t>During</w:t>
      </w:r>
      <w:r>
        <w:t xml:space="preserve"> Donald </w:t>
      </w:r>
      <w:r w:rsidRPr="009518CF">
        <w:rPr>
          <w:rStyle w:val="StyleUnderline"/>
        </w:rPr>
        <w:t>Trump’s presidency and after, U.S. foreign policy is likely to be wracked by crises. The instability and violence along a resurgent Russia’s periphery, the growing frictions with an increasingly assertive China, the provocations of a rapidly nuclearizing North Korea and the profound chaos at work throughout the Middle East: these and other challenges have recently tested U.S. officials and are likely to do so for the foreseeable future. The world now seems less stable and more dangerous than at any time since the Cold War;</w:t>
      </w:r>
      <w:r w:rsidRPr="009518CF">
        <w:rPr>
          <w:rStyle w:val="Emphasis"/>
        </w:rPr>
        <w:t xml:space="preserve"> the number and severity of global crises are increasing.</w:t>
      </w:r>
    </w:p>
    <w:p w:rsidR="0043259A" w:rsidRDefault="0043259A" w:rsidP="0043259A">
      <w:r>
        <w:t xml:space="preserve">Yet </w:t>
      </w:r>
      <w:r w:rsidRPr="009518CF">
        <w:rPr>
          <w:rStyle w:val="StyleUnderline"/>
        </w:rPr>
        <w:t>crises do not occur in a vacuum; they are symptomatic of deeper changes in the international order.</w:t>
      </w:r>
      <w:r>
        <w:t xml:space="preserve"> </w:t>
      </w:r>
      <w:r w:rsidRPr="009518CF">
        <w:rPr>
          <w:rStyle w:val="StyleUnderline"/>
        </w:rPr>
        <w:t>Accordingly, America’s responses will be ill-informed and astrategic unless Washington first forms a deeper conception of the current moment.</w:t>
      </w:r>
    </w:p>
    <w:p w:rsidR="0043259A" w:rsidRDefault="0043259A" w:rsidP="0043259A">
      <w:r>
        <w:t>The geopolitical changes underway are often framed in terms of “polarity”—the debate on whether America’s “unipolar moment” is over and a multipolar world has emerged. But this debate is misleading. On the one hand, discussions of polarity frequently exaggerate American decline, obscuring the fact that even though Washington’s international superiority has diminished, its global lead over any single challenger remains quite impressive. On the other hand, the polarity debate actually obscures both the degree and breadth of the ongoing changes in the international system, and of the challenges facing American officials.</w:t>
      </w:r>
    </w:p>
    <w:p w:rsidR="0043259A" w:rsidRPr="00C83884" w:rsidRDefault="0043259A" w:rsidP="0043259A">
      <w:pPr>
        <w:rPr>
          <w:rStyle w:val="StyleUnderline"/>
        </w:rPr>
      </w:pPr>
      <w:r>
        <w:t xml:space="preserve">The fundamental fact of international politics today is that </w:t>
      </w:r>
      <w:r w:rsidRPr="00C83884">
        <w:rPr>
          <w:rStyle w:val="StyleUnderline"/>
        </w:rPr>
        <w:t>the post–Cold War era has ended</w:t>
      </w:r>
      <w:r>
        <w:t xml:space="preserve">. </w:t>
      </w:r>
      <w:r w:rsidRPr="00C83884">
        <w:rPr>
          <w:rStyle w:val="StyleUnderline"/>
        </w:rPr>
        <w:t xml:space="preserve">The defining features of that period were uncontested U.S. and Western primacy, marked declines in ideological struggle and great-power conflict, and remarkable global cooperation in addressing key international-security challenges. Now, however, </w:t>
      </w:r>
      <w:r w:rsidRPr="00C83884">
        <w:rPr>
          <w:rStyle w:val="Emphasis"/>
        </w:rPr>
        <w:t>the world has returned to a</w:t>
      </w:r>
      <w:r w:rsidRPr="00C83884">
        <w:rPr>
          <w:rStyle w:val="StyleUnderline"/>
        </w:rPr>
        <w:t xml:space="preserve"> more normal—which is to say, </w:t>
      </w:r>
      <w:r w:rsidRPr="00C83884">
        <w:rPr>
          <w:rStyle w:val="Emphasis"/>
        </w:rPr>
        <w:t>more dangerous and unsettled</w:t>
      </w:r>
      <w:r w:rsidRPr="00C83884">
        <w:rPr>
          <w:rStyle w:val="StyleUnderline"/>
        </w:rPr>
        <w:t>—state.</w:t>
      </w:r>
    </w:p>
    <w:p w:rsidR="0043259A" w:rsidRPr="0043259A" w:rsidRDefault="0043259A" w:rsidP="0043259A">
      <w:pPr>
        <w:rPr>
          <w:sz w:val="22"/>
          <w:u w:val="single"/>
        </w:rPr>
      </w:pPr>
      <w:r w:rsidRPr="00C83884">
        <w:rPr>
          <w:rStyle w:val="StyleUnderline"/>
        </w:rPr>
        <w:t>The core characteristics of the emerging era are the gradual erosion of U.S. and Western primacy, revived great-power competition across all three key regions of Eurasia, renewed global ideological struggle, and empowerment of the agents of international strife and disorder. What makes the present period so tumultuous is that these forces often compound one another’s destabilizing effects; moreover, their collective impact is magnified by a growing uncertainty about whether America and other traditional defenders of the international system will continue playing that role in the futur</w:t>
      </w:r>
      <w:r>
        <w:t xml:space="preserve">e. </w:t>
      </w:r>
      <w:r w:rsidRPr="00337527">
        <w:rPr>
          <w:rStyle w:val="Emphasis"/>
        </w:rPr>
        <w:t>American primacy is not dead, in other words, and true multipolarity is still a long ways off</w:t>
      </w:r>
      <w:r>
        <w:t xml:space="preserve">. </w:t>
      </w:r>
      <w:r w:rsidRPr="00C83884">
        <w:rPr>
          <w:rStyle w:val="StyleUnderline"/>
        </w:rPr>
        <w:t>But U.S. primacy is far more contested than at any time in a quarter-century, and the friendly contours of the post–Cold War system have given way to a darker and more challenging environment.</w:t>
      </w:r>
    </w:p>
    <w:p w:rsidR="003A3099" w:rsidRDefault="003A3099" w:rsidP="003A3099">
      <w:pPr>
        <w:pStyle w:val="Heading3"/>
      </w:pPr>
      <w:r>
        <w:lastRenderedPageBreak/>
        <w:t>AT: Morality</w:t>
      </w:r>
    </w:p>
    <w:p w:rsidR="003A3099" w:rsidRDefault="003A3099" w:rsidP="003A3099">
      <w:pPr>
        <w:pStyle w:val="Heading4"/>
      </w:pPr>
      <w:r>
        <w:t>Hegemony is an ideological battle and the United States is preferable to other models</w:t>
      </w:r>
    </w:p>
    <w:p w:rsidR="003A3099" w:rsidRPr="00337527" w:rsidRDefault="003A3099" w:rsidP="003A3099">
      <w:pPr>
        <w:rPr>
          <w:b/>
          <w:bCs/>
          <w:sz w:val="22"/>
        </w:rPr>
      </w:pPr>
      <w:r w:rsidRPr="009518CF">
        <w:rPr>
          <w:rStyle w:val="Style13ptBold"/>
        </w:rPr>
        <w:t xml:space="preserve">Brands, </w:t>
      </w:r>
      <w:r w:rsidRPr="009518CF">
        <w:t xml:space="preserve">Center for Strategic and Budgetary Assessments </w:t>
      </w:r>
      <w:r w:rsidRPr="009518CF">
        <w:rPr>
          <w:rStyle w:val="Style13ptBold"/>
        </w:rPr>
        <w:t xml:space="preserve">(CSBA) Senior Fellow, and Kissinger, Johns Hopkins </w:t>
      </w:r>
      <w:r w:rsidRPr="009518CF">
        <w:t>School of Advanced International Studies</w:t>
      </w:r>
      <w:r w:rsidRPr="009518CF">
        <w:rPr>
          <w:rStyle w:val="Style13ptBold"/>
        </w:rPr>
        <w:t xml:space="preserve"> (SAIS) Distinguished Professor of Global Affairs, and Edelman</w:t>
      </w:r>
      <w:r w:rsidRPr="009518CF">
        <w:t xml:space="preserve">, CSBA counselor and </w:t>
      </w:r>
      <w:r w:rsidRPr="009518CF">
        <w:rPr>
          <w:rStyle w:val="Style13ptBold"/>
        </w:rPr>
        <w:t>Hertog Distinguished Practitioner in Residence at SAIS, 17</w:t>
      </w:r>
      <w:r>
        <w:rPr>
          <w:rStyle w:val="Style13ptBold"/>
        </w:rPr>
        <w:t xml:space="preserve"> </w:t>
      </w:r>
      <w:r w:rsidRPr="009518CF">
        <w:t xml:space="preserve">(Hal, Henry, Eric, The National Interest, June 21 2017, “America and the Geopolitics of Upheaval”, </w:t>
      </w:r>
      <w:hyperlink r:id="rId50" w:history="1">
        <w:r w:rsidRPr="009518CF">
          <w:rPr>
            <w:rStyle w:val="Hyperlink"/>
          </w:rPr>
          <w:t>http://nationalinterest.org/feature/america-the-geopolitics-upheaval-21258/page/0/4</w:t>
        </w:r>
      </w:hyperlink>
      <w:r w:rsidRPr="009518CF">
        <w:t>, accessed 7/3 dWRS)</w:t>
      </w:r>
    </w:p>
    <w:p w:rsidR="003A3099" w:rsidRPr="00E25817" w:rsidRDefault="003A3099" w:rsidP="003A3099">
      <w:pPr>
        <w:rPr>
          <w:rStyle w:val="StyleUnderline"/>
        </w:rPr>
      </w:pPr>
      <w:r w:rsidRPr="00E25817">
        <w:rPr>
          <w:rStyle w:val="Emphasis"/>
        </w:rPr>
        <w:t>AS GREAT-POWER competition has returned, so has global ideological struggle</w:t>
      </w:r>
      <w:r w:rsidRPr="00E25817">
        <w:rPr>
          <w:rStyle w:val="StyleUnderline"/>
        </w:rPr>
        <w:t>. If the post–Cold War era featured a widespread assumption that the dominance of the liberal political-economic model was incontestable, the current era is seeing the revival of authoritarian challenges and the reemergence of ideological differences as a driver of geopolitical conflict. Today’s world is rife not just with geopolitical revisionism, but with ideological revisionism as well.</w:t>
      </w:r>
    </w:p>
    <w:p w:rsidR="003A3099" w:rsidRPr="00E25817" w:rsidRDefault="003A3099" w:rsidP="003A3099">
      <w:pPr>
        <w:rPr>
          <w:rStyle w:val="StyleUnderline"/>
        </w:rPr>
      </w:pPr>
      <w:r w:rsidRPr="00E25817">
        <w:rPr>
          <w:rStyle w:val="Emphasis"/>
        </w:rPr>
        <w:t>To begin with, the spread of democracy has stalled.</w:t>
      </w:r>
      <w:r>
        <w:t xml:space="preserve"> </w:t>
      </w:r>
      <w:r w:rsidRPr="00E25817">
        <w:rPr>
          <w:rStyle w:val="StyleUnderline"/>
        </w:rPr>
        <w:t>Between 1974 and 2000, the number of electoral democracies tripled, from thirty-nine to 120. Yet the number of electoral democracies has remained roughly stagnant since then, and in every year since 2006 more countries have experienced declines in freedom than increases. From the rise of antidemocratic leaders in Venezuela and Turkey, to the erosion of democratic norms within NATO countries such as Poland and Hungary, democracy’s travails are an increasingly global phenomenon.</w:t>
      </w:r>
    </w:p>
    <w:p w:rsidR="003A3099" w:rsidRDefault="003A3099" w:rsidP="003A3099">
      <w:r w:rsidRPr="00E25817">
        <w:rPr>
          <w:rStyle w:val="Emphasis"/>
        </w:rPr>
        <w:t>Authoritarian models, meanwhile, are making a comeback.</w:t>
      </w:r>
      <w:r>
        <w:t xml:space="preserve"> </w:t>
      </w:r>
      <w:r w:rsidRPr="006F36F3">
        <w:rPr>
          <w:rStyle w:val="StyleUnderline"/>
        </w:rPr>
        <w:t>Tenacious dictators have mobilized the power of technology to better monitor and repress dissent. Moreover, the economic and social difficulties many democracies have encountered in recent years have created an opening for unabashedly authoritarian leaders.</w:t>
      </w:r>
      <w:r>
        <w:t xml:space="preserve"> Hungary’s Viktor </w:t>
      </w:r>
      <w:r w:rsidRPr="006F36F3">
        <w:rPr>
          <w:rStyle w:val="StyleUnderline"/>
        </w:rPr>
        <w:t>Orban made</w:t>
      </w:r>
      <w:r>
        <w:t xml:space="preserve"> global </w:t>
      </w:r>
      <w:r w:rsidRPr="006F36F3">
        <w:rPr>
          <w:rStyle w:val="StyleUnderline"/>
        </w:rPr>
        <w:t>headlines in 2014 when he castigated the debilities of liberal society and declared the ascendancy of the “illiberal state</w:t>
      </w:r>
      <w:r>
        <w:t xml:space="preserve">.” Likewise, powerful </w:t>
      </w:r>
      <w:r w:rsidRPr="006F36F3">
        <w:rPr>
          <w:rStyle w:val="Emphasis"/>
        </w:rPr>
        <w:t>authoritarian states are assiduously working not just to repress internal challenges, but to thwart and reverse democracy’s advance overseas</w:t>
      </w:r>
      <w:r w:rsidRPr="006F36F3">
        <w:rPr>
          <w:rStyle w:val="StyleUnderline"/>
        </w:rPr>
        <w:t>. Russia and China are supporting besieged authoritarian regimes, while also resisting efforts to punish gross human-rights violations through the United Nations. In recent years, in fact, all three of America’s major geopolitical competitors—Russia, Iran and China—have joined forces to support Bashar al-Assad’s murderous regime in Syria, through measures ranging from intelligence and economic support to full-on military intervention. The end of history has ended; the global ideological battle has been joined once mor</w:t>
      </w:r>
      <w:r>
        <w:t>e.</w:t>
      </w:r>
    </w:p>
    <w:p w:rsidR="003A3099" w:rsidRDefault="003A3099" w:rsidP="003A3099">
      <w:r w:rsidRPr="006F36F3">
        <w:rPr>
          <w:rStyle w:val="Emphasis"/>
        </w:rPr>
        <w:t>That ideological battle, in turn, has reemerged as a marker and cause of great-power rivalry</w:t>
      </w:r>
      <w:r w:rsidRPr="006F36F3">
        <w:rPr>
          <w:rStyle w:val="StyleUnderline"/>
        </w:rPr>
        <w:t>. The United States and its largely democratic allies increasingly find themselves in conflict with revisionist authoritarian governments in Russia and China</w:t>
      </w:r>
      <w:r>
        <w:t xml:space="preserve">. This is no coincidence. </w:t>
      </w:r>
      <w:r w:rsidRPr="006F36F3">
        <w:rPr>
          <w:rStyle w:val="StyleUnderline"/>
        </w:rPr>
        <w:t>Opposing domestic political structures fuel mutual mistrust; they create differing visions of what type of international order is legitimate and desirable</w:t>
      </w:r>
      <w:r>
        <w:t>. Washington has long sought a world full of democracies, and it has viewed the persistence of powerful authoritarian states as an affront to that project. Russian and Chinese leaders are desperate to make the world safe for authoritarians, and view U.S. foreign policy as a menace to that project. A great hope of the post–Cold War world was that ideological convergence would lead to greater geopolitical harmony. Alas, today ideological struggle and great-power conflict increasingly go hand in hand.</w:t>
      </w:r>
    </w:p>
    <w:p w:rsidR="00097D9C" w:rsidRDefault="00097D9C" w:rsidP="00097D9C">
      <w:pPr>
        <w:pStyle w:val="Heading3"/>
      </w:pPr>
      <w:r>
        <w:lastRenderedPageBreak/>
        <w:t>AT: No Impact</w:t>
      </w:r>
    </w:p>
    <w:p w:rsidR="00097D9C" w:rsidRPr="008D2485" w:rsidRDefault="00097D9C" w:rsidP="00097D9C">
      <w:pPr>
        <w:pStyle w:val="Heading4"/>
      </w:pPr>
      <w:r>
        <w:t>Even uncertainty is destabilizing</w:t>
      </w:r>
    </w:p>
    <w:p w:rsidR="00097D9C" w:rsidRPr="009518CF" w:rsidRDefault="00097D9C" w:rsidP="00097D9C">
      <w:pPr>
        <w:rPr>
          <w:rStyle w:val="Style13ptBold"/>
        </w:rPr>
      </w:pPr>
      <w:r w:rsidRPr="009518CF">
        <w:rPr>
          <w:rStyle w:val="Style13ptBold"/>
        </w:rPr>
        <w:t xml:space="preserve">Brands, </w:t>
      </w:r>
      <w:r w:rsidRPr="009518CF">
        <w:t xml:space="preserve">Center for Strategic and Budgetary Assessments </w:t>
      </w:r>
      <w:r w:rsidRPr="009518CF">
        <w:rPr>
          <w:rStyle w:val="Style13ptBold"/>
        </w:rPr>
        <w:t xml:space="preserve">(CSBA) Senior Fellow, and Kissinger, Johns Hopkins </w:t>
      </w:r>
      <w:r w:rsidRPr="009518CF">
        <w:t>School of Advanced International Studies</w:t>
      </w:r>
      <w:r w:rsidRPr="009518CF">
        <w:rPr>
          <w:rStyle w:val="Style13ptBold"/>
        </w:rPr>
        <w:t xml:space="preserve"> (SAIS) Distinguished Professor of Global Affairs, and Edelman</w:t>
      </w:r>
      <w:r w:rsidRPr="009518CF">
        <w:t xml:space="preserve">, CSBA counselor and </w:t>
      </w:r>
      <w:r w:rsidRPr="009518CF">
        <w:rPr>
          <w:rStyle w:val="Style13ptBold"/>
        </w:rPr>
        <w:t>Hertog Distinguished Practitioner in Residence at SAIS, 17</w:t>
      </w:r>
      <w:r>
        <w:rPr>
          <w:rStyle w:val="Style13ptBold"/>
        </w:rPr>
        <w:t xml:space="preserve"> </w:t>
      </w:r>
      <w:r w:rsidRPr="009518CF">
        <w:t xml:space="preserve">(Hal, Henry, Eric, The National Interest, June 21 2017, “America and the Geopolitics of Upheaval”, </w:t>
      </w:r>
      <w:hyperlink r:id="rId51" w:history="1">
        <w:r w:rsidRPr="009518CF">
          <w:rPr>
            <w:rStyle w:val="Hyperlink"/>
          </w:rPr>
          <w:t>http://nationalinterest.org/feature/america-the-geopolitics-upheaval-21258/page/0/4</w:t>
        </w:r>
      </w:hyperlink>
      <w:r w:rsidRPr="009518CF">
        <w:t>, accessed 7/3 dWRS)</w:t>
      </w:r>
    </w:p>
    <w:p w:rsidR="00097D9C" w:rsidRDefault="00097D9C" w:rsidP="00097D9C"/>
    <w:p w:rsidR="00097D9C" w:rsidRPr="008D2485" w:rsidRDefault="00097D9C" w:rsidP="00097D9C">
      <w:pPr>
        <w:rPr>
          <w:rStyle w:val="Emphasis"/>
        </w:rPr>
      </w:pPr>
      <w:r>
        <w:t xml:space="preserve">THAT </w:t>
      </w:r>
      <w:proofErr w:type="gramStart"/>
      <w:r>
        <w:t>UPHEAVAL ,</w:t>
      </w:r>
      <w:proofErr w:type="gramEnd"/>
      <w:r>
        <w:t xml:space="preserve"> in turn, is magnified by a fifth characteristic of contemporary global politics: </w:t>
      </w:r>
      <w:r w:rsidRPr="008D2485">
        <w:rPr>
          <w:rStyle w:val="Emphasis"/>
        </w:rPr>
        <w:t>pronounced uncertainty about the willpower of the chief defenders of the post–Cold War system.</w:t>
      </w:r>
    </w:p>
    <w:p w:rsidR="00097D9C" w:rsidRPr="008D2485" w:rsidRDefault="00097D9C" w:rsidP="00097D9C">
      <w:pPr>
        <w:rPr>
          <w:rStyle w:val="StyleUnderline"/>
        </w:rPr>
      </w:pPr>
      <w:r w:rsidRPr="008D2485">
        <w:rPr>
          <w:rStyle w:val="StyleUnderline"/>
        </w:rPr>
        <w:t xml:space="preserve">The European allies, for instance, have long represented America’s most crucial partners in upholding international stability, yet </w:t>
      </w:r>
      <w:r w:rsidRPr="008D2485">
        <w:rPr>
          <w:rStyle w:val="Emphasis"/>
        </w:rPr>
        <w:t>Europe is now experiencing a profound systemic crisis</w:t>
      </w:r>
      <w:r w:rsidRPr="008D2485">
        <w:rPr>
          <w:rStyle w:val="StyleUnderline"/>
        </w:rPr>
        <w:t>.</w:t>
      </w:r>
      <w:r>
        <w:t xml:space="preserve"> </w:t>
      </w:r>
      <w:r w:rsidRPr="008D2485">
        <w:rPr>
          <w:rStyle w:val="StyleUnderline"/>
        </w:rPr>
        <w:t>The fate of the European Union—and thus the basic cohesion of Europe—</w:t>
      </w:r>
      <w:proofErr w:type="gramStart"/>
      <w:r w:rsidRPr="008D2485">
        <w:rPr>
          <w:rStyle w:val="StyleUnderline"/>
        </w:rPr>
        <w:t>is</w:t>
      </w:r>
      <w:proofErr w:type="gramEnd"/>
      <w:r w:rsidRPr="008D2485">
        <w:rPr>
          <w:rStyle w:val="StyleUnderline"/>
        </w:rPr>
        <w:t xml:space="preserve"> uncertain at best, in view of Brexit and the anti-integration sentiment roiling countries from the Black Sea to the Atlantic. Beneath a veneer of unity, geopolitical divisions are also increasing. Countries like Greece and Italy urge a return to normalized relations with Russia; polling indicates that populations in many NATO member countries are unenthusiastic about defending the alliance’s easternmost members if they are attacked. Illiberal movements are on the rise, tarnishing Europe’s image as a bulwark of democratic values. Stagnant economies and excessive government debt are sapping the vitality of many European societies</w:t>
      </w:r>
      <w:r>
        <w:t xml:space="preserve">. </w:t>
      </w:r>
      <w:r w:rsidRPr="008D2485">
        <w:rPr>
          <w:rStyle w:val="StyleUnderline"/>
        </w:rPr>
        <w:t>Whether the European project is unraveling is hard to say, but Europe’s capacity to exert a stabilizing influence in a more ominous international environment has surely been undermined. And meanwhile, U.S. leadership is also facing its greatest crisis in decades.</w:t>
      </w:r>
    </w:p>
    <w:p w:rsidR="00097D9C" w:rsidRDefault="00097D9C" w:rsidP="00097D9C"/>
    <w:p w:rsidR="00097D9C" w:rsidRPr="00851DAE" w:rsidRDefault="00097D9C" w:rsidP="00097D9C">
      <w:pPr>
        <w:rPr>
          <w:rStyle w:val="StyleUnderline"/>
        </w:rPr>
      </w:pPr>
      <w:r>
        <w:t xml:space="preserve">That crisis has deeper origins than many observers realize. </w:t>
      </w:r>
      <w:r w:rsidRPr="00851DAE">
        <w:rPr>
          <w:rStyle w:val="StyleUnderline"/>
        </w:rPr>
        <w:t xml:space="preserve">There was always likely to be </w:t>
      </w:r>
      <w:proofErr w:type="gramStart"/>
      <w:r w:rsidRPr="00851DAE">
        <w:rPr>
          <w:rStyle w:val="StyleUnderline"/>
        </w:rPr>
        <w:t>a certain</w:t>
      </w:r>
      <w:proofErr w:type="gramEnd"/>
      <w:r w:rsidRPr="00851DAE">
        <w:rPr>
          <w:rStyle w:val="StyleUnderline"/>
        </w:rPr>
        <w:t xml:space="preserve"> ennui with American globalism after the Cold War, for the threat that had originally catalyzed that globalism—the Soviet Union—had vanished.</w:t>
      </w:r>
      <w:r>
        <w:t xml:space="preserve"> That ennui temporarily retreated before the missionary zeal that followed 9/11, but it returned with a vengeance after two frustrating wars. </w:t>
      </w:r>
      <w:r w:rsidRPr="00851DAE">
        <w:rPr>
          <w:rStyle w:val="StyleUnderline"/>
        </w:rPr>
        <w:t>Barack Obama called for a return to nation building at home, and by 2013, 52 percent of Americans, the highest share in decades, thought that the country should “mind its own business internationally</w:t>
      </w:r>
      <w:r>
        <w:t xml:space="preserve"> and let other countries get along the best they can on their own.” More recently, of course, </w:t>
      </w:r>
      <w:r w:rsidRPr="00851DAE">
        <w:rPr>
          <w:rStyle w:val="StyleUnderline"/>
        </w:rPr>
        <w:t>the crisis of American leadership has been manifested in the election of a president who has assiduously stoked domestic grievances with globalization, and who has framed America’s traditional international responsibilities as sucker bets that have allowed other nations to enrich themselves at Washington’s expense. What Donald Trump’s rise thus augurs, in the eyes of many American internationalists, is not a return to isolationism, but a retreat from the idea that Washington should bear the primary burdens of global stability and prosperity, because doing so serves its own interests as well.</w:t>
      </w:r>
    </w:p>
    <w:p w:rsidR="00097D9C" w:rsidRDefault="00097D9C" w:rsidP="00097D9C">
      <w:r>
        <w:t xml:space="preserve">Predictions of such an American retreat have been proven wrong before, of course, and they may be proven wrong again. But </w:t>
      </w:r>
      <w:r w:rsidRPr="00851DAE">
        <w:rPr>
          <w:rStyle w:val="Emphasis"/>
        </w:rPr>
        <w:t>there is now deep uncertainty about U.S. policy, and that uncertainty is itself destabilizing</w:t>
      </w:r>
      <w:r>
        <w:t xml:space="preserve">. </w:t>
      </w:r>
      <w:r w:rsidRPr="00851DAE">
        <w:rPr>
          <w:rStyle w:val="StyleUnderline"/>
        </w:rPr>
        <w:t>It may promote hedging by U.S. allies who no longer believe that America’s security commitments are ironclad; it may provoke sharper challenges from aggressors who assess that the restraining forces arrayed against them are no longer so purposeful or unified. It may hasten the decay of liberal institutions like the EU and compound the stresses on the global trading system. Most broadly, if Washington behaves more erratically in global affairs—and there are already signs of this, such as Trump’s withdrawal from the Trans-Pacific Partnership and the Paris climate accord, and his berating of traditional U.S. allies—then the perception of U.S. steadiness that has underpinned the international order could be eroded.</w:t>
      </w:r>
      <w:r>
        <w:t xml:space="preserve"> A period of growing turmoil is a bad time to stoke uncertainty about America’s traditionally stabilizing global role, but this is just what is happening today. The effects on international politics are unlikely to be either trivial or benign.</w:t>
      </w:r>
    </w:p>
    <w:p w:rsidR="00097D9C" w:rsidRDefault="00097D9C" w:rsidP="00097D9C">
      <w:pPr>
        <w:pStyle w:val="Heading3"/>
      </w:pPr>
      <w:r>
        <w:lastRenderedPageBreak/>
        <w:t>AT: Withdrawal</w:t>
      </w:r>
    </w:p>
    <w:p w:rsidR="00097D9C" w:rsidRDefault="00097D9C" w:rsidP="00097D9C">
      <w:pPr>
        <w:pStyle w:val="Heading4"/>
      </w:pPr>
      <w:r>
        <w:t>Withdrawal is the worst of all worlds</w:t>
      </w:r>
    </w:p>
    <w:p w:rsidR="00097D9C" w:rsidRPr="009518CF" w:rsidRDefault="00097D9C" w:rsidP="00097D9C">
      <w:pPr>
        <w:rPr>
          <w:rStyle w:val="Style13ptBold"/>
        </w:rPr>
      </w:pPr>
      <w:r w:rsidRPr="009518CF">
        <w:rPr>
          <w:rStyle w:val="Style13ptBold"/>
        </w:rPr>
        <w:t xml:space="preserve">Brands, </w:t>
      </w:r>
      <w:r w:rsidRPr="009518CF">
        <w:t xml:space="preserve">Center for Strategic and Budgetary Assessments </w:t>
      </w:r>
      <w:r w:rsidRPr="009518CF">
        <w:rPr>
          <w:rStyle w:val="Style13ptBold"/>
        </w:rPr>
        <w:t xml:space="preserve">(CSBA) Senior Fellow, and Kissinger, Johns Hopkins </w:t>
      </w:r>
      <w:r w:rsidRPr="009518CF">
        <w:t>School of Advanced International Studies</w:t>
      </w:r>
      <w:r w:rsidRPr="009518CF">
        <w:rPr>
          <w:rStyle w:val="Style13ptBold"/>
        </w:rPr>
        <w:t xml:space="preserve"> (SAIS) Distinguished Professor of Global Affairs, and Edelman</w:t>
      </w:r>
      <w:r w:rsidRPr="009518CF">
        <w:t xml:space="preserve">, CSBA counselor and </w:t>
      </w:r>
      <w:r w:rsidRPr="009518CF">
        <w:rPr>
          <w:rStyle w:val="Style13ptBold"/>
        </w:rPr>
        <w:t>Hertog Distinguished Practitioner in Residence at SAIS, 17</w:t>
      </w:r>
      <w:r>
        <w:rPr>
          <w:rStyle w:val="Style13ptBold"/>
        </w:rPr>
        <w:t xml:space="preserve"> </w:t>
      </w:r>
      <w:r w:rsidRPr="009518CF">
        <w:t xml:space="preserve">(Hal, Henry, Eric, The National Interest, June 21 2017, “America and the Geopolitics of Upheaval”, </w:t>
      </w:r>
      <w:hyperlink r:id="rId52" w:history="1">
        <w:r w:rsidRPr="009518CF">
          <w:rPr>
            <w:rStyle w:val="Hyperlink"/>
          </w:rPr>
          <w:t>http://nationalinterest.org/feature/america-the-geopolitics-upheaval-21258/page/0/4</w:t>
        </w:r>
      </w:hyperlink>
      <w:r w:rsidRPr="009518CF">
        <w:t>, accessed 7/3 dWRS)</w:t>
      </w:r>
    </w:p>
    <w:p w:rsidR="00097D9C" w:rsidRDefault="00097D9C" w:rsidP="00097D9C"/>
    <w:p w:rsidR="00097D9C" w:rsidRDefault="00097D9C" w:rsidP="00097D9C">
      <w:r>
        <w:t>“</w:t>
      </w:r>
      <w:r w:rsidRPr="00851DAE">
        <w:rPr>
          <w:rStyle w:val="StyleUnderline"/>
        </w:rPr>
        <w:t>THE CURRENT international environment is in turmoil</w:t>
      </w:r>
      <w:r>
        <w:t>,” Kissinger wrote in 1969, “</w:t>
      </w:r>
      <w:r w:rsidRPr="00851DAE">
        <w:rPr>
          <w:rStyle w:val="StyleUnderline"/>
        </w:rPr>
        <w:t>because its essential elements are all in flux simultaneously</w:t>
      </w:r>
      <w:r>
        <w:t xml:space="preserve">.” </w:t>
      </w:r>
      <w:r w:rsidRPr="00851DAE">
        <w:rPr>
          <w:rStyle w:val="StyleUnderline"/>
        </w:rPr>
        <w:t>This diagnosis is just as apt today</w:t>
      </w:r>
      <w:r>
        <w:t xml:space="preserve">. U.S. officials will encounter myriad crises in the coming years, on issues from great-power relations to nuclear proliferation to counterterrorism. </w:t>
      </w:r>
      <w:r w:rsidRPr="00851DAE">
        <w:rPr>
          <w:rStyle w:val="StyleUnderline"/>
        </w:rPr>
        <w:t>Yet underlying these challenges is the fact of an international system undergoing profound structural change. The international order is being shaken by declining U.S. and Western overmatch, resurgent geopolitical revisionism and ideological conflict, intensified global disarray, and sharpening questions about the future of U.S. and European leadership. During the post–Cold War era, the primary—and generally positive—characteristics of international affairs were mutually reinforcing; today, these destabilizing factors are now compounding one another’s adverse effects</w:t>
      </w:r>
      <w:r>
        <w:t>.</w:t>
      </w:r>
    </w:p>
    <w:p w:rsidR="00097D9C" w:rsidRDefault="00097D9C" w:rsidP="00097D9C">
      <w:r w:rsidRPr="00851DAE">
        <w:rPr>
          <w:rStyle w:val="StyleUnderline"/>
        </w:rPr>
        <w:t xml:space="preserve">Each of the issues identified here will be difficult enough to resolve </w:t>
      </w:r>
      <w:proofErr w:type="gramStart"/>
      <w:r w:rsidRPr="00851DAE">
        <w:rPr>
          <w:rStyle w:val="StyleUnderline"/>
        </w:rPr>
        <w:t>on its own</w:t>
      </w:r>
      <w:proofErr w:type="gramEnd"/>
      <w:r w:rsidRPr="00851DAE">
        <w:rPr>
          <w:rStyle w:val="StyleUnderline"/>
        </w:rPr>
        <w:t>; positioning America to grapple effectively with the combination of structural changes at work today will be a task extending beyond any single presidency</w:t>
      </w:r>
      <w:r>
        <w:t>. That work should begin from three preliminary observations.</w:t>
      </w:r>
    </w:p>
    <w:p w:rsidR="00097D9C" w:rsidRPr="00851DAE" w:rsidRDefault="00097D9C" w:rsidP="00097D9C">
      <w:pPr>
        <w:rPr>
          <w:rStyle w:val="StyleUnderline"/>
        </w:rPr>
      </w:pPr>
      <w:r w:rsidRPr="00851DAE">
        <w:rPr>
          <w:rStyle w:val="Emphasis"/>
        </w:rPr>
        <w:t>First, it would be a grave mistake to try to evade the current challenges by retreating into a “Fortress America” mentality</w:t>
      </w:r>
      <w:r>
        <w:t xml:space="preserve">. It is still premature to say which of the trends described here will ultimately prove to be transient, and which will become lasting elements of international politics. Moreover, </w:t>
      </w:r>
      <w:r w:rsidRPr="00851DAE">
        <w:rPr>
          <w:rStyle w:val="Emphasis"/>
        </w:rPr>
        <w:t>a U.S. withdrawal would hardly mitigate the growing disorder; it would simply exacerbate the disruptive trends and increase the prospect that those trends would eventually reach out and touch America itself.</w:t>
      </w:r>
      <w:r>
        <w:t xml:space="preserve"> </w:t>
      </w:r>
      <w:r w:rsidRPr="00851DAE">
        <w:rPr>
          <w:rStyle w:val="StyleUnderline"/>
        </w:rPr>
        <w:t>Finally, the United States retains many comparative strengths over its adversaries and challengers, and those strengths still give it an enormous—albeit somewhat reduced—capacity to shape the international system. It is the art of statesmanship [statespersonship] for policymakers to maximize the nation’s advantages and exploit its adversaries’ weaknesses. Doing so requires a prior commitment to actively influencing global affairs rather than retreating from them.</w:t>
      </w:r>
    </w:p>
    <w:p w:rsidR="00097D9C" w:rsidRDefault="00097D9C" w:rsidP="00097D9C">
      <w:r w:rsidRPr="00851DAE">
        <w:rPr>
          <w:rStyle w:val="StyleUnderline"/>
        </w:rPr>
        <w:t>Second, making such a commitment requires confronting the question of whether the American public is willing to sustain such a role. There are many reasons it should be willing to do so; U.S. engagement has been vital to shaping an international order in which America has been relatively secure and enormously prosperous. Yet the public mood is nonetheless ambivalent</w:t>
      </w:r>
      <w:r>
        <w:t>. Whether a consensus in support of a robust American internationalism can be resolidified remains to be seen. What is clear is that supporters of that tradition will have to go back to first principles if they are to make a compelling case; they must once again articulate the basic logic of policies that American internationalists have long taken for granted. Making that case, in turn, will require a national leadership that is willing to recognize and bet on the resilience and resourcefulness of the American people—that is to say, it will require leaders who recognize the things that have made America great in the past and continue to make it great today.</w:t>
      </w:r>
    </w:p>
    <w:p w:rsidR="00097D9C" w:rsidRPr="00097D9C" w:rsidRDefault="00097D9C" w:rsidP="00097D9C">
      <w:pPr>
        <w:rPr>
          <w:sz w:val="22"/>
          <w:u w:val="single"/>
        </w:rPr>
      </w:pPr>
      <w:r w:rsidRPr="00851DAE">
        <w:rPr>
          <w:rStyle w:val="Emphasis"/>
        </w:rPr>
        <w:t>Third, and most importantly, addressing the current state of affairs will require recognizing the fullness of what the United States is up against.</w:t>
      </w:r>
      <w:r>
        <w:t xml:space="preserve"> The history of global politics since World War II suggests that both American leadership and the liberal international system have been capable of regenerating themselves when necessary. Indeed, the United States and its geopolitical partners have rebounded from situations that looked far worse—as was the case in the 1970s, for instance—before. </w:t>
      </w:r>
      <w:r w:rsidRPr="0011498D">
        <w:rPr>
          <w:rStyle w:val="StyleUnderline"/>
        </w:rPr>
        <w:t>But doing so again today will require more than pursuing specific policies aimed at particular problems. It will require forming a broader conception of just how much global politics have changed</w:t>
      </w:r>
      <w:r>
        <w:t xml:space="preserve">, and the way in which particular dangers or crises are rooted in this larger structural transformation. </w:t>
      </w:r>
      <w:r w:rsidRPr="0011498D">
        <w:rPr>
          <w:rStyle w:val="StyleUnderline"/>
        </w:rPr>
        <w:t>Only once the intellectual work of apprehending the basic nature of the international environment is completed can the essential policy work required to constructively tackle its challenges proceed.</w:t>
      </w:r>
    </w:p>
    <w:p w:rsidR="0051282A" w:rsidRDefault="00F27CE1" w:rsidP="0051282A">
      <w:pPr>
        <w:pStyle w:val="Heading2"/>
      </w:pPr>
      <w:r>
        <w:lastRenderedPageBreak/>
        <w:t>Instability Advantage</w:t>
      </w:r>
    </w:p>
    <w:p w:rsidR="001712CB" w:rsidRDefault="001712CB" w:rsidP="00F27CE1">
      <w:pPr>
        <w:pStyle w:val="Heading3"/>
      </w:pPr>
      <w:r>
        <w:lastRenderedPageBreak/>
        <w:t>1AC: Lebanon</w:t>
      </w:r>
    </w:p>
    <w:p w:rsidR="001D658E" w:rsidRPr="00673580" w:rsidRDefault="001D658E" w:rsidP="001D658E">
      <w:pPr>
        <w:pStyle w:val="Heading4"/>
      </w:pPr>
      <w:r>
        <w:t>US Resettlement efforts key to resolving regional instability – specifically sectarian tensions in Turkey and Lebanon</w:t>
      </w:r>
    </w:p>
    <w:p w:rsidR="001D658E" w:rsidRDefault="001D658E" w:rsidP="001D658E">
      <w:pPr>
        <w:rPr>
          <w:rStyle w:val="Style13ptBold"/>
        </w:rPr>
      </w:pPr>
      <w:r>
        <w:rPr>
          <w:rStyle w:val="Style13ptBold"/>
        </w:rPr>
        <w:t>HIRC, 1/12</w:t>
      </w:r>
    </w:p>
    <w:p w:rsidR="001D658E" w:rsidRPr="002B4C2A" w:rsidRDefault="001D658E" w:rsidP="001D658E">
      <w:pPr>
        <w:rPr>
          <w:sz w:val="20"/>
        </w:rPr>
      </w:pPr>
      <w:r w:rsidRPr="004A31CA">
        <w:rPr>
          <w:sz w:val="20"/>
        </w:rPr>
        <w:t xml:space="preserve">[For thirty years, the Harvard Immigration and Refugee Clinical Program (HIRC), in partnership with Greater Boston Legal Services, has focused on direct representation of individuals applying for U.S. asylum and related protections, as well as representation of individuals who have survived domestic violence and other crimes and/or who seek avoidance of forced removal in immigration proceedings pursuant to various forms of relief. </w:t>
      </w:r>
      <w:r>
        <w:rPr>
          <w:sz w:val="20"/>
        </w:rPr>
        <w:t xml:space="preserve">Published in the Texas </w:t>
      </w:r>
      <w:proofErr w:type="gramStart"/>
      <w:r>
        <w:rPr>
          <w:sz w:val="20"/>
        </w:rPr>
        <w:t>A&amp;M</w:t>
      </w:r>
      <w:proofErr w:type="gramEnd"/>
      <w:r>
        <w:rPr>
          <w:sz w:val="20"/>
        </w:rPr>
        <w:t xml:space="preserve"> Law Review, </w:t>
      </w:r>
      <w:r w:rsidRPr="004A31CA">
        <w:rPr>
          <w:sz w:val="20"/>
        </w:rPr>
        <w:t>“Fulfilling U.S. Commitment to Refugee Resettlement: Protecting Refugees, Preserving National Security, &amp; Building the U.S. Economy Through Refugee Admissions,”</w:t>
      </w:r>
      <w:r>
        <w:rPr>
          <w:sz w:val="20"/>
        </w:rPr>
        <w:t xml:space="preserve"> page 176-178,</w:t>
      </w:r>
      <w:r w:rsidRPr="004A31CA">
        <w:rPr>
          <w:sz w:val="20"/>
        </w:rPr>
        <w:t xml:space="preserve"> 1/12/18, Accessed 6/29/18, https://scholarship.law.tamu.edu/cgi/viewcontent.cgi?article=1120&amp;context=lawreview] GDI-ARV</w:t>
      </w:r>
    </w:p>
    <w:p w:rsidR="001D658E" w:rsidRDefault="001D658E" w:rsidP="001D658E">
      <w:pPr>
        <w:rPr>
          <w:rStyle w:val="Emphasis"/>
        </w:rPr>
      </w:pPr>
      <w:r w:rsidRPr="00673580">
        <w:rPr>
          <w:rStyle w:val="StyleUnderline"/>
        </w:rPr>
        <w:t xml:space="preserve">The Syrian refugee resettlement program promotes Middle Eastern stability and </w:t>
      </w:r>
      <w:r w:rsidRPr="00673580">
        <w:rPr>
          <w:rStyle w:val="Emphasis"/>
        </w:rPr>
        <w:t>accelerates resolution of the Syrian conflict</w:t>
      </w:r>
      <w:r>
        <w:t xml:space="preserve">. Commentators have noted </w:t>
      </w:r>
      <w:r w:rsidRPr="00673580">
        <w:rPr>
          <w:rStyle w:val="StyleUnderline"/>
        </w:rPr>
        <w:t>that “the United States aims to prevent the proliferation of terrorist activity in Syria’s ungoverned spaces and has sought a multi-sectarian solution to the Syrian conflict</w:t>
      </w:r>
      <w:r>
        <w:t xml:space="preserve">.”71 </w:t>
      </w:r>
      <w:r w:rsidRPr="00673580">
        <w:rPr>
          <w:rStyle w:val="StyleUnderline"/>
        </w:rPr>
        <w:t xml:space="preserve">Achieving these objectives </w:t>
      </w:r>
      <w:proofErr w:type="gramStart"/>
      <w:r w:rsidRPr="00673580">
        <w:rPr>
          <w:rStyle w:val="StyleUnderline"/>
        </w:rPr>
        <w:t>requires</w:t>
      </w:r>
      <w:proofErr w:type="gramEnd"/>
      <w:r w:rsidRPr="00673580">
        <w:rPr>
          <w:rStyle w:val="StyleUnderline"/>
        </w:rPr>
        <w:t xml:space="preserve"> stable and secure partners in the Middle East. Unfortunately, the United States has remained reluctant to resettle refugees even as its partners struggle to provide adequate security and aid to massive refugee populations</w:t>
      </w:r>
      <w:r>
        <w:t xml:space="preserve">.72 A lack of adequate assistance and protection for refugees in camps, urban areas, and other locations where refugees live may sometimes provide recruitment opportunities for local armed groups.73 </w:t>
      </w:r>
      <w:r w:rsidRPr="00673580">
        <w:rPr>
          <w:rStyle w:val="StyleUnderline"/>
        </w:rPr>
        <w:t>The refugee crisis has also exacerbated sectarian tensions in countries such as Lebanon and Turkey</w:t>
      </w:r>
      <w:r>
        <w:t xml:space="preserve">.74 Thus, </w:t>
      </w:r>
      <w:r w:rsidRPr="00673580">
        <w:rPr>
          <w:rStyle w:val="StyleUnderline"/>
        </w:rPr>
        <w:t>the United States’ must facilitate refugee resettlement to prevent expansion of the Syrian conflict—which would threaten the United States ability to conduct counterterrorism operations—and to ensure regional stability and national security in the long term</w:t>
      </w:r>
      <w:r>
        <w:t xml:space="preserve">.75 c. Countering Terrorist Recruitment Resettling </w:t>
      </w:r>
      <w:r w:rsidRPr="00673580">
        <w:rPr>
          <w:rStyle w:val="StyleUnderline"/>
        </w:rPr>
        <w:t>refugees of all faiths also helps undermine the recruitment efforts of ISIS, al Qaeda, and other armed terrorist groups, which claim that the United States is at war with Islam</w:t>
      </w:r>
      <w:r>
        <w:t xml:space="preserve">.76 ISIS has pursued an explicit strategy of polarization: it highlights anti-Muslim rhetoric in the United States and Europe in order to position itself as a protector of Sunni Muslims, thereby motivating Sunnis in Syria and abroad to join in its fight.77 Al Qaeda’s Syrian affiliate, Jabhat Fateh al-Sham, echoes this message in its recruitment materials, claiming that the United States and Europe are unwilling to protect Syrians harmed by the war.78 Assisting Syrian refugees combats terrorist groups’ narratives of religious and cultural animosity. Accordingly, national security professionals in both political parties have recognized that “[w]elcoming Muslim refugees and travelers . . . </w:t>
      </w:r>
      <w:proofErr w:type="gramStart"/>
      <w:r>
        <w:t>exposes</w:t>
      </w:r>
      <w:proofErr w:type="gramEnd"/>
      <w:r>
        <w:t xml:space="preserve"> the lies of terrorists and counters their warped vision.”79 </w:t>
      </w:r>
      <w:r w:rsidRPr="00673580">
        <w:rPr>
          <w:rStyle w:val="Emphasis"/>
        </w:rPr>
        <w:t xml:space="preserve">Resettling refugees thus </w:t>
      </w:r>
      <w:proofErr w:type="gramStart"/>
      <w:r w:rsidRPr="00673580">
        <w:rPr>
          <w:rStyle w:val="Emphasis"/>
        </w:rPr>
        <w:t>serves</w:t>
      </w:r>
      <w:proofErr w:type="gramEnd"/>
      <w:r w:rsidRPr="00673580">
        <w:rPr>
          <w:rStyle w:val="Emphasis"/>
        </w:rPr>
        <w:t xml:space="preserve"> “mutually reinforcing” strategic and humanitarian objectives.80</w:t>
      </w:r>
    </w:p>
    <w:p w:rsidR="001D658E" w:rsidRDefault="001D658E" w:rsidP="001D658E">
      <w:pPr>
        <w:pStyle w:val="Heading4"/>
      </w:pPr>
      <w:r>
        <w:t xml:space="preserve">Lebanon collapse imminent – refugee: citizen ratio, lack of camps, overwhelming infrastructure, political denialism, over-policing, militarization of long-term refugees and the risk of civil war </w:t>
      </w:r>
    </w:p>
    <w:p w:rsidR="001D658E" w:rsidRDefault="001D658E" w:rsidP="001D658E">
      <w:r w:rsidRPr="007A5F6A">
        <w:rPr>
          <w:rStyle w:val="Style13ptBold"/>
        </w:rPr>
        <w:t>Atrache, Former Senior Analyst at the International Crisis Group 17</w:t>
      </w:r>
      <w:r>
        <w:t xml:space="preserve"> (Sahar, International Crisis Group, September 19 2017</w:t>
      </w:r>
      <w:proofErr w:type="gramStart"/>
      <w:r>
        <w:t>,  “</w:t>
      </w:r>
      <w:proofErr w:type="gramEnd"/>
      <w:r w:rsidRPr="007A5F6A">
        <w:t>Lebanon Needs Help to Cope With Huge Refugee Influx</w:t>
      </w:r>
      <w:r>
        <w:t xml:space="preserve">”, </w:t>
      </w:r>
      <w:hyperlink r:id="rId53" w:history="1">
        <w:r w:rsidRPr="008B5271">
          <w:rPr>
            <w:rStyle w:val="Hyperlink"/>
          </w:rPr>
          <w:t>https://www.crisisgroup.org/middle-east-north-africa/eastern-mediterranean/lebanon/lebanon-needs-help-cope-huge-refugee-influx</w:t>
        </w:r>
      </w:hyperlink>
      <w:r>
        <w:t xml:space="preserve">, accessed 6/28 DWRS) </w:t>
      </w:r>
    </w:p>
    <w:p w:rsidR="001D658E" w:rsidRDefault="001D658E" w:rsidP="001D658E"/>
    <w:p w:rsidR="001D658E" w:rsidRPr="007A5F6A" w:rsidRDefault="001D658E" w:rsidP="001D658E">
      <w:pPr>
        <w:rPr>
          <w:rStyle w:val="StyleUnderline"/>
        </w:rPr>
      </w:pPr>
      <w:r w:rsidRPr="007A5F6A">
        <w:rPr>
          <w:rStyle w:val="StyleUnderline"/>
        </w:rPr>
        <w:t xml:space="preserve">Lebanon, a small country whose population hovered around four million, has gained </w:t>
      </w:r>
      <w:proofErr w:type="gramStart"/>
      <w:r w:rsidRPr="007A5F6A">
        <w:rPr>
          <w:rStyle w:val="StyleUnderline"/>
        </w:rPr>
        <w:t>an astounding</w:t>
      </w:r>
      <w:proofErr w:type="gramEnd"/>
      <w:r w:rsidRPr="007A5F6A">
        <w:rPr>
          <w:rStyle w:val="StyleUnderline"/>
        </w:rPr>
        <w:t xml:space="preserve"> million and a half more residents in under four years, mostly refugees from neighbouring Syria. By contrast, the U.S. government proudly announced that it reached its target this year of granting asylum to 10,000 Syrians – to be settled in a population of more than 320 million – in the face of opposition from citizens worried about a flood of refugees and migrants. </w:t>
      </w:r>
    </w:p>
    <w:p w:rsidR="001D658E" w:rsidRPr="00514E61" w:rsidRDefault="001D658E" w:rsidP="001D658E">
      <w:r w:rsidRPr="00514E61">
        <w:t>Any serious attempt to deal with the global refugee crisis should acknowledge these startling disparities. The UN and U.S. are hosting back-to-back summit meetings on the refugee emergency on 19-20 September in New York, but advocates are pessimistic that the discussions will result in more equitable resettlement among the world's richest countries or adequate support to front-line states.</w:t>
      </w:r>
    </w:p>
    <w:p w:rsidR="001D658E" w:rsidRPr="00514E61" w:rsidRDefault="001D658E" w:rsidP="001D658E">
      <w:r w:rsidRPr="00514E61">
        <w:t xml:space="preserve"> To frame an international response commensurate with the Syrian catastrophe, it is vital to understand what is happening in a front-line state like Lebanon. As the Syrian war escalated, Syrians began fleeing primarily to neighbouring Lebanon, Jordan and Turkey. Lebanon, in particular, received the swiftest and largest refugee influx in its history. Around one million are registered with </w:t>
      </w:r>
      <w:r w:rsidRPr="00514E61">
        <w:lastRenderedPageBreak/>
        <w:t>the UN High Commissioner for Refugees (UNHCR), while an additional 500,000</w:t>
      </w:r>
      <w:r w:rsidRPr="007A5F6A">
        <w:rPr>
          <w:rStyle w:val="StyleUnderline"/>
        </w:rPr>
        <w:t xml:space="preserve"> </w:t>
      </w:r>
      <w:r w:rsidRPr="00514E61">
        <w:t xml:space="preserve">unregistered refugees, migrant workers and wealthier Syrians have melted into the local population. </w:t>
      </w:r>
    </w:p>
    <w:p w:rsidR="001D658E" w:rsidRPr="00514E61" w:rsidRDefault="001D658E" w:rsidP="001D658E">
      <w:r w:rsidRPr="00514E61">
        <w:t xml:space="preserve">Such a sudden influx would pose a big challenge to any country, but Lebanon is without an effective government or significant resources, and has historically been unstable. Its resilience so far in the face of this shockwave is therefore remarkable. Yet the inflow has exposed a series of worrying fault lines. </w:t>
      </w:r>
    </w:p>
    <w:p w:rsidR="001D658E" w:rsidRPr="00514E61" w:rsidRDefault="001D658E" w:rsidP="001D658E">
      <w:r w:rsidRPr="00514E61">
        <w:t xml:space="preserve">The state’s endemic dysfunction is glaring: Syrian refugees arrived in a country sunk in a deep malaise. In recent years, Lebanese politicians have been unable to agree on electing a president or holding parliamentary elections, or even on a policy to collect garbage from city streets, whose pungent smell wafted through the capital last year. In view of such a dismal state of affairs, seeing the government implement a policy to address the refugee crisis would have been nothing less than a miracle. </w:t>
      </w:r>
    </w:p>
    <w:p w:rsidR="001D658E" w:rsidRPr="007A5F6A" w:rsidRDefault="001D658E" w:rsidP="001D658E">
      <w:r w:rsidRPr="007A5F6A">
        <w:t xml:space="preserve">Beirut’s default response of inaction has had serious </w:t>
      </w:r>
      <w:r w:rsidRPr="009E5D38">
        <w:rPr>
          <w:rStyle w:val="StyleUnderline"/>
        </w:rPr>
        <w:t>consequences. In the absence of official camps established specifically for refugees, the majority of Syrians have sought shelter in Lebanon’s most deprived areas.</w:t>
      </w:r>
      <w:r w:rsidRPr="007A5F6A">
        <w:t xml:space="preserve"> </w:t>
      </w:r>
      <w:r w:rsidRPr="009E5D38">
        <w:rPr>
          <w:rStyle w:val="Emphasis"/>
        </w:rPr>
        <w:t>This has put new strains on places that already lacked infrastructure and whose population was already struggling.</w:t>
      </w:r>
      <w:r w:rsidRPr="007A5F6A">
        <w:t xml:space="preserve"> Gradually, and not surprisingly, </w:t>
      </w:r>
      <w:r w:rsidRPr="009E5D38">
        <w:rPr>
          <w:rStyle w:val="StyleUnderline"/>
        </w:rPr>
        <w:t xml:space="preserve">host communities have become resentful toward the refugees. In turn, many Lebanese officials have used the refugee issue to deflect criticism for the state’s failings, further feeding tensions. </w:t>
      </w:r>
    </w:p>
    <w:p w:rsidR="001D658E" w:rsidRPr="00514E61" w:rsidRDefault="001D658E" w:rsidP="001D658E">
      <w:pPr>
        <w:rPr>
          <w:rStyle w:val="StyleUnderline"/>
        </w:rPr>
      </w:pPr>
      <w:r w:rsidRPr="00514E61">
        <w:rPr>
          <w:rStyle w:val="StyleUnderline"/>
        </w:rPr>
        <w:t xml:space="preserve">Changing demographic realities are another source of concern. The arrival of refugees who are, for the most part Sunni Muslims, has alarmed Christians, Shias and Druze eager to preserve a delicate sectarian balance in a multiconfessional political system. Even Lebanese Sunnis, however, share their compatriots’ concerns about an enduring refugee presence. The refugee crisis has produced an uncommon consensus among Lebanon’s communities: everyone blames the Syrians for the country’s many ills. </w:t>
      </w:r>
    </w:p>
    <w:p w:rsidR="001D658E" w:rsidRPr="00514E61" w:rsidRDefault="001D658E" w:rsidP="001D658E">
      <w:pPr>
        <w:rPr>
          <w:rStyle w:val="StyleUnderline"/>
        </w:rPr>
      </w:pPr>
      <w:r>
        <w:t xml:space="preserve">Add to this Lebanon’s history with Palestinian refugees, estimated at 300,000 to 400,000 and mostly living in camps created after 1948. </w:t>
      </w:r>
      <w:r w:rsidRPr="00514E61">
        <w:rPr>
          <w:rStyle w:val="StyleUnderline"/>
        </w:rPr>
        <w:t xml:space="preserve">What was envisioned as short-term refuge turned into a seemingly permanent exile for these Palestinians, whose militarisation became a major trigger for the civil war a generation </w:t>
      </w:r>
      <w:proofErr w:type="gramStart"/>
      <w:r w:rsidRPr="00514E61">
        <w:rPr>
          <w:rStyle w:val="StyleUnderline"/>
        </w:rPr>
        <w:t>ago.</w:t>
      </w:r>
      <w:proofErr w:type="gramEnd"/>
      <w:r w:rsidRPr="00514E61">
        <w:rPr>
          <w:rStyle w:val="StyleUnderline"/>
        </w:rPr>
        <w:t xml:space="preserve"> As the Syrian war continues without an immediate end in sight, there are concerns that Syrian refugees may likewise become a long-term presence.</w:t>
      </w:r>
    </w:p>
    <w:p w:rsidR="001D658E" w:rsidRDefault="001D658E" w:rsidP="001D658E">
      <w:pPr>
        <w:rPr>
          <w:rStyle w:val="StyleUnderline"/>
        </w:rPr>
      </w:pPr>
      <w:r w:rsidRPr="009E5D38">
        <w:rPr>
          <w:rStyle w:val="StyleUnderline"/>
        </w:rPr>
        <w:t xml:space="preserve">The spectre of renewed conflict has led the Lebanese authorities to adopt a heavy-handed security approach toward the refugees. They have repeatedly raided whatever encampments exist and arrested hundreds of men. Moreover, they have allowed local councils to impose discriminatory measures, such as night-time curfews, on Syrians. </w:t>
      </w:r>
    </w:p>
    <w:p w:rsidR="001D658E" w:rsidRPr="0046049D" w:rsidRDefault="001D658E" w:rsidP="001D658E">
      <w:pPr>
        <w:pStyle w:val="Heading4"/>
      </w:pPr>
      <w:r>
        <w:t>Refugees create instability and Hezbollah power pushes in Lebanon</w:t>
      </w:r>
    </w:p>
    <w:p w:rsidR="001D658E" w:rsidRDefault="001D658E" w:rsidP="001D658E">
      <w:r w:rsidRPr="0046049D">
        <w:rPr>
          <w:rStyle w:val="Style13ptBold"/>
        </w:rPr>
        <w:t>Turak, CNBC, 17</w:t>
      </w:r>
      <w:r>
        <w:t xml:space="preserve"> [Natasha; 11-21-17; "What's happening in Lebanon, and why its stability matters"; https://www.cnbc.com/2017/11/21/whats-happening-in-lebanon-and-why-its-stability-matters.html; accessed 6-4-18; PAC]</w:t>
      </w:r>
    </w:p>
    <w:p w:rsidR="001D658E" w:rsidRDefault="001D658E" w:rsidP="001D658E">
      <w:r>
        <w:t>Amid the confusion, many now fear Lebanon is once again on the brink of turmoil.</w:t>
      </w:r>
    </w:p>
    <w:p w:rsidR="001D658E" w:rsidRPr="0046049D" w:rsidRDefault="001D658E" w:rsidP="001D658E">
      <w:pPr>
        <w:rPr>
          <w:rStyle w:val="StyleUnderline"/>
        </w:rPr>
      </w:pPr>
      <w:r w:rsidRPr="0046049D">
        <w:rPr>
          <w:rStyle w:val="StyleUnderline"/>
        </w:rPr>
        <w:t>"The U.S. and EU worry that increasing instability in Lebanon will further destabilize an already volatile region," said Marianne Knaevelsrud, Middle East analyst at Protection Group International.</w:t>
      </w:r>
    </w:p>
    <w:p w:rsidR="001D658E" w:rsidRDefault="001D658E" w:rsidP="001D658E">
      <w:r w:rsidRPr="0046049D">
        <w:rPr>
          <w:rStyle w:val="StyleUnderline"/>
        </w:rPr>
        <w:t xml:space="preserve">"Lebanon hosts more refugees per capita than any other country, a huge economic burden and potential source of insecurity. The West is concerned that political uncertainty could exacerbate the refugee situation or allow militant groups to expand their influence." </w:t>
      </w:r>
      <w:r>
        <w:t>Lebanon hosts nearly 2 million Syrian refugees.</w:t>
      </w:r>
    </w:p>
    <w:p w:rsidR="001D658E" w:rsidRDefault="001D658E" w:rsidP="001D658E">
      <w:r w:rsidRPr="0046049D">
        <w:rPr>
          <w:rStyle w:val="Emphasis"/>
        </w:rPr>
        <w:t>Further fears concern escalating tensions between Hezbollah and neighboring Israel</w:t>
      </w:r>
      <w:r>
        <w:t>, which in 2006 led to a month-long war.</w:t>
      </w:r>
    </w:p>
    <w:p w:rsidR="001D658E" w:rsidRDefault="001D658E" w:rsidP="001D658E">
      <w:r>
        <w:t>"An attack on our independence"</w:t>
      </w:r>
    </w:p>
    <w:p w:rsidR="001D658E" w:rsidRDefault="001D658E" w:rsidP="001D658E">
      <w:r>
        <w:t>"We will not accept (Hariri) remaining a hostage whose reason for detention we do not know," Lebanese President Michel Aoun said in response to the resignation, accusing Saudi Arabia of "an attack on our independence." In his initial speech from Riyadh, Hariri, who is Sunni Muslim and holds Saudi citizenship, accused Iran of interfering in his country's affairs and claimed he feared for his life.</w:t>
      </w:r>
    </w:p>
    <w:p w:rsidR="001D658E" w:rsidRDefault="001D658E" w:rsidP="001D658E">
      <w:r>
        <w:t>After more than a week of silence, Hariri gave a tense televised interview suggesting he may not resign if Hezbollah, the most powerful wing of the Lebanese government, agreed to disarm and withdraw from regional conflicts.</w:t>
      </w:r>
    </w:p>
    <w:p w:rsidR="001D658E" w:rsidRDefault="001D658E" w:rsidP="001D658E">
      <w:r>
        <w:t>This appeared to mark the manifestation of Saudi foreign policy objectives through coercion — through Hariri, it aims to isolate Hezbollah and push it out of war zones like Syria and Yemen where the Islamic kingdom has its own interests.</w:t>
      </w:r>
    </w:p>
    <w:p w:rsidR="001D658E" w:rsidRPr="0046049D" w:rsidRDefault="001D658E" w:rsidP="001D658E">
      <w:pPr>
        <w:rPr>
          <w:rStyle w:val="StyleUnderline"/>
        </w:rPr>
      </w:pPr>
      <w:r w:rsidRPr="0046049D">
        <w:rPr>
          <w:rStyle w:val="StyleUnderline"/>
        </w:rPr>
        <w:t>In Syria</w:t>
      </w:r>
      <w:r>
        <w:t>, for instance, Iranian-backed Hezb</w:t>
      </w:r>
      <w:r w:rsidRPr="0046049D">
        <w:rPr>
          <w:rStyle w:val="StyleUnderline"/>
        </w:rPr>
        <w:t>ollah militants fight alongside President Bashar al Assad's forces against a myriad of Sunni militant groups, some of which are funded by the Saudis.</w:t>
      </w:r>
    </w:p>
    <w:p w:rsidR="001D658E" w:rsidRPr="0046049D" w:rsidRDefault="001D658E" w:rsidP="001D658E">
      <w:pPr>
        <w:rPr>
          <w:rStyle w:val="StyleUnderline"/>
        </w:rPr>
      </w:pPr>
      <w:r w:rsidRPr="0046049D">
        <w:rPr>
          <w:rStyle w:val="StyleUnderline"/>
        </w:rPr>
        <w:t xml:space="preserve">"Lebanese politics has always been defined by competition and cooperation between sects," said Faysal Itani, a senior fellow at the Atlantic Council's Rafik Hariri Center for the Middle East. </w:t>
      </w:r>
      <w:r w:rsidRPr="0046049D">
        <w:rPr>
          <w:rStyle w:val="StyleUnderline"/>
        </w:rPr>
        <w:lastRenderedPageBreak/>
        <w:t>"The fault line today is Sunni-Shia, centered on the status of Hezbollah and its militia specifically."</w:t>
      </w:r>
    </w:p>
    <w:p w:rsidR="001D658E" w:rsidRDefault="001D658E" w:rsidP="001D658E">
      <w:r>
        <w:t xml:space="preserve">The only group to maintain a paramilitary force since the end of Lebanon's bloody 15-year civil war in 1990, </w:t>
      </w:r>
      <w:r w:rsidRPr="0046049D">
        <w:rPr>
          <w:rStyle w:val="StyleUnderline"/>
        </w:rPr>
        <w:t>Hezbollah, which is financially and militarily supported by Iran, ignores the official Lebanese policy of staying out of regional conflicts.</w:t>
      </w:r>
      <w:r>
        <w:t xml:space="preserve"> When this backfires, Lebanon suffers.</w:t>
      </w:r>
    </w:p>
    <w:p w:rsidR="001D658E" w:rsidRDefault="001D658E" w:rsidP="001D658E">
      <w:r>
        <w:t>"</w:t>
      </w:r>
      <w:r w:rsidRPr="0046049D">
        <w:rPr>
          <w:rStyle w:val="StyleUnderline"/>
        </w:rPr>
        <w:t>I don't think anyone</w:t>
      </w:r>
      <w:r>
        <w:t xml:space="preserve">, including Saudi Arabia, </w:t>
      </w:r>
      <w:r w:rsidRPr="0046049D">
        <w:rPr>
          <w:rStyle w:val="StyleUnderline"/>
        </w:rPr>
        <w:t>is under the illusion that the Lebanese government has any control over Hezbollah's behavior abroad,</w:t>
      </w:r>
      <w:r>
        <w:t>" Itani said, noting that part of the group's popularity in Lebanon's Shia areas stems from its substantial provision of social services neglected by the state.</w:t>
      </w:r>
    </w:p>
    <w:p w:rsidR="001D658E" w:rsidRDefault="001D658E" w:rsidP="001D658E">
      <w:r>
        <w:t>"</w:t>
      </w:r>
      <w:r w:rsidRPr="0046049D">
        <w:rPr>
          <w:rStyle w:val="StyleUnderline"/>
        </w:rPr>
        <w:t>There is no Lebanese 'government' separate from its constituent parts because Lebanon's sectarian elites are the government, essentially, and Hezbollah is the most certainly powerful of those elites.</w:t>
      </w:r>
      <w:r>
        <w:t>"</w:t>
      </w:r>
    </w:p>
    <w:p w:rsidR="001D658E" w:rsidRDefault="001D658E" w:rsidP="001D658E">
      <w:pPr>
        <w:pStyle w:val="Heading4"/>
      </w:pPr>
      <w:proofErr w:type="gramStart"/>
      <w:r>
        <w:t>increased</w:t>
      </w:r>
      <w:proofErr w:type="gramEnd"/>
      <w:r>
        <w:t xml:space="preserve"> refugees in Lebanon destabilize public infrastructure and get recruited in to Lebanese warlord groups – initiate religious civil war – otherwise risks a military coup </w:t>
      </w:r>
    </w:p>
    <w:p w:rsidR="001D658E" w:rsidRDefault="001D658E" w:rsidP="001D658E">
      <w:r w:rsidRPr="001A4E5F">
        <w:rPr>
          <w:rStyle w:val="Style13ptBold"/>
        </w:rPr>
        <w:t>Mejdad</w:t>
      </w:r>
      <w:r w:rsidRPr="001A4E5F">
        <w:rPr>
          <w:rStyle w:val="Heading4Char"/>
        </w:rPr>
        <w:t xml:space="preserve">, </w:t>
      </w:r>
      <w:r w:rsidRPr="00F564DA">
        <w:rPr>
          <w:rStyle w:val="Style13ptBold"/>
        </w:rPr>
        <w:t>Professor at the National Conservatory of the Arts*, and Chaar, 18</w:t>
      </w:r>
      <w:r>
        <w:rPr>
          <w:rStyle w:val="Heading4Char"/>
        </w:rPr>
        <w:t xml:space="preserve"> </w:t>
      </w:r>
      <w:r>
        <w:t>(Abdel-Maoula, and Karim, 5</w:t>
      </w:r>
      <w:r w:rsidRPr="00AC75AC">
        <w:t>/</w:t>
      </w:r>
      <w:r>
        <w:t>31</w:t>
      </w:r>
      <w:r w:rsidRPr="00AC75AC">
        <w:t xml:space="preserve">/18, The Conversation, nonprofit independent news organization, “Three things could happen to Lebanon as Syrian refugees rush in — two are worrisome”, </w:t>
      </w:r>
      <w:hyperlink r:id="rId54" w:history="1">
        <w:r w:rsidRPr="00AC75AC">
          <w:rPr>
            <w:rStyle w:val="Hyperlink"/>
          </w:rPr>
          <w:t>http://theconversation.com/three-things-could-happen-to-lebanon-as-syrian-refugees-rush-in-two-are-worrisome-77885</w:t>
        </w:r>
      </w:hyperlink>
      <w:r w:rsidRPr="00AC75AC">
        <w:t>, accessed 6/27 DWRS</w:t>
      </w:r>
      <w:r>
        <w:t xml:space="preserve">, *=[in France; initially in French: </w:t>
      </w:r>
      <w:r w:rsidRPr="00AC75AC">
        <w:t>Conservatoire national des arts et métiers (CNAM)</w:t>
      </w:r>
      <w:r>
        <w:t>]</w:t>
      </w:r>
      <w:r w:rsidRPr="00AC75AC">
        <w:t xml:space="preserve">) </w:t>
      </w:r>
    </w:p>
    <w:p w:rsidR="001D658E" w:rsidRPr="00AC75AC" w:rsidRDefault="001D658E" w:rsidP="001D658E"/>
    <w:p w:rsidR="001D658E" w:rsidRPr="00AC75AC" w:rsidRDefault="001D658E" w:rsidP="001D658E">
      <w:pPr>
        <w:rPr>
          <w:u w:val="single"/>
        </w:rPr>
      </w:pPr>
      <w:r w:rsidRPr="00AC75AC">
        <w:rPr>
          <w:rStyle w:val="StyleUnderline"/>
        </w:rPr>
        <w:t>Syria’s humanitarian crisis is the greatest yet seen in the 21st century. Over the country’s seven-year civil war, almost half the population has fled: 6.6 million city dwellers have moved to the countryside and 4.9 million citizens have crossed borders, main</w:t>
      </w:r>
      <w:r>
        <w:rPr>
          <w:rStyle w:val="StyleUnderline"/>
        </w:rPr>
        <w:t>ly into neighbouring countries.</w:t>
      </w:r>
    </w:p>
    <w:p w:rsidR="001D658E" w:rsidRPr="00AC75AC" w:rsidRDefault="001D658E" w:rsidP="001D658E">
      <w:pPr>
        <w:rPr>
          <w:u w:val="single"/>
        </w:rPr>
      </w:pPr>
      <w:r w:rsidRPr="00AC75AC">
        <w:rPr>
          <w:rStyle w:val="StyleUnderline"/>
        </w:rPr>
        <w:t>Nearby Lebanon is the primary destination.</w:t>
      </w:r>
      <w:r>
        <w:t xml:space="preserve"> Since 2011 this small, </w:t>
      </w:r>
      <w:r w:rsidRPr="00AC75AC">
        <w:rPr>
          <w:rStyle w:val="StyleUnderline"/>
        </w:rPr>
        <w:t>religiously diverse country of 4.5 million people has officially welcomed over a million refugees (and likely m</w:t>
      </w:r>
      <w:r>
        <w:rPr>
          <w:rStyle w:val="StyleUnderline"/>
        </w:rPr>
        <w:t>any more unregistered Syrians).</w:t>
      </w:r>
    </w:p>
    <w:p w:rsidR="001D658E" w:rsidRPr="00AC75AC" w:rsidRDefault="001D658E" w:rsidP="001D658E">
      <w:pPr>
        <w:rPr>
          <w:rStyle w:val="StyleUnderline"/>
        </w:rPr>
      </w:pPr>
      <w:r w:rsidRPr="00AC75AC">
        <w:rPr>
          <w:rStyle w:val="Emphasis"/>
        </w:rPr>
        <w:t>The massive influx into Lebanon has destabilised the country’s health and education systems</w:t>
      </w:r>
      <w:r w:rsidRPr="00AC75AC">
        <w:rPr>
          <w:rStyle w:val="StyleUnderline"/>
        </w:rPr>
        <w:t>. Proportionally, it’s as if France had received 15 million or the United States 80 million (these countries actually committed to take in, respectively, 30,0</w:t>
      </w:r>
      <w:r>
        <w:rPr>
          <w:rStyle w:val="StyleUnderline"/>
        </w:rPr>
        <w:t>00 and 10,000 Syrians in 2017).</w:t>
      </w:r>
    </w:p>
    <w:p w:rsidR="001D658E" w:rsidRDefault="001D658E" w:rsidP="001D658E">
      <w:r w:rsidRPr="00AC75AC">
        <w:rPr>
          <w:rStyle w:val="StyleUnderline"/>
        </w:rPr>
        <w:t>Migration also threatens to upend the country’s delicate balancing act of religion and politics. Just over half of Lebanon’s population is Shia or Sunni Muslim, while Christian denominations represent about 40%. These communities have lived in peace for years, despite tensions.</w:t>
      </w:r>
    </w:p>
    <w:p w:rsidR="001D658E" w:rsidRDefault="001D658E" w:rsidP="001D658E">
      <w:proofErr w:type="gramStart"/>
      <w:r>
        <w:t>A Lebanese renaissance?</w:t>
      </w:r>
      <w:proofErr w:type="gramEnd"/>
    </w:p>
    <w:p w:rsidR="001D658E" w:rsidRDefault="001D658E" w:rsidP="001D658E">
      <w:r>
        <w:t>In a recent project, we examined how the Syrian arrivals, who are largely Sunni Muslim, might impact Lebanon’s political future.</w:t>
      </w:r>
    </w:p>
    <w:p w:rsidR="001D658E" w:rsidRDefault="001D658E" w:rsidP="001D658E">
      <w:r>
        <w:t>Projecting forward to the year 2030, we envisioned contrasting futures for a changing Lebanon: one of them positive (we called it Phoenixia) and two somewhat darker (Sarajevo Beach and Boot Camp).</w:t>
      </w:r>
    </w:p>
    <w:p w:rsidR="001D658E" w:rsidRPr="00700560" w:rsidRDefault="001D658E" w:rsidP="001D658E">
      <w:r w:rsidRPr="00700560">
        <w:t>Phoenixia assumes that the refugee flow will slow (as many Syrians are facing forced removal) and that Lebanon’s strong central power remains dominant. In this scenario, the country is progressively secularised and developed under the impetus of international donors, who condition their financial assistance on a greater integration of Syrian refugees.</w:t>
      </w:r>
    </w:p>
    <w:p w:rsidR="001D658E" w:rsidRDefault="001D658E" w:rsidP="001D658E">
      <w:r>
        <w:t>We consider this the most desirable direction for a changing Lebanon but, in truth, the appeal of each scenario varies from stakeholder to stakeholder. And in Lebanon, there are many.</w:t>
      </w:r>
    </w:p>
    <w:p w:rsidR="001D658E" w:rsidRDefault="001D658E" w:rsidP="001D658E">
      <w:r>
        <w:t>Political power in the country is distributed among its 17 religious communities according to the 1943 National Pact, a non-written agreement traditionally recognised as the country’s constitutive charter. It allocates political and administrative posts according to the demographic breakdown defined in the 1932 census, among other criteria.</w:t>
      </w:r>
    </w:p>
    <w:p w:rsidR="001D658E" w:rsidRDefault="001D658E" w:rsidP="001D658E">
      <w:r>
        <w:t>To Maronite Christians goes the powerful presidency of the Republic and command of the army. Sunni Muslims get the presidency of the council of ministers, while the Shiites control the presidency of the parliament and the Greek Orthodox its vice-presidency.</w:t>
      </w:r>
    </w:p>
    <w:p w:rsidR="001D658E" w:rsidRDefault="001D658E" w:rsidP="001D658E">
      <w:r>
        <w:t>Despite changes in the population over the past 80 years (due, in particular, to higher fertility among Muslim groups), Lebanese authorities have chosen not to conduct a new census.</w:t>
      </w:r>
    </w:p>
    <w:p w:rsidR="001D658E" w:rsidRDefault="001D658E" w:rsidP="001D658E">
      <w:r>
        <w:t>This safeguards the National Pact, but the situation is arguably fragile. Integrating hundreds of thousands of Sunni Syrians (not to mention 400,000 Sunni Palestinian refugees already there), could debunk the myth of a sustained religious balance.</w:t>
      </w:r>
    </w:p>
    <w:p w:rsidR="001D658E" w:rsidRDefault="001D658E" w:rsidP="001D658E">
      <w:r>
        <w:t>Phoenixia holds that secularisation is the key to neutralising the threat of religious upheaval. If the religious identity of Syria’s refugees were not at issue, they would not pose a political problem (although caring for and accommodating the new arrivals would still present a social and economic challenge).</w:t>
      </w:r>
    </w:p>
    <w:p w:rsidR="001D658E" w:rsidRDefault="001D658E" w:rsidP="001D658E">
      <w:r>
        <w:t>Increased tensions</w:t>
      </w:r>
    </w:p>
    <w:p w:rsidR="001D658E" w:rsidRPr="00700560" w:rsidRDefault="001D658E" w:rsidP="001D658E">
      <w:pPr>
        <w:rPr>
          <w:rStyle w:val="StyleUnderline"/>
        </w:rPr>
      </w:pPr>
      <w:r w:rsidRPr="00700560">
        <w:rPr>
          <w:rStyle w:val="StyleUnderline"/>
        </w:rPr>
        <w:t>But it is not that simple. Lebanese politicians derive their mandates from the country’s community-based social organisations, which also have exclusive jurisdiction over any matter falling under the law of personal status, such as marriage, anc</w:t>
      </w:r>
      <w:r>
        <w:rPr>
          <w:rStyle w:val="StyleUnderline"/>
        </w:rPr>
        <w:t>estral lineage and inheritance.</w:t>
      </w:r>
    </w:p>
    <w:p w:rsidR="001D658E" w:rsidRPr="00700560" w:rsidRDefault="001D658E" w:rsidP="001D658E">
      <w:pPr>
        <w:rPr>
          <w:u w:val="single"/>
        </w:rPr>
      </w:pPr>
      <w:r w:rsidRPr="00700560">
        <w:rPr>
          <w:rStyle w:val="StyleUnderline"/>
        </w:rPr>
        <w:lastRenderedPageBreak/>
        <w:t>These organisations will inevitably oppose – probably successful</w:t>
      </w:r>
      <w:r>
        <w:rPr>
          <w:rStyle w:val="StyleUnderline"/>
        </w:rPr>
        <w:t>ly – ending the current system.</w:t>
      </w:r>
    </w:p>
    <w:p w:rsidR="001D658E" w:rsidRPr="00700560" w:rsidRDefault="001D658E" w:rsidP="001D658E">
      <w:pPr>
        <w:rPr>
          <w:rStyle w:val="StyleUnderline"/>
        </w:rPr>
      </w:pPr>
      <w:r>
        <w:t xml:space="preserve">The Sarajevo Beach scenario is the opposite of Phoenixia. </w:t>
      </w:r>
      <w:r w:rsidRPr="00700560">
        <w:rPr>
          <w:rStyle w:val="Emphasis"/>
        </w:rPr>
        <w:t>Its central hypothesis is that the number of refugees increases, overpowering a weakened central government</w:t>
      </w:r>
      <w:r w:rsidRPr="00700560">
        <w:rPr>
          <w:rStyle w:val="StyleUnderline"/>
        </w:rPr>
        <w:t>. This would lead to a sharp deterioration of Lebanon’s socioeconomic conditions, and both migrants and natives could face shortages of water, electricity and housing.</w:t>
      </w:r>
    </w:p>
    <w:p w:rsidR="001D658E" w:rsidRPr="00700560" w:rsidRDefault="001D658E" w:rsidP="001D658E">
      <w:pPr>
        <w:rPr>
          <w:rStyle w:val="StyleUnderline"/>
        </w:rPr>
      </w:pPr>
      <w:r w:rsidRPr="00700560">
        <w:rPr>
          <w:rStyle w:val="StyleUnderline"/>
        </w:rPr>
        <w:t>Such a scenario would exacerbate existing tensions in regions such as the Bekaa Plain, where an increasing number of Syrian refugees have been the targets of violence.</w:t>
      </w:r>
    </w:p>
    <w:p w:rsidR="001D658E" w:rsidRPr="00700560" w:rsidRDefault="001D658E" w:rsidP="001D658E">
      <w:pPr>
        <w:rPr>
          <w:rStyle w:val="StyleUnderline"/>
        </w:rPr>
      </w:pPr>
      <w:r>
        <w:t xml:space="preserve">The refugees would thus migrate to more welcoming Sunni Muslim areas in northern Lebanon. But far from solving the country’s socioeconomic problems, </w:t>
      </w:r>
      <w:r w:rsidRPr="00700560">
        <w:rPr>
          <w:rStyle w:val="StyleUnderline"/>
        </w:rPr>
        <w:t>the mass migration could amplify them in these Sunni zones.</w:t>
      </w:r>
    </w:p>
    <w:p w:rsidR="001D658E" w:rsidRPr="00700560" w:rsidRDefault="001D658E" w:rsidP="001D658E">
      <w:pPr>
        <w:rPr>
          <w:rStyle w:val="StyleUnderline"/>
        </w:rPr>
      </w:pPr>
      <w:r w:rsidRPr="00700560">
        <w:rPr>
          <w:rStyle w:val="StyleUnderline"/>
        </w:rPr>
        <w:t>This would delight local warlords. Since the Lebanese civil war (1975-1990), militias have routinely drawn their troops from the most fragile segments of society. An influx of potential recruits may encourage some parties to seek out confrontation between Sunni and Shia.</w:t>
      </w:r>
    </w:p>
    <w:p w:rsidR="001D658E" w:rsidRDefault="001D658E" w:rsidP="001D658E">
      <w:r>
        <w:t>To prevent this conflict from spurring a new exodus of refugees to Europe and the Gulf, Sarajevo Beach envisages that the international community would find itself compelled to intervene, converting Lebanon into a Bosnia and Herzegovina-like international protectorate.</w:t>
      </w:r>
    </w:p>
    <w:p w:rsidR="001D658E" w:rsidRDefault="001D658E" w:rsidP="001D658E">
      <w:r>
        <w:t xml:space="preserve">For our last scenario, Boot Camp, we queried </w:t>
      </w:r>
      <w:r w:rsidRPr="000429D9">
        <w:rPr>
          <w:rStyle w:val="StyleUnderline"/>
        </w:rPr>
        <w:t>what would happen if Lebanon’s current migratory situation continues unchanged</w:t>
      </w:r>
      <w:r>
        <w:t>. We assumed that business would proceed as usual – the number of refugees would decline, and the country’s fragile central power remains little inclined to act.</w:t>
      </w:r>
    </w:p>
    <w:p w:rsidR="001D658E" w:rsidRPr="000429D9" w:rsidRDefault="001D658E" w:rsidP="001D658E">
      <w:pPr>
        <w:rPr>
          <w:rStyle w:val="StyleUnderline"/>
        </w:rPr>
      </w:pPr>
      <w:r w:rsidRPr="000429D9">
        <w:rPr>
          <w:rStyle w:val="StyleUnderline"/>
        </w:rPr>
        <w:t>Over time, inertia would cause Lebanon’s situation to deteriorate profoundly. We determined that it would enter into economic recession, multiplying crime and violence and creating a security crisis. All of this would compound the political crisis now brewing as Sunni Muslims flood into a system that favours Christians.</w:t>
      </w:r>
    </w:p>
    <w:p w:rsidR="001D658E" w:rsidRPr="004638E2" w:rsidRDefault="001D658E" w:rsidP="001D658E">
      <w:pPr>
        <w:rPr>
          <w:u w:val="single"/>
        </w:rPr>
      </w:pPr>
      <w:r w:rsidRPr="000429D9">
        <w:rPr>
          <w:rStyle w:val="Emphasis"/>
        </w:rPr>
        <w:t>To avoid chaos, the Boot Camp scenario has Lebanon’s economic elites support a military coup</w:t>
      </w:r>
      <w:r>
        <w:t xml:space="preserve">. </w:t>
      </w:r>
      <w:r w:rsidRPr="000429D9">
        <w:rPr>
          <w:rStyle w:val="StyleUnderline"/>
        </w:rPr>
        <w:t>This route would preserve the country and save their personal affairs, and the international community – more concerned with stability than democracy – would assist the elite-backed military in addressing the situation.</w:t>
      </w:r>
    </w:p>
    <w:p w:rsidR="001D658E" w:rsidRDefault="001D658E" w:rsidP="001D658E">
      <w:pPr>
        <w:pStyle w:val="Heading4"/>
      </w:pPr>
      <w:r>
        <w:t>Instability combined with Hezbollah influence causes war with Israel – great powers get drawn in</w:t>
      </w:r>
    </w:p>
    <w:p w:rsidR="001D658E" w:rsidRDefault="001D658E" w:rsidP="001D658E">
      <w:r w:rsidRPr="00B84010">
        <w:rPr>
          <w:rStyle w:val="Style13ptBold"/>
        </w:rPr>
        <w:t>Karlin, Brookings Institution Nonresident Senior Fellow, 18</w:t>
      </w:r>
      <w:r>
        <w:t xml:space="preserve"> [Mara; Foreign Affairs; 2-21-18; "Israel's Coming War </w:t>
      </w:r>
      <w:proofErr w:type="gramStart"/>
      <w:r>
        <w:t>With</w:t>
      </w:r>
      <w:proofErr w:type="gramEnd"/>
      <w:r>
        <w:t xml:space="preserve"> Hezbollah"; https://www.foreignaffairs.com/articles/israel/2018-02-21/israels-coming-war-hezbollah; accessed 6-4-18; PAC]</w:t>
      </w:r>
    </w:p>
    <w:p w:rsidR="001D658E" w:rsidRPr="00B84010" w:rsidRDefault="001D658E" w:rsidP="001D658E">
      <w:pPr>
        <w:rPr>
          <w:rStyle w:val="StyleUnderline"/>
        </w:rPr>
      </w:pPr>
      <w:r w:rsidRPr="00B84010">
        <w:rPr>
          <w:rStyle w:val="StyleUnderline"/>
        </w:rPr>
        <w:t xml:space="preserve">Hezbollah’s and Israel’s long-term strategic goals are thus entirely at odds. </w:t>
      </w:r>
      <w:r>
        <w:t xml:space="preserve">Nevertheless, as of today, neither Hezbollah nor Israel wants to trigger a war. Israel is facing the potential collapse of the Palestinian Authority, a humanitarian crisis in Gaza, and profound instability on its northern border, to say nothing of the political crisis surrounding Prime Minister Benjamin Netanyahu, who may soon be indicted for corruption. Nevertheless, </w:t>
      </w:r>
      <w:r w:rsidRPr="00B84010">
        <w:rPr>
          <w:rStyle w:val="StyleUnderline"/>
        </w:rPr>
        <w:t xml:space="preserve">concerns about Hezbollah’s growing capabilities inside </w:t>
      </w:r>
      <w:r w:rsidRPr="00B84010">
        <w:rPr>
          <w:rStyle w:val="Emphasis"/>
        </w:rPr>
        <w:t>Lebanon</w:t>
      </w:r>
      <w:r w:rsidRPr="00B84010">
        <w:rPr>
          <w:rStyle w:val="StyleUnderline"/>
        </w:rPr>
        <w:t>—namely, its potential construction of weapons factories—may leave the Israeli leadership feeling that it has no choice but to act.</w:t>
      </w:r>
    </w:p>
    <w:p w:rsidR="001D658E" w:rsidRDefault="001D658E" w:rsidP="001D658E">
      <w:r w:rsidRPr="00B84010">
        <w:rPr>
          <w:rStyle w:val="StyleUnderline"/>
        </w:rPr>
        <w:t>Hezbollah</w:t>
      </w:r>
      <w:r>
        <w:t xml:space="preserve">, for its part, </w:t>
      </w:r>
      <w:r w:rsidRPr="00B84010">
        <w:rPr>
          <w:rStyle w:val="StyleUnderline"/>
        </w:rPr>
        <w:t xml:space="preserve">would also probably like time to recover from a long and hard conflict in Syria. Yet the group’s regional popularity has plummeted, and its anti-Israel credentials, which have been tarnished by years of killing Syrians, need burnishing. </w:t>
      </w:r>
      <w:r>
        <w:t>Perhaps some of its newfound partners in Syria would even be willing to assist in the next war with Israel, as at least two Iraqi militia leaders have suggested in recent months. And as the Assad regime consolidates its hold, Hezbollah’s attention will increasingly be drawn away from Syria.</w:t>
      </w:r>
    </w:p>
    <w:p w:rsidR="001D658E" w:rsidRPr="00B84010" w:rsidRDefault="001D658E" w:rsidP="001D658E">
      <w:pPr>
        <w:rPr>
          <w:rStyle w:val="StyleUnderline"/>
        </w:rPr>
      </w:pPr>
      <w:r w:rsidRPr="00B84010">
        <w:rPr>
          <w:rStyle w:val="StyleUnderline"/>
        </w:rPr>
        <w:t>A deliberate escalation by Israel or Hezbollah</w:t>
      </w:r>
      <w:r>
        <w:t xml:space="preserve"> is unlikely to occur in the near term; an inadvertent one, however, i</w:t>
      </w:r>
      <w:r w:rsidRPr="00B84010">
        <w:rPr>
          <w:rStyle w:val="StyleUnderline"/>
        </w:rPr>
        <w:t xml:space="preserve">s possible, as is an escalation courtesy of other actors currently tearing up the Levant, such as Iran, the Assad regime, or Russia. All three could benefit in different ways from such a conflict. Iran and the Assad regime could use it to distract from the horrific state of affairs in Syria while rallying regional support against Israel. The Russians could use a conflict to solidify their regional leadership role by brokering a cessation of hostilities and to further demonstrate their entrenchment vis-à-vis the United States. At a very tactical level, the narrowing battlefield in Syria almost surely will facilitate an inadvertent mishap among some combination of these actors. How they choose to respond will be crucial, but it is less predictable as the rules of engagement have become murkier. </w:t>
      </w:r>
    </w:p>
    <w:p w:rsidR="001D658E" w:rsidRDefault="001D658E" w:rsidP="001D658E">
      <w:r>
        <w:t>LOCATION, LOCATION, LOCATION</w:t>
      </w:r>
    </w:p>
    <w:p w:rsidR="001D658E" w:rsidRDefault="001D658E" w:rsidP="001D658E">
      <w:r>
        <w:lastRenderedPageBreak/>
        <w:t>A further question is the location of a future war. Historically, conflicts between Israel and Hezbollah have largely—though not entirely—been confined to Lebanese territory. Since 1978, Israel’s invasions of and sporadic attacks on Lebanon have targeted violent nonstate actors who destabilized its northern border, including the Palestine Liberation Organization and Hezbollah. Hezbollah, however, has occasionally sought to take the conflict to Israel’s citizens overseas (and Jewish communities more broadly). A few notable examples include the 1992 Israeli embassy bombing in Buenos Aires, the 2012 bus attack on Israeli tourists in Bulgaria, and a foiled 2015 attack on Jewish and Israeli sites in Cyprus.</w:t>
      </w:r>
    </w:p>
    <w:p w:rsidR="001D658E" w:rsidRPr="00B84010" w:rsidRDefault="001D658E" w:rsidP="001D658E">
      <w:pPr>
        <w:rPr>
          <w:rStyle w:val="StyleUnderline"/>
        </w:rPr>
      </w:pPr>
      <w:r w:rsidRPr="00B84010">
        <w:rPr>
          <w:rStyle w:val="StyleUnderline"/>
        </w:rPr>
        <w:t xml:space="preserve">The next conflict will also probably be fought within Lebanon, although it will likely go beyond southern Lebanon into Beirut. It will also, given the Dahiya Doctrine, involve the destruction of much more than just alleged Hezbollah military targets—the IDF could easily destroy Lebanese state infrastructure and military sites as well. And it is difficult to imagine how an Israeli effort to bring ruin to Hezbollah inside Lebanon would not similarly bring it to scores of Lebanese civilians. </w:t>
      </w:r>
      <w:r>
        <w:t>For its part,</w:t>
      </w:r>
      <w:r w:rsidRPr="00B84010">
        <w:rPr>
          <w:rStyle w:val="StyleUnderline"/>
        </w:rPr>
        <w:t xml:space="preserve"> Hezbollah is no doubt counting on the international condemnation of Israel that will invariably arise in such a situation.</w:t>
      </w:r>
    </w:p>
    <w:p w:rsidR="001D658E" w:rsidRDefault="001D658E" w:rsidP="001D658E">
      <w:r>
        <w:t xml:space="preserve">Unlike past conflicts, however, </w:t>
      </w:r>
      <w:r w:rsidRPr="00B84010">
        <w:rPr>
          <w:rStyle w:val="StyleUnderline"/>
        </w:rPr>
        <w:t>a new round of Israeli-Hezbollah fighting could involve military operations in Syria, too.</w:t>
      </w:r>
      <w:r>
        <w:t xml:space="preserve"> Since the beginning of the Syrian war, Israeli air strikes against Hezbollah have been largely confined to Syrian territory, and to date, Hezbollah has mostly refrained from responding. Yet the group’s entrenchment inside Syria has made that territory vulnerable to further attacks by Israel. Israeli planners will be paying careful attention to how the group’s presence in Syria continues to evolve as Assad’s dependence on it decreases; they will also note Hezbollah’s location, its weapons, the number of its personnel, and the extent of its infrastructure in Syria, particularly in southwest Syria near the Israeli border. Netanyahu has warned that Iran cannot “entrench itself militarily in Syria,” but the real debate will be over the extent of this entrenchment—such as how close Iranian and Hezbollah personnel can be to the Israeli border—not whether it exists at all.</w:t>
      </w:r>
    </w:p>
    <w:p w:rsidR="001D658E" w:rsidRDefault="001D658E" w:rsidP="001D658E">
      <w:r>
        <w:t>A WAITING GAME</w:t>
      </w:r>
    </w:p>
    <w:p w:rsidR="001D658E" w:rsidRPr="001D658E" w:rsidRDefault="001D658E" w:rsidP="001D658E">
      <w:pPr>
        <w:rPr>
          <w:u w:val="single"/>
        </w:rPr>
      </w:pPr>
      <w:r>
        <w:t xml:space="preserve">Although the next Israeli-Hezbollah war remains on the horizon for now, it is almost certain to occur eventually, given both the risks of accidental escalation and the two sides’ long-term strategic goals. </w:t>
      </w:r>
      <w:r w:rsidRPr="0046049D">
        <w:rPr>
          <w:rStyle w:val="StyleUnderline"/>
        </w:rPr>
        <w:t>When it does happen, it will be ugly and will almost surely drag in external actors, willingly or not. Levantine security may then reach a new nadir, and the Lebanese and Syrian people will lose even more as their countries are further turned into playgrounds for others’ agendas.</w:t>
      </w:r>
    </w:p>
    <w:p w:rsidR="001712CB" w:rsidRDefault="001712CB" w:rsidP="001712CB">
      <w:pPr>
        <w:pStyle w:val="Heading3"/>
      </w:pPr>
      <w:r>
        <w:lastRenderedPageBreak/>
        <w:t>1AC: Turkey</w:t>
      </w:r>
    </w:p>
    <w:p w:rsidR="001D658E" w:rsidRDefault="001D658E" w:rsidP="001D658E">
      <w:pPr>
        <w:pStyle w:val="Heading4"/>
      </w:pPr>
      <w:r>
        <w:t>The Turkish economy is on the brink of collapse – immediate changes needed now, the plan can provide</w:t>
      </w:r>
    </w:p>
    <w:p w:rsidR="001D658E" w:rsidRDefault="001D658E" w:rsidP="001D658E">
      <w:r w:rsidRPr="005420C2">
        <w:rPr>
          <w:b/>
          <w:sz w:val="26"/>
          <w:szCs w:val="26"/>
        </w:rPr>
        <w:t>Withers, 5/31/18</w:t>
      </w:r>
      <w:r>
        <w:t xml:space="preserve"> </w:t>
      </w:r>
    </w:p>
    <w:p w:rsidR="001D658E" w:rsidRPr="00286599" w:rsidRDefault="001D658E" w:rsidP="001D658E">
      <w:r>
        <w:t xml:space="preserve">[Paul, Corporate communications expert, 5/31/18, “Europe banks ALERT: Turkey brink of COLLAPSE fear as Lira PLUMMETS threatening Euro crisis” Express, </w:t>
      </w:r>
      <w:hyperlink r:id="rId55" w:history="1">
        <w:r w:rsidRPr="00967E64">
          <w:rPr>
            <w:rStyle w:val="Hyperlink"/>
          </w:rPr>
          <w:t>https://www.express.co.uk/news/world/967131/europe-banks-crisis-turkey-lira-crashing-us-dollar-recep-tayyip-erdoga</w:t>
        </w:r>
      </w:hyperlink>
      <w:r>
        <w:t xml:space="preserve"> (accessed 6/27/18 JPA)</w:t>
      </w:r>
    </w:p>
    <w:p w:rsidR="001D658E" w:rsidRPr="00A12BE8" w:rsidRDefault="001D658E" w:rsidP="001D658E">
      <w:r w:rsidRPr="00393EEE">
        <w:rPr>
          <w:rStyle w:val="StyleUnderline"/>
        </w:rPr>
        <w:t>As of last week, the lira was down 17 percent against the US dollar for the year, spooking global investors as many banks have borrowed money from Turkish companies</w:t>
      </w:r>
      <w:r w:rsidRPr="00A12BE8">
        <w:t>.</w:t>
      </w:r>
    </w:p>
    <w:p w:rsidR="001D658E" w:rsidRPr="00A12BE8" w:rsidRDefault="001D658E" w:rsidP="001D658E">
      <w:r w:rsidRPr="00A12BE8">
        <w:t>On Tuesday, the currency rallied, jumping 5.2 percent on the US dollar to trade at TL4.467 - its strongest week since 2009 - but still down 15.3 percent for the year.</w:t>
      </w:r>
    </w:p>
    <w:p w:rsidR="001D658E" w:rsidRPr="00A12BE8" w:rsidRDefault="001D658E" w:rsidP="001D658E">
      <w:pPr>
        <w:rPr>
          <w:rStyle w:val="StyleUnderline"/>
        </w:rPr>
      </w:pPr>
      <w:r w:rsidRPr="00A12BE8">
        <w:t>According to figures from the Bank of International Settlements, which measures financial and credit flows,</w:t>
      </w:r>
      <w:r w:rsidRPr="004F75F2">
        <w:rPr>
          <w:rStyle w:val="StyleUnderline"/>
        </w:rPr>
        <w:t xml:space="preserve"> global banks have lent just under €200billion to Turkey.</w:t>
      </w:r>
    </w:p>
    <w:p w:rsidR="001D658E" w:rsidRPr="004F75F2" w:rsidRDefault="001D658E" w:rsidP="001D658E">
      <w:pPr>
        <w:rPr>
          <w:rStyle w:val="StyleUnderline"/>
        </w:rPr>
      </w:pPr>
      <w:r w:rsidRPr="004F75F2">
        <w:rPr>
          <w:rStyle w:val="StyleUnderline"/>
        </w:rPr>
        <w:t xml:space="preserve">Spanish banks have lent the troubled country £62billion (€71 billion), ahead of France (£22.6 billion), Italy </w:t>
      </w:r>
      <w:r w:rsidRPr="00636969">
        <w:rPr>
          <w:rStyle w:val="StyleUnderline"/>
        </w:rPr>
        <w:t>(£</w:t>
      </w:r>
      <w:r w:rsidRPr="004F75F2">
        <w:rPr>
          <w:rStyle w:val="StyleUnderline"/>
        </w:rPr>
        <w:t>13.6 billion) and Germany (£9.8 billion).</w:t>
      </w:r>
    </w:p>
    <w:p w:rsidR="001D658E" w:rsidRPr="00A12BE8" w:rsidRDefault="001D658E" w:rsidP="001D658E">
      <w:r w:rsidRPr="00A12BE8">
        <w:t>Spain’s BBVA owns almost half of Garanti Bank, the third largest financial centre in Turkey, with this share contributing a fifth of BBVA’s profits last year.</w:t>
      </w:r>
    </w:p>
    <w:p w:rsidR="001D658E" w:rsidRPr="00A12BE8" w:rsidRDefault="001D658E" w:rsidP="001D658E">
      <w:r w:rsidRPr="00A12BE8">
        <w:t>Turkey liraGETTY</w:t>
      </w:r>
    </w:p>
    <w:p w:rsidR="001D658E" w:rsidRPr="00E36D2D" w:rsidRDefault="001D658E" w:rsidP="001D658E">
      <w:pPr>
        <w:rPr>
          <w:rStyle w:val="StyleUnderline"/>
        </w:rPr>
      </w:pPr>
      <w:r w:rsidRPr="00E36D2D">
        <w:rPr>
          <w:rStyle w:val="StyleUnderline"/>
        </w:rPr>
        <w:t>The crashing Turkish lira has sparked fears of a huge financial crisis across Europe</w:t>
      </w:r>
    </w:p>
    <w:p w:rsidR="001D658E" w:rsidRPr="00A12BE8" w:rsidRDefault="001D658E" w:rsidP="001D658E">
      <w:r w:rsidRPr="00A12BE8">
        <w:t>Even more alarming is that BBVA’s share has lost 14 percent of its value so far this year, significantly more than the 2.7 percent lost by the Spanish market as a whole.</w:t>
      </w:r>
    </w:p>
    <w:p w:rsidR="001D658E" w:rsidRPr="00A12BE8" w:rsidRDefault="001D658E" w:rsidP="001D658E">
      <w:r w:rsidRPr="00A12BE8">
        <w:t>Since the Turkish lira went into freefall, UniCredit Bank's share has also lost a fifth of its value.</w:t>
      </w:r>
    </w:p>
    <w:p w:rsidR="001D658E" w:rsidRPr="00A12BE8" w:rsidRDefault="001D658E" w:rsidP="001D658E">
      <w:r w:rsidRPr="00A12BE8">
        <w:t>Charles Gave, strategist at the independent analysis house GaveKal, said: “European banks are vulnerable to a worsening crisis in Turkey.</w:t>
      </w:r>
    </w:p>
    <w:p w:rsidR="001D658E" w:rsidRPr="00A12BE8" w:rsidRDefault="001D658E" w:rsidP="001D658E">
      <w:pPr>
        <w:rPr>
          <w:rStyle w:val="StyleUnderline"/>
        </w:rPr>
      </w:pPr>
      <w:r w:rsidRPr="00447E28">
        <w:rPr>
          <w:rStyle w:val="StyleUnderline"/>
        </w:rPr>
        <w:t>“When it comes to major defaults in Turkey, it takes little imagination to predict new banking turmoil in Europe.”</w:t>
      </w:r>
    </w:p>
    <w:p w:rsidR="001D658E" w:rsidRPr="00A12BE8" w:rsidRDefault="001D658E" w:rsidP="001D658E">
      <w:r w:rsidRPr="00A12BE8">
        <w:t>The banking business in Turkey has been highly profitable for many years, which was also due to the economic policy of Turkish President Recep Tayyip Erdogan and through extensive guarantees, he stimulated private credit growth.</w:t>
      </w:r>
    </w:p>
    <w:p w:rsidR="001D658E" w:rsidRPr="00A12BE8" w:rsidRDefault="001D658E" w:rsidP="001D658E">
      <w:r w:rsidRPr="00A12BE8">
        <w:t>Turkish lira declineGETTY</w:t>
      </w:r>
    </w:p>
    <w:p w:rsidR="001D658E" w:rsidRPr="00AE0B35" w:rsidRDefault="001D658E" w:rsidP="001D658E">
      <w:pPr>
        <w:rPr>
          <w:rStyle w:val="StyleUnderline"/>
        </w:rPr>
      </w:pPr>
      <w:r w:rsidRPr="00AE0B35">
        <w:rPr>
          <w:rStyle w:val="StyleUnderline"/>
        </w:rPr>
        <w:t xml:space="preserve">The lira had lost more than 20 percent of </w:t>
      </w:r>
      <w:proofErr w:type="gramStart"/>
      <w:r w:rsidRPr="00AE0B35">
        <w:rPr>
          <w:rStyle w:val="StyleUnderline"/>
        </w:rPr>
        <w:t>it's</w:t>
      </w:r>
      <w:proofErr w:type="gramEnd"/>
      <w:r w:rsidRPr="00AE0B35">
        <w:rPr>
          <w:rStyle w:val="StyleUnderline"/>
        </w:rPr>
        <w:t xml:space="preserve"> value against the dollar since the start of the year</w:t>
      </w:r>
    </w:p>
    <w:p w:rsidR="001D658E" w:rsidRPr="00A12BE8" w:rsidRDefault="001D658E" w:rsidP="001D658E">
      <w:pPr>
        <w:rPr>
          <w:rStyle w:val="StyleUnderline"/>
        </w:rPr>
      </w:pPr>
      <w:r w:rsidRPr="00AE0B35">
        <w:rPr>
          <w:rStyle w:val="StyleUnderline"/>
        </w:rPr>
        <w:t>In contrast, the Turkish economy grew by 7.4 percent last year - quicker than financial growth champions China and India.</w:t>
      </w:r>
    </w:p>
    <w:p w:rsidR="001D658E" w:rsidRPr="00A12BE8" w:rsidRDefault="001D658E" w:rsidP="001D658E">
      <w:pPr>
        <w:rPr>
          <w:rStyle w:val="StyleUnderline"/>
        </w:rPr>
      </w:pPr>
      <w:r w:rsidRPr="00AE0B35">
        <w:rPr>
          <w:rStyle w:val="StyleUnderline"/>
        </w:rPr>
        <w:t>The banks that financed the boom were the beneficiaries of Mr Erdogan’s growth craze, and companies took up debt in dollars.</w:t>
      </w:r>
    </w:p>
    <w:p w:rsidR="001D658E" w:rsidRPr="00A12BE8" w:rsidRDefault="001D658E" w:rsidP="001D658E">
      <w:pPr>
        <w:rPr>
          <w:rStyle w:val="StyleUnderline"/>
        </w:rPr>
      </w:pPr>
      <w:r w:rsidRPr="00AE0B35">
        <w:rPr>
          <w:rStyle w:val="StyleUnderline"/>
        </w:rPr>
        <w:t xml:space="preserve">But now with every one percent the lira loses, the dollar debt automatically rises, meaning the first </w:t>
      </w:r>
      <w:proofErr w:type="gramStart"/>
      <w:r w:rsidRPr="00AE0B35">
        <w:rPr>
          <w:rStyle w:val="StyleUnderline"/>
        </w:rPr>
        <w:t>turkish</w:t>
      </w:r>
      <w:proofErr w:type="gramEnd"/>
      <w:r w:rsidRPr="00AE0B35">
        <w:rPr>
          <w:rStyle w:val="StyleUnderline"/>
        </w:rPr>
        <w:t xml:space="preserve"> companies can no longer meet their financial obligations and have had to restructure their loans.</w:t>
      </w:r>
    </w:p>
    <w:p w:rsidR="001D658E" w:rsidRPr="00A12BE8" w:rsidRDefault="001D658E" w:rsidP="001D658E">
      <w:r w:rsidRPr="00A12BE8">
        <w:t>Mr Gave said that particularly weak financial institutions in southern Europe may need state rescue services.</w:t>
      </w:r>
    </w:p>
    <w:p w:rsidR="001D658E" w:rsidRPr="00A12BE8" w:rsidRDefault="001D658E" w:rsidP="001D658E">
      <w:r w:rsidRPr="00A12BE8">
        <w:t>These are prohibited under the new rules of the European Banking Union but in Italy or Spain, it would be difficult to enforce to make bank customers pay for their financial rescue.</w:t>
      </w:r>
    </w:p>
    <w:p w:rsidR="001D658E" w:rsidRPr="00A12BE8" w:rsidRDefault="001D658E" w:rsidP="001D658E">
      <w:r w:rsidRPr="00A12BE8">
        <w:t>BBVAGETTY</w:t>
      </w:r>
    </w:p>
    <w:p w:rsidR="001D658E" w:rsidRPr="00A12BE8" w:rsidRDefault="001D658E" w:rsidP="001D658E">
      <w:r w:rsidRPr="00A12BE8">
        <w:t>BBVA, which owns almost a fifth of Garanti Bank, has seen its share value plummet 14 percent</w:t>
      </w:r>
    </w:p>
    <w:p w:rsidR="001D658E" w:rsidRPr="00A12BE8" w:rsidRDefault="001D658E" w:rsidP="001D658E">
      <w:pPr>
        <w:rPr>
          <w:rStyle w:val="StyleUnderline"/>
        </w:rPr>
      </w:pPr>
      <w:r w:rsidRPr="00AE0B35">
        <w:rPr>
          <w:rStyle w:val="StyleUnderline"/>
        </w:rPr>
        <w:t>According to Mr Gave, the financial buffer of Turkey is by no means sufficient to fight a longer-term crisis, and even £102 billion of official foreign exchange reserves would not cover short-term debt and current account deficits.</w:t>
      </w:r>
    </w:p>
    <w:p w:rsidR="001D658E" w:rsidRPr="00A12BE8" w:rsidRDefault="001D658E" w:rsidP="001D658E">
      <w:r w:rsidRPr="00A12BE8">
        <w:t>But this sum is artificially inflated by the gold reserves and foreign exchange reserves of private banks - both positions would unlikely be used by the central bank in an emergency.</w:t>
      </w:r>
    </w:p>
    <w:p w:rsidR="001D658E" w:rsidRPr="00A12BE8" w:rsidRDefault="001D658E" w:rsidP="001D658E">
      <w:r w:rsidRPr="00A12BE8">
        <w:t>In the next year, Turkey will have to repay loans to foreign creditors amounting to £136billion.</w:t>
      </w:r>
    </w:p>
    <w:p w:rsidR="001D658E" w:rsidRPr="00A12BE8" w:rsidRDefault="001D658E" w:rsidP="001D658E">
      <w:r w:rsidRPr="00A12BE8">
        <w:t>Furthermore, there is the additional current account deficit off £38 billion - Turkey imports more goods and services than it exports, with the rising price of oil impacting its balance sheet.</w:t>
      </w:r>
    </w:p>
    <w:p w:rsidR="001D658E" w:rsidRPr="00A12BE8" w:rsidRDefault="001D658E" w:rsidP="001D658E">
      <w:r w:rsidRPr="00A12BE8">
        <w:t>Recep Tayyip ErdoganGETTY</w:t>
      </w:r>
    </w:p>
    <w:p w:rsidR="001D658E" w:rsidRPr="00A12BE8" w:rsidRDefault="001D658E" w:rsidP="001D658E">
      <w:r w:rsidRPr="00A12BE8">
        <w:t>If President Erdogan wins the general election on June 24, he could resort to radical measures</w:t>
      </w:r>
    </w:p>
    <w:p w:rsidR="001D658E" w:rsidRPr="00A12BE8" w:rsidRDefault="001D658E" w:rsidP="001D658E">
      <w:r w:rsidRPr="00A12BE8">
        <w:t>Mr Gave said: “The Turks will bring their foreign currency abroad if there are signs of capital controls in the crisis.</w:t>
      </w:r>
    </w:p>
    <w:p w:rsidR="001D658E" w:rsidRPr="00A12BE8" w:rsidRDefault="001D658E" w:rsidP="001D658E">
      <w:r w:rsidRPr="00A12BE8">
        <w:t>“It will be hard to raise money for this repayment.”</w:t>
      </w:r>
    </w:p>
    <w:p w:rsidR="001D658E" w:rsidRPr="00A12BE8" w:rsidRDefault="001D658E" w:rsidP="001D658E">
      <w:r w:rsidRPr="00A12BE8">
        <w:t>European banks are now anxiously awaiting the Turkish general election on June 24 and should Mr Erdogan win, experts claim he could resort to radical measures.</w:t>
      </w:r>
    </w:p>
    <w:p w:rsidR="001D658E" w:rsidRPr="00F27CE1" w:rsidRDefault="001D658E" w:rsidP="001D658E">
      <w:pPr>
        <w:rPr>
          <w:rStyle w:val="StyleUnderline"/>
        </w:rPr>
      </w:pPr>
      <w:r w:rsidRPr="00A12BE8">
        <w:t>But</w:t>
      </w:r>
      <w:r w:rsidRPr="00AE0B35">
        <w:rPr>
          <w:rStyle w:val="StyleUnderline"/>
        </w:rPr>
        <w:t xml:space="preserve"> if the currency continues to depreciate, it could lead to a European banking crisis.</w:t>
      </w:r>
    </w:p>
    <w:p w:rsidR="001D658E" w:rsidRPr="007668FA" w:rsidRDefault="001D658E" w:rsidP="001D658E">
      <w:proofErr w:type="gramStart"/>
      <w:r w:rsidRPr="00A12BE8">
        <w:t>Additional reporting by Monika Pallenberg.</w:t>
      </w:r>
      <w:proofErr w:type="gramEnd"/>
    </w:p>
    <w:p w:rsidR="001D658E" w:rsidRDefault="001D658E" w:rsidP="001D658E">
      <w:pPr>
        <w:pStyle w:val="Heading4"/>
      </w:pPr>
      <w:r>
        <w:lastRenderedPageBreak/>
        <w:t>Turkish collapse decks interdependence and sparks Iran Turkey war - loss of essential resources for the Iranian economy, specifically energy, from a turkey collapse forces Iranian action</w:t>
      </w:r>
    </w:p>
    <w:p w:rsidR="001D658E" w:rsidRDefault="001D658E" w:rsidP="001D658E">
      <w:pPr>
        <w:rPr>
          <w:b/>
          <w:sz w:val="26"/>
          <w:szCs w:val="26"/>
        </w:rPr>
      </w:pPr>
      <w:r w:rsidRPr="00D93603">
        <w:rPr>
          <w:b/>
          <w:sz w:val="26"/>
          <w:szCs w:val="26"/>
        </w:rPr>
        <w:t>Ghorbani,</w:t>
      </w:r>
      <w:r>
        <w:t xml:space="preserve"> Researcher at the Institute for Political and International Studies (IPIS), </w:t>
      </w:r>
      <w:r w:rsidRPr="00D93603">
        <w:rPr>
          <w:b/>
          <w:sz w:val="26"/>
          <w:szCs w:val="26"/>
        </w:rPr>
        <w:t>2014</w:t>
      </w:r>
    </w:p>
    <w:p w:rsidR="001D658E" w:rsidRPr="00E704B0" w:rsidRDefault="001D658E" w:rsidP="001D658E">
      <w:r>
        <w:t xml:space="preserve">[Fahimeh, 12/19/2014, “The Role of Economy in Iran-Turkey Relations” Iran Review, </w:t>
      </w:r>
      <w:hyperlink r:id="rId56" w:history="1">
        <w:r w:rsidRPr="00967E64">
          <w:rPr>
            <w:rStyle w:val="Hyperlink"/>
          </w:rPr>
          <w:t>http://www.iranreview.org/content/Documents/The-Role-of-Economy-in-Iran-Turkey-Relations.htm</w:t>
        </w:r>
      </w:hyperlink>
      <w:r>
        <w:t xml:space="preserve">  (accessed 6/27/2018 JPA)</w:t>
      </w:r>
    </w:p>
    <w:p w:rsidR="001D658E" w:rsidRDefault="001D658E" w:rsidP="001D658E">
      <w:r>
        <w:t>When it comes to Iran’s foreign policy and the role of economy in it, Iran’s regionalism approach needs to be considered. When the Iran-Iraq war ended in 1988, regional cooperation became a priority in Tehran’s foreign policy. Iran’s insistence on regionalism was to some extent a result of measures taken by Western countries to impose sanctions on Tehran and to isolate it internationally. Therefore, one of the main reasons why Iranian leaders adopted the regionalism approach was that, according to their calculations, trade and energy cooperation based on interdependence with close neighbors, especially a powerful neighbor such as Turkey, would be safest way for Iran to ward off the impact of Western sanctions. And this practical approach has turned Turkey into an important trade partner for Iran.</w:t>
      </w:r>
    </w:p>
    <w:p w:rsidR="001D658E" w:rsidRPr="00D0221B" w:rsidRDefault="001D658E" w:rsidP="001D658E">
      <w:pPr>
        <w:rPr>
          <w:rStyle w:val="StyleUnderline"/>
        </w:rPr>
      </w:pPr>
      <w:r>
        <w:t xml:space="preserve">Additionally, </w:t>
      </w:r>
      <w:r w:rsidRPr="00C24C86">
        <w:rPr>
          <w:rStyle w:val="StyleUnderline"/>
        </w:rPr>
        <w:t>the role of economy in the two countries’ relations can be explained at a macro level and based on the neoliberal school in international relations</w:t>
      </w:r>
      <w:r>
        <w:t xml:space="preserve">. From that standpoint, </w:t>
      </w:r>
      <w:r w:rsidRPr="00AA03B6">
        <w:rPr>
          <w:rStyle w:val="StyleUnderline"/>
        </w:rPr>
        <w:t xml:space="preserve">countries that engage in intensive trade relations have strong incentives to avoid confrontation. Trade increases the costs of conflict, disincentivizing trade partners to escalate disagreements. </w:t>
      </w:r>
      <w:r>
        <w:t>In line with that [in line with that], now</w:t>
      </w:r>
      <w:r w:rsidRPr="007E744D">
        <w:t xml:space="preserve"> </w:t>
      </w:r>
      <w:r w:rsidRPr="007E744D">
        <w:rPr>
          <w:rStyle w:val="StyleUnderline"/>
        </w:rPr>
        <w:t>Iran and Turkey have interdependence economic relations i</w:t>
      </w:r>
      <w:r w:rsidRPr="00546CA6">
        <w:rPr>
          <w:rStyle w:val="StyleUnderline"/>
        </w:rPr>
        <w:t>n the five areas of energy, transit, border trade, economic crises and commercial ties.</w:t>
      </w:r>
      <w:r w:rsidRPr="00101A4E">
        <w:rPr>
          <w:rStyle w:val="StyleUnderline"/>
        </w:rPr>
        <w:t xml:space="preserve"> We should consider that the most important factor in the interdependence economic relations between Iran and Turkey is energy</w:t>
      </w:r>
      <w:r>
        <w:t xml:space="preserve">. Iran is at the top on the list of countries selling oil to Turkey. For example, in the first quarter of 2011 only, Iran was the leading exporter of crude oil to Turkey, with a 30 percent share of Turkey’s total oil imports. Also, Iran is the third largest provider of Turkey’s natural gas, after Russia and Iraq. Energy trade between Iran and Turkey serves the interests of both states. That means Turkey is facing an increasing local demand for energy, and Iran considers Turkey as a developing foreign market for energy. In addition to that, Turkey is a transit route for energy to European customers. Actually, </w:t>
      </w:r>
      <w:r w:rsidRPr="00D0221B">
        <w:rPr>
          <w:rStyle w:val="StyleUnderline"/>
        </w:rPr>
        <w:t>Turkey is a crucial transit route for Iranian imports from Europe.</w:t>
      </w:r>
    </w:p>
    <w:p w:rsidR="001D658E" w:rsidRDefault="001D658E" w:rsidP="001D658E">
      <w:r>
        <w:t>Furthermore, the growth of economic relations in border regions between the two countries should also be considered. In 2009, Iran eased its customs regulations in East Azarbaijan province to facilitate trade with the neighboring Van province in Turkey. In the same year, the two countries also agreed to establish a joint industrial zone in Iran near Makou (is located in 25 miles from the Turkish border). And by March 2012, Turkish firms accounted for half of all foreign investors in Tabriz’s Foreign Investment Zone.</w:t>
      </w:r>
    </w:p>
    <w:p w:rsidR="001D658E" w:rsidRDefault="001D658E" w:rsidP="001D658E">
      <w:r>
        <w:t>Another factor that’s lead to an expansion of bilateral relations is the “economic crisis and war” factor. For example, after Iran’s Islamic Revolution and during the eight-year war between Iran and Iraq, Iran was in a state of political and economic isolation and dealing with aftermath of the war. Therefore, Iran started cultivating closer relations with Turkey and import much-needed strategic goods from it. At the same time, doing trade with Iran was lucrative for Turkey; indeed, trade with Iran helped Turkey’s bankrupt economy get back on its feet, and somehow supported Prime Minister Turgut Özal’s liberal economic reforms in the early 1980s.</w:t>
      </w:r>
    </w:p>
    <w:p w:rsidR="001D658E" w:rsidRDefault="001D658E" w:rsidP="001D658E">
      <w:r>
        <w:t>I’m also going to mention the issue of Western sanctions and their impact on the two countries’ relations in the contemporary era. Generally speaking, Iran provides Turkey with the energy it needs for economic development. Instead, Iran has been viewing Turkey as a country through which it can break the spell of western sanctions, especially since 2011 when financial sanctions caused a serious challenge to Iran’s banking. Since then Turkey has emerged as Iran’s economic lifeline. When the big banks in Europe, and Asia, especially the ones in Dubai refused to transfer money into and out of Iran, a number of Turkish financial institutes rushed to Iran’s rescue. For instance, Halkbank, 75% of which is owned by the Turkish government, started to pay the Indian oil company to buy its oil from Iran.</w:t>
      </w:r>
    </w:p>
    <w:p w:rsidR="001D658E" w:rsidRDefault="001D658E" w:rsidP="001D658E">
      <w:r>
        <w:t>It has to be mentioned here that the U.S. government warned Turkish firms and financial institutions about the possibility of losing access to the American market if they continued to deal with Iran. Yet, the Turkish government has so far refused to implement any of the unilateral sanctions that the U.S. and the European Union have imposed on Iran. While expressing a willingness to cooperate with any sanctions endorsed by the United Nations, Turkey has moved forward with the expansion of economic ties with Iran in all domains that have not been targeted by UN sanctions. At the same time, the Turkish government has announced that Turkish firms that do business with the United States are free to make their own individual decisions with respect to dealing with Iran. It should also be mentioned that the sanctions have prompted Iran to shift its foreign investments from Dubai to Turkey, so much so that the number of Iranian firms in Turkey increased from 319 in 2002 to 2072 in 2011. Furthermore, the two countries have announced plans to increase the volume of their economic transactions to 30 billion dollars by 2015.</w:t>
      </w:r>
    </w:p>
    <w:p w:rsidR="001D658E" w:rsidRDefault="001D658E" w:rsidP="001D658E">
      <w:r w:rsidRPr="00EC27CE">
        <w:rPr>
          <w:rStyle w:val="StyleUnderline"/>
        </w:rPr>
        <w:t xml:space="preserve">Therefore, the “economy factor” is one of the reasons that </w:t>
      </w:r>
      <w:proofErr w:type="gramStart"/>
      <w:r w:rsidRPr="00EC27CE">
        <w:rPr>
          <w:rStyle w:val="StyleUnderline"/>
        </w:rPr>
        <w:t>has</w:t>
      </w:r>
      <w:proofErr w:type="gramEnd"/>
      <w:r w:rsidRPr="00EC27CE">
        <w:rPr>
          <w:rStyle w:val="StyleUnderline"/>
        </w:rPr>
        <w:t xml:space="preserve"> facilitated the political relations between the two countries to continue since the Islamic Revolution in Iran.</w:t>
      </w:r>
      <w:r>
        <w:t xml:space="preserve"> A case in point is Turkey’s support for Iran’s peaceful nuclear activities in 2007 (political cooperation). On the other hand, high-ranking diplomatic visits by the two countries’ political figures are an example of the continued political relations between the two neighbors. What’s important about those trips is that although they have been high-level political-diplomatic visits, bilateral economic cooperation and its expansion have always been high on their agenda, and has involved trade delegations from each country. A case in point is President Rohani’s two-day trip to Turkey on June 19 of this year. Accompanying Dr. Rouhani to Ankara were the Iranian Central Bank Manager and a number of private sector Chambers of Commerce representatives. At the same time as President Rouhani’s trip to Turkey, the two countries signed around 10 cooperation documents for investment in bilateral infrastructural projects such as transportation, transport and export of gas, industrial borderline regions, and commercial development.</w:t>
      </w:r>
    </w:p>
    <w:p w:rsidR="001D658E" w:rsidRPr="00477CE1" w:rsidRDefault="001D658E" w:rsidP="001D658E">
      <w:r>
        <w:t>Thus, economic relations, is among important factors that has prevented Iran and Turkey from cutting relations over occasional tensions like the Syrian crisis.</w:t>
      </w:r>
    </w:p>
    <w:p w:rsidR="001D658E" w:rsidRPr="00362032" w:rsidRDefault="001D658E" w:rsidP="001D658E">
      <w:pPr>
        <w:pStyle w:val="Heading4"/>
      </w:pPr>
      <w:r w:rsidRPr="00362032">
        <w:lastRenderedPageBreak/>
        <w:t>The Russian Turkish relationship is built on deceit and economic necessity</w:t>
      </w:r>
      <w:r>
        <w:t xml:space="preserve"> -</w:t>
      </w:r>
      <w:r w:rsidRPr="00362032">
        <w:t xml:space="preserve"> regional interest and no interdependence from turkey collapse guarantees Russian aggression in Syria</w:t>
      </w:r>
    </w:p>
    <w:p w:rsidR="001D658E" w:rsidRPr="0043172B" w:rsidRDefault="001D658E" w:rsidP="001D658E">
      <w:pPr>
        <w:rPr>
          <w:rStyle w:val="Style13ptBold"/>
        </w:rPr>
      </w:pPr>
      <w:r w:rsidRPr="0043172B">
        <w:rPr>
          <w:rStyle w:val="Style13ptBold"/>
        </w:rPr>
        <w:t xml:space="preserve">Bekdil, Turkish columnist for the Hürriyet Daily and a </w:t>
      </w:r>
      <w:r>
        <w:rPr>
          <w:rStyle w:val="Style13ptBold"/>
        </w:rPr>
        <w:t>Fellow at the Middle East Forum</w:t>
      </w:r>
      <w:r w:rsidRPr="0043172B">
        <w:rPr>
          <w:rStyle w:val="Style13ptBold"/>
        </w:rPr>
        <w:t xml:space="preserve"> 6/29/2018</w:t>
      </w:r>
    </w:p>
    <w:p w:rsidR="001D658E" w:rsidRPr="00B1496A" w:rsidRDefault="001D658E" w:rsidP="001D658E">
      <w:r>
        <w:t xml:space="preserve">[Burak, 6/29/18, “Post-Election Turkey: The Birth of an Islamist-Nationalist Alliance” BESA, </w:t>
      </w:r>
    </w:p>
    <w:p w:rsidR="001D658E" w:rsidRPr="00AE69B9" w:rsidRDefault="001D658E" w:rsidP="001D658E">
      <w:r>
        <w:t>https://besacenter.org/perspectives-papers/turkey-erdogan-russia-relations</w:t>
      </w:r>
      <w:proofErr w:type="gramStart"/>
      <w:r>
        <w:t>/(</w:t>
      </w:r>
      <w:proofErr w:type="gramEnd"/>
      <w:r>
        <w:t>accessed 6/28/18 JPA)]</w:t>
      </w:r>
    </w:p>
    <w:p w:rsidR="001D658E" w:rsidRPr="0043172B" w:rsidRDefault="001D658E" w:rsidP="001D658E">
      <w:r w:rsidRPr="0043172B">
        <w:t>Turkey’s Cold War history featured a staunch alliance with the Western bloc coupled with constant fears of a Russian invasion or of the export of Soviet communism. The past few years, by contrast, have been marked by more complex dynamics between Ankara and Moscow that are often blurred by Turkish zigzagging between its Russian and Western interests.</w:t>
      </w:r>
    </w:p>
    <w:p w:rsidR="001D658E" w:rsidRPr="0043172B" w:rsidRDefault="001D658E" w:rsidP="001D658E">
      <w:pPr>
        <w:rPr>
          <w:u w:val="single"/>
        </w:rPr>
      </w:pPr>
      <w:r w:rsidRPr="0043172B">
        <w:t xml:space="preserve">After the normalization of ties following the Turkish downing of a </w:t>
      </w:r>
      <w:r w:rsidRPr="0071750E">
        <w:rPr>
          <w:rStyle w:val="StyleUnderline"/>
        </w:rPr>
        <w:t>Russian</w:t>
      </w:r>
      <w:r w:rsidRPr="0043172B">
        <w:t xml:space="preserve"> Su-24 over Syrian skies, Ankara has committed itself to buying the Russian-made S-400 air and anti-missile defense systems and has opened talks for the acquisition of other air defense equipment from Moscow. </w:t>
      </w:r>
      <w:r w:rsidRPr="0071750E">
        <w:rPr>
          <w:rStyle w:val="StyleUnderline"/>
        </w:rPr>
        <w:t xml:space="preserve">Trade and tourism have flourished, and Russia has signed a $22 billion deal to build and operate Turkey’s first nuclear power plant. The Russian military allowed Turkish troops to cross the border into northwest Syria in an incursion that would bring domestic political gains </w:t>
      </w:r>
      <w:r w:rsidRPr="0043172B">
        <w:t xml:space="preserve">to President Recep Tayyip Erdoğan (a popularity boost, particularly among nationalist voters, ahead of the June 24 presidential and parliamentary elections) rather than attain fluid foreign policy goals (cutting an emerging Kurdish belt stretching from northern Iraq to Turkey’s southwest border with Syria). In theory, </w:t>
      </w:r>
      <w:r w:rsidRPr="0071750E">
        <w:rPr>
          <w:rStyle w:val="StyleUnderline"/>
        </w:rPr>
        <w:t>Turkey’s relations with Russia have never been brighter. But behind the nice façade lie a deep ideological divide, mutual mistrust, and diverging regional interests.</w:t>
      </w:r>
    </w:p>
    <w:p w:rsidR="001D658E" w:rsidRPr="0043172B" w:rsidRDefault="001D658E" w:rsidP="001D658E">
      <w:r w:rsidRPr="0043172B">
        <w:t xml:space="preserve">Few Turks know that a statue in the heart of Istanbul (Taksim Square) that depicts Atatürk, founder of modern Turkey, together with his War of Independence commanders, İsmet İnönü and Fevzi </w:t>
      </w:r>
      <w:proofErr w:type="gramStart"/>
      <w:r w:rsidRPr="0043172B">
        <w:t>Çakmak,</w:t>
      </w:r>
      <w:proofErr w:type="gramEnd"/>
      <w:r w:rsidRPr="0043172B">
        <w:t xml:space="preserve"> also features Soviet military generals Mikhail Frunze and Kliment Voroshilov. They commemorate Soviet help (in the form of gold and weapons) during Turkey’s War of Independence (1919-23). During the war, Atatürk employed an anti-imperialist, anti-capitalist, pro-Soviet rhetoric and cultivated strong economic ties with Moscow. He chose to develop transactional relations with the Soviets, but saw the West as Turkey’s strategic partner.</w:t>
      </w:r>
    </w:p>
    <w:p w:rsidR="001D658E" w:rsidRPr="0043172B" w:rsidRDefault="001D658E" w:rsidP="001D658E">
      <w:r w:rsidRPr="0043172B">
        <w:t xml:space="preserve">Eight decades later, Turkey’s Islamist leaders are ironically following in the footsteps of the man they loathe when it comes to Turkey’s relations with its historical enemy, Russia. For Erdoğan, Russia </w:t>
      </w:r>
      <w:proofErr w:type="gramStart"/>
      <w:r w:rsidRPr="0043172B">
        <w:t>is</w:t>
      </w:r>
      <w:proofErr w:type="gramEnd"/>
      <w:r w:rsidRPr="0043172B">
        <w:t xml:space="preserve"> not just a strong trading partner and the top supplier of Turkey’s energy. It is the eastern ground of his political acrobatics with the Western world.</w:t>
      </w:r>
    </w:p>
    <w:p w:rsidR="001D658E" w:rsidRPr="0043172B" w:rsidRDefault="001D658E" w:rsidP="001D658E">
      <w:r w:rsidRPr="0043172B">
        <w:t>All the same, ideology, often the main motive behind Erdoğan’s foreign policy calculus, is potentially a detriment to mutual pragmatism. A brief glance at the 20th century history of Turkish political Islam might be helpful in understanding the major fault lines between Moscow and Ankara.</w:t>
      </w:r>
    </w:p>
    <w:p w:rsidR="001D658E" w:rsidRPr="0043172B" w:rsidRDefault="001D658E" w:rsidP="001D658E">
      <w:r w:rsidRPr="0043172B">
        <w:t>In April 1946, the military warship USS Missouri arrived in the Strait of Dardanelles in a symbolic gesture against potential Soviet aggression over the Turkish straits. Three Turkish military vessels, the Yavuz, the Sultanhisar, and the Demirhisar, greeted the Missouri and escorted it to the Bosporus, where it anchored. In support of the symbolic American military presence (and against a potential Russian one), a mosque on the shores of the Bosporus, Bezm-i Alem Valide Sultan, hoisted a big banner between two of its minarets welcoming the USS Missouri. This was the first political banner ever hoisted by a mosque, and it indicated Turkish Muslim sympathy for America and hatred of Soviet Russia.</w:t>
      </w:r>
    </w:p>
    <w:p w:rsidR="001D658E" w:rsidRPr="0043172B" w:rsidRDefault="001D658E" w:rsidP="001D658E">
      <w:r w:rsidRPr="0043172B">
        <w:t>In February 1969 the US 6th fleet arrived in Istanbul despite days of protests by left-wing Turkish students. Again siding with the Americans and against the “infidel communists,” Turkish Islamists organized in armed teams and attacked leftwing, anti-American protesters, killing two students and severely injuring several others. (One member of a committee that prepared the Islamist attackers was Abdullah Gül, Erdoğan’s one-time staunch political ally, with whom he formed his Justice and Development Party in 2001. In 2007, Erdoğan had Gül elected president of the republic, but their relations soured after Erdoğan succeeded Gül in 2014. Both Erdoğan and Gül come from the youth ranks of “Milli Görüş” [“National View”], Turkey’s main Islamist ideology.)</w:t>
      </w:r>
    </w:p>
    <w:p w:rsidR="001D658E" w:rsidRPr="0043172B" w:rsidRDefault="001D658E" w:rsidP="001D658E">
      <w:r w:rsidRPr="0043172B">
        <w:t>Russia is no longer the land of infidel communists, but its state ideology has been fighting various shades of Sunni political Islam in the Middle East, especially in Syria. Sectarian Sunni supremacy is an indivisible part of Erdoğan’s Islamism.</w:t>
      </w:r>
    </w:p>
    <w:p w:rsidR="001D658E" w:rsidRPr="0043172B" w:rsidRDefault="001D658E" w:rsidP="001D658E">
      <w:r w:rsidRPr="0043172B">
        <w:t>Erdoğan’s Turkey, in theory, is in cooperation with Russia over Syria – but it took the Turkish leader several years to understand that cooperation was possible only if Ankara aligned with Moscow, not the other way around. In July 2012, Erdoğan said: “We have consensus with Russia over Syria.” Thirty-eight months later, Russia militarily intervened in Syria, and not in a way to make the Turks happy.</w:t>
      </w:r>
    </w:p>
    <w:p w:rsidR="001D658E" w:rsidRPr="001A7066" w:rsidRDefault="001D658E" w:rsidP="001D658E">
      <w:pPr>
        <w:rPr>
          <w:rStyle w:val="StyleUnderline"/>
        </w:rPr>
      </w:pPr>
      <w:r w:rsidRPr="001A7066">
        <w:rPr>
          <w:rStyle w:val="StyleUnderline"/>
        </w:rPr>
        <w:t>Erdoğan’s Turkey, in theory, is in cooperation with Russia over Syria</w:t>
      </w:r>
      <w:r>
        <w:t xml:space="preserve"> – but it took the Turkish leader several years to understand that cooperation was possible only if Ankara aligned with Moscow, not the other way around. In July 2012, </w:t>
      </w:r>
      <w:r w:rsidRPr="001A7066">
        <w:rPr>
          <w:rStyle w:val="StyleUnderline"/>
        </w:rPr>
        <w:t>Erdoğan said: “We have consensus with Russia over Syria.” Thirty-eight months later, Russia militarily intervened in Syria, and not in a way to make the Turks happy.</w:t>
      </w:r>
    </w:p>
    <w:p w:rsidR="001D658E" w:rsidRDefault="001D658E" w:rsidP="001D658E">
      <w:r>
        <w:t xml:space="preserve">Also in July 2012, </w:t>
      </w:r>
      <w:r w:rsidRPr="00F20B5F">
        <w:rPr>
          <w:rStyle w:val="StyleUnderline"/>
        </w:rPr>
        <w:t>Erdoğan said Russia was positive about a transitional government without Syrian President Bashar Assad,</w:t>
      </w:r>
      <w:r>
        <w:t xml:space="preserve"> Erdoğan’s regional nemesis since 2011. In December 2014, Erdoğan said: “Generally speaking, we have consensus [with Russia] for a solution [in Syria].” In July 2015, he said: “Russia’s attitude over Syria is much more positive than before … I believe that [Russia] can give up on Assad.”</w:t>
      </w:r>
    </w:p>
    <w:p w:rsidR="001D658E" w:rsidRPr="0043172B" w:rsidRDefault="001D658E" w:rsidP="001D658E">
      <w:pPr>
        <w:rPr>
          <w:u w:val="single"/>
        </w:rPr>
      </w:pPr>
      <w:r w:rsidRPr="00F20B5F">
        <w:rPr>
          <w:rStyle w:val="StyleUnderline"/>
        </w:rPr>
        <w:t>Three months later, Assad received red-carpet treatment in Moscow.</w:t>
      </w:r>
    </w:p>
    <w:p w:rsidR="001D658E" w:rsidRDefault="001D658E" w:rsidP="001D658E">
      <w:r>
        <w:t xml:space="preserve">In November 2015, then Turkish Deputy Prime Minister Numan Kurtulmuş said: “I can see that Russia is coming closer to [a Syria without Assad].” About a week later, Turkey’s top diplomat and then interim foreign minister, Feridun Sinirlioğlu, said: “I cannot say that the Russians have agreed to Assad’s departure, but they do not resist that either … It is out of the question that Assad runs in future Syrian [presidential] elections.” A week after that, Russian President Vladimir Putin, accompanied by his foreign minister, Sergei Lavrov, was in Tehran, where Russia and Iran jointly declared that they were united in opposing “external attempts to dictate </w:t>
      </w:r>
      <w:r>
        <w:lastRenderedPageBreak/>
        <w:t>scenarios of political settlement [in Syria]”, and that “only Syria’s people could decide to reject Assad in elections following a ceasefire.”</w:t>
      </w:r>
    </w:p>
    <w:p w:rsidR="001D658E" w:rsidRDefault="001D658E" w:rsidP="001D658E">
      <w:r w:rsidRPr="00970F40">
        <w:rPr>
          <w:rStyle w:val="StyleUnderline"/>
        </w:rPr>
        <w:t>Erdoğan was always cut off from the regional realities when it came to Russia.</w:t>
      </w:r>
      <w:r>
        <w:t xml:space="preserve"> In 2015, he said: “Russia does not border Syria. Why is it so interested in Syria? I want to understand this. I will ask them [the Russians] to review this.” The Russians never conducted this “review.” Instead they augmented their military and political presence in Syria. Turkish air strikes over Syrian skies as part of Operation Olive Branch this year were only possible with a Russian blessing.</w:t>
      </w:r>
    </w:p>
    <w:p w:rsidR="001D658E" w:rsidRDefault="001D658E" w:rsidP="001D658E">
      <w:r>
        <w:t>Diverging Turkish and Russian interests over Syria and, in the background, over Iran will tend to keep Turkish-Russian bilateral relations hostage to sectarian realities in this part of the world. Globally speaking, Erdoğan tirelessly advocates, in his famous “the world is greater than five” dictum, that the UN’s permanent Security Council should be restructured on a rotating basis (Erdoğan wants Muslim representation as a permanent member). Putin cannot take proposal that seriously.</w:t>
      </w:r>
    </w:p>
    <w:p w:rsidR="001D658E" w:rsidRPr="0043172B" w:rsidRDefault="001D658E" w:rsidP="001D658E">
      <w:pPr>
        <w:rPr>
          <w:u w:val="single"/>
        </w:rPr>
      </w:pPr>
      <w:r w:rsidRPr="00176F12">
        <w:rPr>
          <w:rStyle w:val="StyleUnderline"/>
        </w:rPr>
        <w:t>There is also the problem of mistrust. For Turkish policymakers, Moscow remains a potential adversary that has proven to use a heavy hand if necessary</w:t>
      </w:r>
      <w:r>
        <w:t xml:space="preserve"> (see, for example, the punishing economic sanctions in the aftermath of the Su-24 affair). And </w:t>
      </w:r>
      <w:r w:rsidRPr="00C00EC2">
        <w:rPr>
          <w:rStyle w:val="StyleUnderline"/>
        </w:rPr>
        <w:t>for the Russians, Turkey is not an ally but a tactical partner as long as it keeps aligning its regional and broader policy with Russian interests.</w:t>
      </w:r>
    </w:p>
    <w:p w:rsidR="001D658E" w:rsidRPr="00EC6017" w:rsidRDefault="001D658E" w:rsidP="001D658E">
      <w:r>
        <w:t>One indication of mistrust is hidden in the terms of Turkey’s S-400 and European air defense efforts. In one deal, Turkey’s defense industry is working on a program for the co-production of a future long-range architecture (with the Franco-Italian Eurosam). The other is an off-the-shelf sale to a customer with whom the Russians refuse to share even tiny bits of missile technology.</w:t>
      </w:r>
    </w:p>
    <w:p w:rsidR="001D658E" w:rsidRPr="00673580" w:rsidRDefault="001D658E" w:rsidP="001D658E">
      <w:pPr>
        <w:pStyle w:val="Heading4"/>
      </w:pPr>
      <w:r>
        <w:t>US Resettlement efforts resolves the Syrian conflict and stabilizes Lebanon and Turkey</w:t>
      </w:r>
    </w:p>
    <w:p w:rsidR="001D658E" w:rsidRDefault="001D658E" w:rsidP="001D658E">
      <w:pPr>
        <w:rPr>
          <w:rStyle w:val="Style13ptBold"/>
        </w:rPr>
      </w:pPr>
      <w:r>
        <w:rPr>
          <w:rStyle w:val="Style13ptBold"/>
        </w:rPr>
        <w:t>HIRC, 1/12</w:t>
      </w:r>
    </w:p>
    <w:p w:rsidR="001D658E" w:rsidRPr="002B4C2A" w:rsidRDefault="001D658E" w:rsidP="001D658E">
      <w:pPr>
        <w:rPr>
          <w:sz w:val="20"/>
        </w:rPr>
      </w:pPr>
      <w:r w:rsidRPr="004A31CA">
        <w:rPr>
          <w:sz w:val="20"/>
        </w:rPr>
        <w:t xml:space="preserve">[For thirty years, the Harvard Immigration and Refugee Clinical Program (HIRC), in partnership with Greater Boston Legal Services, has focused on direct representation of individuals applying for U.S. asylum and related protections, as well as representation of individuals who have survived domestic violence and other crimes and/or who seek avoidance of forced removal in immigration proceedings pursuant to various forms of relief. </w:t>
      </w:r>
      <w:r>
        <w:rPr>
          <w:sz w:val="20"/>
        </w:rPr>
        <w:t xml:space="preserve">Published in the Texas </w:t>
      </w:r>
      <w:proofErr w:type="gramStart"/>
      <w:r>
        <w:rPr>
          <w:sz w:val="20"/>
        </w:rPr>
        <w:t>A&amp;M</w:t>
      </w:r>
      <w:proofErr w:type="gramEnd"/>
      <w:r>
        <w:rPr>
          <w:sz w:val="20"/>
        </w:rPr>
        <w:t xml:space="preserve"> Law Review, </w:t>
      </w:r>
      <w:r w:rsidRPr="004A31CA">
        <w:rPr>
          <w:sz w:val="20"/>
        </w:rPr>
        <w:t>“Fulfilling U.S. Commitment to Refugee Resettlement: Protecting Refugees, Preserving National Security, &amp; Building the U.S. Economy Through Refugee Admissions,”</w:t>
      </w:r>
      <w:r>
        <w:rPr>
          <w:sz w:val="20"/>
        </w:rPr>
        <w:t xml:space="preserve"> page 176-178,</w:t>
      </w:r>
      <w:r w:rsidRPr="004A31CA">
        <w:rPr>
          <w:sz w:val="20"/>
        </w:rPr>
        <w:t xml:space="preserve"> 1/12/18, Accessed 6/29/18, https://scholarship.law.tamu.edu/cgi/viewcontent.cgi?article=1120&amp;context=lawreview] GDI-ARV</w:t>
      </w:r>
    </w:p>
    <w:p w:rsidR="001D658E" w:rsidRPr="001D658E" w:rsidRDefault="001D658E" w:rsidP="001D658E">
      <w:pPr>
        <w:rPr>
          <w:b/>
          <w:iCs/>
          <w:sz w:val="22"/>
          <w:u w:val="single"/>
        </w:rPr>
      </w:pPr>
      <w:r w:rsidRPr="00673580">
        <w:rPr>
          <w:rStyle w:val="StyleUnderline"/>
        </w:rPr>
        <w:t xml:space="preserve">The Syrian refugee resettlement program promotes Middle Eastern stability and </w:t>
      </w:r>
      <w:r w:rsidRPr="00673580">
        <w:rPr>
          <w:rStyle w:val="Emphasis"/>
        </w:rPr>
        <w:t>accelerates resolution of the Syrian conflict</w:t>
      </w:r>
      <w:r>
        <w:t xml:space="preserve">. Commentators have noted </w:t>
      </w:r>
      <w:r w:rsidRPr="00673580">
        <w:rPr>
          <w:rStyle w:val="StyleUnderline"/>
        </w:rPr>
        <w:t>that “the United States aims to prevent the proliferation of terrorist activity in Syria’s ungoverned spaces and has sought a multi-sectarian solution to the Syrian conflict</w:t>
      </w:r>
      <w:r>
        <w:t xml:space="preserve">.”71 </w:t>
      </w:r>
      <w:r w:rsidRPr="00673580">
        <w:rPr>
          <w:rStyle w:val="StyleUnderline"/>
        </w:rPr>
        <w:t xml:space="preserve">Achieving these objectives </w:t>
      </w:r>
      <w:proofErr w:type="gramStart"/>
      <w:r w:rsidRPr="00673580">
        <w:rPr>
          <w:rStyle w:val="StyleUnderline"/>
        </w:rPr>
        <w:t>requires</w:t>
      </w:r>
      <w:proofErr w:type="gramEnd"/>
      <w:r w:rsidRPr="00673580">
        <w:rPr>
          <w:rStyle w:val="StyleUnderline"/>
        </w:rPr>
        <w:t xml:space="preserve"> stable and secure partners in the Middle East. Unfortunately, the United States has remained reluctant to resettle refugees even as its partners struggle to provide adequate security and aid to massive refugee populations</w:t>
      </w:r>
      <w:r>
        <w:t xml:space="preserve">.72 A lack of adequate assistance and protection for refugees in camps, urban areas, and other locations where refugees live may sometimes provide recruitment opportunities for local armed groups.73 </w:t>
      </w:r>
      <w:r w:rsidRPr="00673580">
        <w:rPr>
          <w:rStyle w:val="StyleUnderline"/>
        </w:rPr>
        <w:t>The refugee crisis has also exacerbated sectarian tensions in countries such as Lebanon and Turkey</w:t>
      </w:r>
      <w:r>
        <w:t xml:space="preserve">.74 Thus, </w:t>
      </w:r>
      <w:r w:rsidRPr="00673580">
        <w:rPr>
          <w:rStyle w:val="StyleUnderline"/>
        </w:rPr>
        <w:t>the United States’ must facilitate refugee resettlement to prevent expansion of the Syrian conflict—which would threaten the United States ability to conduct counterterrorism operations—and to ensure regional stability and national security in the long term</w:t>
      </w:r>
      <w:r>
        <w:t xml:space="preserve">.75 c. Countering Terrorist Recruitment Resettling </w:t>
      </w:r>
      <w:r w:rsidRPr="00673580">
        <w:rPr>
          <w:rStyle w:val="StyleUnderline"/>
        </w:rPr>
        <w:t>refugees of all faiths also helps undermine the recruitment efforts of ISIS, al Qaeda, and other armed terrorist groups, which claim that the United States is at war with Islam</w:t>
      </w:r>
      <w:r>
        <w:t xml:space="preserve">.76 ISIS has pursued an explicit strategy of polarization: it highlights anti-Muslim rhetoric in the United States and Europe in order to position itself as a protector of Sunni Muslims, thereby motivating Sunnis in Syria and abroad to join in its fight.77 Al Qaeda’s Syrian affiliate, Jabhat Fateh al-Sham, echoes this message in its recruitment materials, claiming that the United States and Europe are unwilling to protect Syrians harmed by the war.78 Assisting Syrian refugees combats terrorist groups’ narratives of religious and cultural animosity. Accordingly, national security professionals in both political parties have recognized that “[w]elcoming Muslim refugees and travelers . . . </w:t>
      </w:r>
      <w:proofErr w:type="gramStart"/>
      <w:r>
        <w:t>exposes</w:t>
      </w:r>
      <w:proofErr w:type="gramEnd"/>
      <w:r>
        <w:t xml:space="preserve"> the lies of terrorists and counters their warped vision.”79 </w:t>
      </w:r>
      <w:r w:rsidRPr="00673580">
        <w:rPr>
          <w:rStyle w:val="Emphasis"/>
        </w:rPr>
        <w:t xml:space="preserve">Resettling refugees thus </w:t>
      </w:r>
      <w:proofErr w:type="gramStart"/>
      <w:r w:rsidRPr="00673580">
        <w:rPr>
          <w:rStyle w:val="Emphasis"/>
        </w:rPr>
        <w:t>serves</w:t>
      </w:r>
      <w:proofErr w:type="gramEnd"/>
      <w:r w:rsidRPr="00673580">
        <w:rPr>
          <w:rStyle w:val="Emphasis"/>
        </w:rPr>
        <w:t xml:space="preserve"> “mutually reinforcing” strategic and humanitarian objectives.80</w:t>
      </w:r>
    </w:p>
    <w:p w:rsidR="001712CB" w:rsidRDefault="001712CB" w:rsidP="001712CB">
      <w:pPr>
        <w:pStyle w:val="Heading3"/>
      </w:pPr>
      <w:r>
        <w:lastRenderedPageBreak/>
        <w:t>1AC: EU</w:t>
      </w:r>
    </w:p>
    <w:p w:rsidR="001D658E" w:rsidRPr="00887A64" w:rsidRDefault="001D658E" w:rsidP="001D658E">
      <w:pPr>
        <w:pStyle w:val="Heading4"/>
      </w:pPr>
      <w:r w:rsidRPr="00887A64">
        <w:t>EU leaders a</w:t>
      </w:r>
      <w:r>
        <w:t>t a standstill on how to handle asylum seekers – Italy’s new political stance is adding new pressures to the issue</w:t>
      </w:r>
    </w:p>
    <w:p w:rsidR="001D658E" w:rsidRPr="00887A64" w:rsidRDefault="001D658E" w:rsidP="001D658E">
      <w:pPr>
        <w:rPr>
          <w:rStyle w:val="Style13ptBold"/>
        </w:rPr>
      </w:pPr>
      <w:r w:rsidRPr="00887A64">
        <w:rPr>
          <w:rStyle w:val="Style13ptBold"/>
        </w:rPr>
        <w:t>Baczynska</w:t>
      </w:r>
      <w:r>
        <w:rPr>
          <w:rStyle w:val="Style13ptBold"/>
        </w:rPr>
        <w:t>, Reuters EU Correspondent, 17</w:t>
      </w:r>
    </w:p>
    <w:p w:rsidR="001D658E" w:rsidRPr="00E41991" w:rsidRDefault="001D658E" w:rsidP="001D658E">
      <w:r w:rsidRPr="00E41991">
        <w:t xml:space="preserve">[Gabriela, EU correspondent for Reuters and contributor to the World Economic Forum, “EU pushes to curb Africa migration more, still split on hosting refugees,” 12/12/17, </w:t>
      </w:r>
      <w:hyperlink r:id="rId57" w:history="1">
        <w:r w:rsidRPr="00E41991">
          <w:rPr>
            <w:rStyle w:val="Hyperlink"/>
          </w:rPr>
          <w:t>https://www.reuters.com/article/us-europe-migrants-eu/eu-pushes-to-curb-africa-migration-more-still-split-on-hosting-refugees-idUSKBN1E62M3</w:t>
        </w:r>
      </w:hyperlink>
      <w:r>
        <w:t>, accessed 6-27-18</w:t>
      </w:r>
      <w:r w:rsidRPr="00E41991">
        <w:t>] GDI-ARV</w:t>
      </w:r>
    </w:p>
    <w:p w:rsidR="001D658E" w:rsidRDefault="001D658E" w:rsidP="001D658E">
      <w:pPr>
        <w:rPr>
          <w:rStyle w:val="StyleUnderline"/>
        </w:rPr>
      </w:pPr>
      <w:r w:rsidRPr="00344B62">
        <w:rPr>
          <w:rStyle w:val="StyleUnderline"/>
        </w:rPr>
        <w:t>European Union leaders</w:t>
      </w:r>
      <w:r w:rsidRPr="00344B62">
        <w:t xml:space="preserve"> will discuss how to further curb immigration from across the Mediterranean over dinner on Thursday, but </w:t>
      </w:r>
      <w:r w:rsidRPr="00344B62">
        <w:rPr>
          <w:rStyle w:val="StyleUnderline"/>
        </w:rPr>
        <w:t>are as divided as ever on how to take care of refugees who still make it to Europe.</w:t>
      </w:r>
    </w:p>
    <w:p w:rsidR="001D658E" w:rsidRDefault="001D658E" w:rsidP="001D658E">
      <w:pPr>
        <w:rPr>
          <w:rStyle w:val="StyleUnderline"/>
        </w:rPr>
      </w:pPr>
      <w:r w:rsidRPr="00344B62">
        <w:rPr>
          <w:rStyle w:val="StyleUnderline"/>
        </w:rPr>
        <w:t>Their chairman</w:t>
      </w:r>
      <w:r w:rsidRPr="00344B62">
        <w:t xml:space="preserve">, Donald Tusk, </w:t>
      </w:r>
      <w:r w:rsidRPr="00344B62">
        <w:rPr>
          <w:rStyle w:val="StyleUnderline"/>
        </w:rPr>
        <w:t>proposed creating a new financing tool in the bloc’s next multi-year budget</w:t>
      </w:r>
      <w:r w:rsidRPr="00344B62">
        <w:t xml:space="preserve"> from 2021 </w:t>
      </w:r>
      <w:r w:rsidRPr="00344B62">
        <w:rPr>
          <w:rStyle w:val="StyleUnderline"/>
        </w:rPr>
        <w:t>to “stem illegal migration”,</w:t>
      </w:r>
      <w:r w:rsidRPr="00344B62">
        <w:t xml:space="preserve"> replacing the ad hoc calls for money that EU states have seen since arrivals peaked in 2015.</w:t>
      </w:r>
      <w:r w:rsidRPr="00344B62">
        <w:rPr>
          <w:rStyle w:val="StyleUnderline"/>
        </w:rPr>
        <w:t xml:space="preserve"> </w:t>
      </w:r>
    </w:p>
    <w:p w:rsidR="001D658E" w:rsidRDefault="001D658E" w:rsidP="001D658E">
      <w:r w:rsidRPr="00344B62">
        <w:rPr>
          <w:rStyle w:val="StyleUnderline"/>
        </w:rPr>
        <w:t>Despite heavy criticism by human rights groups that it is aggravating the suffering of refugees and migrants on the southern shore of the Mediterranean, the EU is sticking to its policy of providing various kinds of assistance to the governments</w:t>
      </w:r>
      <w:r w:rsidRPr="00344B62">
        <w:t xml:space="preserve"> and U.N. agencies in the Middle East and Africa in order </w:t>
      </w:r>
      <w:r w:rsidRPr="00344B62">
        <w:rPr>
          <w:rStyle w:val="Emphasis"/>
        </w:rPr>
        <w:t>to prevent people making the trek north.</w:t>
      </w:r>
      <w:r w:rsidRPr="00344B62">
        <w:t xml:space="preserve"> </w:t>
      </w:r>
    </w:p>
    <w:p w:rsidR="001D658E" w:rsidRDefault="001D658E" w:rsidP="001D658E">
      <w:r w:rsidRPr="00344B62">
        <w:t xml:space="preserve">While </w:t>
      </w:r>
      <w:r w:rsidRPr="00344B62">
        <w:rPr>
          <w:rStyle w:val="StyleUnderline"/>
        </w:rPr>
        <w:t xml:space="preserve">implementing these plans </w:t>
      </w:r>
      <w:r w:rsidRPr="00344B62">
        <w:t>in some places, notably the lawless Libya</w:t>
      </w:r>
      <w:r w:rsidRPr="00344B62">
        <w:rPr>
          <w:rStyle w:val="StyleUnderline"/>
        </w:rPr>
        <w:t>, is proving difficult</w:t>
      </w:r>
      <w:r w:rsidRPr="00344B62">
        <w:t xml:space="preserve">, all EU states and institutions in Brussels agree on the approach. </w:t>
      </w:r>
    </w:p>
    <w:p w:rsidR="001D658E" w:rsidRDefault="001D658E" w:rsidP="001D658E">
      <w:r w:rsidRPr="00344B62">
        <w:t xml:space="preserve">However, </w:t>
      </w:r>
      <w:r w:rsidRPr="00344B62">
        <w:rPr>
          <w:rStyle w:val="StyleUnderline"/>
        </w:rPr>
        <w:t>the question of how to handle refugees who have made it to the EU is as divisive now as it was two years ago.</w:t>
      </w:r>
      <w:r w:rsidRPr="00344B62">
        <w:t xml:space="preserve"> </w:t>
      </w:r>
    </w:p>
    <w:p w:rsidR="001D658E" w:rsidRDefault="001D658E" w:rsidP="001D658E">
      <w:r w:rsidRPr="00344B62">
        <w:t xml:space="preserve">Italy, Greece and other frontline states on the Mediterranean, as well as the rich destination countries such as Germany, want all member states to be obliged to take in a set allocation of asylum-seekers. </w:t>
      </w:r>
    </w:p>
    <w:p w:rsidR="001D658E" w:rsidRDefault="001D658E" w:rsidP="001D658E">
      <w:pPr>
        <w:rPr>
          <w:rStyle w:val="StyleUnderline"/>
        </w:rPr>
      </w:pPr>
      <w:r w:rsidRPr="00344B62">
        <w:t xml:space="preserve">But several </w:t>
      </w:r>
      <w:r w:rsidRPr="00344B62">
        <w:rPr>
          <w:rStyle w:val="StyleUnderline"/>
        </w:rPr>
        <w:t>eastern ex-communist EU members reject mandatory quotas, saying</w:t>
      </w:r>
      <w:r w:rsidRPr="00344B62">
        <w:t xml:space="preserve"> accepting </w:t>
      </w:r>
      <w:r w:rsidRPr="00344B62">
        <w:rPr>
          <w:rStyle w:val="StyleUnderline"/>
        </w:rPr>
        <w:t xml:space="preserve">Muslim refugees would undermine their sovereignty and security, and the homogeneous makeup of their societies. </w:t>
      </w:r>
    </w:p>
    <w:p w:rsidR="001D658E" w:rsidRDefault="001D658E" w:rsidP="001D658E">
      <w:pPr>
        <w:rPr>
          <w:rStyle w:val="StyleUnderline"/>
        </w:rPr>
      </w:pPr>
      <w:r w:rsidRPr="00344B62">
        <w:rPr>
          <w:rStyle w:val="StyleUnderline"/>
        </w:rPr>
        <w:t xml:space="preserve">They want to help instead with money, equipment and personnel for controlling the bloc’s frontiers. </w:t>
      </w:r>
    </w:p>
    <w:p w:rsidR="001D658E" w:rsidRDefault="001D658E" w:rsidP="001D658E">
      <w:r w:rsidRPr="00344B62">
        <w:t xml:space="preserve">The Commission is already suing Poland, Hungary and the Czech Republic for failing to take in their allotment of asylum-seekers from the peak of the EU’s migrant crisis in 2015. </w:t>
      </w:r>
    </w:p>
    <w:p w:rsidR="001D658E" w:rsidRDefault="001D658E" w:rsidP="001D658E">
      <w:r w:rsidRPr="00344B62">
        <w:t xml:space="preserve">DIVISIONS </w:t>
      </w:r>
    </w:p>
    <w:p w:rsidR="001D658E" w:rsidRDefault="001D658E" w:rsidP="001D658E">
      <w:r w:rsidRPr="00344B62">
        <w:t xml:space="preserve">Recent proposals for future solutions go in opposite directions, giving little hope of a deal by the target date of June. </w:t>
      </w:r>
    </w:p>
    <w:p w:rsidR="001D658E" w:rsidRDefault="001D658E" w:rsidP="001D658E">
      <w:r w:rsidRPr="00344B62">
        <w:t xml:space="preserve">The bloc’s current chair Estonia suggested sticking to the obligatory scheme when immigration is extremely high, but adding some flexibility by legislating that the receiving and sending states must agree on any relocation. </w:t>
      </w:r>
    </w:p>
    <w:p w:rsidR="001D658E" w:rsidRDefault="001D658E" w:rsidP="001D658E">
      <w:r w:rsidRPr="00344B62">
        <w:rPr>
          <w:rStyle w:val="StyleUnderline"/>
        </w:rPr>
        <w:t>That plan has been quickly dismissed as a non-starter by diplomats from several EU states.</w:t>
      </w:r>
      <w:r w:rsidRPr="00344B62">
        <w:t xml:space="preserve"> </w:t>
      </w:r>
    </w:p>
    <w:p w:rsidR="001D658E" w:rsidRDefault="001D658E" w:rsidP="001D658E">
      <w:r w:rsidRPr="00344B62">
        <w:t xml:space="preserve">The bloc’s executive, the European Commission, proposed that the bloc approve compulsory and automatic relocation for times of mass immigration, but rely on voluntary help in normal circumstances. The European Parliament wants mandatory relocation at all times, regardless of migratory pressures. </w:t>
      </w:r>
    </w:p>
    <w:p w:rsidR="001D658E" w:rsidRDefault="001D658E" w:rsidP="001D658E">
      <w:r w:rsidRPr="00344B62">
        <w:t xml:space="preserve">But now </w:t>
      </w:r>
      <w:r w:rsidRPr="00344B62">
        <w:rPr>
          <w:rStyle w:val="StyleUnderline"/>
        </w:rPr>
        <w:t>Tusk himself has also come out against quotas, telling EU leaders</w:t>
      </w:r>
      <w:r w:rsidRPr="00344B62">
        <w:t xml:space="preserve"> in a note that </w:t>
      </w:r>
      <w:r w:rsidRPr="00344B62">
        <w:rPr>
          <w:rStyle w:val="StyleUnderline"/>
        </w:rPr>
        <w:t>they had proven “highly divisive” and “ineffective”.</w:t>
      </w:r>
      <w:r w:rsidRPr="00344B62">
        <w:t xml:space="preserve"> </w:t>
      </w:r>
    </w:p>
    <w:p w:rsidR="001D658E" w:rsidRDefault="001D658E" w:rsidP="001D658E">
      <w:r w:rsidRPr="00344B62">
        <w:t xml:space="preserve">The Commission’s migration chief, Dimitris Avramopoulos, told a news conference on Tuesday that Tusk’s paper was “undermining one of the main pillars of the European project - the principle of solidarity”. </w:t>
      </w:r>
    </w:p>
    <w:p w:rsidR="001D658E" w:rsidRDefault="001D658E" w:rsidP="001D658E">
      <w:r w:rsidRPr="00344B62">
        <w:t xml:space="preserve">For now, </w:t>
      </w:r>
      <w:r w:rsidRPr="00344B62">
        <w:rPr>
          <w:rStyle w:val="StyleUnderline"/>
        </w:rPr>
        <w:t>immigration figures remain so low compared to the peak of 2015-2016 that the public pressure on EU leaders to come up with a quick fix has eased.</w:t>
      </w:r>
      <w:r w:rsidRPr="00344B62">
        <w:t xml:space="preserve"> </w:t>
      </w:r>
    </w:p>
    <w:p w:rsidR="001D658E" w:rsidRDefault="001D658E" w:rsidP="001D658E">
      <w:r w:rsidRPr="00344B62">
        <w:rPr>
          <w:rStyle w:val="StyleUnderline"/>
        </w:rPr>
        <w:t>That could</w:t>
      </w:r>
      <w:r w:rsidRPr="00344B62">
        <w:t xml:space="preserve"> yet </w:t>
      </w:r>
      <w:r w:rsidRPr="00344B62">
        <w:rPr>
          <w:rStyle w:val="StyleUnderline"/>
        </w:rPr>
        <w:t>change</w:t>
      </w:r>
      <w:r w:rsidRPr="00344B62">
        <w:t xml:space="preserve">, however, </w:t>
      </w:r>
      <w:r w:rsidRPr="00344B62">
        <w:rPr>
          <w:rStyle w:val="StyleUnderline"/>
        </w:rPr>
        <w:t>with Italy’s parliamentary election next spring, coinciding with the start of a new migration season.</w:t>
      </w:r>
      <w:r w:rsidRPr="00344B62">
        <w:t xml:space="preserve"> </w:t>
      </w:r>
    </w:p>
    <w:p w:rsidR="001D658E" w:rsidRPr="003045F9" w:rsidRDefault="001D658E" w:rsidP="001D658E">
      <w:pPr>
        <w:rPr>
          <w:u w:val="single"/>
        </w:rPr>
      </w:pPr>
      <w:r w:rsidRPr="00344B62">
        <w:t>Germany, currently consumed with trying to form a new government, has long suggested that if no consensus can be reached, an asylum reform could be passed by majority vote - something that would inevitably deepen the divisions and mistrust between member states</w:t>
      </w:r>
    </w:p>
    <w:p w:rsidR="001D658E" w:rsidRPr="00B12FC7" w:rsidRDefault="001D658E" w:rsidP="001D658E">
      <w:pPr>
        <w:pStyle w:val="Heading4"/>
        <w:rPr>
          <w:rStyle w:val="Style13ptBold"/>
          <w:b/>
        </w:rPr>
      </w:pPr>
      <w:r>
        <w:rPr>
          <w:rStyle w:val="Style13ptBold"/>
          <w:b/>
        </w:rPr>
        <w:t>Immigrant pressures mean the EU collapses in the squo – breaks down collective security and strengthens Russia</w:t>
      </w:r>
    </w:p>
    <w:p w:rsidR="001D658E" w:rsidRDefault="001D658E" w:rsidP="001D658E">
      <w:pPr>
        <w:rPr>
          <w:rStyle w:val="Style13ptBold"/>
        </w:rPr>
      </w:pPr>
      <w:r>
        <w:rPr>
          <w:rStyle w:val="Style13ptBold"/>
        </w:rPr>
        <w:t>Otaola, Harvard Visiting Fellow, 16</w:t>
      </w:r>
    </w:p>
    <w:p w:rsidR="001D658E" w:rsidRPr="00247ADA" w:rsidRDefault="001D658E" w:rsidP="001D658E">
      <w:pPr>
        <w:rPr>
          <w:rStyle w:val="Style13ptBold"/>
          <w:b w:val="0"/>
          <w:sz w:val="16"/>
        </w:rPr>
      </w:pPr>
      <w:r w:rsidRPr="00247ADA">
        <w:rPr>
          <w:rStyle w:val="Style13ptBold"/>
          <w:b w:val="0"/>
          <w:sz w:val="16"/>
        </w:rPr>
        <w:t xml:space="preserve">[Miguel Angel Lara Otaola is a Visiting Fellow at the Electoral Integrity Project at the Universities of Sydney and Harvard, and a Doctoral Researcher at the University of Sussex. He has worked for the United Nations Development Programme (UNDP) and Mexico’s National Electoral Institute (INE), amongst others. He has also participated as an electoral observer in several missions in </w:t>
      </w:r>
      <w:r w:rsidRPr="00247ADA">
        <w:rPr>
          <w:rStyle w:val="Style13ptBold"/>
          <w:b w:val="0"/>
          <w:sz w:val="16"/>
        </w:rPr>
        <w:lastRenderedPageBreak/>
        <w:t>Australia, the EU and Latin America.</w:t>
      </w:r>
      <w:r>
        <w:rPr>
          <w:rStyle w:val="Style13ptBold"/>
          <w:b w:val="0"/>
          <w:sz w:val="16"/>
        </w:rPr>
        <w:t xml:space="preserve"> “Is the EU in danger of collapse? Brexit and the tragedy of Europe,” August 13, 2016, </w:t>
      </w:r>
      <w:hyperlink r:id="rId58" w:history="1">
        <w:r w:rsidRPr="00FF6AEF">
          <w:rPr>
            <w:rStyle w:val="Hyperlink"/>
          </w:rPr>
          <w:t>http://blogs.lse.ac.uk/politicsandpolicy/is-the-eu-in-danger-of-collapse-following-brexit/</w:t>
        </w:r>
      </w:hyperlink>
      <w:r>
        <w:rPr>
          <w:rStyle w:val="Style13ptBold"/>
          <w:b w:val="0"/>
          <w:sz w:val="16"/>
        </w:rPr>
        <w:t>, accessed 6-27-18]</w:t>
      </w:r>
      <w:r>
        <w:rPr>
          <w:rStyle w:val="Style13ptBold"/>
          <w:b w:val="0"/>
          <w:sz w:val="14"/>
        </w:rPr>
        <w:t xml:space="preserve"> </w:t>
      </w:r>
      <w:r>
        <w:rPr>
          <w:rStyle w:val="Style13ptBold"/>
          <w:b w:val="0"/>
          <w:sz w:val="18"/>
        </w:rPr>
        <w:t>GDI-ARV</w:t>
      </w:r>
    </w:p>
    <w:p w:rsidR="001D658E" w:rsidRDefault="001D658E" w:rsidP="001D658E">
      <w:pPr>
        <w:rPr>
          <w:sz w:val="12"/>
        </w:rPr>
      </w:pPr>
      <w:r>
        <w:t xml:space="preserve">In 1946, Winston Churchill spoke in Zurich, Switzerland, about the tragedy of Europe. The signing of the treaty of </w:t>
      </w:r>
      <w:r w:rsidRPr="00FB4441">
        <w:rPr>
          <w:rStyle w:val="StyleUnderline"/>
        </w:rPr>
        <w:t>Versailles</w:t>
      </w:r>
      <w:r>
        <w:t xml:space="preserve"> after the First World War did little to prevent future conflicts amongst the countries of Europe. It was too harsh on the losers, taking away their political influence, territories and colonies, and making them pay extremely costly war reparations. It also included a ‘war-guilt’ clause that sought to make Germany solely responsible for the war, which was not the case.</w:t>
      </w:r>
      <w:r w:rsidRPr="00EB1052">
        <w:rPr>
          <w:sz w:val="12"/>
        </w:rPr>
        <w:t xml:space="preserve"> </w:t>
      </w:r>
    </w:p>
    <w:p w:rsidR="001D658E" w:rsidRDefault="001D658E" w:rsidP="001D658E">
      <w:pPr>
        <w:rPr>
          <w:sz w:val="12"/>
        </w:rPr>
      </w:pPr>
      <w:r>
        <w:t xml:space="preserve">This </w:t>
      </w:r>
      <w:r w:rsidRPr="00FB4441">
        <w:rPr>
          <w:rStyle w:val="StyleUnderline"/>
        </w:rPr>
        <w:t>brought about economic crisis and unemployment and fuelled resentment and nationalism within Germany</w:t>
      </w:r>
      <w:r>
        <w:t xml:space="preserve">. </w:t>
      </w:r>
      <w:r w:rsidRPr="007B639C">
        <w:rPr>
          <w:rStyle w:val="StyleUnderline"/>
        </w:rPr>
        <w:t>Anti-democratic leaders vowing to change this situation and end the post-Versailles treaty order came to power.</w:t>
      </w:r>
      <w:r>
        <w:t xml:space="preserve"> As a result, </w:t>
      </w:r>
      <w:r w:rsidRPr="007B639C">
        <w:rPr>
          <w:rStyle w:val="StyleUnderline"/>
        </w:rPr>
        <w:t>the Second World War followed and once again Europe was at war</w:t>
      </w:r>
      <w:r>
        <w:t xml:space="preserve">. Tyrants and dictators repressed opposition groups and parties, cancelled democratic freedoms of speech and assembly, and committed unparalleled crimes and genocide. </w:t>
      </w:r>
      <w:r w:rsidRPr="007B639C">
        <w:rPr>
          <w:rStyle w:val="StyleUnderline"/>
        </w:rPr>
        <w:t>After the conflict, millions lay dead, cities were ruined, homes were destroyed and what was left of an entire generation was in despair.</w:t>
      </w:r>
      <w:r w:rsidRPr="00EB1052">
        <w:rPr>
          <w:sz w:val="12"/>
        </w:rPr>
        <w:t xml:space="preserve"> </w:t>
      </w:r>
    </w:p>
    <w:p w:rsidR="001D658E" w:rsidRDefault="001D658E" w:rsidP="001D658E">
      <w:pPr>
        <w:rPr>
          <w:sz w:val="12"/>
        </w:rPr>
      </w:pPr>
      <w:r>
        <w:t xml:space="preserve">This could have been fertile ground for scapegoating and easy solutions, matching those promised in the 1930s. However, </w:t>
      </w:r>
      <w:r w:rsidRPr="007B639C">
        <w:rPr>
          <w:rStyle w:val="StyleUnderline"/>
        </w:rPr>
        <w:t>the mistakes committed after the First World War were avoided. The lesson of “The Economic Consequences of the Peace” had been learnt. The remedy,</w:t>
      </w:r>
      <w:r>
        <w:t xml:space="preserve"> in the words of Churchill himself, </w:t>
      </w:r>
      <w:r w:rsidRPr="007B639C">
        <w:rPr>
          <w:rStyle w:val="StyleUnderline"/>
        </w:rPr>
        <w:t>was to re-create the European Family and provide it with a structure under which it could dwell in peace, in safety, and in freedom.</w:t>
      </w:r>
      <w:r>
        <w:t xml:space="preserve"> </w:t>
      </w:r>
      <w:proofErr w:type="gramStart"/>
      <w:r>
        <w:t>A kind of United States of Europe.</w:t>
      </w:r>
      <w:proofErr w:type="gramEnd"/>
      <w:r w:rsidRPr="00EB1052">
        <w:rPr>
          <w:sz w:val="12"/>
        </w:rPr>
        <w:t xml:space="preserve"> </w:t>
      </w:r>
    </w:p>
    <w:p w:rsidR="001D658E" w:rsidRDefault="001D658E" w:rsidP="001D658E">
      <w:pPr>
        <w:rPr>
          <w:sz w:val="12"/>
        </w:rPr>
      </w:pPr>
      <w:r>
        <w:t xml:space="preserve">This is what actually happened. After the war, a group of visionary people dedicated all their talent and energy to end the frequent conflicts in the continent. A project for peace, unity and prosperity was founded, starting with the establishment of the Council of Europe in 1949, the European Coal and Steel Community in </w:t>
      </w:r>
      <w:proofErr w:type="gramStart"/>
      <w:r>
        <w:t>1951,</w:t>
      </w:r>
      <w:proofErr w:type="gramEnd"/>
      <w:r>
        <w:t xml:space="preserve"> and the European Economic Community (EEC) in 1957. In parallel, the US launched the Marshall Plan to provide economic support to rebuild Europe. The aim was to prevent future conflicts through open markets, free trade, economic integration and the promotion of cooperation between European countries. In short, </w:t>
      </w:r>
      <w:r w:rsidRPr="007B639C">
        <w:rPr>
          <w:rStyle w:val="StyleUnderline"/>
        </w:rPr>
        <w:t>the goal was to ‘make war not only unthinkable but materially impossible’.</w:t>
      </w:r>
      <w:r w:rsidRPr="00EB1052">
        <w:rPr>
          <w:sz w:val="12"/>
        </w:rPr>
        <w:t xml:space="preserve"> </w:t>
      </w:r>
    </w:p>
    <w:p w:rsidR="001D658E" w:rsidRDefault="001D658E" w:rsidP="001D658E">
      <w:pPr>
        <w:rPr>
          <w:sz w:val="12"/>
        </w:rPr>
      </w:pPr>
      <w:r>
        <w:t xml:space="preserve">With Brexit, </w:t>
      </w:r>
      <w:r w:rsidRPr="007B639C">
        <w:rPr>
          <w:rStyle w:val="StyleUnderline"/>
        </w:rPr>
        <w:t>this project is now at risk</w:t>
      </w:r>
      <w:r>
        <w:t>. The risk, however, does not come from the economic and financial consequences we have seen so far. It is not about the dramatic drop in the value of the pound to levels not seen since 1985, or the plunge in the European stock markets, or the talk of moving jobs to Europe by some London banks, the resignation of David Cameron or the divisions in the Labour Party. It is not even about the bureaucratic and legal nightmare that will ensue if Article 50 of the Lisbon Treaty is invoked, which involves figuring out how trade in goods and services, migration, and EU legislation will work with regards to the UK.</w:t>
      </w:r>
      <w:r w:rsidRPr="00EB1052">
        <w:rPr>
          <w:sz w:val="12"/>
        </w:rPr>
        <w:t xml:space="preserve"> </w:t>
      </w:r>
      <w:r>
        <w:t xml:space="preserve">The risk does not come from what the Brexit referendum was formally about: the UK leaving the European Union. </w:t>
      </w:r>
      <w:r w:rsidRPr="00EB1052">
        <w:rPr>
          <w:rStyle w:val="StyleUnderline"/>
        </w:rPr>
        <w:t>The risk comes from what it was actually about for some: anger and hate. The referendum unleashed an isolationist and anti-immigration mindset</w:t>
      </w:r>
      <w:r>
        <w:t xml:space="preserve"> among some of the populace. The tragic murder of MP Jo Cox, an advocate of Syrian refugees and of the UK staying in the EU by a madman reported to have yelled “Britain First” (the name of a far-right group) just a week before the referendum is a case in point. So is the racist graffiti at the Polish Cultural Centre in Hammersmith, London and the rise in racist incidents reported after the referendum. This has not been Britain’s “finest hour”.</w:t>
      </w:r>
      <w:r w:rsidRPr="00EB1052">
        <w:rPr>
          <w:sz w:val="12"/>
        </w:rPr>
        <w:t xml:space="preserve"> </w:t>
      </w:r>
    </w:p>
    <w:p w:rsidR="001D658E" w:rsidRDefault="001D658E" w:rsidP="001D658E">
      <w:pPr>
        <w:rPr>
          <w:sz w:val="12"/>
        </w:rPr>
      </w:pPr>
      <w:r>
        <w:t xml:space="preserve">The Vote Leave camp criticised the UK’s open door to Europe, asking to vote “Leave” in order to take back control of the country. </w:t>
      </w:r>
      <w:r w:rsidRPr="00EB1052">
        <w:rPr>
          <w:rStyle w:val="StyleUnderline"/>
        </w:rPr>
        <w:t>This divisive campaign fuelled nationalism and has threatened the European project and its values. Extremist politicians are on the rise in Europe and some have called for referendums on their own countries leaving the EU. It is not a coincidence that amongst those celebrating Brexit are Marine Le Pen from the Front National in France, the neo-fascist Golden Dawn party in Greece and Donald Trump in the United States</w:t>
      </w:r>
      <w:r>
        <w:t>, a man who has called for the banning of Muslims entering the US and the building of a border wall with Mexico (the United States’ second largest trading partner).</w:t>
      </w:r>
      <w:r w:rsidRPr="00EB1052">
        <w:rPr>
          <w:sz w:val="12"/>
        </w:rPr>
        <w:t xml:space="preserve"> </w:t>
      </w:r>
    </w:p>
    <w:p w:rsidR="001D658E" w:rsidRDefault="001D658E" w:rsidP="001D658E">
      <w:pPr>
        <w:rPr>
          <w:rStyle w:val="StyleUnderline"/>
        </w:rPr>
      </w:pPr>
      <w:r>
        <w:t xml:space="preserve">Brexit may be the first domino to fall, and the fear is that </w:t>
      </w:r>
      <w:r w:rsidRPr="00EB1052">
        <w:rPr>
          <w:rStyle w:val="Emphasis"/>
        </w:rPr>
        <w:t>this could be the start of a trend against the post-war system of open markets, cooperation between nations, stability, and peace</w:t>
      </w:r>
      <w:r>
        <w:t xml:space="preserve">. Moreover, </w:t>
      </w:r>
      <w:r w:rsidRPr="00EB1052">
        <w:rPr>
          <w:rStyle w:val="StyleUnderline"/>
        </w:rPr>
        <w:t>our divisions within Europe benefit the imperialistic and belligerent agendas of anti-democratic regimes such as Russia and China.</w:t>
      </w:r>
    </w:p>
    <w:p w:rsidR="001D658E" w:rsidRDefault="001D658E" w:rsidP="001D658E"/>
    <w:p w:rsidR="001D658E" w:rsidRDefault="001D658E" w:rsidP="001D658E">
      <w:pPr>
        <w:pStyle w:val="Heading4"/>
      </w:pPr>
      <w:r>
        <w:t xml:space="preserve">EU collapse causes war, inevitably escalates and draws allies in – United Europe historically best deterrent </w:t>
      </w:r>
    </w:p>
    <w:p w:rsidR="001D658E" w:rsidRDefault="001D658E" w:rsidP="001D658E">
      <w:pPr>
        <w:rPr>
          <w:b/>
          <w:sz w:val="26"/>
          <w:szCs w:val="26"/>
        </w:rPr>
      </w:pPr>
      <w:r w:rsidRPr="00502162">
        <w:rPr>
          <w:b/>
          <w:sz w:val="26"/>
          <w:szCs w:val="26"/>
        </w:rPr>
        <w:t>McGuinness</w:t>
      </w:r>
      <w:r>
        <w:t xml:space="preserve">, quoting former French Prime minister Jean-Pierre Raffarin, </w:t>
      </w:r>
      <w:r w:rsidRPr="00502162">
        <w:rPr>
          <w:b/>
          <w:sz w:val="26"/>
          <w:szCs w:val="26"/>
        </w:rPr>
        <w:t>5/30/18</w:t>
      </w:r>
    </w:p>
    <w:p w:rsidR="001D658E" w:rsidRPr="00F12274" w:rsidRDefault="001D658E" w:rsidP="001D658E">
      <w:r>
        <w:t xml:space="preserve">[Romina, UK journalist, 5/30/2018 “EU ON BRINK: Deconstruction of Europe ‘would lead to war,’ says former French PM,” Express, </w:t>
      </w:r>
      <w:hyperlink r:id="rId59" w:history="1">
        <w:r w:rsidRPr="00967E64">
          <w:rPr>
            <w:rStyle w:val="Hyperlink"/>
          </w:rPr>
          <w:t>https://www.express.co.uk/news/world/967190/EU-latest-italy-brexit-french-president</w:t>
        </w:r>
      </w:hyperlink>
      <w:r>
        <w:t xml:space="preserve"> (accessed 6/28/18 JPA)]</w:t>
      </w:r>
    </w:p>
    <w:p w:rsidR="001D658E" w:rsidRPr="00C86F78" w:rsidRDefault="001D658E" w:rsidP="001D658E">
      <w:pPr>
        <w:rPr>
          <w:rStyle w:val="StyleUnderline"/>
        </w:rPr>
      </w:pPr>
      <w:r w:rsidRPr="00C86F78">
        <w:rPr>
          <w:rStyle w:val="StyleUnderline"/>
        </w:rPr>
        <w:t>FORMER French Prime Minister Jean-Pierre Raffarin expressed concern over the wave of anti-establishment sentiment sweeping the Western world, adding that a collapse of the European Union “could lead to war”.</w:t>
      </w:r>
    </w:p>
    <w:p w:rsidR="001D658E" w:rsidRDefault="001D658E" w:rsidP="001D658E">
      <w:r>
        <w:t>The staunch right-winger added that the French president’s current role as one of the de facto leaders of the European Union was “more important than ever”.</w:t>
      </w:r>
    </w:p>
    <w:p w:rsidR="001D658E" w:rsidRDefault="001D658E" w:rsidP="001D658E">
      <w:r>
        <w:lastRenderedPageBreak/>
        <w:t xml:space="preserve">Mr Raffarin said that Britain’s impending divorce from the Brussels bloc and the shock </w:t>
      </w:r>
      <w:proofErr w:type="gramStart"/>
      <w:r>
        <w:t>success of two populist parties in Italy’s inconclusive general election were</w:t>
      </w:r>
      <w:proofErr w:type="gramEnd"/>
      <w:r>
        <w:t xml:space="preserve"> among the biggest challenges facing the EU.</w:t>
      </w:r>
    </w:p>
    <w:p w:rsidR="001D658E" w:rsidRPr="00C70A25" w:rsidRDefault="001D658E" w:rsidP="001D658E">
      <w:pPr>
        <w:rPr>
          <w:u w:val="single"/>
        </w:rPr>
      </w:pPr>
      <w:r w:rsidRPr="00484494">
        <w:rPr>
          <w:rStyle w:val="StyleUnderline"/>
        </w:rPr>
        <w:t xml:space="preserve">The ex-premier, who currently heads the NGO Leaders for Peace, </w:t>
      </w:r>
      <w:r>
        <w:t xml:space="preserve">told the French news channel BFM TV: </w:t>
      </w:r>
      <w:r w:rsidRPr="00484494">
        <w:rPr>
          <w:rStyle w:val="StyleUnderline"/>
        </w:rPr>
        <w:t>“Europe is under threat; it first came under threat after the Brexit vote.</w:t>
      </w:r>
    </w:p>
    <w:p w:rsidR="001D658E" w:rsidRPr="00C70A25" w:rsidRDefault="001D658E" w:rsidP="001D658E">
      <w:pPr>
        <w:rPr>
          <w:u w:val="single"/>
        </w:rPr>
      </w:pPr>
      <w:r w:rsidRPr="00484494">
        <w:rPr>
          <w:rStyle w:val="StyleUnderline"/>
        </w:rPr>
        <w:t>“European construction acts as a bulwark against war… As such, the deconstruction of Europe would lead to war. It is my very profound belief.”</w:t>
      </w:r>
    </w:p>
    <w:p w:rsidR="001D658E" w:rsidRDefault="001D658E" w:rsidP="001D658E">
      <w:r>
        <w:t xml:space="preserve">Britain’s decision to exit the bloc in June 2016 sent shockwaves across Europe, which was plunged into an identity crisis it has struggled to resolve. The </w:t>
      </w:r>
      <w:proofErr w:type="gramStart"/>
      <w:r>
        <w:t>bloc were</w:t>
      </w:r>
      <w:proofErr w:type="gramEnd"/>
      <w:r>
        <w:t xml:space="preserve"> dealt another painful body blow in March, after more than 50 per cent of the Italian electorate voted for eurosceptic parties in the parliamentary election.</w:t>
      </w:r>
    </w:p>
    <w:p w:rsidR="001D658E" w:rsidRDefault="001D658E" w:rsidP="001D658E">
      <w:r>
        <w:t xml:space="preserve">Mr Raffarin added that French President Emmanuel Macron, who has succeeded in projecting France as one of the foremost European powers on the world stage, should lead the rebuilding of the European Union. </w:t>
      </w:r>
    </w:p>
    <w:p w:rsidR="001D658E" w:rsidRPr="00C70A25" w:rsidRDefault="001D658E" w:rsidP="001D658E">
      <w:r>
        <w:t>The 40-year-old centrist’s role on the European stage ‘is more important than ever,” the conservative said.</w:t>
      </w:r>
    </w:p>
    <w:p w:rsidR="001D658E" w:rsidRDefault="001D658E" w:rsidP="001D658E">
      <w:pPr>
        <w:pStyle w:val="Heading4"/>
      </w:pPr>
      <w:r>
        <w:t>That war goes nuclear</w:t>
      </w:r>
    </w:p>
    <w:p w:rsidR="001D658E" w:rsidRDefault="001D658E" w:rsidP="001D658E">
      <w:pPr>
        <w:rPr>
          <w:rStyle w:val="Style13ptBold"/>
        </w:rPr>
      </w:pPr>
      <w:r>
        <w:rPr>
          <w:rStyle w:val="Style13ptBold"/>
        </w:rPr>
        <w:t>Fisher, Vox Foreign Affairs Editor, 15</w:t>
      </w:r>
    </w:p>
    <w:p w:rsidR="001D658E" w:rsidRDefault="001D658E" w:rsidP="001D658E">
      <w:r>
        <w:t xml:space="preserve">[Max, 6/29/15, “How World War III became possible”, </w:t>
      </w:r>
      <w:hyperlink r:id="rId60" w:history="1">
        <w:r w:rsidRPr="00D62191">
          <w:rPr>
            <w:rStyle w:val="Hyperlink"/>
          </w:rPr>
          <w:t>https://www.vox.com/2015/6/29/8845913/russia-war</w:t>
        </w:r>
      </w:hyperlink>
      <w:r>
        <w:t>, accessed 10/10/17, PAC]</w:t>
      </w:r>
    </w:p>
    <w:p w:rsidR="001D658E" w:rsidRPr="00A65518" w:rsidRDefault="001D658E" w:rsidP="001D658E">
      <w:pPr>
        <w:rPr>
          <w:rStyle w:val="StyleUnderline"/>
        </w:rPr>
      </w:pPr>
      <w:r w:rsidRPr="00A65518">
        <w:rPr>
          <w:rStyle w:val="StyleUnderline"/>
        </w:rPr>
        <w:t xml:space="preserve">Europe today looks disturbingly similar to the Europe of just over 100 years ago, on the eve of World War I. It is a tangle of military commitments and defense pledges, </w:t>
      </w:r>
      <w:r w:rsidRPr="00A65518">
        <w:rPr>
          <w:rStyle w:val="Emphasis"/>
        </w:rPr>
        <w:t>some of them unclear and thus easier to trigger</w:t>
      </w:r>
      <w:r w:rsidRPr="00A65518">
        <w:rPr>
          <w:rStyle w:val="StyleUnderline"/>
        </w:rPr>
        <w:t xml:space="preserve">. Its leaders have given vague signals for what would and would not lead to war. Its political tensions have become military buildups. Its </w:t>
      </w:r>
      <w:r w:rsidRPr="00A65518">
        <w:rPr>
          <w:rStyle w:val="Emphasis"/>
        </w:rPr>
        <w:t xml:space="preserve">nations are teetering on an unstable balance of power, barely held together </w:t>
      </w:r>
      <w:r w:rsidRPr="00A65518">
        <w:rPr>
          <w:rStyle w:val="StyleUnderline"/>
        </w:rPr>
        <w:t>by a Cold War–era alliance that no longer quite applies.</w:t>
      </w:r>
    </w:p>
    <w:p w:rsidR="001D658E" w:rsidRPr="00A65518" w:rsidRDefault="001D658E" w:rsidP="001D658E">
      <w:pPr>
        <w:rPr>
          <w:rStyle w:val="Emphasis"/>
        </w:rPr>
      </w:pPr>
      <w:r w:rsidRPr="00A65518">
        <w:t xml:space="preserve">If you take a walk around Washington or a Western European capital today, there is no feeling of looming catastrophe. </w:t>
      </w:r>
      <w:r w:rsidRPr="00A65518">
        <w:rPr>
          <w:rStyle w:val="StyleUnderline"/>
        </w:rPr>
        <w:t xml:space="preserve">The threats are too complex, with many moving pieces and overlapping layers of risk adding up to a larger danger that is less obvious. </w:t>
      </w:r>
      <w:r w:rsidRPr="00A65518">
        <w:t xml:space="preserve">People can be forgiven for not seeing the cloud hanging over them, for feeling that all is well — even as in Eastern Europe they are digging in for war. But this </w:t>
      </w:r>
      <w:r w:rsidRPr="00A65518">
        <w:rPr>
          <w:rStyle w:val="StyleUnderline"/>
        </w:rPr>
        <w:t xml:space="preserve">complacency is itself part of the problem, making the threat more difficult to </w:t>
      </w:r>
      <w:r w:rsidRPr="00A65518">
        <w:rPr>
          <w:rStyle w:val="Emphasis"/>
        </w:rPr>
        <w:t>foresee, to manage, or, potentially, to avert.</w:t>
      </w:r>
    </w:p>
    <w:p w:rsidR="001D658E" w:rsidRPr="00A65518" w:rsidRDefault="001D658E" w:rsidP="001D658E">
      <w:pPr>
        <w:rPr>
          <w:rStyle w:val="StyleUnderline"/>
        </w:rPr>
      </w:pPr>
      <w:r w:rsidRPr="00A65518">
        <w:rPr>
          <w:rStyle w:val="StyleUnderline"/>
        </w:rPr>
        <w:t>"There’s a low nuclear threshold now that didn’t exist during the Cold War"</w:t>
      </w:r>
    </w:p>
    <w:p w:rsidR="001D658E" w:rsidRPr="00A65518" w:rsidRDefault="001D658E" w:rsidP="001D658E">
      <w:pPr>
        <w:rPr>
          <w:rStyle w:val="Emphasis"/>
        </w:rPr>
      </w:pPr>
      <w:r w:rsidRPr="00A65518">
        <w:rPr>
          <w:rStyle w:val="StyleUnderline"/>
        </w:rPr>
        <w:t xml:space="preserve">There is a growing chorus of political </w:t>
      </w:r>
      <w:proofErr w:type="gramStart"/>
      <w:r w:rsidRPr="00A65518">
        <w:rPr>
          <w:rStyle w:val="StyleUnderline"/>
        </w:rPr>
        <w:t>analysts,</w:t>
      </w:r>
      <w:proofErr w:type="gramEnd"/>
      <w:r w:rsidRPr="00A65518">
        <w:rPr>
          <w:rStyle w:val="StyleUnderline"/>
        </w:rPr>
        <w:t xml:space="preserve"> arms control experts, and government officials who are sounding the alarm, trying to call the world's attention to its drift toward disaster. </w:t>
      </w:r>
      <w:r w:rsidRPr="00A65518">
        <w:rPr>
          <w:rStyle w:val="Emphasis"/>
        </w:rPr>
        <w:t>The prospect of a major war, even a nuclear war, in Europe has become thinkable, they warn, even plausible.</w:t>
      </w:r>
    </w:p>
    <w:p w:rsidR="001D658E" w:rsidRPr="00A65518" w:rsidRDefault="001D658E" w:rsidP="001D658E">
      <w:pPr>
        <w:rPr>
          <w:rStyle w:val="StyleUnderline"/>
        </w:rPr>
      </w:pPr>
      <w:r w:rsidRPr="00A65518">
        <w:rPr>
          <w:rStyle w:val="StyleUnderline"/>
        </w:rPr>
        <w:t>What they describe is a threat that combines many of the hair-trigger dangers and world-ending stakes of the Cold War with the volatility and false calm that preceded World War I — a comparison I heard with disturbing frequency.</w:t>
      </w:r>
    </w:p>
    <w:p w:rsidR="001712CB" w:rsidRPr="001D658E" w:rsidRDefault="001D658E" w:rsidP="001712CB">
      <w:pPr>
        <w:rPr>
          <w:sz w:val="22"/>
          <w:u w:val="single"/>
        </w:rPr>
      </w:pPr>
      <w:r w:rsidRPr="00A65518">
        <w:t xml:space="preserve">They describe a number of ways that an unwanted but nonetheless major war, like that of 1914, could break out in the Eastern European borderlands. </w:t>
      </w:r>
      <w:r w:rsidRPr="00A65518">
        <w:rPr>
          <w:rStyle w:val="StyleUnderline"/>
        </w:rPr>
        <w:t xml:space="preserve">The stakes, they say, could not be higher: the post–World War II peace in Europe, the lives of thousands or millions of Eastern Europeans, or even, in a worst-case scenario that is remote but real, the </w:t>
      </w:r>
      <w:r w:rsidRPr="00A65518">
        <w:rPr>
          <w:rStyle w:val="Emphasis"/>
        </w:rPr>
        <w:t>nuclear devastation</w:t>
      </w:r>
      <w:r w:rsidRPr="00A65518">
        <w:rPr>
          <w:rStyle w:val="StyleUnderline"/>
        </w:rPr>
        <w:t xml:space="preserve"> of the planet.</w:t>
      </w:r>
    </w:p>
    <w:p w:rsidR="002E5BF9" w:rsidRDefault="002E5BF9" w:rsidP="00F27CE1">
      <w:pPr>
        <w:pStyle w:val="Heading3"/>
      </w:pPr>
      <w:bookmarkStart w:id="4" w:name="_GoBack"/>
      <w:bookmarkEnd w:id="4"/>
      <w:r>
        <w:lastRenderedPageBreak/>
        <w:t>1AC: Italexit</w:t>
      </w:r>
    </w:p>
    <w:p w:rsidR="004C28CF" w:rsidRPr="004C28CF" w:rsidRDefault="004C28CF" w:rsidP="004C28CF">
      <w:pPr>
        <w:pStyle w:val="Heading4"/>
      </w:pPr>
      <w:r w:rsidRPr="004C28CF">
        <w:t>Italy leaving the EU is possible - Experts say eurosceptics will win the next Italian election through platform spin</w:t>
      </w:r>
    </w:p>
    <w:p w:rsidR="004C28CF" w:rsidRPr="00A8619D" w:rsidRDefault="004C28CF" w:rsidP="004C28CF">
      <w:pPr>
        <w:rPr>
          <w:rStyle w:val="Style13ptBold"/>
        </w:rPr>
      </w:pPr>
      <w:r w:rsidRPr="00A8619D">
        <w:rPr>
          <w:rStyle w:val="Style13ptBold"/>
        </w:rPr>
        <w:t>Davis, quoting Dr. Andrea Mammone a Historian of Modern Europe and Refugee expert, 5/31/18</w:t>
      </w:r>
    </w:p>
    <w:p w:rsidR="004C28CF" w:rsidRPr="00D7136F" w:rsidRDefault="004C28CF" w:rsidP="004C28CF">
      <w:proofErr w:type="gramStart"/>
      <w:r>
        <w:t>[Charlotte, 5/31/2018, “Eurosceptic Italian alliance 'WILL WIN' election!</w:t>
      </w:r>
      <w:proofErr w:type="gramEnd"/>
      <w:r>
        <w:t xml:space="preserve"> Expert issues shock WARNING for EU,” Express, </w:t>
      </w:r>
      <w:hyperlink r:id="rId61" w:history="1">
        <w:r w:rsidRPr="00967E64">
          <w:rPr>
            <w:rStyle w:val="Hyperlink"/>
          </w:rPr>
          <w:t>https://www.express.co.uk/news/world/967117/Italy-news-latest-EU-European-Union-today-latest-crisis-goverment-politics-Matteo-Salvini</w:t>
        </w:r>
      </w:hyperlink>
      <w:r>
        <w:t xml:space="preserve"> (accessed 6/26/18 JPA)</w:t>
      </w:r>
    </w:p>
    <w:p w:rsidR="004C28CF" w:rsidRPr="00BA4C04" w:rsidRDefault="004C28CF" w:rsidP="004C28CF">
      <w:pPr>
        <w:rPr>
          <w:rStyle w:val="StyleUnderline"/>
        </w:rPr>
      </w:pPr>
      <w:r w:rsidRPr="00BA4C04">
        <w:rPr>
          <w:rStyle w:val="StyleUnderline"/>
        </w:rPr>
        <w:t xml:space="preserve">Dr </w:t>
      </w:r>
      <w:r w:rsidRPr="00BA4C04">
        <w:t>Mammon</w:t>
      </w:r>
      <w:r w:rsidRPr="00BA4C04">
        <w:rPr>
          <w:rStyle w:val="StyleUnderline"/>
        </w:rPr>
        <w:t>e, a history lecturer at Royal Holloway, said the Five Star Movement (M5S) and Lega parties “will win” another election in Italy if they run on a campaign against the “establishment”.</w:t>
      </w:r>
      <w:r w:rsidRPr="00ED1E3D">
        <w:rPr>
          <w:rStyle w:val="StyleUnderline"/>
          <w:sz w:val="12"/>
        </w:rPr>
        <w:t>¶</w:t>
      </w:r>
      <w:r w:rsidRPr="00ED1E3D">
        <w:rPr>
          <w:sz w:val="12"/>
        </w:rPr>
        <w:t xml:space="preserve"> </w:t>
      </w:r>
      <w:r>
        <w:t>A potential coalition between the M5S and Lega collapsed on Sunday when Italy’s president Sergio Mattarella vetoed the appointment of eurosceptic Paolo Savona, 81, as finance minister.</w:t>
      </w:r>
      <w:r w:rsidRPr="00ED1E3D">
        <w:rPr>
          <w:sz w:val="12"/>
        </w:rPr>
        <w:t xml:space="preserve">¶ </w:t>
      </w:r>
      <w:r>
        <w:t>Another election is likely to turn into a vote of Italy’s confidence in the eurozone and some market players fear it will become a de facto referendum on the single currency and Italy's role in the European Union.</w:t>
      </w:r>
      <w:r w:rsidRPr="00ED1E3D">
        <w:rPr>
          <w:sz w:val="12"/>
        </w:rPr>
        <w:t>¶</w:t>
      </w:r>
      <w:r>
        <w:rPr>
          <w:sz w:val="12"/>
        </w:rPr>
        <w:t xml:space="preserve"> </w:t>
      </w:r>
      <w:r w:rsidRPr="00ED1E3D">
        <w:rPr>
          <w:sz w:val="12"/>
        </w:rPr>
        <w:t xml:space="preserve">¶ </w:t>
      </w:r>
      <w:r w:rsidRPr="00BA4C04">
        <w:rPr>
          <w:rStyle w:val="StyleUnderline"/>
        </w:rPr>
        <w:t>Mr Mammone was asked by Sky News’ Adam Boulton whether another Italian election running explicitly on an anti-euro policy would impact public opinion. In response, the history lecturer said: “It’s very hard to say because, fundamentally, I think that they win.</w:t>
      </w:r>
      <w:r w:rsidRPr="00ED1E3D">
        <w:rPr>
          <w:rStyle w:val="StyleUnderline"/>
          <w:sz w:val="12"/>
        </w:rPr>
        <w:t>¶</w:t>
      </w:r>
      <w:r w:rsidRPr="00ED1E3D">
        <w:rPr>
          <w:sz w:val="12"/>
        </w:rPr>
        <w:t xml:space="preserve"> </w:t>
      </w:r>
      <w:r>
        <w:t>Dr Andrea Mammone</w:t>
      </w:r>
      <w:r w:rsidRPr="00ED1E3D">
        <w:rPr>
          <w:sz w:val="12"/>
        </w:rPr>
        <w:t>¶</w:t>
      </w:r>
      <w:r w:rsidRPr="00ED1E3D">
        <w:rPr>
          <w:rStyle w:val="StyleUnderline"/>
          <w:sz w:val="12"/>
        </w:rPr>
        <w:t xml:space="preserve"> </w:t>
      </w:r>
      <w:r w:rsidRPr="00BA4C04">
        <w:rPr>
          <w:rStyle w:val="StyleUnderline"/>
        </w:rPr>
        <w:t>“I tell you straight - they will win.”</w:t>
      </w:r>
      <w:r w:rsidRPr="00ED1E3D">
        <w:rPr>
          <w:sz w:val="12"/>
        </w:rPr>
        <w:t xml:space="preserve">¶ </w:t>
      </w:r>
      <w:r>
        <w:t xml:space="preserve">But </w:t>
      </w:r>
      <w:r w:rsidRPr="00AA495E">
        <w:rPr>
          <w:u w:val="single"/>
        </w:rPr>
        <w:t>Mr Mammone added he believes both Lega and MS5 would not run on an election campaign against the euro - insisting it would be about the “people versus the establishment”.</w:t>
      </w:r>
      <w:r w:rsidRPr="00AA495E">
        <w:rPr>
          <w:sz w:val="12"/>
          <w:u w:val="single"/>
        </w:rPr>
        <w:t xml:space="preserve">¶ </w:t>
      </w:r>
      <w:r w:rsidRPr="00AA495E">
        <w:rPr>
          <w:u w:val="single"/>
        </w:rPr>
        <w:t>He said: “If you look today at that, 60 percent of voters of the Five Star Movement are backing the euro while 40 percent of voters of the Northern League are backing the euro.</w:t>
      </w:r>
      <w:r w:rsidRPr="00AA495E">
        <w:rPr>
          <w:sz w:val="12"/>
          <w:u w:val="single"/>
        </w:rPr>
        <w:t xml:space="preserve">¶ </w:t>
      </w:r>
      <w:r w:rsidRPr="00AA495E">
        <w:rPr>
          <w:u w:val="single"/>
        </w:rPr>
        <w:t>“So, it is not a euro and not euro. Now it is becoming the people versus the establishment, elites versus something else.”</w:t>
      </w:r>
      <w:r w:rsidRPr="00AA495E">
        <w:rPr>
          <w:sz w:val="12"/>
          <w:u w:val="single"/>
        </w:rPr>
        <w:t xml:space="preserve">¶ </w:t>
      </w:r>
      <w:r w:rsidRPr="00BA4C04">
        <w:rPr>
          <w:rStyle w:val="StyleUnderline"/>
        </w:rPr>
        <w:t>The leading political figures of the coalition parties have blamed the EU elite and financial powers for the coalition collapse, which could risk a new financial crisis.</w:t>
      </w:r>
      <w:r w:rsidRPr="00ED1E3D">
        <w:rPr>
          <w:rStyle w:val="StyleUnderline"/>
          <w:sz w:val="12"/>
        </w:rPr>
        <w:t>¶</w:t>
      </w:r>
      <w:r w:rsidRPr="00ED1E3D">
        <w:rPr>
          <w:sz w:val="12"/>
        </w:rPr>
        <w:t xml:space="preserve"> </w:t>
      </w:r>
      <w:r>
        <w:t>The Italian President shocked the international community after rejecting Prof Savona over his threats to pull Italy out of the eurozone.</w:t>
      </w:r>
      <w:r w:rsidRPr="00ED1E3D">
        <w:rPr>
          <w:sz w:val="12"/>
        </w:rPr>
        <w:t xml:space="preserve">¶ </w:t>
      </w:r>
      <w:r>
        <w:t>The post-election coalition had spent days drawing up a pact aimed at ending a stalemate following an inconclusive March vote and now claims President Mattarella has abused the power of his office.</w:t>
      </w:r>
      <w:r w:rsidRPr="00ED1E3D">
        <w:rPr>
          <w:sz w:val="12"/>
        </w:rPr>
        <w:t xml:space="preserve">¶ </w:t>
      </w:r>
      <w:r>
        <w:t>Lega leader Matteo Salvini has threatened chaos and mass protests unless snap elections are called as early as September, while M5S leader Luigi Di Maio called on parliament to "impeach President Mattarella.”</w:t>
      </w:r>
      <w:r w:rsidRPr="00ED1E3D">
        <w:rPr>
          <w:sz w:val="12"/>
        </w:rPr>
        <w:t xml:space="preserve">¶ </w:t>
      </w:r>
      <w:r w:rsidRPr="00BA4C04">
        <w:rPr>
          <w:rStyle w:val="StyleUnderline"/>
        </w:rPr>
        <w:t>Sources close to some of Italy's main parties said there was now a chance that President Mattarella could dissolve parliament in the coming days and send Italians back to the polls as early as July 29 – less than four months after the inconclusive March 4 vote.</w:t>
      </w:r>
    </w:p>
    <w:p w:rsidR="004C28CF" w:rsidRDefault="004C28CF" w:rsidP="004C28CF">
      <w:pPr>
        <w:pStyle w:val="Heading4"/>
      </w:pPr>
      <w:r>
        <w:t xml:space="preserve">The refugee crisis is the sole proponent pushing Italy out of the EU – relieving migrant pressures halts Italian Euroscepticism </w:t>
      </w:r>
    </w:p>
    <w:p w:rsidR="004C28CF" w:rsidRPr="00A8619D" w:rsidRDefault="004C28CF" w:rsidP="004C28CF">
      <w:pPr>
        <w:rPr>
          <w:rStyle w:val="Style13ptBold"/>
        </w:rPr>
      </w:pPr>
      <w:r w:rsidRPr="00A8619D">
        <w:rPr>
          <w:rStyle w:val="Style13ptBold"/>
        </w:rPr>
        <w:t xml:space="preserve">Franzi, MA Political Science candidate at the University of Milan with a thesis on Eurosceptic movements, 17 </w:t>
      </w:r>
    </w:p>
    <w:p w:rsidR="004C28CF" w:rsidRPr="00C10AD3" w:rsidRDefault="004C28CF" w:rsidP="004C28CF">
      <w:r>
        <w:t xml:space="preserve">[Alessandro, co-author of </w:t>
      </w:r>
      <w:proofErr w:type="gramStart"/>
      <w:r w:rsidRPr="00F3007B">
        <w:rPr>
          <w:i/>
        </w:rPr>
        <w:t>il</w:t>
      </w:r>
      <w:proofErr w:type="gramEnd"/>
      <w:r w:rsidRPr="00F3007B">
        <w:rPr>
          <w:i/>
        </w:rPr>
        <w:t xml:space="preserve"> Militante</w:t>
      </w:r>
      <w:r>
        <w:rPr>
          <w:i/>
        </w:rPr>
        <w:t xml:space="preserve"> </w:t>
      </w:r>
      <w:r>
        <w:t xml:space="preserve">analyzing Italian leadership, 7/27/2017, “HOW THE MIGRANT CRISIS IS PUSHING ITALY AWAY FROM EUROPE” News Front, </w:t>
      </w:r>
      <w:hyperlink r:id="rId62" w:history="1">
        <w:r w:rsidRPr="00967E64">
          <w:rPr>
            <w:rStyle w:val="Hyperlink"/>
          </w:rPr>
          <w:t>https://en.news-front.info/2017/07/27/how-the-migrant-crisis-is-pushing-italy-away-from-europe/</w:t>
        </w:r>
      </w:hyperlink>
      <w:r>
        <w:t xml:space="preserve"> (accessed 6/27/2018 JPA)]</w:t>
      </w:r>
    </w:p>
    <w:p w:rsidR="004C28CF" w:rsidRDefault="004C28CF" w:rsidP="004C28CF">
      <w:r w:rsidRPr="000E55FE">
        <w:rPr>
          <w:rStyle w:val="StyleUnderline"/>
        </w:rPr>
        <w:t>Immigration is not a new problem for Mediterranean countries but it has become significantly worse following the ouster of Muammar Gaddafi from Libya in 2011. In the past six years Italian politics has been ideologically divided into two factions.</w:t>
      </w:r>
      <w:r>
        <w:t xml:space="preserve"> The one on the left side supporting extreme hospitality as a duty, the other on the right side accused of xenophobia [6]. Meanwhile no government party has proposed a comprehensive reform of immigration laws. The result is a growing popular concern boosted by a growing sensational approach by mainstream media.</w:t>
      </w:r>
    </w:p>
    <w:p w:rsidR="004C28CF" w:rsidRDefault="004C28CF" w:rsidP="004C28CF">
      <w:r w:rsidRPr="000E55FE">
        <w:rPr>
          <w:rStyle w:val="StyleUnderline"/>
        </w:rPr>
        <w:t>Just six months before the next general elections, the Italian political landscape is now dominated by the current immigration issue.</w:t>
      </w:r>
      <w:r>
        <w:t xml:space="preserve"> The Left is considering to be chasing its political enemies in order to stop the loss of consents. However this could definitely decrease its chance of victory. Traditional left-wing parties are not yet able to “offer protection” to the weakest member of society because they are associated with the élite in charge, as claimed by sociologist Luca Ricolfi [7]. Mr. Ricolfi, who has a progressive background, suggests this protection nowadays comes easier from populist options.</w:t>
      </w:r>
    </w:p>
    <w:p w:rsidR="004C28CF" w:rsidRPr="000E55FE" w:rsidRDefault="004C28CF" w:rsidP="004C28CF">
      <w:pPr>
        <w:rPr>
          <w:rStyle w:val="StyleUnderline"/>
        </w:rPr>
      </w:pPr>
      <w:r w:rsidRPr="000E55FE">
        <w:rPr>
          <w:rStyle w:val="StyleUnderline"/>
        </w:rPr>
        <w:t>Underestimating the immigration consequences has strengthened all opposition forces in Italy and weakened citizens’ confidence in the EU. Virtually all politicians publicly blame the European institutions for allowing what they call the “invasion” of Italy. They had done the same in order to justify the high rates of unemployment. Moreover, the recent choice for a proportional electoral system contributes to a greater radicalization of party proposals.</w:t>
      </w:r>
    </w:p>
    <w:p w:rsidR="004C28CF" w:rsidRPr="00B83DF7" w:rsidRDefault="004C28CF" w:rsidP="004C28CF">
      <w:r w:rsidRPr="000E55FE">
        <w:rPr>
          <w:rStyle w:val="StyleUnderline"/>
        </w:rPr>
        <w:lastRenderedPageBreak/>
        <w:t xml:space="preserve">According to current polls, Beppe Grillo’s populist Five Star Movement has the highest chance to lead the next Italian government. The movement wants a political reset and refuses any alliance because of its opposition to the politici di professione (professional politicians). Mr Grillo wants a regulated immigration and a soft European Union, possibly leaving Italy out of the Euro. </w:t>
      </w:r>
      <w:r w:rsidRPr="00662B6C">
        <w:t>The programmatic basis of Five Star Movement is very similar to that of Matteo Salvini far right Northern League [8], a Marine Le Pen ally since 2014.</w:t>
      </w:r>
    </w:p>
    <w:p w:rsidR="004C28CF" w:rsidRDefault="004C28CF" w:rsidP="004C28CF">
      <w:pPr>
        <w:pStyle w:val="Heading4"/>
      </w:pPr>
      <w:r>
        <w:t>Without change new Italian government coalitions will pull out of the EU in the longterm and bring other countries with it</w:t>
      </w:r>
    </w:p>
    <w:p w:rsidR="004C28CF" w:rsidRDefault="004C28CF" w:rsidP="004C28CF">
      <w:pPr>
        <w:rPr>
          <w:b/>
          <w:sz w:val="26"/>
          <w:szCs w:val="26"/>
        </w:rPr>
      </w:pPr>
      <w:r w:rsidRPr="00112CB5">
        <w:rPr>
          <w:b/>
          <w:sz w:val="26"/>
          <w:szCs w:val="26"/>
        </w:rPr>
        <w:t>AFP</w:t>
      </w:r>
      <w:r>
        <w:t xml:space="preserve">, Global news network awarded for investigative journalism, </w:t>
      </w:r>
      <w:r w:rsidRPr="0008316F">
        <w:rPr>
          <w:b/>
          <w:sz w:val="26"/>
          <w:szCs w:val="26"/>
        </w:rPr>
        <w:t>6/1/</w:t>
      </w:r>
      <w:r w:rsidRPr="00112CB5">
        <w:rPr>
          <w:b/>
          <w:sz w:val="26"/>
          <w:szCs w:val="26"/>
        </w:rPr>
        <w:t>18</w:t>
      </w:r>
    </w:p>
    <w:p w:rsidR="004C28CF" w:rsidRPr="00046E47" w:rsidRDefault="004C28CF" w:rsidP="004C28CF">
      <w:r>
        <w:t xml:space="preserve">[AFP, covered by The Local Italy, Direct news from Italy in English, 6/1/2018“What's next for Italy as populists take power?” The Local Italy </w:t>
      </w:r>
      <w:hyperlink r:id="rId63" w:history="1">
        <w:r w:rsidRPr="00967E64">
          <w:rPr>
            <w:rStyle w:val="Hyperlink"/>
          </w:rPr>
          <w:t>https://www.thelocal.it/20180601/whats-next-for-italy-as-populists-take-power</w:t>
        </w:r>
      </w:hyperlink>
      <w:r>
        <w:t xml:space="preserve"> (accessed 6/26/18 JPA)</w:t>
      </w:r>
    </w:p>
    <w:p w:rsidR="004C28CF" w:rsidRDefault="004C28CF" w:rsidP="004C28CF">
      <w:r w:rsidRPr="008447B0">
        <w:rPr>
          <w:rStyle w:val="StyleUnderline"/>
        </w:rPr>
        <w:t>Italy's new coalition government due to be sworn in Friday promises a mix of far-right, anti-establishment and eurosceptic policies</w:t>
      </w:r>
      <w:r>
        <w:t>, raising questions about what the future holds for the eurozone's third largest economy.</w:t>
      </w:r>
      <w:r w:rsidRPr="000B1239">
        <w:rPr>
          <w:sz w:val="12"/>
        </w:rPr>
        <w:t xml:space="preserve">¶ </w:t>
      </w:r>
      <w:r w:rsidRPr="008447B0">
        <w:rPr>
          <w:rStyle w:val="StyleUnderline"/>
        </w:rPr>
        <w:t xml:space="preserve">As the League and Five Star Movement (M5S) prepare to take charge, here are answers to five pressing questions. </w:t>
      </w:r>
      <w:r w:rsidRPr="000B1239">
        <w:rPr>
          <w:rStyle w:val="StyleUnderline"/>
          <w:sz w:val="12"/>
        </w:rPr>
        <w:t>¶</w:t>
      </w:r>
      <w:r w:rsidRPr="000B1239">
        <w:rPr>
          <w:sz w:val="12"/>
        </w:rPr>
        <w:t xml:space="preserve"> </w:t>
      </w:r>
      <w:r w:rsidRPr="008447B0">
        <w:t>Could Italy leave the eu</w:t>
      </w:r>
      <w:r>
        <w:t>ro?</w:t>
      </w:r>
      <w:r w:rsidRPr="00B10E6C">
        <w:rPr>
          <w:sz w:val="12"/>
        </w:rPr>
        <w:t xml:space="preserve">¶ </w:t>
      </w:r>
      <w:r>
        <w:t>Despite outspoken criticism of the European Union from both parties and the presence in cabinet of arch eurosceptic Paolo Savona, the M5S-League government programme does not call for a unilateral exit from the eurozone.</w:t>
      </w:r>
      <w:r w:rsidRPr="00B10E6C">
        <w:rPr>
          <w:sz w:val="12"/>
        </w:rPr>
        <w:t xml:space="preserve">¶ </w:t>
      </w:r>
      <w:r w:rsidRPr="008447B0">
        <w:rPr>
          <w:rStyle w:val="StyleUnderline"/>
        </w:rPr>
        <w:t>M5S has publicly abandoned the idea of a referendum on the euro, and while the League signed the programme and therefore has committed to staying in the single currency, in the past it has called the euro "a failed economic and social experiment" but proposed reforms and an eventual coordinated exit along with a number of other countries in the long term.</w:t>
      </w:r>
      <w:r w:rsidRPr="00B10E6C">
        <w:rPr>
          <w:rStyle w:val="StyleUnderline"/>
          <w:sz w:val="12"/>
        </w:rPr>
        <w:t>¶</w:t>
      </w:r>
      <w:r w:rsidRPr="00B10E6C">
        <w:rPr>
          <w:sz w:val="12"/>
        </w:rPr>
        <w:t xml:space="preserve"> </w:t>
      </w:r>
      <w:r w:rsidRPr="008447B0">
        <w:rPr>
          <w:rStyle w:val="StyleUnderline"/>
        </w:rPr>
        <w:t>Recent polls suggest 60-70 percent of Italians oppose a pullout.</w:t>
      </w:r>
      <w:r w:rsidRPr="00B10E6C">
        <w:rPr>
          <w:rStyle w:val="StyleUnderline"/>
          <w:sz w:val="12"/>
        </w:rPr>
        <w:t>¶</w:t>
      </w:r>
      <w:r w:rsidRPr="00B10E6C">
        <w:rPr>
          <w:sz w:val="12"/>
        </w:rPr>
        <w:t xml:space="preserve"> </w:t>
      </w:r>
      <w:r>
        <w:t>What does Italy's constitution say about the political crisis?</w:t>
      </w:r>
      <w:r w:rsidRPr="00B10E6C">
        <w:rPr>
          <w:sz w:val="12"/>
        </w:rPr>
        <w:t xml:space="preserve">¶ </w:t>
      </w:r>
      <w:r>
        <w:t>M5S holds more clout in the new coalition having won almost 33 percent in the March election, compared to the League's 17 percent. But Salvini is a rising star, who has seized pole in position and claims to represent the 37 percent who voted for the right-wing coalition in which he campaigned.</w:t>
      </w:r>
      <w:r w:rsidRPr="00B10E6C">
        <w:rPr>
          <w:sz w:val="12"/>
        </w:rPr>
        <w:t xml:space="preserve">¶ </w:t>
      </w:r>
      <w:proofErr w:type="gramStart"/>
      <w:r>
        <w:t>Meanwhile</w:t>
      </w:r>
      <w:proofErr w:type="gramEnd"/>
      <w:r>
        <w:t xml:space="preserve"> the shadow of M5S founder Beppe Grillo, an outspoken former comedian, still looms large over Di Maio's party.</w:t>
      </w:r>
      <w:r w:rsidRPr="00B10E6C">
        <w:rPr>
          <w:sz w:val="12"/>
        </w:rPr>
        <w:t xml:space="preserve">¶ </w:t>
      </w:r>
      <w:r>
        <w:t>ANALYSIS: How Matteo Salvini played his cards right amid Italy's political chaos</w:t>
      </w:r>
      <w:r w:rsidRPr="00B10E6C">
        <w:rPr>
          <w:sz w:val="12"/>
        </w:rPr>
        <w:t xml:space="preserve"> </w:t>
      </w:r>
    </w:p>
    <w:p w:rsidR="004C28CF" w:rsidRDefault="004C28CF" w:rsidP="004C28CF">
      <w:pPr>
        <w:pStyle w:val="Heading4"/>
      </w:pPr>
      <w:r>
        <w:t>Italy leaving the EU causes a collapse that results in a geopolitical disaster proportional to WW3 – Belligerent china makes conflict likely</w:t>
      </w:r>
    </w:p>
    <w:p w:rsidR="004C28CF" w:rsidRPr="00E8692A" w:rsidRDefault="004C28CF" w:rsidP="004C28CF">
      <w:pPr>
        <w:rPr>
          <w:rStyle w:val="Style13ptBold"/>
        </w:rPr>
      </w:pPr>
      <w:r w:rsidRPr="00E8692A">
        <w:rPr>
          <w:rStyle w:val="Style13ptBold"/>
        </w:rPr>
        <w:t>Forbes, Former head of the board of International Broadcasting, 2017</w:t>
      </w:r>
    </w:p>
    <w:p w:rsidR="004C28CF" w:rsidRPr="00336119" w:rsidRDefault="004C28CF" w:rsidP="004C28CF">
      <w:r>
        <w:t xml:space="preserve">[Steve Forbes, A widely respected economic prognosticator, he is the only writer to have won the highly prestigious Crystal Owl Award four times. The prize was formerly given by U.S. Steel Corporation to the financial journalist whose economic forecasts for the coming year proved most accurate. 1/3/2017 “Don't Be Misled </w:t>
      </w:r>
      <w:proofErr w:type="gramStart"/>
      <w:r>
        <w:t>By</w:t>
      </w:r>
      <w:proofErr w:type="gramEnd"/>
      <w:r>
        <w:t xml:space="preserve"> Brexit: If Italy Leaves The EU, The Fallout Will Be Awful” Forbes, </w:t>
      </w:r>
      <w:hyperlink r:id="rId64" w:anchor="4b6dad1d58dc" w:history="1">
        <w:r w:rsidRPr="00967E64">
          <w:rPr>
            <w:rStyle w:val="Hyperlink"/>
          </w:rPr>
          <w:t>https://www.forbes.com/sites/steveforbes/2017/01/03/dont-be-misled-by-brexit-if-italy-leaves-the-eu-the-fallout-will-be-awful/#4b6dad1d58dc</w:t>
        </w:r>
      </w:hyperlink>
      <w:r>
        <w:t xml:space="preserve"> (accessed 6/27/2018 JPA)]</w:t>
      </w:r>
    </w:p>
    <w:p w:rsidR="004C28CF" w:rsidRPr="003714F7" w:rsidRDefault="004C28CF" w:rsidP="004C28CF">
      <w:pPr>
        <w:rPr>
          <w:u w:val="single"/>
        </w:rPr>
      </w:pPr>
      <w:r w:rsidRPr="000B1B93">
        <w:rPr>
          <w:u w:val="single"/>
        </w:rPr>
        <w:t>I</w:t>
      </w:r>
      <w:r w:rsidRPr="000B1B93">
        <w:rPr>
          <w:rStyle w:val="StyleUnderline"/>
        </w:rPr>
        <w:t>S ITALY on its way out of the EU? Italian voters' rejection last month of a referendum on alleged governance reform led to the fall of the government and forced that question into play. Support is growing for an exit, but that option isn't a solution for Italy's woes.</w:t>
      </w:r>
    </w:p>
    <w:p w:rsidR="004C28CF" w:rsidRPr="003714F7" w:rsidRDefault="004C28CF" w:rsidP="004C28CF">
      <w:pPr>
        <w:rPr>
          <w:u w:val="single"/>
        </w:rPr>
      </w:pPr>
      <w:r w:rsidRPr="00100E14">
        <w:rPr>
          <w:u w:val="single"/>
        </w:rPr>
        <w:t>Italy's problem--as is the case with many of the other EU countries--is structural. The flaws will still be there if Italy goes out on its own. Its banking system is a mess; one way or another, bailouts are coming. Government debt is ballooning to Greece-like proportions. Internal reforms--big tax cuts and radical simplification of the whole tax code, less rigid antigrowth labor laws, less suffocating regulations and a less bloated bureaucracy--have been minimal, which is why economic growth is virtually nonexistent.</w:t>
      </w:r>
    </w:p>
    <w:p w:rsidR="002E5BF9" w:rsidRPr="004C28CF" w:rsidRDefault="004C28CF" w:rsidP="002E5BF9">
      <w:pPr>
        <w:rPr>
          <w:u w:val="single"/>
        </w:rPr>
      </w:pPr>
      <w:r w:rsidRPr="000B1B93">
        <w:rPr>
          <w:rStyle w:val="StyleUnderline"/>
        </w:rPr>
        <w:t>A breakup of the EU--and Italy's pulling out would mean just that--would be a geopolitical disaster. All the demons that have been bottled up since WWII would be let loose. Combined with an increasingly belligerent China in the Pacific, the situation would be too ugly to contemplate.</w:t>
      </w:r>
    </w:p>
    <w:p w:rsidR="00FA61CD" w:rsidRDefault="00FA61CD" w:rsidP="00F27CE1">
      <w:pPr>
        <w:pStyle w:val="Heading3"/>
      </w:pPr>
      <w:r>
        <w:lastRenderedPageBreak/>
        <w:t>Uniqueness – Syrians Leaving</w:t>
      </w:r>
    </w:p>
    <w:p w:rsidR="00FA61CD" w:rsidRDefault="00FA61CD" w:rsidP="00FA61CD">
      <w:pPr>
        <w:pStyle w:val="Heading4"/>
      </w:pPr>
      <w:r>
        <w:t>Syrians will leave no matter what, it’s just a matter of where they go</w:t>
      </w:r>
    </w:p>
    <w:p w:rsidR="00FA61CD" w:rsidRDefault="00FA61CD" w:rsidP="00FA61CD">
      <w:pPr>
        <w:pStyle w:val="ListParagraph"/>
        <w:numPr>
          <w:ilvl w:val="0"/>
          <w:numId w:val="12"/>
        </w:numPr>
      </w:pPr>
      <w:r>
        <w:t>international reports</w:t>
      </w:r>
    </w:p>
    <w:p w:rsidR="00FA61CD" w:rsidRDefault="00FA61CD" w:rsidP="00FA61CD">
      <w:pPr>
        <w:pStyle w:val="ListParagraph"/>
        <w:numPr>
          <w:ilvl w:val="0"/>
          <w:numId w:val="12"/>
        </w:numPr>
      </w:pPr>
      <w:r>
        <w:t>focus group</w:t>
      </w:r>
    </w:p>
    <w:p w:rsidR="00FA61CD" w:rsidRDefault="00FA61CD" w:rsidP="00FA61CD">
      <w:pPr>
        <w:pStyle w:val="ListParagraph"/>
        <w:numPr>
          <w:ilvl w:val="0"/>
          <w:numId w:val="12"/>
        </w:numPr>
      </w:pPr>
      <w:r>
        <w:t>poor aid infrastructure</w:t>
      </w:r>
    </w:p>
    <w:p w:rsidR="00FA61CD" w:rsidRPr="0070193C" w:rsidRDefault="00FA61CD" w:rsidP="00FA61CD">
      <w:pPr>
        <w:pStyle w:val="ListParagraph"/>
        <w:numPr>
          <w:ilvl w:val="0"/>
          <w:numId w:val="12"/>
        </w:numPr>
      </w:pPr>
      <w:r>
        <w:t>poor economic prospects anyway</w:t>
      </w:r>
    </w:p>
    <w:p w:rsidR="00FA61CD" w:rsidRDefault="00FA61CD" w:rsidP="00FA61CD">
      <w:r w:rsidRPr="0070193C">
        <w:rPr>
          <w:rStyle w:val="Style13ptBold"/>
        </w:rPr>
        <w:t>CMEC 18</w:t>
      </w:r>
      <w:r>
        <w:t xml:space="preserve"> (Carnegie Middle East Policy Center, 4/16/18 “</w:t>
      </w:r>
      <w:r w:rsidRPr="0070193C">
        <w:t xml:space="preserve">Refugee Attitudes </w:t>
      </w:r>
      <w:proofErr w:type="gramStart"/>
      <w:r w:rsidRPr="0070193C">
        <w:t>Toward</w:t>
      </w:r>
      <w:proofErr w:type="gramEnd"/>
      <w:r w:rsidRPr="0070193C">
        <w:t xml:space="preserve"> a Return to Syria</w:t>
      </w:r>
      <w:r>
        <w:t>”, accessed 6/27 DWRS)</w:t>
      </w:r>
    </w:p>
    <w:p w:rsidR="00FA61CD" w:rsidRDefault="00FA61CD" w:rsidP="00FA61CD">
      <w:r w:rsidRPr="0070193C">
        <w:rPr>
          <w:rStyle w:val="StyleUnderline"/>
        </w:rPr>
        <w:t>While the challenges refugees face in Lebanon and Jordan are significant and worsening, the cessation of hostilities in Syria will not necessarily mean an automatic return to their homes. In many cases, they have no homes to return to</w:t>
      </w:r>
      <w:r>
        <w:t>. This is why listening to refugees is essential to gauge their attitudes and understand what it will take for them to go back—that is, if they even want to return.</w:t>
      </w:r>
    </w:p>
    <w:p w:rsidR="00FA61CD" w:rsidRDefault="00FA61CD" w:rsidP="00FA61CD">
      <w:r>
        <w:t xml:space="preserve">Carnegie’s focus group participants clearly indicated that their situation is complex, with myriad concerns that have changed considerably since 2011. </w:t>
      </w:r>
      <w:r w:rsidRPr="0070193C">
        <w:rPr>
          <w:rStyle w:val="StyleUnderline"/>
        </w:rPr>
        <w:t xml:space="preserve">Among those concerns were their personal safety and that of their families, the long-term prospects for stability in Syria, their economic well-being, and the pursuit of justice for wartime crimes. </w:t>
      </w:r>
      <w:r>
        <w:t>Refugees highlighted common priorities and shared requirements for a return to Syria. Their attitudes were defined, more generally, by the circumstances of their departure from the country, their conditions for return, and a sense of the future Syria they desire.</w:t>
      </w:r>
    </w:p>
    <w:p w:rsidR="00FA61CD" w:rsidRDefault="00FA61CD" w:rsidP="00FA61CD">
      <w:r>
        <w:t>Why They Left</w:t>
      </w:r>
    </w:p>
    <w:p w:rsidR="00FA61CD" w:rsidRDefault="00FA61CD" w:rsidP="00FA61CD">
      <w:r w:rsidRPr="0070193C">
        <w:rPr>
          <w:rStyle w:val="StyleUnderline"/>
        </w:rPr>
        <w:t>The decision of Syrians to leave their country was not an easy one. In most cases, it was taken after multiple displacements inside Syria. Many refugees were subjected personally to incidents that threatened their lives or those of family members.</w:t>
      </w:r>
      <w:r>
        <w:t xml:space="preserve"> During Carnegie’s focus groups discussions, refugees spoke about why they left Syria, how they chose their country of refuge, and what they felt were the prospects for a return to Syria. </w:t>
      </w:r>
      <w:r w:rsidRPr="0070193C">
        <w:rPr>
          <w:rStyle w:val="Emphasis"/>
        </w:rPr>
        <w:t>While many in Europe view Syrian refugees as economic migrants</w:t>
      </w:r>
      <w:r w:rsidRPr="0070193C">
        <w:rPr>
          <w:rStyle w:val="StyleUnderline"/>
        </w:rPr>
        <w:t xml:space="preserve"> seeking a more prosperous life in the West, </w:t>
      </w:r>
      <w:r w:rsidRPr="0070193C">
        <w:rPr>
          <w:rStyle w:val="Emphasis"/>
        </w:rPr>
        <w:t>the reality is different.</w:t>
      </w:r>
      <w:r>
        <w:t xml:space="preserve"> Even if Syrian refugees’ attitudes toward resettlement outside the Middle East have changed over time, </w:t>
      </w:r>
      <w:r w:rsidRPr="0070193C">
        <w:rPr>
          <w:rStyle w:val="StyleUnderline"/>
        </w:rPr>
        <w:t>the initial motivation for leaving Syria was, quite simply, to find a safe haven nearby. The focus group participants made this point time and again</w:t>
      </w:r>
      <w:r>
        <w:t>. Omar, from Daraa, explained: “My children and I were injured in the conflict. We wanted to leave the country, and they stopped us at the Moadamiyeh checkpoint near Daraa, even though we were visibly injured and bloodied. They asked where we were going, and we told them we were leaving. . . . They [the Syrian Army] searched us and then took us to a security unit. They let the women and children go and detained me and my injured son.”1</w:t>
      </w:r>
    </w:p>
    <w:p w:rsidR="00FA61CD" w:rsidRDefault="00FA61CD" w:rsidP="00FA61CD">
      <w:r>
        <w:t>The extent to which Syrian refugees’ motivations and decisions were shaped by complex processes and considerable uncertainty is striking. In many cases, refugees had to make difficult choices while living in confusing and rapidly changing environments—a context that now also applies in their host countries. To fully understand the mindset of refugees, it is necessary to recognize that the considerable trauma they suffered took place within a dynamic framework—one that belies the static reading of their conditions.</w:t>
      </w:r>
    </w:p>
    <w:p w:rsidR="00FA61CD" w:rsidRDefault="00FA61CD" w:rsidP="00FA61CD">
      <w:r>
        <w:t>Escaping Conflict</w:t>
      </w:r>
    </w:p>
    <w:p w:rsidR="00FA61CD" w:rsidRDefault="00FA61CD" w:rsidP="00FA61CD">
      <w:r w:rsidRPr="0070193C">
        <w:rPr>
          <w:rStyle w:val="StyleUnderline"/>
        </w:rPr>
        <w:t xml:space="preserve">Most Syrian refugees in Lebanon and Jordan are not economic migrants. </w:t>
      </w:r>
      <w:proofErr w:type="gramStart"/>
      <w:r w:rsidRPr="0070193C">
        <w:rPr>
          <w:rStyle w:val="StyleUnderline"/>
        </w:rPr>
        <w:t>A tiny minority were already living and working in both countries (though much less so in Jordan) prior to the 2011 uprising</w:t>
      </w:r>
      <w:r>
        <w:t>.</w:t>
      </w:r>
      <w:proofErr w:type="gramEnd"/>
      <w:r>
        <w:t xml:space="preserve"> Of the refugees Carnegie surveyed during focus group discussions, around </w:t>
      </w:r>
      <w:r w:rsidRPr="0070193C">
        <w:rPr>
          <w:rStyle w:val="StyleUnderline"/>
        </w:rPr>
        <w:t>82 percent fled Syria because of deteriorating security conditions or a specific security incident targeting them or their family. These incidents included arbitrary arrests, random stops at checkpoints, or the death of a family member or friend. Many young men left to avoid military conscription</w:t>
      </w:r>
      <w:r>
        <w:t xml:space="preserve">, mandatory for males age eighteen to forty-two. </w:t>
      </w:r>
      <w:r w:rsidRPr="0070193C">
        <w:rPr>
          <w:rStyle w:val="Emphasis"/>
        </w:rPr>
        <w:t>These findings are in line with reports by international organizations</w:t>
      </w:r>
      <w:r>
        <w:t xml:space="preserve">, </w:t>
      </w:r>
      <w:r w:rsidRPr="0070193C">
        <w:rPr>
          <w:rStyle w:val="StyleUnderline"/>
        </w:rPr>
        <w:t>including an August 2012 Médecins Sans Frontières report affirming that 75 percent of Syrian refugees in Lebanon left home for security reasons</w:t>
      </w:r>
      <w:r>
        <w:t>.2 Oussama, a young refugee from Daraa, spoke for many when he said, “We left the country so that we wouldn’t kill or get killed. We wanted to live like everyone else . . . we did not leave to fight. If we wanted to fight we would have stayed and taken on the world. But we have women and children. We do not want someone to come and rape them. We do not want to be insulted or humiliated. Syrians are the most humiliated nation in the world.”3</w:t>
      </w:r>
    </w:p>
    <w:p w:rsidR="00FA61CD" w:rsidRDefault="00FA61CD" w:rsidP="00FA61CD">
      <w:r>
        <w:t>Among the minority who did not leave for security reasons were pro-regime refugees—some of whom moved to Lebanon, mainly from Damascus and Latakia, for economic purposes. Fadi, a pro-regime refugee, pointed out, “We were all drafted for conscription into the army. While everyone would like to serve the regime and one’s country, economic conditions [prevented us from doing so] . . . and [we do need to] help our families.”4</w:t>
      </w:r>
    </w:p>
    <w:p w:rsidR="00FA61CD" w:rsidRDefault="00FA61CD" w:rsidP="00FA61CD">
      <w:r w:rsidRPr="0070193C">
        <w:rPr>
          <w:rStyle w:val="StyleUnderline"/>
        </w:rPr>
        <w:t xml:space="preserve">Because the economic opportunities in Lebanon and Jordan were already limited, most anti-regime refugees noted that </w:t>
      </w:r>
      <w:r w:rsidRPr="0070193C">
        <w:rPr>
          <w:rStyle w:val="Emphasis"/>
        </w:rPr>
        <w:t>leaving Syria for economic reasons would not have made sense</w:t>
      </w:r>
      <w:r>
        <w:t>. While many refugees had lost everything at home, others were forced, over time, to spend all the assets or savings they arrived with. They essentially had to restart their lives in countries offering limited employment opportunities, if any.</w:t>
      </w:r>
    </w:p>
    <w:p w:rsidR="00FA61CD" w:rsidRDefault="00FA61CD" w:rsidP="00FA61CD">
      <w:pPr>
        <w:rPr>
          <w:rStyle w:val="StyleUnderline"/>
        </w:rPr>
      </w:pPr>
      <w:r w:rsidRPr="0070193C">
        <w:rPr>
          <w:rStyle w:val="StyleUnderline"/>
        </w:rPr>
        <w:t xml:space="preserve">Most refugees expressed frustration with the aid network in both countries. And the minority of refugees who reported receiving aid asserted that it was insufficient to satisfy their needs. Many </w:t>
      </w:r>
      <w:r w:rsidRPr="0070193C">
        <w:rPr>
          <w:rStyle w:val="StyleUnderline"/>
        </w:rPr>
        <w:lastRenderedPageBreak/>
        <w:t xml:space="preserve">refugees were also unclear about the UN’s criteria for distributing aid; several relayed anecdotes of aid bypassing them and going to neighbors or acquaintances </w:t>
      </w:r>
      <w:proofErr w:type="gramStart"/>
      <w:r w:rsidRPr="0070193C">
        <w:rPr>
          <w:rStyle w:val="StyleUnderline"/>
        </w:rPr>
        <w:t>who</w:t>
      </w:r>
      <w:proofErr w:type="gramEnd"/>
      <w:r w:rsidRPr="0070193C">
        <w:rPr>
          <w:rStyle w:val="StyleUnderline"/>
        </w:rPr>
        <w:t xml:space="preserve"> were better off economically.</w:t>
      </w:r>
    </w:p>
    <w:p w:rsidR="00357FFB" w:rsidRPr="004A2A84" w:rsidRDefault="00357FFB" w:rsidP="00357FFB">
      <w:pPr>
        <w:pStyle w:val="Heading4"/>
      </w:pPr>
      <w:proofErr w:type="gramStart"/>
      <w:r w:rsidRPr="004A2A84">
        <w:t>countries</w:t>
      </w:r>
      <w:proofErr w:type="gramEnd"/>
      <w:r w:rsidRPr="004A2A84">
        <w:t xml:space="preserve"> which shoulder refugees in the squo are at their brink – health infrastructure, sewage, water, debt, electricity, healthcare, education </w:t>
      </w:r>
    </w:p>
    <w:p w:rsidR="00357FFB" w:rsidRDefault="00357FFB" w:rsidP="00357FFB">
      <w:r w:rsidRPr="008B1C0B">
        <w:rPr>
          <w:rStyle w:val="Style13ptBold"/>
        </w:rPr>
        <w:t>Acer, senior director of refugee policy at Human Rights First, 16</w:t>
      </w:r>
      <w:r>
        <w:t xml:space="preserve"> (Elena, February 2016, Human Rights First, “The Syrian Refugee Crisis and the Need for U.S. Leadership”, accessed 6/27 DWRS) </w:t>
      </w:r>
    </w:p>
    <w:p w:rsidR="00357FFB" w:rsidRPr="003045F9" w:rsidRDefault="00357FFB" w:rsidP="00357FFB">
      <w:pPr>
        <w:rPr>
          <w:sz w:val="22"/>
          <w:u w:val="single"/>
        </w:rPr>
      </w:pPr>
      <w:r w:rsidRPr="008B1C0B">
        <w:rPr>
          <w:rStyle w:val="StyleUnderline"/>
        </w:rPr>
        <w:t>The large numbers of Syrian refugees now living in Lebanon, Jordan, and Turkey have placed tremendous strains on those countries and their critical infrastructures</w:t>
      </w:r>
      <w:r w:rsidRPr="00EB3F83">
        <w:rPr>
          <w:rStyle w:val="StyleUnderline"/>
        </w:rPr>
        <w:t>. UNHCR has concluded that Lebanon, which hosts more than 1.19 million Syrian refugees, has “the highest per capita proportion of refugees to population in the world,” placing “enormous pressure on the country and its people” and stretching the country’s infrastructure and economy. Between 2012 and 2014, the Lebanese economy contracted and the national deficit grew to $2.6 billion USD. The Syrian conflict cost Lebanon an estimated $7.5 billion USD in cumulative economic losses between 2012 and 2014—including additional costs incurred for borrowing to support increasing demand for public services. It has been estimated that unemployment among Lebanese increased from 8.1 percent in 2010 to 13 percent in 2013- 2014, pushing an additional 170,000 people into poverty.33 UNHCR reports that the added pressure on infrastructure brought on by the number of refugees in Lebanon has “severely affected water and sanitation systems” throughout the country. Refugee families have reported walking miles to obtain clean drinking water, and using sewage water to clean, shower, and wash dishes and clothes.34 The infrastructures of Jordan—including water, electricity, sanitation, health care, and education—have also been heavily impacted by the number of Syrian refugees the country is hosting. The Carnegie Endowment for International Peace has written that “even before the influx of Syrian refugees, Jordan’s population was expected to double by 2024, while the water supply was projected to decrease by half.” The arrival of hundreds of thousands of Syrian refugees doubled demand for water in some parts of the country, with communities hosting the largest numbers of refugees experiencing the heaviest burdens. In some northern parts of Jordan, where many Syrian refugees reside, average daily water supplies now stand at below 30 liters per person, though 80 liters are required to satisfy a family’s minimum needs. Solid waste management has also become more difficult, as Syrian refugees add an estimated 340 daily tons of waste to Jordan’s waste volume. Warning his country was at a “boiling point,” King Abdullah II of Jordan stated that the number of Syrian refugees “hurts us when it comes to the educational system, our healthcare.”35 The number of Syrians in need of medical assistance had strained the country’s health care system, leading to shortages in hospital beds in Amman and prompting some Jordanians to seek care through private health providers. The Jordanian education system has also been affected by the addition of Syrian children, leading to shortened class times, overcrowded classrooms, and double-shifting, in which schools operate in two shifts that serve different groups of students at different times in the day.36 In Turkey, the number of refugees is also impacting some of the country’s critical infrastructure—particularly in areas hosting higher proportions of Syrian refugees. In a December 2015 report, the World Bank Group stated that the addition of thousands of Syrian refugee children to Turkey’s education system has prompted a 40 to 60 percent increase in enrollment, straining the country’s schools and forcing Turkey to open temporary education centers to address the enrollment crisis. Housing markets have also suffered: though no market assessment currently exists, figures commonly cited in Turkey report that housing prices have nearly doubled in some areas, particularly along the Syrian border, and that the refugee crisis has led to decreased housing availability. Although Turkish facilities have expanded drastically to accommodate increased demand for healthcare among Syrian refugees, some Turks have nonetheless described long waits and overcrowding at health centers</w:t>
      </w:r>
      <w:r>
        <w:t xml:space="preserve">.37 The Migration Policy Institute concluded in a mid-2015 report that “by early 2015, the cost [of the Turkish government providing camp-based services and economic assistance to urban Syrian refugees] had reached more than $5 billion USD, of which </w:t>
      </w:r>
      <w:r>
        <w:lastRenderedPageBreak/>
        <w:t xml:space="preserve">the international community covered some 3 percent.”38 </w:t>
      </w:r>
      <w:r w:rsidRPr="00EB3F83">
        <w:rPr>
          <w:rStyle w:val="StyleUnderline"/>
        </w:rPr>
        <w:t xml:space="preserve">These countries have repeatedly asked for support from the international community, including through humanitarian and development assistance, bilateral aid, and help from other countries to share in hosting some portion of Syrian refugees. In May 2015, President Erdogan of </w:t>
      </w:r>
      <w:proofErr w:type="gramStart"/>
      <w:r w:rsidRPr="00EB3F83">
        <w:rPr>
          <w:rStyle w:val="StyleUnderline"/>
        </w:rPr>
        <w:t>Turkey,</w:t>
      </w:r>
      <w:proofErr w:type="gramEnd"/>
      <w:r w:rsidRPr="00EB3F83">
        <w:rPr>
          <w:rStyle w:val="StyleUnderline"/>
        </w:rPr>
        <w:t xml:space="preserve"> urged other countries to do their “duty” to accept more Syrian and Iraqi refugees, noting that Turkey had spent large sums to host and care for Syrian and Iraqi nationals. In October 2015, Lebanese Finance Ministry Director-General Alain Bifani asked for interest-free international aid to assist Lebanon in combatting the Syrian refugee crisis. Stressing that the world should consider accepting refugees as a “global public good,” he noted that public infrastructure and hosting communities have been stretched “to the limit” under the tremendous burden of millions of Syrian refugees</w:t>
      </w:r>
      <w:r>
        <w:t xml:space="preserve">. 39 </w:t>
      </w:r>
      <w:r w:rsidRPr="00EB3F83">
        <w:rPr>
          <w:rStyle w:val="StyleUnderline"/>
        </w:rPr>
        <w:t xml:space="preserve">In January 2016, Jordanian government spokesman Mohammed Momani offered to fly some 17,000 refugees amassed on the Syrian-Jordanian border to any country willing to accept them.40 Representing an important step forward in terms of assistance, the February 4, 2016 donor conference in London led to over $10 billion USD in pledges. These included significant pledges of development assistance and a move towards strategies that could provide employment and other opportunities for both Syrian refugees and host communities. </w:t>
      </w:r>
    </w:p>
    <w:p w:rsidR="00EB5831" w:rsidRPr="00472CBA" w:rsidRDefault="00EB5831" w:rsidP="00EB5831">
      <w:pPr>
        <w:pStyle w:val="Heading4"/>
      </w:pPr>
      <w:r w:rsidRPr="00472CBA">
        <w:t>Refugee crisis has hit a 5 year high</w:t>
      </w:r>
    </w:p>
    <w:p w:rsidR="00EB5831" w:rsidRPr="00472CBA" w:rsidRDefault="00EB5831" w:rsidP="00EB5831">
      <w:r w:rsidRPr="00B4117F">
        <w:rPr>
          <w:rStyle w:val="Style13ptBold"/>
        </w:rPr>
        <w:t>Aldroubi, a news reporter at the National 6/19/18</w:t>
      </w:r>
      <w:r w:rsidRPr="00472CBA">
        <w:t xml:space="preserve"> (Mina</w:t>
      </w:r>
      <w:proofErr w:type="gramStart"/>
      <w:r w:rsidRPr="00472CBA">
        <w:t>, ,</w:t>
      </w:r>
      <w:proofErr w:type="gramEnd"/>
      <w:r w:rsidRPr="00472CBA">
        <w:t xml:space="preserve"> “UN says refugee crisis hits 'five year high'”, </w:t>
      </w:r>
      <w:hyperlink r:id="rId65" w:history="1">
        <w:r w:rsidRPr="00472CBA">
          <w:t>https://www.thenational.ae/world/un-says-refugee-crisis-hits-five-year-high-1.741772</w:t>
        </w:r>
      </w:hyperlink>
      <w:r w:rsidRPr="00472CBA">
        <w:t>, accessed 6-29-18, J.B)</w:t>
      </w:r>
    </w:p>
    <w:p w:rsidR="00EB5831" w:rsidRPr="00EB5831" w:rsidRDefault="00EB5831" w:rsidP="00EB5831">
      <w:pPr>
        <w:rPr>
          <w:sz w:val="22"/>
          <w:u w:val="single"/>
        </w:rPr>
      </w:pPr>
      <w:r w:rsidRPr="00472CBA">
        <w:rPr>
          <w:rStyle w:val="StyleUnderline"/>
        </w:rPr>
        <w:t>More than 68 million people worldwide are currently displaced after fleeing war and persecution, with 16.2 million fleeing their homes in the past year, according to a UN report published Tuesday. The annual figures showed that more than half of those displaced – which includes asylum seekers, refugees and internally displaced people – were children</w:t>
      </w:r>
      <w:r w:rsidRPr="00472CBA">
        <w:t xml:space="preserve">. "We are at a watershed, where success in managing forced displacement globally requires a new and far more comprehensive approach so that countries and communities aren't left dealing with this alone," said UN High Commissioner for Refugees Filippo Grandi. Around 70 per cent of the displaced come from just 10 countries, he told reporters in Geneva ahead of the launch of the annual UNHCR Global Trends report. "If there were solutions to conflicts in those 10 countries, or in some of them at least, that huge figure, instead of rising every year, could start going down," he said, calling for more political will to halt the crises driving so many from their homes. </w:t>
      </w:r>
      <w:r w:rsidRPr="00472CBA">
        <w:rPr>
          <w:rStyle w:val="StyleUnderline"/>
        </w:rPr>
        <w:t>The report, released on the eve of World Refugee Day, noted that five countries accounted for two-thirds of all refugees. Syria led with 6.3 million refugees dispersed outside its borders, followed by Afghanistan with 2.6 million refugees, South Sudan with 2.4 million, Myanmar with 1.2 million and Somalia with nearly one million.</w:t>
      </w:r>
      <w:r w:rsidRPr="00472CBA">
        <w:t xml:space="preserve"> ____________ World Refugee Day: Omar’s story: Syrian refugee works to heal wounds of Iraq's displaced Eman's story: Fleeing violence, Rohingya find scant respite in Bangladesh Divided over migration, EU leaders prepare for historic summit ____________ Along with 25.4 million refugees, a further 43.1 million people are displaced within their home country. </w:t>
      </w:r>
      <w:r w:rsidRPr="00472CBA">
        <w:rPr>
          <w:rStyle w:val="StyleUnderline"/>
        </w:rPr>
        <w:t xml:space="preserve">Worldwide, one person in every 110 is displaced from their home. While 5 million people returned to their country of origin year, an average of more than 44,000 were newly displaced every day. </w:t>
      </w:r>
      <w:r w:rsidRPr="00472CBA">
        <w:t>The world had almost as many forcibly displaced people in 2017 as the population of Thailand. The UNHCR said the figures debunk a flawed perception among some that the refugee crisis has disproportionately affected developed countries in the "Global North". In contrast, 85 per cent of refugees are living in developing countries, many of which are "desperately poor". The new figures follow Hollywood actress and special envoy for the UNHCR Angelina Jolie's warning of a funding shortfall for the agency's work in Syria. Ms Jolie, spoke to reporters on Monday after touring Domiz Camp, home to 33,000 Syrian refugees, near the town of Dohuk in northern Iraq, telling them that the agency's appeal for Syrian refugees was hugely underfunded</w:t>
      </w:r>
      <w:r w:rsidRPr="00472CBA">
        <w:rPr>
          <w:rStyle w:val="StyleUnderline"/>
        </w:rPr>
        <w:t>. Funding received by the agency to help refugees from the Syrian conflict fell sharply this year from 2017, with only 50 per cent of the funds it requested of donors being offered. "There are terrible human consequences," she said. "When there is even not the bare minimum of aid, refuge families cannot receive adequate medical treatment." In addition, the Syrian crisis is now witnessing a phase of "displacement of the displaced",</w:t>
      </w:r>
      <w:r w:rsidRPr="00472CBA">
        <w:t xml:space="preserve"> according to the head of Doctors without Borders (MSF) in northern Syria, Brian Moller. </w:t>
      </w:r>
      <w:r w:rsidRPr="00472CBA">
        <w:rPr>
          <w:rStyle w:val="StyleUnderline"/>
        </w:rPr>
        <w:t>“Syria also hosts around 450,000 Palestinian refugees, due to the dynamics of the security context, half of those have now been displaced,”</w:t>
      </w:r>
      <w:r w:rsidRPr="00472CBA">
        <w:t xml:space="preserve"> said Mr Moller, who has been in the country since 2012. Mr Moller emphasised that people need to feel safe in order to return home and to normalise their lives. "I don’t think that Syria is ever going to be same again after this war, I think that’s a common consensus among the people that are living and working here, under these conditions, it’s going to require a lot of work and will take a lot longer than the war has lasted," Mr Moller said, adding that calls for diplomatic solutions to end the crisis have largely failed. "The only resolution that Syria is going to find is a military solution," he said. Turkey hosts the largest number of refugees worldwide for the fourth year running. At the end of 2017, 3.5 million refugees, mostly Syrians, were living in the country. </w:t>
      </w:r>
      <w:r w:rsidRPr="00472CBA">
        <w:rPr>
          <w:rStyle w:val="StyleUnderline"/>
        </w:rPr>
        <w:t xml:space="preserve">The United States </w:t>
      </w:r>
      <w:r w:rsidRPr="00472CBA">
        <w:rPr>
          <w:rStyle w:val="StyleUnderline"/>
        </w:rPr>
        <w:lastRenderedPageBreak/>
        <w:t>received the most new individual applications for asylum last year, at nearly 332,000.</w:t>
      </w:r>
      <w:r w:rsidRPr="00472CBA">
        <w:t xml:space="preserve"> Germany was second with more than 198,000. Jan Egeland, secretary-general of the Norwegian Refugee Council who once headed the UN humanitarian aid agency, said cooperation between countries and diplomacy for peace were in "deep crisis." "</w:t>
      </w:r>
      <w:r w:rsidRPr="00472CBA">
        <w:rPr>
          <w:rStyle w:val="StyleUnderline"/>
        </w:rPr>
        <w:t>International responsibility-sharing for displaced people has utterly collapsed. Rich countries are building walls against families fleeing war, at the same time as less money is available for aid to people in conflict areas," Egeland said. He said leaders in many countries are invoking border closures in Europe to carry out their own exclusion policies. "We have to end this race to the bottom, and rather let us be inspired by generous recipient countries like Uganda, where vulnerable refugees are being protected," he said.</w:t>
      </w:r>
    </w:p>
    <w:p w:rsidR="00850F34" w:rsidRDefault="00850F34" w:rsidP="00850F34">
      <w:pPr>
        <w:pStyle w:val="Heading4"/>
      </w:pPr>
      <w:r>
        <w:t xml:space="preserve">Syria lacks the political infrastructure to prevent conflict </w:t>
      </w:r>
    </w:p>
    <w:p w:rsidR="00850F34" w:rsidRDefault="00850F34" w:rsidP="00850F34">
      <w:r w:rsidRPr="00945F19">
        <w:rPr>
          <w:rStyle w:val="Style13ptBold"/>
        </w:rPr>
        <w:t>Lischer, associate professor in the department of Politics and International Affairs at Wake Forest University, 03</w:t>
      </w:r>
      <w:r>
        <w:t xml:space="preserve"> (SK, International Security, MIT Press, </w:t>
      </w:r>
      <w:proofErr w:type="gramStart"/>
      <w:r>
        <w:t>Summer</w:t>
      </w:r>
      <w:proofErr w:type="gramEnd"/>
      <w:r>
        <w:t xml:space="preserve"> 2003, “</w:t>
      </w:r>
      <w:r w:rsidRPr="00945F19">
        <w:t>Collateral Damage: Humanitarian Assistance as a Cause of Conflict</w:t>
      </w:r>
      <w:r>
        <w:t>”, JSTOR, accessed 6/30)</w:t>
      </w:r>
    </w:p>
    <w:p w:rsidR="00850F34" w:rsidRDefault="00850F34" w:rsidP="00850F34"/>
    <w:p w:rsidR="00850F34" w:rsidRPr="00850F34" w:rsidRDefault="00850F34" w:rsidP="00850F34">
      <w:r>
        <w:t xml:space="preserve">The Zairian force received mixed reviews. The first contingent of soldiers that arrived in early 1995 was relatively well disciplined. Later </w:t>
      </w:r>
      <w:proofErr w:type="gramStart"/>
      <w:r>
        <w:t>contingents</w:t>
      </w:r>
      <w:proofErr w:type="gramEnd"/>
      <w:r>
        <w:t xml:space="preserve"> ac- tually contributed to insecurity as their discipline and morale broke down. The soldiers became involved in crime and extortion, victimizing the refugees rather than protecting them. By the time of the Rwandan invasion in 1996, many of the Zairian soldiers were fighting with the Hutu militias against the Tutsi invaders. The Zairian experience suggests that an ill-disciplined force may be worse than no force at all. Throughout the crisis, UNHCR had little or no control over these forces, even as it financed their presence. A second model for security partnership was undertaken in Tanzania in the late 1990s to deal with security threats associated with more than </w:t>
      </w:r>
      <w:proofErr w:type="gramStart"/>
      <w:r>
        <w:t>500,000  Burundian</w:t>
      </w:r>
      <w:proofErr w:type="gramEnd"/>
      <w:r>
        <w:t xml:space="preserve"> and Congolese refugees. Security problems included military activ- ity by Burundian rebel groups, violence between rebel factions, and criminal activity within and around refugee camps. Under the arrangement, called the "security package," UNHCR agreed to train, equip, and pay nearly 300 police officers to work in the refugee areas.55 </w:t>
      </w:r>
      <w:r w:rsidRPr="0044185B">
        <w:rPr>
          <w:rStyle w:val="StyleUnderline"/>
        </w:rPr>
        <w:t xml:space="preserve">The memorandum of understanding signed between UNHCR and Tanzania outlined the goals of the package: "It is expected that the additional police presence will considerably reduce the level of insecurity, criminality, and safeguard the civilian and humanitarian charac- ter of the refugee camps.""6 Despite Tanzania's willingness, inappropriate po- lice behavior and inadequate capability bedeviled the security package. The police were singularly unsuccessful in separating militants from the refugees.57 </w:t>
      </w:r>
      <w:proofErr w:type="gramStart"/>
      <w:r w:rsidRPr="0044185B">
        <w:rPr>
          <w:rStyle w:val="StyleUnderline"/>
        </w:rPr>
        <w:t>The</w:t>
      </w:r>
      <w:proofErr w:type="gramEnd"/>
      <w:r w:rsidRPr="0044185B">
        <w:rPr>
          <w:rStyle w:val="StyleUnderline"/>
        </w:rPr>
        <w:t xml:space="preserve"> level of political order in the receiving state determines the success of a security partnership. Tanzania was a stable, peaceful country that sought </w:t>
      </w:r>
      <w:proofErr w:type="gramStart"/>
      <w:r w:rsidRPr="0044185B">
        <w:rPr>
          <w:rStyle w:val="StyleUnderline"/>
        </w:rPr>
        <w:t>inter</w:t>
      </w:r>
      <w:proofErr w:type="gramEnd"/>
      <w:r w:rsidRPr="0044185B">
        <w:rPr>
          <w:rStyle w:val="StyleUnderline"/>
        </w:rPr>
        <w:t xml:space="preserve">- national recognition for assisting refugees. Yet even in Tanzania, bureaucratic incompetence, corruption, and political maneuvering limited the security part- nership. </w:t>
      </w:r>
      <w:r w:rsidRPr="0044185B">
        <w:rPr>
          <w:rStyle w:val="Emphasis"/>
        </w:rPr>
        <w:t>Chaotic or hostile receiving states will further complicate attempts</w:t>
      </w:r>
      <w:r w:rsidRPr="0044185B">
        <w:rPr>
          <w:rStyle w:val="StyleUnderline"/>
        </w:rPr>
        <w:t xml:space="preserve"> at security partnerships. Such inhospitable environments require more external security assistance</w:t>
      </w:r>
      <w:r>
        <w:t xml:space="preserve">, and perhaps coercion, if such security programs are to be implemented. In these cases, humanitarian organizations may have little op- portunity to improve the security situation on their own. </w:t>
      </w:r>
    </w:p>
    <w:p w:rsidR="00777C50" w:rsidRDefault="00777C50" w:rsidP="00F27CE1">
      <w:pPr>
        <w:pStyle w:val="Heading3"/>
      </w:pPr>
      <w:r>
        <w:lastRenderedPageBreak/>
        <w:t>Plan Solves</w:t>
      </w:r>
    </w:p>
    <w:p w:rsidR="00777C50" w:rsidRPr="00E774C4" w:rsidRDefault="00777C50" w:rsidP="00777C50">
      <w:pPr>
        <w:pStyle w:val="Heading4"/>
      </w:pPr>
      <w:r>
        <w:t xml:space="preserve">Refugee numbers are skyrocketing and a strengthen commitment to resettlement is necessary to relieve strain on developing countries </w:t>
      </w:r>
    </w:p>
    <w:p w:rsidR="00777C50" w:rsidRDefault="00777C50" w:rsidP="00777C50">
      <w:pPr>
        <w:rPr>
          <w:rStyle w:val="Style13ptBold"/>
        </w:rPr>
      </w:pPr>
      <w:r>
        <w:rPr>
          <w:rStyle w:val="Style13ptBold"/>
        </w:rPr>
        <w:t>Welch, Haas Institute Research Assistant, 17</w:t>
      </w:r>
    </w:p>
    <w:p w:rsidR="00777C50" w:rsidRPr="001B222B" w:rsidRDefault="00777C50" w:rsidP="00777C50">
      <w:pPr>
        <w:rPr>
          <w:rStyle w:val="Style13ptBold"/>
          <w:b w:val="0"/>
          <w:sz w:val="16"/>
        </w:rPr>
      </w:pPr>
      <w:r w:rsidRPr="001B222B">
        <w:rPr>
          <w:rStyle w:val="Style13ptBold"/>
          <w:b w:val="0"/>
          <w:sz w:val="16"/>
        </w:rPr>
        <w:t>[</w:t>
      </w:r>
      <w:r>
        <w:rPr>
          <w:rStyle w:val="Style13ptBold"/>
          <w:b w:val="0"/>
          <w:sz w:val="16"/>
        </w:rPr>
        <w:t xml:space="preserve">Keith, </w:t>
      </w:r>
      <w:r w:rsidRPr="001B222B">
        <w:rPr>
          <w:rStyle w:val="Style13ptBold"/>
          <w:b w:val="0"/>
          <w:sz w:val="16"/>
        </w:rPr>
        <w:t>Research Assistant at the Haas Institute assisting</w:t>
      </w:r>
      <w:r>
        <w:rPr>
          <w:rStyle w:val="Style13ptBold"/>
          <w:b w:val="0"/>
          <w:sz w:val="16"/>
        </w:rPr>
        <w:t xml:space="preserve"> </w:t>
      </w:r>
      <w:r w:rsidRPr="001B222B">
        <w:rPr>
          <w:rStyle w:val="Style13ptBold"/>
          <w:b w:val="0"/>
          <w:sz w:val="16"/>
        </w:rPr>
        <w:t>in research on global migration and refugee resettlement in</w:t>
      </w:r>
      <w:r>
        <w:rPr>
          <w:rStyle w:val="Style13ptBold"/>
          <w:b w:val="0"/>
          <w:sz w:val="16"/>
        </w:rPr>
        <w:t xml:space="preserve"> </w:t>
      </w:r>
      <w:r w:rsidRPr="001B222B">
        <w:rPr>
          <w:rStyle w:val="Style13ptBold"/>
          <w:b w:val="0"/>
          <w:sz w:val="16"/>
        </w:rPr>
        <w:t>the United States</w:t>
      </w:r>
      <w:r>
        <w:rPr>
          <w:rStyle w:val="Style13ptBold"/>
          <w:b w:val="0"/>
          <w:sz w:val="16"/>
        </w:rPr>
        <w:t>, “</w:t>
      </w:r>
      <w:r w:rsidRPr="001B222B">
        <w:rPr>
          <w:rStyle w:val="Style13ptBold"/>
          <w:b w:val="0"/>
          <w:sz w:val="16"/>
        </w:rPr>
        <w:t>A Pivotal Moment</w:t>
      </w:r>
      <w:r>
        <w:rPr>
          <w:rStyle w:val="Style13ptBold"/>
          <w:b w:val="0"/>
          <w:sz w:val="16"/>
        </w:rPr>
        <w:t xml:space="preserve"> </w:t>
      </w:r>
      <w:r w:rsidRPr="001B222B">
        <w:rPr>
          <w:rStyle w:val="Style13ptBold"/>
          <w:b w:val="0"/>
          <w:sz w:val="16"/>
        </w:rPr>
        <w:t>for the US Refugee</w:t>
      </w:r>
      <w:r>
        <w:rPr>
          <w:rStyle w:val="Style13ptBold"/>
          <w:b w:val="0"/>
          <w:sz w:val="16"/>
        </w:rPr>
        <w:t xml:space="preserve"> </w:t>
      </w:r>
      <w:r w:rsidRPr="001B222B">
        <w:rPr>
          <w:rStyle w:val="Style13ptBold"/>
          <w:b w:val="0"/>
          <w:sz w:val="16"/>
        </w:rPr>
        <w:t>Resettlement Program</w:t>
      </w:r>
      <w:r>
        <w:rPr>
          <w:rStyle w:val="Style13ptBold"/>
          <w:b w:val="0"/>
          <w:sz w:val="16"/>
        </w:rPr>
        <w:t xml:space="preserve">,” June 2017, </w:t>
      </w:r>
      <w:hyperlink r:id="rId66" w:history="1">
        <w:r w:rsidRPr="002F411D">
          <w:rPr>
            <w:rStyle w:val="Hyperlink"/>
          </w:rPr>
          <w:t>http://haasinstitute.berkeley.edu/sites/default/files/haasinstitute_usrefugeeresettlment_june2017_publish.pdf</w:t>
        </w:r>
      </w:hyperlink>
      <w:r>
        <w:rPr>
          <w:rStyle w:val="Style13ptBold"/>
          <w:b w:val="0"/>
          <w:sz w:val="16"/>
        </w:rPr>
        <w:t>] GDI-ARV</w:t>
      </w:r>
    </w:p>
    <w:p w:rsidR="00777C50" w:rsidRPr="00777C50" w:rsidRDefault="00777C50" w:rsidP="00777C50">
      <w:r w:rsidRPr="00134BBC">
        <w:rPr>
          <w:rStyle w:val="StyleUnderline"/>
        </w:rPr>
        <w:t>The global refugee crisis has reached an unprecedented urgency</w:t>
      </w:r>
      <w:r>
        <w:t xml:space="preserve">. A higher proportion of the world population is currently displaced from their homes than at any time since 1951.81 Nearly one in 20 people living in the Middle East are displaced.82 </w:t>
      </w:r>
      <w:r w:rsidRPr="00134BBC">
        <w:rPr>
          <w:rStyle w:val="StyleUnderline"/>
        </w:rPr>
        <w:t xml:space="preserve">Displacement in Europe is similar to the levels seen following the collapse of Eastern Bloc </w:t>
      </w:r>
      <w:r w:rsidRPr="00134BBC">
        <w:t>countries in the 1990s</w:t>
      </w:r>
      <w:r>
        <w:t xml:space="preserve">.83 The UNHCR has estimated that </w:t>
      </w:r>
      <w:r w:rsidRPr="00134BBC">
        <w:rPr>
          <w:rStyle w:val="StyleUnderline"/>
        </w:rPr>
        <w:t>1,150,000 refugees globally are in need of resettlement</w:t>
      </w:r>
      <w:r>
        <w:t xml:space="preserve">, an increase of 22% from 201684 The agency announced that it aims to resettle 480,000 Syrian refugees by the end of 2018.85 This announcement marks a drastic increase in total refugee resettlement, which has averaged 100,000 individuals in recent decades. However, </w:t>
      </w:r>
      <w:r w:rsidRPr="00134BBC">
        <w:rPr>
          <w:rStyle w:val="StyleUnderline"/>
        </w:rPr>
        <w:t>individual countries have only pledged to resettle a total of 179,000 of these refugees.</w:t>
      </w:r>
      <w:r>
        <w:t xml:space="preserve"> Although a record number of refugees have fled to Europe—1.3 million in 201586 alone—it is countries near Syria that have taken the lead in resettling refugees87. Current estimates are that 664,100 Syrian refugees reside in Jordan and 2.5 million live in Turkey (see Figure 3). </w:t>
      </w:r>
      <w:r w:rsidRPr="00134BBC">
        <w:rPr>
          <w:rStyle w:val="StyleUnderline"/>
        </w:rPr>
        <w:t xml:space="preserve">Refugees from Syria make up approximately </w:t>
      </w:r>
      <w:r w:rsidRPr="00134BBC">
        <w:rPr>
          <w:rStyle w:val="Emphasis"/>
        </w:rPr>
        <w:t>20% of Lebanon’s total population</w:t>
      </w:r>
      <w:r w:rsidRPr="00134BBC">
        <w:rPr>
          <w:rStyle w:val="StyleUnderline"/>
        </w:rPr>
        <w:t>.</w:t>
      </w:r>
      <w:r>
        <w:t xml:space="preserve"> This leadership by Middle Eastern countries in refugee resettlement is not a recent development. During World War II, thousands of refugees from Eastern Europe and the Balkans fled to refugee camps in Middle Eastern countries such as Palestine, Syria, Jordan, and Egypt.88 However, </w:t>
      </w:r>
      <w:r w:rsidRPr="001B222B">
        <w:rPr>
          <w:rStyle w:val="StyleUnderline"/>
        </w:rPr>
        <w:t>the current lack of international support for increased resettlement has made the pressure on these Middle Eastern countries worse and living conditions for many refugees are dire</w:t>
      </w:r>
      <w:r>
        <w:t xml:space="preserve">. Refugees &amp; Security </w:t>
      </w:r>
      <w:r w:rsidRPr="001B222B">
        <w:rPr>
          <w:rStyle w:val="StyleUnderline"/>
        </w:rPr>
        <w:t xml:space="preserve">Attempts to restrict refugee resettlement are based on the premise that refugees from the Middle East pose a significant security threat to the United States. </w:t>
      </w:r>
      <w:r w:rsidRPr="001B222B">
        <w:rPr>
          <w:rStyle w:val="Emphasis"/>
        </w:rPr>
        <w:t>Reality contradicts this belief.</w:t>
      </w:r>
      <w:r>
        <w:t xml:space="preserve"> Of the 784,000 refugees that the United States has resettled since September 11, 2001, three have been arrested for planning terrorist activities.90 </w:t>
      </w:r>
      <w:proofErr w:type="gramStart"/>
      <w:r w:rsidRPr="001B222B">
        <w:rPr>
          <w:rStyle w:val="StyleUnderline"/>
        </w:rPr>
        <w:t>A</w:t>
      </w:r>
      <w:proofErr w:type="gramEnd"/>
      <w:r w:rsidRPr="001B222B">
        <w:rPr>
          <w:rStyle w:val="StyleUnderline"/>
        </w:rPr>
        <w:t xml:space="preserve"> study by MI5’s behavioral science unit provides further evidence that refugees do not pose a security threat. The study found little to no connection between religiosity and extremism. Instead they found that many terrorists are religious novices and that a strong religious identity actually protects against radicalization</w:t>
      </w:r>
      <w:r>
        <w:t xml:space="preserve">.91 </w:t>
      </w:r>
      <w:proofErr w:type="gramStart"/>
      <w:r>
        <w:t>Additionally</w:t>
      </w:r>
      <w:proofErr w:type="gramEnd"/>
      <w:r>
        <w:t xml:space="preserve">, it is highly unlikely that the refugees who are fleeing war and persecution are supporters of terrorism. One key reason for the US resettlement </w:t>
      </w:r>
      <w:proofErr w:type="gramStart"/>
      <w:r>
        <w:t>program’s</w:t>
      </w:r>
      <w:proofErr w:type="gramEnd"/>
      <w:r>
        <w:t xml:space="preserve"> strong record on security is the rigorous screening process that every refugee undergoes before entering the United States. The process takes 18-24 months for each refugee from start to finish, during which the FBI, Department of Homeland Security, State Department, and national intelligence agencies check refugees’ data against security databases. Less than one percent of applicants make it past the initial screening.92 Some groups of refugees, such as Syrians, undergo even more intensive security scrutiny.93 Overall, this screening process has proven to be highly effective in preventing security risks. Importantly, </w:t>
      </w:r>
      <w:r w:rsidRPr="001B222B">
        <w:rPr>
          <w:rStyle w:val="StyleUnderline"/>
        </w:rPr>
        <w:t>increasing refugee resettlement to the United States would not only relieve the strain on refugees and the countries they reside in, but would also advance US national security interests.</w:t>
      </w:r>
      <w:r>
        <w:t xml:space="preserve"> A group of former national security leaders and government officials recently wrote in a letter to Congress that </w:t>
      </w:r>
      <w:r w:rsidRPr="001B222B">
        <w:rPr>
          <w:rStyle w:val="StyleUnderline"/>
        </w:rPr>
        <w:t>“resettlement initiatives help advance US national security interests by supporting the stability of our allies and partners that are struggling to host large numbers of refugees.</w:t>
      </w:r>
      <w:r>
        <w:t xml:space="preserve">”94 One key way in which the program advances US security interests is by providing refuge to Iraqi citizens who served as interpreters for the US military. Without the possibility of escaping the threats that interpreters are certain to face if they stay in Iraq, it is highly unlikely that they would offer their support to the military. </w:t>
      </w:r>
      <w:r w:rsidRPr="001B222B">
        <w:rPr>
          <w:rStyle w:val="Emphasis"/>
        </w:rPr>
        <w:t>The need for increased refugee resettlement has not shown signs of dissipating</w:t>
      </w:r>
      <w:r>
        <w:t xml:space="preserve">. </w:t>
      </w:r>
      <w:r w:rsidRPr="001B222B">
        <w:rPr>
          <w:rStyle w:val="StyleUnderline"/>
        </w:rPr>
        <w:t xml:space="preserve">The US has historically taken the lead in providing resettlement to highly vulnerable refugees. Without that leadership, it is unlikely that the international community will be able to meet the unprecedented challenge caused by the current crisis. </w:t>
      </w:r>
      <w:r w:rsidRPr="001B222B">
        <w:t>Moreover</w:t>
      </w:r>
      <w:r w:rsidRPr="001B222B">
        <w:rPr>
          <w:rStyle w:val="StyleUnderline"/>
        </w:rPr>
        <w:t>, restricting resettlement would likely make Americans less safe</w:t>
      </w:r>
      <w:r>
        <w:t>.</w:t>
      </w:r>
    </w:p>
    <w:p w:rsidR="00895E10" w:rsidRDefault="00895E10" w:rsidP="00F27CE1">
      <w:pPr>
        <w:pStyle w:val="Heading3"/>
      </w:pPr>
      <w:r>
        <w:lastRenderedPageBreak/>
        <w:t>Internal Link – Syria</w:t>
      </w:r>
    </w:p>
    <w:p w:rsidR="00895E10" w:rsidRDefault="00895E10" w:rsidP="00895E10">
      <w:pPr>
        <w:pStyle w:val="Heading4"/>
      </w:pPr>
      <w:r>
        <w:t>The US needs to increase Syrian refuge resettlement program to resolve the Syrian crisis</w:t>
      </w:r>
    </w:p>
    <w:p w:rsidR="00895E10" w:rsidRPr="00CB20FA" w:rsidRDefault="00895E10" w:rsidP="00895E10">
      <w:pPr>
        <w:rPr>
          <w:rStyle w:val="Style13ptBold"/>
        </w:rPr>
      </w:pPr>
      <w:r w:rsidRPr="00CB20FA">
        <w:rPr>
          <w:rStyle w:val="Style13ptBold"/>
        </w:rPr>
        <w:t>Baker, graduate of American University</w:t>
      </w:r>
      <w:proofErr w:type="gramStart"/>
      <w:r w:rsidRPr="00CB20FA">
        <w:rPr>
          <w:rStyle w:val="Style13ptBold"/>
        </w:rPr>
        <w:t>,18</w:t>
      </w:r>
      <w:proofErr w:type="gramEnd"/>
    </w:p>
    <w:p w:rsidR="00895E10" w:rsidRPr="00AD590D" w:rsidRDefault="00895E10" w:rsidP="00895E10">
      <w:pPr>
        <w:rPr>
          <w:rStyle w:val="StyleUnderline"/>
        </w:rPr>
      </w:pPr>
      <w:r w:rsidRPr="00AD590D">
        <w:rPr>
          <w:rStyle w:val="StyleUnderline"/>
        </w:rPr>
        <w:t>[</w:t>
      </w:r>
      <w:r w:rsidRPr="00CB20FA">
        <w:t xml:space="preserve">Meghan, 4-13-2018, SETA Foundation at Washington D.C., "US Resettlement Policy Fails Refugees," </w:t>
      </w:r>
      <w:hyperlink r:id="rId67" w:history="1">
        <w:r w:rsidRPr="00CB20FA">
          <w:rPr>
            <w:rStyle w:val="Hyperlink"/>
          </w:rPr>
          <w:t>http://setadc.org/us-resettlement-policy-fails-refugees/</w:t>
        </w:r>
      </w:hyperlink>
      <w:r w:rsidRPr="00CB20FA">
        <w:t>, accessed 6-27-18, EA]</w:t>
      </w:r>
    </w:p>
    <w:p w:rsidR="00895E10" w:rsidRPr="00AD590D" w:rsidRDefault="00895E10" w:rsidP="00895E10">
      <w:pPr>
        <w:rPr>
          <w:rStyle w:val="StyleUnderline"/>
        </w:rPr>
      </w:pPr>
      <w:r w:rsidRPr="00AD590D">
        <w:rPr>
          <w:rStyle w:val="StyleUnderline"/>
        </w:rPr>
        <w:t xml:space="preserve">The United States is on track to have </w:t>
      </w:r>
      <w:proofErr w:type="gramStart"/>
      <w:r w:rsidRPr="00AD590D">
        <w:rPr>
          <w:rStyle w:val="StyleUnderline"/>
        </w:rPr>
        <w:t>a record low refugee admissions</w:t>
      </w:r>
      <w:proofErr w:type="gramEnd"/>
      <w:r w:rsidRPr="00AD590D">
        <w:rPr>
          <w:rStyle w:val="StyleUnderline"/>
        </w:rPr>
        <w:t xml:space="preserve"> for its resettlement program this fiscal year. Once a global leader in refugee resettlement, the new administration has not only lowered the number the refugee program accepts but has also created more barriers through stricter and more complicated vetting processes.</w:t>
      </w:r>
      <w:r w:rsidRPr="00D40A36">
        <w:t xml:space="preserve"> </w:t>
      </w:r>
      <w:r w:rsidRPr="00AD590D">
        <w:rPr>
          <w:rStyle w:val="StyleUnderline"/>
        </w:rPr>
        <w:t>The US should increase its Syrian refugee resettlement numbers to lead the global efforts to help refugees and to assist the most vulnerable persons in the world.</w:t>
      </w:r>
      <w:r w:rsidRPr="00D40A36">
        <w:t xml:space="preserve"> Instead, the US is attempting to protect its citizens from the same people the refugees are fleeing from and claiming that refugees and the perpetrators are one in the same. </w:t>
      </w:r>
      <w:r w:rsidRPr="00AD590D">
        <w:rPr>
          <w:rStyle w:val="StyleUnderline"/>
        </w:rPr>
        <w:t xml:space="preserve">The US has the resources and the means to reach higher refugee </w:t>
      </w:r>
      <w:proofErr w:type="gramStart"/>
      <w:r w:rsidRPr="00AD590D">
        <w:rPr>
          <w:rStyle w:val="StyleUnderline"/>
        </w:rPr>
        <w:t>admissions,</w:t>
      </w:r>
      <w:proofErr w:type="gramEnd"/>
      <w:r w:rsidRPr="00AD590D">
        <w:rPr>
          <w:rStyle w:val="StyleUnderline"/>
        </w:rPr>
        <w:t xml:space="preserve"> it just needs to rediscover the political will to do so.</w:t>
      </w:r>
    </w:p>
    <w:p w:rsidR="00895E10" w:rsidRPr="00D40A36" w:rsidRDefault="00895E10" w:rsidP="00895E10">
      <w:r w:rsidRPr="00D40A36">
        <w:t xml:space="preserve">President Obama left his presidency with the highest cap for refugee resettlement in years, at 110,000 for fiscal year 2017. </w:t>
      </w:r>
      <w:r w:rsidRPr="00AD590D">
        <w:rPr>
          <w:rStyle w:val="StyleUnderline"/>
        </w:rPr>
        <w:t xml:space="preserve">President Trump almost immediately after his inauguration through an executive </w:t>
      </w:r>
      <w:proofErr w:type="gramStart"/>
      <w:r w:rsidRPr="00AD590D">
        <w:rPr>
          <w:rStyle w:val="StyleUnderline"/>
        </w:rPr>
        <w:t>order,</w:t>
      </w:r>
      <w:proofErr w:type="gramEnd"/>
      <w:r w:rsidRPr="00AD590D">
        <w:rPr>
          <w:rStyle w:val="StyleUnderline"/>
        </w:rPr>
        <w:t xml:space="preserve"> lowered the cap to 50,000 refugees for fiscal year 2017 and has since lowered the cap for fiscal year 2018 to 45,000 refugees. Through the rollback on refugee resettlement admissions, the US has also drastically lowered the amount of Syrian refugees admitted to the US. President Trump has cited national security as concern for not only refugees writ large, but more specifically for Syrian refugees. The US decreased its Syrian refugee admission from 12,587 in fiscal year 2016, to 6,557 in fiscal year 2017</w:t>
      </w:r>
      <w:r w:rsidRPr="00D40A36">
        <w:t xml:space="preserve">. As part of the executive orders introduced in 2017, the refugee admissions program was also suspended for 120 days. It was reinstated on October 24, </w:t>
      </w:r>
      <w:proofErr w:type="gramStart"/>
      <w:r w:rsidRPr="00D40A36">
        <w:t>2017,</w:t>
      </w:r>
      <w:proofErr w:type="gramEnd"/>
      <w:r w:rsidRPr="00D40A36">
        <w:t xml:space="preserve"> however refugees from Syria remained banned from entering the US except on a case-by-case basis. Thus far in fiscal year 2018 the US has admitted 44 Syrian refugees. The lower number is in part caused by the extreme vetting policies established per the executive orders Trump issued last year.</w:t>
      </w:r>
    </w:p>
    <w:p w:rsidR="00895E10" w:rsidRPr="00895E10" w:rsidRDefault="00895E10" w:rsidP="00895E10">
      <w:pPr>
        <w:rPr>
          <w:sz w:val="22"/>
          <w:u w:val="single"/>
        </w:rPr>
      </w:pPr>
      <w:r w:rsidRPr="00AD590D">
        <w:rPr>
          <w:rStyle w:val="StyleUnderline"/>
        </w:rPr>
        <w:t>Even though the US is still contributing funds to support the Syrian humanitarian crisis and conditionally accepting Syrian refugees into the country, the US should increase its support. The US should increase support based on the resources available that would allow more of an impact on the Syrian refugee crisis. The US has a stronger infrastructure and financial system than some of the countries who are hosting the largest amount of Syrian refugees. Through increasing its support, the US would assume a larger role in supporting the forefront countries as well, having a positive impact on the Syrian humanitarian crisis.</w:t>
      </w:r>
    </w:p>
    <w:p w:rsidR="002D4FF8" w:rsidRDefault="002D4FF8" w:rsidP="00F27CE1">
      <w:pPr>
        <w:pStyle w:val="Heading3"/>
      </w:pPr>
      <w:r>
        <w:lastRenderedPageBreak/>
        <w:t>Internal Link – Civil Wars</w:t>
      </w:r>
    </w:p>
    <w:p w:rsidR="002D4FF8" w:rsidRDefault="002D4FF8" w:rsidP="002D4FF8">
      <w:pPr>
        <w:pStyle w:val="Heading4"/>
      </w:pPr>
      <w:proofErr w:type="gramStart"/>
      <w:r>
        <w:t>refugees</w:t>
      </w:r>
      <w:proofErr w:type="gramEnd"/>
      <w:r>
        <w:t xml:space="preserve"> lead to civil wars </w:t>
      </w:r>
    </w:p>
    <w:p w:rsidR="002D4FF8" w:rsidRPr="00B4371E" w:rsidRDefault="002D4FF8" w:rsidP="002D4FF8">
      <w:pPr>
        <w:rPr>
          <w:rStyle w:val="Style13ptBold"/>
        </w:rPr>
      </w:pPr>
      <w:r w:rsidRPr="00B4371E">
        <w:rPr>
          <w:rStyle w:val="Style13ptBold"/>
        </w:rPr>
        <w:t>Westerhout, assistant professor at Illinois State Dept. of Gov. and Politics, 05</w:t>
      </w:r>
      <w:r>
        <w:t xml:space="preserve"> (Julia, SAIS Review of International Affairs, Summer-Fall 2005, “Connections and Consequences”, </w:t>
      </w:r>
      <w:hyperlink r:id="rId68" w:history="1">
        <w:r w:rsidRPr="00D10C1D">
          <w:rPr>
            <w:rStyle w:val="Hyperlink"/>
          </w:rPr>
          <w:t>https://muse.jhu.edu/article/190607/pdf</w:t>
        </w:r>
      </w:hyperlink>
      <w:r>
        <w:t xml:space="preserve">, accessed 6/28 DWRS)  </w:t>
      </w:r>
    </w:p>
    <w:p w:rsidR="002D4FF8" w:rsidRDefault="002D4FF8" w:rsidP="002D4FF8"/>
    <w:p w:rsidR="002D4FF8" w:rsidRPr="00B87B1C" w:rsidRDefault="002D4FF8" w:rsidP="002D4FF8">
      <w:pPr>
        <w:rPr>
          <w:rStyle w:val="StyleUnderline"/>
        </w:rPr>
      </w:pPr>
      <w:r w:rsidRPr="00B87B1C">
        <w:rPr>
          <w:rStyle w:val="StyleUnderline"/>
        </w:rPr>
        <w:t>Refugee crises across the globe have</w:t>
      </w:r>
      <w:r>
        <w:t xml:space="preserve"> resulted from, and </w:t>
      </w:r>
      <w:r w:rsidRPr="00B87B1C">
        <w:rPr>
          <w:rStyle w:val="StyleUnderline"/>
        </w:rPr>
        <w:t xml:space="preserve">increasingly contributed to, the spread of civil wars. As the pattern of violence involving refugees continues, greater attention has fallen on the interplay between international actors, humanitarian aid and conflict. </w:t>
      </w:r>
      <w:r>
        <w:t xml:space="preserve">In Dangerous Sanctuaries: Refugee Camps, Civil War, and the Dilemmas of Humanitarian Aid, Sarah Kenyon </w:t>
      </w:r>
      <w:r w:rsidRPr="00B87B1C">
        <w:rPr>
          <w:rStyle w:val="StyleUnderline"/>
        </w:rPr>
        <w:t>Lischer examines the relationships between refugee populations, their states of origin and reception, other actors in the international community, and the promulgation of intrastate conflict. She provides a thought-provoking analysis that should stimulate analysts and policymakers to rethink their approaches to the problems associated with providing support to people fleeing conflict. Lischer argues that traditional socioeconomic explanations of the factors motivating rebels fail to account accurately for the variation in outcomes in refugee-related violence. If we are to understand better why conflict flourishes in some cases and does not in others, we must apply more systematic models that are more explicitly political in nature; Lischer does so, drawing upon data from crises in the Balkans, Afghanistan and Central Africa for her critique and offering potential policy prescriptions, designed to curtail the cycles of violence affecting and involving refugee populations.</w:t>
      </w:r>
    </w:p>
    <w:p w:rsidR="002D4FF8" w:rsidRDefault="002D4FF8" w:rsidP="002D4FF8">
      <w:r w:rsidRPr="00B87B1C">
        <w:rPr>
          <w:rStyle w:val="StyleUnderline"/>
        </w:rPr>
        <w:t>Starting from the observation that fleeing populations sometimes contribute to and spread conflict, Lischer examines the roles refugee camps can play in conflict: by their very existence they can provide a degree of legitimacy for rebel causes; they can serve as bases for rebel fighters and their families; they can provide sources of funding for rebel movements; and they can fulfill a number of policy functions for both their host states and states of origin.</w:t>
      </w:r>
      <w:r>
        <w:t xml:space="preserve"> As she points out, </w:t>
      </w:r>
      <w:r w:rsidRPr="00B87B1C">
        <w:rPr>
          <w:rStyle w:val="StyleUnderline"/>
        </w:rPr>
        <w:t>refugee populations playing a role in the spread of conflict is not a new phenomenon, nor is the use of refugee populations by various state actors to further their own goals.</w:t>
      </w:r>
      <w:r>
        <w:t xml:space="preserve"> In numerous cases throughout the Cold War, relief efforts by various state and non-state actors served in an active political role, and humanitarian actors associated with those efforts saw their reputations for neutrality eroded as a result. The post-Cold War era has seen a dramatic drop in the political value of refugee conflicts to global powers, as well as in the direct involvement of those powers in relief efforts. As a result, humanitarian organizations are often the primary agents engaged in current refugee relief efforts, but they are not seen as neutral by most parties either. As Lischer observes, attempting to provide services without taking into account the historical and current political context of both relief efforts and the conflicts that precipitated a crisis proves at best naïve.</w:t>
      </w:r>
    </w:p>
    <w:p w:rsidR="002D4FF8" w:rsidRPr="0072217B" w:rsidRDefault="002D4FF8" w:rsidP="002D4FF8">
      <w:pPr>
        <w:pStyle w:val="Heading4"/>
      </w:pPr>
      <w:proofErr w:type="gramStart"/>
      <w:r w:rsidRPr="0072217B">
        <w:t>absent</w:t>
      </w:r>
      <w:proofErr w:type="gramEnd"/>
      <w:r w:rsidRPr="0072217B">
        <w:t xml:space="preserve"> a strong centralized government, refugees are more likely to be involved in violence </w:t>
      </w:r>
    </w:p>
    <w:p w:rsidR="002D4FF8" w:rsidRPr="002D4FF8" w:rsidRDefault="002D4FF8" w:rsidP="002D4FF8">
      <w:pPr>
        <w:rPr>
          <w:b/>
          <w:bCs/>
          <w:sz w:val="22"/>
        </w:rPr>
      </w:pPr>
      <w:r w:rsidRPr="00B4371E">
        <w:rPr>
          <w:rStyle w:val="Style13ptBold"/>
        </w:rPr>
        <w:t>Westerhout, assistant professor at Illinois State Dept. of Gov. and Politics, 05</w:t>
      </w:r>
      <w:r>
        <w:t xml:space="preserve"> (Julia, SAIS Review of International Affairs, Summer-Fall 2005, “Connections and Consequences”, </w:t>
      </w:r>
      <w:hyperlink r:id="rId69" w:history="1">
        <w:r w:rsidRPr="00D10C1D">
          <w:rPr>
            <w:rStyle w:val="Hyperlink"/>
          </w:rPr>
          <w:t>https://muse.jhu.edu/article/190607/pdf</w:t>
        </w:r>
      </w:hyperlink>
      <w:r>
        <w:t xml:space="preserve">, accessed 6/28 DWRS)  </w:t>
      </w:r>
    </w:p>
    <w:p w:rsidR="002D4FF8" w:rsidRPr="002D4FF8" w:rsidRDefault="002D4FF8" w:rsidP="002D4FF8">
      <w:pPr>
        <w:rPr>
          <w:sz w:val="22"/>
          <w:u w:val="single"/>
        </w:rPr>
      </w:pPr>
      <w:r>
        <w:t xml:space="preserve">Lischer finds that </w:t>
      </w:r>
      <w:r w:rsidRPr="00B87B1C">
        <w:rPr>
          <w:rStyle w:val="StyleUnderline"/>
        </w:rPr>
        <w:t>this holds true for refugee groups across the full range of camp types identified by the conventional socioeconomic explanations (i.e. camps that are very large, close to the sending state’s border, full of young men, or poorly run). The characteristics of refugee groups, therefore, are better predictors of violence than the socioeconomic characteristics of particular camps.</w:t>
      </w:r>
      <w:r>
        <w:t xml:space="preserve"> She also argues </w:t>
      </w:r>
      <w:r w:rsidRPr="00B87B1C">
        <w:rPr>
          <w:rStyle w:val="StyleUnderline"/>
        </w:rPr>
        <w:t>that the manner in which receiving states control (or fail to control) refugee groups bent on continuing or spreading the conflict from which they have fled can have a very large impact on groups’ ability to carry out their goals. External actors also play a role in the complex story of refugee-related violence</w:t>
      </w:r>
      <w:r>
        <w:t xml:space="preserve">. Third-party states, multilateral organizations, international aid agencies, and non-governmental organizations can all affect the success of refugee groups’ efforts to engage in violence. </w:t>
      </w:r>
      <w:r w:rsidRPr="00561012">
        <w:rPr>
          <w:rStyle w:val="StyleUnderline"/>
        </w:rPr>
        <w:t xml:space="preserve">They can increase the likelihood of conflict through direct or indirect provision of resources to </w:t>
      </w:r>
      <w:proofErr w:type="gramStart"/>
      <w:r w:rsidRPr="00561012">
        <w:rPr>
          <w:rStyle w:val="StyleUnderline"/>
        </w:rPr>
        <w:t>groups</w:t>
      </w:r>
      <w:proofErr w:type="gramEnd"/>
      <w:r w:rsidRPr="00561012">
        <w:rPr>
          <w:rStyle w:val="StyleUnderline"/>
        </w:rPr>
        <w:t xml:space="preserve"> intent upon violence, or they can minimize the potential for conflict through efforts to secure borders and demilitarize areas that house refugee populations. Lischer supports her arguments with a careful series of </w:t>
      </w:r>
      <w:r w:rsidRPr="00561012">
        <w:rPr>
          <w:rStyle w:val="StyleUnderline"/>
        </w:rPr>
        <w:lastRenderedPageBreak/>
        <w:t>case studies</w:t>
      </w:r>
      <w:r>
        <w:t xml:space="preserve"> – she compares cases in which the refugee group remains constant over time, in which the sending state is constant but the receiving state differs, and in which the sending state differs but the receiving state remains constant. </w:t>
      </w:r>
      <w:r w:rsidRPr="00561012">
        <w:rPr>
          <w:rStyle w:val="StyleUnderline"/>
        </w:rPr>
        <w:t>The case studies confirm Lischer’s hypotheses on both the importance of the type of refugee group and the role of the receiving state in containing violence. She finds that violent action is more likely to emanate from groups that resemble states-in-exile, and that action is more likely to continue when the receiving state is unwilling or unable to disarm or otherwise curtail militant groups. In addition, the international community’s role can be a key factor in containing and preventing refugee-related violence.</w:t>
      </w:r>
    </w:p>
    <w:p w:rsidR="00EA4321" w:rsidRDefault="00EA4321" w:rsidP="00EA4321">
      <w:pPr>
        <w:pStyle w:val="Heading3"/>
      </w:pPr>
      <w:r>
        <w:lastRenderedPageBreak/>
        <w:t>Internal Link – Arab Countries</w:t>
      </w:r>
    </w:p>
    <w:p w:rsidR="00EA4321" w:rsidRDefault="00EA4321" w:rsidP="00EA4321">
      <w:pPr>
        <w:pStyle w:val="Heading4"/>
      </w:pPr>
      <w:r>
        <w:t>Absent refugee asylum granted by the US several Arab countries will collapse in the next decade, many earlier – econ growth can’t match population growth; Turkey, Lebanon and Jordan included</w:t>
      </w:r>
    </w:p>
    <w:p w:rsidR="00EA4321" w:rsidRDefault="00EA4321" w:rsidP="00EA4321">
      <w:pPr>
        <w:rPr>
          <w:b/>
          <w:sz w:val="26"/>
          <w:szCs w:val="26"/>
        </w:rPr>
      </w:pPr>
      <w:r w:rsidRPr="00F451DC">
        <w:rPr>
          <w:b/>
          <w:sz w:val="26"/>
          <w:szCs w:val="26"/>
        </w:rPr>
        <w:t>Frank,</w:t>
      </w:r>
      <w:r>
        <w:t xml:space="preserve"> Political analyst and historian, </w:t>
      </w:r>
      <w:r w:rsidRPr="00F451DC">
        <w:rPr>
          <w:b/>
          <w:sz w:val="26"/>
          <w:szCs w:val="26"/>
        </w:rPr>
        <w:t>6/10/18</w:t>
      </w:r>
    </w:p>
    <w:p w:rsidR="00EA4321" w:rsidRPr="00F451DC" w:rsidRDefault="00EA4321" w:rsidP="00EA4321">
      <w:r>
        <w:t xml:space="preserve">[Thomas, 6/10/2018, “US report warns against ‘destabilisation’ of Arab countries by refugee crisis” The Arab Weekly, </w:t>
      </w:r>
      <w:hyperlink r:id="rId70" w:history="1">
        <w:r w:rsidRPr="00967E64">
          <w:rPr>
            <w:rStyle w:val="Hyperlink"/>
          </w:rPr>
          <w:t>https://thearabweekly.com/us-report-warns-against-destabilisation-arab-countries-refugee-crisis</w:t>
        </w:r>
      </w:hyperlink>
      <w:r>
        <w:t xml:space="preserve"> (accessed 6/27/18 JPA)]</w:t>
      </w:r>
    </w:p>
    <w:p w:rsidR="00EA4321" w:rsidRDefault="00EA4321" w:rsidP="00EA4321">
      <w:r>
        <w:t>WASHINTON -</w:t>
      </w:r>
      <w:r w:rsidRPr="008E3085">
        <w:rPr>
          <w:rStyle w:val="StyleUnderline"/>
        </w:rPr>
        <w:t xml:space="preserve"> Several Arab countries could “descend into chaos” in the next decade if they are forced to absorb increasing numbers of refugees from Syria and elsewhere</w:t>
      </w:r>
      <w:r>
        <w:t>, a report from a US think-tank stated.</w:t>
      </w:r>
    </w:p>
    <w:p w:rsidR="00EA4321" w:rsidRDefault="00EA4321" w:rsidP="00EA4321">
      <w:r w:rsidRPr="00BE3D85">
        <w:rPr>
          <w:rStyle w:val="StyleUnderline"/>
        </w:rPr>
        <w:t>The report warned about potential instability in Egypt, Jordan and Lebanon — all US allies — and called for the United States and other affluent countries to accept more refugees and asylum seekers</w:t>
      </w:r>
      <w:r>
        <w:t xml:space="preserve"> and to give more money and aid to countries that are being flooded by displaced people.</w:t>
      </w:r>
    </w:p>
    <w:p w:rsidR="00EA4321" w:rsidRPr="00DA24EE" w:rsidRDefault="00EA4321" w:rsidP="00EA4321">
      <w:pPr>
        <w:rPr>
          <w:sz w:val="22"/>
          <w:u w:val="single"/>
        </w:rPr>
      </w:pPr>
      <w:r w:rsidRPr="00BE3D85">
        <w:rPr>
          <w:rStyle w:val="StyleUnderline"/>
        </w:rPr>
        <w:t>“The populations of places like Lebanon, Jordan and Egypt are growing rapidly but their economies are not keeping pace,”</w:t>
      </w:r>
      <w:r>
        <w:t xml:space="preserve"> stated the report, written by experts and former US government officials for the Centre for Strategic and International Studies (CSIS).</w:t>
      </w:r>
      <w:r w:rsidRPr="00BE3D85">
        <w:rPr>
          <w:rStyle w:val="StyleUnderline"/>
        </w:rPr>
        <w:t xml:space="preserve"> “These issues, when coupled with an influx of large numbers of Syrians escaping conflict, could eventually result in collapse and further regional destabilisation.”</w:t>
      </w:r>
    </w:p>
    <w:p w:rsidR="00EA4321" w:rsidRDefault="00EA4321" w:rsidP="00EA4321">
      <w:r>
        <w:t>Mary Beth Long, who helped write the report, said Jordan was particularly vulnerable because it is home to so many immigrants and displaced people, including hundreds of thousands who fled war in neighbouring Syria.</w:t>
      </w:r>
    </w:p>
    <w:p w:rsidR="00EA4321" w:rsidRDefault="00EA4321" w:rsidP="00EA4321">
      <w:r>
        <w:t>“</w:t>
      </w:r>
      <w:r w:rsidRPr="00833B11">
        <w:rPr>
          <w:rStyle w:val="StyleUnderline"/>
        </w:rPr>
        <w:t>Jordan is truly imperilled by its immigration problem and by migrants from Syria and other places. If Jordan falls or becomes imperilled, that will become a direct threat to the United States and Israel,”</w:t>
      </w:r>
      <w:r>
        <w:t xml:space="preserve"> said </w:t>
      </w:r>
      <w:proofErr w:type="gramStart"/>
      <w:r>
        <w:t>Long</w:t>
      </w:r>
      <w:proofErr w:type="gramEnd"/>
      <w:r>
        <w:t>, a former assistant secretary in charge of international security affairs at the US Defence Department.</w:t>
      </w:r>
    </w:p>
    <w:p w:rsidR="00EA4321" w:rsidRDefault="00EA4321" w:rsidP="00EA4321">
      <w:proofErr w:type="gramStart"/>
      <w:r>
        <w:t>Long spoke May 29 when CSIS released the report, which addresses the “crisis” of refugees, asylum seekers and displaced people around the world.</w:t>
      </w:r>
      <w:proofErr w:type="gramEnd"/>
    </w:p>
    <w:p w:rsidR="00EA4321" w:rsidRPr="00DA24EE" w:rsidRDefault="00EA4321" w:rsidP="00EA4321">
      <w:pPr>
        <w:rPr>
          <w:sz w:val="22"/>
          <w:u w:val="single"/>
        </w:rPr>
      </w:pPr>
      <w:r w:rsidRPr="00833B11">
        <w:rPr>
          <w:rStyle w:val="StyleUnderline"/>
        </w:rPr>
        <w:t>The report warned about Lebanon, which is home to 1.2 million Syrian refugees in addition to hundreds of thousands of Palestinians and Iraqi refugees.</w:t>
      </w:r>
      <w:r>
        <w:t xml:space="preserve"> Noting that </w:t>
      </w:r>
      <w:r w:rsidRPr="00833B11">
        <w:rPr>
          <w:rStyle w:val="StyleUnderline"/>
        </w:rPr>
        <w:t>the country of 6 million people faces high unemployment and a tottering economy, the report said: “The future could feasibly spell collapse for Lebanon.”</w:t>
      </w:r>
    </w:p>
    <w:p w:rsidR="00EA4321" w:rsidRDefault="00EA4321" w:rsidP="00EA4321">
      <w:r>
        <w:t>In Lebanon, refugees make up a larger share of the population than in any other country in the world, the UN High Commissioner for Refugees said. Jordan and Turkey are in second and third place on that list.</w:t>
      </w:r>
    </w:p>
    <w:p w:rsidR="00EA4321" w:rsidRDefault="00EA4321" w:rsidP="00EA4321">
      <w:r>
        <w:t>The report warned about a global crisis of refugees and displaced people and came as many European countries restricted border crossings by people fleeing conditions in the Middle East and Africa. The United States and President Donald Trump have come under criticism for reducing refugee admissions to their lowest point in years.</w:t>
      </w:r>
    </w:p>
    <w:p w:rsidR="00EA4321" w:rsidRDefault="00EA4321" w:rsidP="00EA4321">
      <w:r>
        <w:t>The Trump administration capped refugee admissions at 45,000 for the fiscal year that ends September 30. That includes a maximum of 17,500 refugees from the region stretching from Algeria to India. Both of those numbers are about half of what they had been since 2000.</w:t>
      </w:r>
    </w:p>
    <w:p w:rsidR="00EA4321" w:rsidRDefault="00EA4321" w:rsidP="00EA4321">
      <w:r>
        <w:t xml:space="preserve">From November 1, 2017, through April 30, 2018, the United States admitted 11 refugees from Syria, US State Department records show. In the 2016-17 fiscal </w:t>
      </w:r>
      <w:proofErr w:type="gramStart"/>
      <w:r>
        <w:t>year</w:t>
      </w:r>
      <w:proofErr w:type="gramEnd"/>
      <w:r>
        <w:t>, the United States admitted 12,587 Syrian refugees, the State Department said.</w:t>
      </w:r>
    </w:p>
    <w:p w:rsidR="00EA4321" w:rsidRPr="00DA24EE" w:rsidRDefault="00EA4321" w:rsidP="00EA4321">
      <w:pPr>
        <w:rPr>
          <w:sz w:val="22"/>
          <w:u w:val="single"/>
        </w:rPr>
      </w:pPr>
      <w:r w:rsidRPr="000B52BF">
        <w:rPr>
          <w:rStyle w:val="StyleUnderline"/>
        </w:rPr>
        <w:t>The US restrictions exacerbate the crisis of refugees and displaced people, the report said.</w:t>
      </w:r>
    </w:p>
    <w:p w:rsidR="00EA4321" w:rsidRDefault="00EA4321" w:rsidP="00EA4321">
      <w:r w:rsidRPr="000B52BF">
        <w:rPr>
          <w:rStyle w:val="StyleUnderline"/>
        </w:rPr>
        <w:t xml:space="preserve">“Countries have said, well, you’re not taking the initiative, so why should we?” </w:t>
      </w:r>
      <w:r>
        <w:t xml:space="preserve">said Tom Ridge, who was Homeland Security secretary under US President George W. Bush and led the team that wrote the CSIS report. </w:t>
      </w:r>
      <w:r w:rsidRPr="00E57E80">
        <w:rPr>
          <w:rStyle w:val="StyleUnderline"/>
        </w:rPr>
        <w:t>“America needs to lead on issues like this.</w:t>
      </w:r>
      <w:r>
        <w:t xml:space="preserve"> When we elect our president and Congress, we focus a lot on domestic issues but since [the </w:t>
      </w:r>
      <w:proofErr w:type="gramStart"/>
      <w:r>
        <w:t>second world war</w:t>
      </w:r>
      <w:proofErr w:type="gramEnd"/>
      <w:r>
        <w:t>], the rest of the world has looked to American leadership.”</w:t>
      </w:r>
    </w:p>
    <w:p w:rsidR="00EA4321" w:rsidRDefault="00EA4321" w:rsidP="00EA4321">
      <w:r>
        <w:t xml:space="preserve">There are 66 million refugees and displaced people — the highest number since the </w:t>
      </w:r>
      <w:proofErr w:type="gramStart"/>
      <w:r>
        <w:t>second world war</w:t>
      </w:r>
      <w:proofErr w:type="gramEnd"/>
      <w:r>
        <w:t xml:space="preserve"> — and the number could grow to 320 million by 2030, the report said.</w:t>
      </w:r>
    </w:p>
    <w:p w:rsidR="00EA4321" w:rsidRDefault="00EA4321" w:rsidP="00EA4321">
      <w:r>
        <w:t xml:space="preserve">Gayle Smith, who led the task force with Ridge and was head of the US Agency for International Development under US President Barack Obama, said the United States needed to spend more helping other countries develop and on international diplomacy to resolve disputes that force people to flee. “I fear a world in which we turn our backs on the </w:t>
      </w:r>
      <w:proofErr w:type="gramStart"/>
      <w:r>
        <w:t>world’s</w:t>
      </w:r>
      <w:proofErr w:type="gramEnd"/>
      <w:r>
        <w:t xml:space="preserve"> most disenfranchised,” Smith said.</w:t>
      </w:r>
    </w:p>
    <w:p w:rsidR="00EA4321" w:rsidRDefault="00EA4321" w:rsidP="00EA4321">
      <w:r>
        <w:t>Asked about the backlash in the United States and Europe against refugees, Ridge was critical of political leaders he did not name.</w:t>
      </w:r>
    </w:p>
    <w:p w:rsidR="00EA4321" w:rsidRDefault="00EA4321" w:rsidP="00EA4321">
      <w:r>
        <w:t>“In certain countries, certain elected officials have made the notion of forced migrants, refugees, immigration a political issue and around that political issue they’ve tried to generate fear. It’s mythical,” Ridge said.</w:t>
      </w:r>
    </w:p>
    <w:p w:rsidR="00EA4321" w:rsidRDefault="00EA4321" w:rsidP="00EA4321">
      <w:r>
        <w:t>Ridge implicitly criticised Trump, who has sought to expand a wall separating the United States and Mexico and to restrict travel to the United States by people from Syria, Iran, Lebanon, Yemen and Somalia.</w:t>
      </w:r>
    </w:p>
    <w:p w:rsidR="00EA4321" w:rsidRDefault="00EA4321" w:rsidP="00EA4321">
      <w:pPr>
        <w:rPr>
          <w:rStyle w:val="StyleUnderline"/>
        </w:rPr>
      </w:pPr>
      <w:r w:rsidRPr="00E57E80">
        <w:rPr>
          <w:rStyle w:val="StyleUnderline"/>
        </w:rPr>
        <w:lastRenderedPageBreak/>
        <w:t>“This whole notion that these men and women and children [fleeing their countries] are just writ large terrorists — it’s just false,”</w:t>
      </w:r>
      <w:r>
        <w:t xml:space="preserve"> Ridge said. </w:t>
      </w:r>
      <w:r w:rsidRPr="00E57E80">
        <w:rPr>
          <w:rStyle w:val="StyleUnderline"/>
        </w:rPr>
        <w:t>“It’s the worst kind of fearmongering going and it’s unworthy of the United States of America.”</w:t>
      </w:r>
    </w:p>
    <w:p w:rsidR="00F27CE1" w:rsidRDefault="00F27CE1" w:rsidP="00F27CE1">
      <w:pPr>
        <w:pStyle w:val="Heading3"/>
      </w:pPr>
      <w:r>
        <w:lastRenderedPageBreak/>
        <w:t>Uniqueness – Turkey</w:t>
      </w:r>
    </w:p>
    <w:p w:rsidR="00F27CE1" w:rsidRDefault="00F27CE1" w:rsidP="00F27CE1">
      <w:pPr>
        <w:pStyle w:val="Heading4"/>
      </w:pPr>
      <w:r>
        <w:t>The Turkish economy is on the brink of collapse – immediate changes needed now, the plan can provide</w:t>
      </w:r>
    </w:p>
    <w:p w:rsidR="00F27CE1" w:rsidRDefault="00F27CE1" w:rsidP="00F27CE1">
      <w:r w:rsidRPr="005420C2">
        <w:rPr>
          <w:b/>
          <w:sz w:val="26"/>
          <w:szCs w:val="26"/>
        </w:rPr>
        <w:t>Withers, 5/31/18</w:t>
      </w:r>
      <w:r>
        <w:t xml:space="preserve"> </w:t>
      </w:r>
    </w:p>
    <w:p w:rsidR="00F27CE1" w:rsidRPr="00286599" w:rsidRDefault="00F27CE1" w:rsidP="00F27CE1">
      <w:r>
        <w:t xml:space="preserve">[Paul, Corporate communications expert, 5/31/18, “Europe banks ALERT: Turkey brink of COLLAPSE fear as Lira PLUMMETS threatening Euro crisis” Express, </w:t>
      </w:r>
      <w:hyperlink r:id="rId71" w:history="1">
        <w:r w:rsidRPr="00967E64">
          <w:rPr>
            <w:rStyle w:val="Hyperlink"/>
          </w:rPr>
          <w:t>https://www.express.co.uk/news/world/967131/europe-banks-crisis-turkey-lira-crashing-us-dollar-recep-tayyip-erdoga</w:t>
        </w:r>
      </w:hyperlink>
      <w:r>
        <w:t xml:space="preserve"> (accessed 6/27/18 JPA)</w:t>
      </w:r>
    </w:p>
    <w:p w:rsidR="00F27CE1" w:rsidRPr="00A12BE8" w:rsidRDefault="00F27CE1" w:rsidP="00A12BE8">
      <w:r w:rsidRPr="00393EEE">
        <w:rPr>
          <w:rStyle w:val="StyleUnderline"/>
        </w:rPr>
        <w:t>As of last week, the lira was down 17 percent against the US dollar for the year, spooking global investors as many banks have borrowed money from Turkish companies</w:t>
      </w:r>
      <w:r w:rsidRPr="00A12BE8">
        <w:t>.</w:t>
      </w:r>
    </w:p>
    <w:p w:rsidR="00F27CE1" w:rsidRPr="00A12BE8" w:rsidRDefault="00F27CE1" w:rsidP="00A12BE8">
      <w:r w:rsidRPr="00A12BE8">
        <w:t>On Tuesday, the currency rallied, jumping 5.2 percent on the US dollar to trade at TL4.467 - its strongest week since 2009 - but still down 15.3 percent for the year.</w:t>
      </w:r>
    </w:p>
    <w:p w:rsidR="00F27CE1" w:rsidRPr="00A12BE8" w:rsidRDefault="00F27CE1" w:rsidP="00A12BE8">
      <w:pPr>
        <w:rPr>
          <w:rStyle w:val="StyleUnderline"/>
        </w:rPr>
      </w:pPr>
      <w:r w:rsidRPr="00A12BE8">
        <w:t>According to figures from the Bank of International Settlements, which measures financial and credit flows,</w:t>
      </w:r>
      <w:r w:rsidRPr="004F75F2">
        <w:rPr>
          <w:rStyle w:val="StyleUnderline"/>
        </w:rPr>
        <w:t xml:space="preserve"> global banks have lent just under €200billion to Turkey.</w:t>
      </w:r>
    </w:p>
    <w:p w:rsidR="00F27CE1" w:rsidRPr="004F75F2" w:rsidRDefault="00F27CE1" w:rsidP="00F27CE1">
      <w:pPr>
        <w:rPr>
          <w:rStyle w:val="StyleUnderline"/>
        </w:rPr>
      </w:pPr>
      <w:r w:rsidRPr="004F75F2">
        <w:rPr>
          <w:rStyle w:val="StyleUnderline"/>
        </w:rPr>
        <w:t xml:space="preserve">Spanish banks have lent the troubled country £62billion (€71 billion), ahead of France (£22.6 billion), Italy </w:t>
      </w:r>
      <w:r w:rsidRPr="00636969">
        <w:rPr>
          <w:rStyle w:val="StyleUnderline"/>
        </w:rPr>
        <w:t>(£</w:t>
      </w:r>
      <w:r w:rsidRPr="004F75F2">
        <w:rPr>
          <w:rStyle w:val="StyleUnderline"/>
        </w:rPr>
        <w:t>13.6 billion) and Germany (£9.8 billion).</w:t>
      </w:r>
    </w:p>
    <w:p w:rsidR="00F27CE1" w:rsidRPr="00A12BE8" w:rsidRDefault="00F27CE1" w:rsidP="00A12BE8">
      <w:r w:rsidRPr="00A12BE8">
        <w:t>Spain’s BBVA owns almost half of Garanti Bank, the third largest financial centre in Turkey, with this share contributing a fifth of BBVA’s profits last year.</w:t>
      </w:r>
    </w:p>
    <w:p w:rsidR="00F27CE1" w:rsidRPr="00A12BE8" w:rsidRDefault="00F27CE1" w:rsidP="00A12BE8">
      <w:r w:rsidRPr="00A12BE8">
        <w:t>Turkey liraGETTY</w:t>
      </w:r>
    </w:p>
    <w:p w:rsidR="00F27CE1" w:rsidRPr="00E36D2D" w:rsidRDefault="00F27CE1" w:rsidP="00F27CE1">
      <w:pPr>
        <w:rPr>
          <w:rStyle w:val="StyleUnderline"/>
        </w:rPr>
      </w:pPr>
      <w:r w:rsidRPr="00E36D2D">
        <w:rPr>
          <w:rStyle w:val="StyleUnderline"/>
        </w:rPr>
        <w:t>The crashing Turkish lira has sparked fears of a huge financial crisis across Europe</w:t>
      </w:r>
    </w:p>
    <w:p w:rsidR="00F27CE1" w:rsidRPr="00A12BE8" w:rsidRDefault="00F27CE1" w:rsidP="00A12BE8">
      <w:r w:rsidRPr="00A12BE8">
        <w:t>Even more alarming is that BBVA’s share has lost 14 percent of its value so far this year, significantly more than the 2.7 percent lost by the Spanish market as a whole.</w:t>
      </w:r>
    </w:p>
    <w:p w:rsidR="00F27CE1" w:rsidRPr="00A12BE8" w:rsidRDefault="00F27CE1" w:rsidP="00A12BE8">
      <w:r w:rsidRPr="00A12BE8">
        <w:t>Since the Turkish lira went into freefall, UniCredit Bank's share has also lost a fifth of its value.</w:t>
      </w:r>
    </w:p>
    <w:p w:rsidR="00F27CE1" w:rsidRPr="00A12BE8" w:rsidRDefault="00F27CE1" w:rsidP="00A12BE8">
      <w:r w:rsidRPr="00A12BE8">
        <w:t>Charles Gave, strategist at the independent analysis house GaveKal, said: “European banks are vulnerable to a worsening crisis in Turkey.</w:t>
      </w:r>
    </w:p>
    <w:p w:rsidR="00F27CE1" w:rsidRPr="00A12BE8" w:rsidRDefault="00F27CE1" w:rsidP="00F27CE1">
      <w:pPr>
        <w:rPr>
          <w:rStyle w:val="StyleUnderline"/>
        </w:rPr>
      </w:pPr>
      <w:r w:rsidRPr="00447E28">
        <w:rPr>
          <w:rStyle w:val="StyleUnderline"/>
        </w:rPr>
        <w:t>“When it comes to major defaults in Turkey, it takes little imagination to predict new banking turmoil in Europe.”</w:t>
      </w:r>
    </w:p>
    <w:p w:rsidR="00F27CE1" w:rsidRPr="00A12BE8" w:rsidRDefault="00F27CE1" w:rsidP="00A12BE8">
      <w:r w:rsidRPr="00A12BE8">
        <w:t>The banking business in Turkey has been highly profitable for many years, which was also due to the economic policy of Turkish President Recep Tayyip Erdogan and through extensive guarantees, he stimulated private credit growth.</w:t>
      </w:r>
    </w:p>
    <w:p w:rsidR="00F27CE1" w:rsidRPr="00A12BE8" w:rsidRDefault="00F27CE1" w:rsidP="00A12BE8">
      <w:r w:rsidRPr="00A12BE8">
        <w:t>Turkish lira declineGETTY</w:t>
      </w:r>
    </w:p>
    <w:p w:rsidR="00F27CE1" w:rsidRPr="00AE0B35" w:rsidRDefault="00F27CE1" w:rsidP="00F27CE1">
      <w:pPr>
        <w:rPr>
          <w:rStyle w:val="StyleUnderline"/>
        </w:rPr>
      </w:pPr>
      <w:r w:rsidRPr="00AE0B35">
        <w:rPr>
          <w:rStyle w:val="StyleUnderline"/>
        </w:rPr>
        <w:t xml:space="preserve">The lira had lost more than 20 percent of </w:t>
      </w:r>
      <w:proofErr w:type="gramStart"/>
      <w:r w:rsidRPr="00AE0B35">
        <w:rPr>
          <w:rStyle w:val="StyleUnderline"/>
        </w:rPr>
        <w:t>it's</w:t>
      </w:r>
      <w:proofErr w:type="gramEnd"/>
      <w:r w:rsidRPr="00AE0B35">
        <w:rPr>
          <w:rStyle w:val="StyleUnderline"/>
        </w:rPr>
        <w:t xml:space="preserve"> value against the dollar since the start of the year</w:t>
      </w:r>
    </w:p>
    <w:p w:rsidR="00F27CE1" w:rsidRPr="00A12BE8" w:rsidRDefault="00F27CE1" w:rsidP="00F27CE1">
      <w:pPr>
        <w:rPr>
          <w:rStyle w:val="StyleUnderline"/>
        </w:rPr>
      </w:pPr>
      <w:r w:rsidRPr="00AE0B35">
        <w:rPr>
          <w:rStyle w:val="StyleUnderline"/>
        </w:rPr>
        <w:t>In contrast, the Turkish economy grew by 7.4 percent last year - quicker than financial growth champions China and India.</w:t>
      </w:r>
    </w:p>
    <w:p w:rsidR="00F27CE1" w:rsidRPr="00A12BE8" w:rsidRDefault="00F27CE1" w:rsidP="00F27CE1">
      <w:pPr>
        <w:rPr>
          <w:rStyle w:val="StyleUnderline"/>
        </w:rPr>
      </w:pPr>
      <w:r w:rsidRPr="00AE0B35">
        <w:rPr>
          <w:rStyle w:val="StyleUnderline"/>
        </w:rPr>
        <w:t>The banks that financed the boom were the beneficiaries of Mr Erdogan’s growth craze, and companies took up debt in dollars.</w:t>
      </w:r>
    </w:p>
    <w:p w:rsidR="00F27CE1" w:rsidRPr="00A12BE8" w:rsidRDefault="00F27CE1" w:rsidP="00F27CE1">
      <w:pPr>
        <w:rPr>
          <w:rStyle w:val="StyleUnderline"/>
        </w:rPr>
      </w:pPr>
      <w:r w:rsidRPr="00AE0B35">
        <w:rPr>
          <w:rStyle w:val="StyleUnderline"/>
        </w:rPr>
        <w:t xml:space="preserve">But now with every one percent the lira loses, the dollar debt automatically rises, meaning the first </w:t>
      </w:r>
      <w:proofErr w:type="gramStart"/>
      <w:r w:rsidRPr="00AE0B35">
        <w:rPr>
          <w:rStyle w:val="StyleUnderline"/>
        </w:rPr>
        <w:t>turkish</w:t>
      </w:r>
      <w:proofErr w:type="gramEnd"/>
      <w:r w:rsidRPr="00AE0B35">
        <w:rPr>
          <w:rStyle w:val="StyleUnderline"/>
        </w:rPr>
        <w:t xml:space="preserve"> companies can no longer meet their financial obligations and have had to restructure their loans.</w:t>
      </w:r>
    </w:p>
    <w:p w:rsidR="00F27CE1" w:rsidRPr="00A12BE8" w:rsidRDefault="00F27CE1" w:rsidP="00A12BE8">
      <w:r w:rsidRPr="00A12BE8">
        <w:t>Mr Gave said that particularly weak financial institutions in southern Europe may need state rescue services.</w:t>
      </w:r>
    </w:p>
    <w:p w:rsidR="00F27CE1" w:rsidRPr="00A12BE8" w:rsidRDefault="00F27CE1" w:rsidP="00A12BE8">
      <w:r w:rsidRPr="00A12BE8">
        <w:t>These are prohibited under the new rules of the European Banking Union but in Italy or Spain, it would be difficult to enforce to make bank customers pay for their financial rescue.</w:t>
      </w:r>
    </w:p>
    <w:p w:rsidR="00F27CE1" w:rsidRPr="00A12BE8" w:rsidRDefault="00F27CE1" w:rsidP="00A12BE8">
      <w:r w:rsidRPr="00A12BE8">
        <w:t>BBVAGETTY</w:t>
      </w:r>
    </w:p>
    <w:p w:rsidR="00F27CE1" w:rsidRPr="00A12BE8" w:rsidRDefault="00F27CE1" w:rsidP="00A12BE8">
      <w:r w:rsidRPr="00A12BE8">
        <w:t>BBVA, which owns almost a fifth of Garanti Bank, has seen its share value plummet 14 percent</w:t>
      </w:r>
    </w:p>
    <w:p w:rsidR="00F27CE1" w:rsidRPr="00A12BE8" w:rsidRDefault="00F27CE1" w:rsidP="00F27CE1">
      <w:pPr>
        <w:rPr>
          <w:rStyle w:val="StyleUnderline"/>
        </w:rPr>
      </w:pPr>
      <w:r w:rsidRPr="00AE0B35">
        <w:rPr>
          <w:rStyle w:val="StyleUnderline"/>
        </w:rPr>
        <w:t>According to Mr Gave, the financial buffer of Turkey is by no means sufficient to fight a longer-term crisis, and even £102 billion of official foreign exchange reserves would not cover short-term debt and current account deficits.</w:t>
      </w:r>
    </w:p>
    <w:p w:rsidR="00F27CE1" w:rsidRPr="00A12BE8" w:rsidRDefault="00F27CE1" w:rsidP="00A12BE8">
      <w:r w:rsidRPr="00A12BE8">
        <w:t>But this sum is artificially inflated by the gold reserves and foreign exchange reserves of private banks - both positions would unlikely be used by the central bank in an emergency.</w:t>
      </w:r>
    </w:p>
    <w:p w:rsidR="00F27CE1" w:rsidRPr="00A12BE8" w:rsidRDefault="00F27CE1" w:rsidP="00A12BE8">
      <w:r w:rsidRPr="00A12BE8">
        <w:t>In the next year, Turkey will have to repay loans to foreign creditors amounting to £136billion.</w:t>
      </w:r>
    </w:p>
    <w:p w:rsidR="00F27CE1" w:rsidRPr="00A12BE8" w:rsidRDefault="00F27CE1" w:rsidP="00A12BE8">
      <w:r w:rsidRPr="00A12BE8">
        <w:t>Furthermore, there is the additional current account deficit off £38 billion - Turkey imports more goods and services than it exports, with the rising price of oil impacting its balance sheet.</w:t>
      </w:r>
    </w:p>
    <w:p w:rsidR="00F27CE1" w:rsidRPr="00A12BE8" w:rsidRDefault="00F27CE1" w:rsidP="00A12BE8">
      <w:r w:rsidRPr="00A12BE8">
        <w:t>Recep Tayyip ErdoganGETTY</w:t>
      </w:r>
    </w:p>
    <w:p w:rsidR="00F27CE1" w:rsidRPr="00A12BE8" w:rsidRDefault="00F27CE1" w:rsidP="00A12BE8">
      <w:r w:rsidRPr="00A12BE8">
        <w:t>If President Erdogan wins the general election on June 24, he could resort to radical measures</w:t>
      </w:r>
    </w:p>
    <w:p w:rsidR="00F27CE1" w:rsidRPr="00A12BE8" w:rsidRDefault="00F27CE1" w:rsidP="00A12BE8">
      <w:r w:rsidRPr="00A12BE8">
        <w:t>Mr Gave said: “The Turks will bring their foreign currency abroad if there are signs of capital controls in the crisis.</w:t>
      </w:r>
    </w:p>
    <w:p w:rsidR="00F27CE1" w:rsidRPr="00A12BE8" w:rsidRDefault="00F27CE1" w:rsidP="00A12BE8">
      <w:r w:rsidRPr="00A12BE8">
        <w:t>“It will be hard to raise money for this repayment.”</w:t>
      </w:r>
    </w:p>
    <w:p w:rsidR="00F27CE1" w:rsidRPr="00A12BE8" w:rsidRDefault="00F27CE1" w:rsidP="00A12BE8">
      <w:r w:rsidRPr="00A12BE8">
        <w:t>European banks are now anxiously awaiting the Turkish general election on June 24 and should Mr Erdogan win, experts claim he could resort to radical measures.</w:t>
      </w:r>
    </w:p>
    <w:p w:rsidR="00F27CE1" w:rsidRPr="00F27CE1" w:rsidRDefault="00F27CE1" w:rsidP="00A12BE8">
      <w:pPr>
        <w:rPr>
          <w:rStyle w:val="StyleUnderline"/>
        </w:rPr>
      </w:pPr>
      <w:r w:rsidRPr="00A12BE8">
        <w:t>But</w:t>
      </w:r>
      <w:r w:rsidRPr="00AE0B35">
        <w:rPr>
          <w:rStyle w:val="StyleUnderline"/>
        </w:rPr>
        <w:t xml:space="preserve"> if the currency continues to depreciate, it could lead to a European banking crisis.</w:t>
      </w:r>
    </w:p>
    <w:p w:rsidR="00F27CE1" w:rsidRDefault="00F27CE1" w:rsidP="00A12BE8">
      <w:proofErr w:type="gramStart"/>
      <w:r w:rsidRPr="00A12BE8">
        <w:t>Additional reporting by Monika Pallenberg.</w:t>
      </w:r>
      <w:proofErr w:type="gramEnd"/>
    </w:p>
    <w:p w:rsidR="00477CE1" w:rsidRDefault="00477CE1" w:rsidP="00477CE1">
      <w:pPr>
        <w:pStyle w:val="Heading3"/>
      </w:pPr>
      <w:r>
        <w:lastRenderedPageBreak/>
        <w:t>Impact – Turkey/Iran War</w:t>
      </w:r>
    </w:p>
    <w:p w:rsidR="00477CE1" w:rsidRDefault="00477CE1" w:rsidP="00477CE1">
      <w:pPr>
        <w:pStyle w:val="Heading4"/>
      </w:pPr>
      <w:r>
        <w:t>Economic interdependence is the sole deterrent in stopping an Iran Turkey war – loss of essential resources for the Iranian economy, specifically energy, from a turkey collapse forces Iranian action</w:t>
      </w:r>
    </w:p>
    <w:p w:rsidR="00477CE1" w:rsidRDefault="00477CE1" w:rsidP="00477CE1">
      <w:pPr>
        <w:rPr>
          <w:b/>
          <w:sz w:val="26"/>
          <w:szCs w:val="26"/>
        </w:rPr>
      </w:pPr>
      <w:r w:rsidRPr="00D93603">
        <w:rPr>
          <w:b/>
          <w:sz w:val="26"/>
          <w:szCs w:val="26"/>
        </w:rPr>
        <w:t>Ghorbani,</w:t>
      </w:r>
      <w:r>
        <w:t xml:space="preserve"> Researcher at the Institute for Political and International Studies (IPIS), </w:t>
      </w:r>
      <w:r w:rsidRPr="00D93603">
        <w:rPr>
          <w:b/>
          <w:sz w:val="26"/>
          <w:szCs w:val="26"/>
        </w:rPr>
        <w:t>2014</w:t>
      </w:r>
    </w:p>
    <w:p w:rsidR="00477CE1" w:rsidRPr="00E704B0" w:rsidRDefault="00477CE1" w:rsidP="00477CE1">
      <w:r>
        <w:t xml:space="preserve">[Fahimeh, 12/19/2014, “The Role of Economy in Iran-Turkey Relations” Iran Review, </w:t>
      </w:r>
      <w:hyperlink r:id="rId72" w:history="1">
        <w:r w:rsidRPr="00967E64">
          <w:rPr>
            <w:rStyle w:val="Hyperlink"/>
          </w:rPr>
          <w:t>http://www.iranreview.org/content/Documents/The-Role-of-Economy-in-Iran-Turkey-Relations.htm</w:t>
        </w:r>
      </w:hyperlink>
      <w:r>
        <w:t xml:space="preserve">  (accessed 6/27/2018 JPA)</w:t>
      </w:r>
    </w:p>
    <w:p w:rsidR="00477CE1" w:rsidRDefault="00477CE1" w:rsidP="00477CE1">
      <w:r>
        <w:t>When it comes to Iran’s foreign policy and the role of economy in it, Iran’s regionalism approach needs to be considered. When the Iran-Iraq war ended in 1988, regional cooperation became a priority in Tehran’s foreign policy. Iran’s insistence on regionalism was to some extent a result of measures taken by Western countries to impose sanctions on Tehran and to isolate it internationally. Therefore, one of the main reasons why Iranian leaders adopted the regionalism approach was that, according to their calculations, trade and energy cooperation based on interdependence with close neighbors, especially a powerful neighbor such as Turkey, would be safest way for Iran to ward off the impact of Western sanctions. And this practical approach has turned Turkey into an important trade partner for Iran.</w:t>
      </w:r>
    </w:p>
    <w:p w:rsidR="00477CE1" w:rsidRPr="00D0221B" w:rsidRDefault="00477CE1" w:rsidP="00477CE1">
      <w:pPr>
        <w:rPr>
          <w:rStyle w:val="StyleUnderline"/>
        </w:rPr>
      </w:pPr>
      <w:r>
        <w:t xml:space="preserve">Additionally, </w:t>
      </w:r>
      <w:r w:rsidRPr="00C24C86">
        <w:rPr>
          <w:rStyle w:val="StyleUnderline"/>
        </w:rPr>
        <w:t>the role of economy in the two countries’ relations can be explained at a macro level and based on the neoliberal school in international relations</w:t>
      </w:r>
      <w:r>
        <w:t xml:space="preserve">. From that standpoint, </w:t>
      </w:r>
      <w:r w:rsidRPr="00AA03B6">
        <w:rPr>
          <w:rStyle w:val="StyleUnderline"/>
        </w:rPr>
        <w:t xml:space="preserve">countries that engage in intensive trade relations have strong incentives to avoid confrontation. Trade increases the costs of conflict, disincentivizing trade partners to escalate disagreements. </w:t>
      </w:r>
      <w:r>
        <w:t>In line with that [in line with that], now</w:t>
      </w:r>
      <w:r w:rsidRPr="007E744D">
        <w:t xml:space="preserve"> </w:t>
      </w:r>
      <w:r w:rsidRPr="007E744D">
        <w:rPr>
          <w:rStyle w:val="StyleUnderline"/>
        </w:rPr>
        <w:t>Iran and Turkey have interdependence economic relations i</w:t>
      </w:r>
      <w:r w:rsidRPr="00546CA6">
        <w:rPr>
          <w:rStyle w:val="StyleUnderline"/>
        </w:rPr>
        <w:t>n the five areas of energy, transit, border trade, economic crises and commercial ties.</w:t>
      </w:r>
      <w:r w:rsidRPr="00101A4E">
        <w:rPr>
          <w:rStyle w:val="StyleUnderline"/>
        </w:rPr>
        <w:t xml:space="preserve"> We should consider that the most important factor in the interdependence economic relations between Iran and Turkey is energy</w:t>
      </w:r>
      <w:r>
        <w:t xml:space="preserve">. Iran is at the top on the list of countries selling oil to Turkey. For example, in the first quarter of 2011 only, Iran was the leading exporter of crude oil to Turkey, with a 30 percent share of Turkey’s total oil imports. Also, Iran is the third largest provider of Turkey’s natural gas, after Russia and Iraq. Energy trade between Iran and Turkey serves the interests of both states. That means Turkey is facing an increasing local demand for energy, and Iran considers Turkey as a developing foreign market for energy. In addition to that, Turkey is a transit route for energy to European customers. Actually, </w:t>
      </w:r>
      <w:r w:rsidRPr="00D0221B">
        <w:rPr>
          <w:rStyle w:val="StyleUnderline"/>
        </w:rPr>
        <w:t>Turkey is a crucial transit route for Iranian imports from Europe.</w:t>
      </w:r>
    </w:p>
    <w:p w:rsidR="00477CE1" w:rsidRDefault="00477CE1" w:rsidP="00477CE1">
      <w:r>
        <w:t>Furthermore, the growth of economic relations in border regions between the two countries should also be considered. In 2009, Iran eased its customs regulations in East Azarbaijan province to facilitate trade with the neighboring Van province in Turkey. In the same year, the two countries also agreed to establish a joint industrial zone in Iran near Makou (is located in 25 miles from the Turkish border). And by March 2012, Turkish firms accounted for half of all foreign investors in Tabriz’s Foreign Investment Zone.</w:t>
      </w:r>
    </w:p>
    <w:p w:rsidR="00477CE1" w:rsidRDefault="00477CE1" w:rsidP="00477CE1">
      <w:r>
        <w:t>Another factor that’s lead to an expansion of bilateral relations is the “economic crisis and war” factor. For example, after Iran’s Islamic Revolution and during the eight-year war between Iran and Iraq, Iran was in a state of political and economic isolation and dealing with aftermath of the war. Therefore, Iran started cultivating closer relations with Turkey and import much-needed strategic goods from it. At the same time, doing trade with Iran was lucrative for Turkey; indeed, trade with Iran helped Turkey’s bankrupt economy get back on its feet, and somehow supported Prime Minister Turgut Özal’s liberal economic reforms in the early 1980s.</w:t>
      </w:r>
    </w:p>
    <w:p w:rsidR="00477CE1" w:rsidRDefault="00477CE1" w:rsidP="00477CE1">
      <w:r>
        <w:t>I’m also going to mention the issue of Western sanctions and their impact on the two countries’ relations in the contemporary era. Generally speaking, Iran provides Turkey with the energy it needs for economic development. Instead, Iran has been viewing Turkey as a country through which it can break the spell of western sanctions, especially since 2011 when financial sanctions caused a serious challenge to Iran’s banking. Since then Turkey has emerged as Iran’s economic lifeline. When the big banks in Europe, and Asia, especially the ones in Dubai refused to transfer money into and out of Iran, a number of Turkish financial institutes rushed to Iran’s rescue. For instance, Halkbank, 75% of which is owned by the Turkish government, started to pay the Indian oil company to buy its oil from Iran.</w:t>
      </w:r>
    </w:p>
    <w:p w:rsidR="00477CE1" w:rsidRDefault="00477CE1" w:rsidP="00477CE1">
      <w:r>
        <w:t>It has to be mentioned here that the U.S. government warned Turkish firms and financial institutions about the possibility of losing access to the American market if they continued to deal with Iran. Yet, the Turkish government has so far refused to implement any of the unilateral sanctions that the U.S. and the European Union have imposed on Iran. While expressing a willingness to cooperate with any sanctions endorsed by the United Nations, Turkey has moved forward with the expansion of economic ties with Iran in all domains that have not been targeted by UN sanctions. At the same time, the Turkish government has announced that Turkish firms that do business with the United States are free to make their own individual decisions with respect to dealing with Iran. It should also be mentioned that the sanctions have prompted Iran to shift its foreign investments from Dubai to Turkey, so much so that the number of Iranian firms in Turkey increased from 319 in 2002 to 2072 in 2011. Furthermore, the two countries have announced plans to increase the volume of their economic transactions to 30 billion dollars by 2015.</w:t>
      </w:r>
    </w:p>
    <w:p w:rsidR="00477CE1" w:rsidRDefault="00477CE1" w:rsidP="00477CE1">
      <w:r w:rsidRPr="00EC27CE">
        <w:rPr>
          <w:rStyle w:val="StyleUnderline"/>
        </w:rPr>
        <w:t xml:space="preserve">Therefore, the “economy factor” is one of the reasons that </w:t>
      </w:r>
      <w:proofErr w:type="gramStart"/>
      <w:r w:rsidRPr="00EC27CE">
        <w:rPr>
          <w:rStyle w:val="StyleUnderline"/>
        </w:rPr>
        <w:t>has</w:t>
      </w:r>
      <w:proofErr w:type="gramEnd"/>
      <w:r w:rsidRPr="00EC27CE">
        <w:rPr>
          <w:rStyle w:val="StyleUnderline"/>
        </w:rPr>
        <w:t xml:space="preserve"> facilitated the political relations between the two countries to continue since the Islamic Revolution in Iran.</w:t>
      </w:r>
      <w:r>
        <w:t xml:space="preserve"> A case in point is Turkey’s support for Iran’s peaceful nuclear activities in 2007 (political cooperation). On the other hand, high-ranking diplomatic visits by the two countries’ political figures are an example of the continued political relations between the two neighbors. What’s important about those trips is that although they have been high-level political-diplomatic visits, bilateral economic cooperation and its expansion have always been high on their agenda, and has involved trade delegations from each country. A case in point is President Rohani’s two-day trip to Turkey on June 19 of this year. Accompanying Dr. Rouhani to Ankara were the Iranian Central Bank Manager and a number of private sector Chambers of Commerce representatives. At the same time as President Rouhani’s trip to </w:t>
      </w:r>
      <w:r>
        <w:lastRenderedPageBreak/>
        <w:t>Turkey, the two countries signed around 10 cooperation documents for investment in bilateral infrastructural projects such as transportation, transport and export of gas, industrial borderline regions, and commercial development.</w:t>
      </w:r>
    </w:p>
    <w:p w:rsidR="00477CE1" w:rsidRPr="00477CE1" w:rsidRDefault="00477CE1" w:rsidP="00477CE1">
      <w:r>
        <w:t>Thus, economic relations, is among important factors that has prevented Iran and Turkey from cutting relations over occasional tensions like the Syrian crisis.</w:t>
      </w:r>
    </w:p>
    <w:p w:rsidR="00EC6017" w:rsidRDefault="00EC6017" w:rsidP="00C70A25">
      <w:pPr>
        <w:pStyle w:val="Heading3"/>
      </w:pPr>
      <w:r>
        <w:lastRenderedPageBreak/>
        <w:t>Impact – Russia/Turkey War</w:t>
      </w:r>
    </w:p>
    <w:p w:rsidR="00EC6017" w:rsidRPr="00362032" w:rsidRDefault="00EC6017" w:rsidP="00EC6017">
      <w:pPr>
        <w:pStyle w:val="Heading4"/>
      </w:pPr>
      <w:r w:rsidRPr="00362032">
        <w:t>The Russian Turkish relationship is built on deceit and economic necessity, regional interest and no interdependence from turkey collapse guarantees Russian aggression in Syria</w:t>
      </w:r>
    </w:p>
    <w:p w:rsidR="00EC6017" w:rsidRPr="0043172B" w:rsidRDefault="00EC6017" w:rsidP="00EC6017">
      <w:pPr>
        <w:rPr>
          <w:rStyle w:val="Style13ptBold"/>
        </w:rPr>
      </w:pPr>
      <w:r w:rsidRPr="0043172B">
        <w:rPr>
          <w:rStyle w:val="Style13ptBold"/>
        </w:rPr>
        <w:t xml:space="preserve">Bekdil, Turkish columnist for the Hürriyet Daily and a </w:t>
      </w:r>
      <w:r>
        <w:rPr>
          <w:rStyle w:val="Style13ptBold"/>
        </w:rPr>
        <w:t>Fellow at the Middle East Forum</w:t>
      </w:r>
      <w:r w:rsidRPr="0043172B">
        <w:rPr>
          <w:rStyle w:val="Style13ptBold"/>
        </w:rPr>
        <w:t xml:space="preserve"> 6/29/2018</w:t>
      </w:r>
    </w:p>
    <w:p w:rsidR="00EC6017" w:rsidRPr="00B1496A" w:rsidRDefault="00EC6017" w:rsidP="00EC6017">
      <w:r>
        <w:t xml:space="preserve">[Burak, 6/29/18, “Post-Election Turkey: The Birth of an Islamist-Nationalist Alliance” BESA, </w:t>
      </w:r>
    </w:p>
    <w:p w:rsidR="00EC6017" w:rsidRPr="00AE69B9" w:rsidRDefault="00EC6017" w:rsidP="00EC6017">
      <w:r>
        <w:t>https://besacenter.org/perspectives-papers/turkey-erdogan-russia-relations</w:t>
      </w:r>
      <w:proofErr w:type="gramStart"/>
      <w:r>
        <w:t>/(</w:t>
      </w:r>
      <w:proofErr w:type="gramEnd"/>
      <w:r>
        <w:t>accessed 6/28/18 JPA)]</w:t>
      </w:r>
    </w:p>
    <w:p w:rsidR="00EC6017" w:rsidRPr="0043172B" w:rsidRDefault="00EC6017" w:rsidP="00EC6017">
      <w:r w:rsidRPr="0043172B">
        <w:t>Turkey’s Cold War history featured a staunch alliance with the Western bloc coupled with constant fears of a Russian invasion or of the export of Soviet communism. The past few years, by contrast, have been marked by more complex dynamics between Ankara and Moscow that are often blurred by Turkish zigzagging between its Russian and Western interests.</w:t>
      </w:r>
    </w:p>
    <w:p w:rsidR="00EC6017" w:rsidRPr="0043172B" w:rsidRDefault="00EC6017" w:rsidP="00EC6017">
      <w:pPr>
        <w:rPr>
          <w:sz w:val="22"/>
          <w:u w:val="single"/>
        </w:rPr>
      </w:pPr>
      <w:r w:rsidRPr="0043172B">
        <w:t xml:space="preserve">After the normalization of ties following the Turkish downing of a </w:t>
      </w:r>
      <w:r w:rsidRPr="0071750E">
        <w:rPr>
          <w:rStyle w:val="StyleUnderline"/>
        </w:rPr>
        <w:t>Russian</w:t>
      </w:r>
      <w:r w:rsidRPr="0043172B">
        <w:t xml:space="preserve"> Su-24 over Syrian skies, Ankara has committed itself to buying the Russian-made S-400 air and anti-missile defense systems and has opened talks for the acquisition of other air defense equipment from Moscow. </w:t>
      </w:r>
      <w:r w:rsidRPr="0071750E">
        <w:rPr>
          <w:rStyle w:val="StyleUnderline"/>
        </w:rPr>
        <w:t xml:space="preserve">Trade and tourism have flourished, and Russia has signed a $22 billion deal to build and operate Turkey’s first nuclear power plant. The Russian military allowed Turkish troops to cross the border into northwest Syria in an incursion that would bring domestic political gains </w:t>
      </w:r>
      <w:r w:rsidRPr="0043172B">
        <w:t xml:space="preserve">to President Recep Tayyip Erdoğan (a popularity boost, particularly among nationalist voters, ahead of the June 24 presidential and parliamentary elections) rather than attain fluid foreign policy goals (cutting an emerging Kurdish belt stretching from northern Iraq to Turkey’s southwest border with Syria). In theory, </w:t>
      </w:r>
      <w:r w:rsidRPr="0071750E">
        <w:rPr>
          <w:rStyle w:val="StyleUnderline"/>
        </w:rPr>
        <w:t>Turkey’s relations with Russia have never been brighter. But behind the nice façade lie a deep ideological divide, mutual mistrust, and diverging regional interests.</w:t>
      </w:r>
    </w:p>
    <w:p w:rsidR="00EC6017" w:rsidRPr="0043172B" w:rsidRDefault="00EC6017" w:rsidP="00EC6017">
      <w:r w:rsidRPr="0043172B">
        <w:t xml:space="preserve">Few Turks know that a statue in the heart of Istanbul (Taksim Square) that depicts Atatürk, founder of modern Turkey, together with his War of Independence commanders, İsmet İnönü and Fevzi </w:t>
      </w:r>
      <w:proofErr w:type="gramStart"/>
      <w:r w:rsidRPr="0043172B">
        <w:t>Çakmak,</w:t>
      </w:r>
      <w:proofErr w:type="gramEnd"/>
      <w:r w:rsidRPr="0043172B">
        <w:t xml:space="preserve"> also features Soviet military generals Mikhail Frunze and Kliment Voroshilov. They commemorate Soviet help (in the form of gold and weapons) during Turkey’s War of Independence (1919-23). During the war, Atatürk employed an anti-imperialist, anti-capitalist, pro-Soviet rhetoric and cultivated strong economic ties with Moscow. He chose to develop transactional relations with the Soviets, but saw the West as Turkey’s strategic partner.</w:t>
      </w:r>
    </w:p>
    <w:p w:rsidR="00EC6017" w:rsidRPr="0043172B" w:rsidRDefault="00EC6017" w:rsidP="00EC6017">
      <w:r w:rsidRPr="0043172B">
        <w:t xml:space="preserve">Eight decades later, Turkey’s Islamist leaders are ironically following in the footsteps of the man they loathe when it comes to Turkey’s relations with its historical enemy, Russia. For Erdoğan, Russia </w:t>
      </w:r>
      <w:proofErr w:type="gramStart"/>
      <w:r w:rsidRPr="0043172B">
        <w:t>is</w:t>
      </w:r>
      <w:proofErr w:type="gramEnd"/>
      <w:r w:rsidRPr="0043172B">
        <w:t xml:space="preserve"> not just a strong trading partner and the top supplier of Turkey’s energy. It is the eastern ground of his political acrobatics with the Western world.</w:t>
      </w:r>
    </w:p>
    <w:p w:rsidR="00EC6017" w:rsidRPr="0043172B" w:rsidRDefault="00EC6017" w:rsidP="00EC6017">
      <w:r w:rsidRPr="0043172B">
        <w:t>All the same, ideology, often the main motive behind Erdoğan’s foreign policy calculus, is potentially a detriment to mutual pragmatism. A brief glance at the 20th century history of Turkish political Islam might be helpful in understanding the major fault lines between Moscow and Ankara.</w:t>
      </w:r>
    </w:p>
    <w:p w:rsidR="00EC6017" w:rsidRPr="0043172B" w:rsidRDefault="00EC6017" w:rsidP="00EC6017">
      <w:r w:rsidRPr="0043172B">
        <w:t>In April 1946, the military warship USS Missouri arrived in the Strait of Dardanelles in a symbolic gesture against potential Soviet aggression over the Turkish straits. Three Turkish military vessels, the Yavuz, the Sultanhisar, and the Demirhisar, greeted the Missouri and escorted it to the Bosporus, where it anchored. In support of the symbolic American military presence (and against a potential Russian one), a mosque on the shores of the Bosporus, Bezm-i Alem Valide Sultan, hoisted a big banner between two of its minarets welcoming the USS Missouri. This was the first political banner ever hoisted by a mosque, and it indicated Turkish Muslim sympathy for America and hatred of Soviet Russia.</w:t>
      </w:r>
    </w:p>
    <w:p w:rsidR="00EC6017" w:rsidRPr="0043172B" w:rsidRDefault="00EC6017" w:rsidP="00EC6017">
      <w:r w:rsidRPr="0043172B">
        <w:t>In February 1969 the US 6th fleet arrived in Istanbul despite days of protests by left-wing Turkish students. Again siding with the Americans and against the “infidel communists,” Turkish Islamists organized in armed teams and attacked leftwing, anti-American protesters, killing two students and severely injuring several others. (One member of a committee that prepared the Islamist attackers was Abdullah Gül, Erdoğan’s one-time staunch political ally, with whom he formed his Justice and Development Party in 2001. In 2007, Erdoğan had Gül elected president of the republic, but their relations soured after Erdoğan succeeded Gül in 2014. Both Erdoğan and Gül come from the youth ranks of “Milli Görüş” [“National View”], Turkey’s main Islamist ideology.)</w:t>
      </w:r>
    </w:p>
    <w:p w:rsidR="00EC6017" w:rsidRPr="0043172B" w:rsidRDefault="00EC6017" w:rsidP="00EC6017">
      <w:r w:rsidRPr="0043172B">
        <w:t>Russia is no longer the land of infidel communists, but its state ideology has been fighting various shades of Sunni political Islam in the Middle East, especially in Syria. Sectarian Sunni supremacy is an indivisible part of Erdoğan’s Islamism.</w:t>
      </w:r>
    </w:p>
    <w:p w:rsidR="00EC6017" w:rsidRPr="0043172B" w:rsidRDefault="00EC6017" w:rsidP="00EC6017">
      <w:r w:rsidRPr="0043172B">
        <w:t>Erdoğan’s Turkey, in theory, is in cooperation with Russia over Syria – but it took the Turkish leader several years to understand that cooperation was possible only if Ankara aligned with Moscow, not the other way around. In July 2012, Erdoğan said: “We have consensus with Russia over Syria.” Thirty-eight months later, Russia militarily intervened in Syria, and not in a way to make the Turks happy.</w:t>
      </w:r>
    </w:p>
    <w:p w:rsidR="00EC6017" w:rsidRPr="001A7066" w:rsidRDefault="00EC6017" w:rsidP="00EC6017">
      <w:pPr>
        <w:rPr>
          <w:rStyle w:val="StyleUnderline"/>
        </w:rPr>
      </w:pPr>
      <w:r w:rsidRPr="001A7066">
        <w:rPr>
          <w:rStyle w:val="StyleUnderline"/>
        </w:rPr>
        <w:t>Erdoğan’s Turkey, in theory, is in cooperation with Russia over Syria</w:t>
      </w:r>
      <w:r>
        <w:t xml:space="preserve"> – but it took the Turkish leader several years to understand that cooperation was possible only if Ankara aligned with Moscow, not the other way around. In July 2012, </w:t>
      </w:r>
      <w:r w:rsidRPr="001A7066">
        <w:rPr>
          <w:rStyle w:val="StyleUnderline"/>
        </w:rPr>
        <w:t>Erdoğan said: “We have consensus with Russia over Syria.” Thirty-eight months later, Russia militarily intervened in Syria, and not in a way to make the Turks happy.</w:t>
      </w:r>
    </w:p>
    <w:p w:rsidR="00EC6017" w:rsidRDefault="00EC6017" w:rsidP="00EC6017">
      <w:r>
        <w:t xml:space="preserve">Also in July 2012, </w:t>
      </w:r>
      <w:r w:rsidRPr="00F20B5F">
        <w:rPr>
          <w:rStyle w:val="StyleUnderline"/>
        </w:rPr>
        <w:t>Erdoğan said Russia was positive about a transitional government without Syrian President Bashar Assad,</w:t>
      </w:r>
      <w:r>
        <w:t xml:space="preserve"> Erdoğan’s regional nemesis since 2011. In December 2014, Erdoğan said: “Generally speaking, we have consensus [with Russia] for a solution [in Syria].” In July 2015, he said: “Russia’s attitude over Syria is much more positive than before … I believe that [Russia] can give up on Assad.”</w:t>
      </w:r>
    </w:p>
    <w:p w:rsidR="00EC6017" w:rsidRPr="0043172B" w:rsidRDefault="00EC6017" w:rsidP="00EC6017">
      <w:pPr>
        <w:rPr>
          <w:sz w:val="22"/>
          <w:u w:val="single"/>
        </w:rPr>
      </w:pPr>
      <w:r w:rsidRPr="00F20B5F">
        <w:rPr>
          <w:rStyle w:val="StyleUnderline"/>
        </w:rPr>
        <w:t>Three months later, Assad received red-carpet treatment in Moscow.</w:t>
      </w:r>
    </w:p>
    <w:p w:rsidR="00EC6017" w:rsidRDefault="00EC6017" w:rsidP="00EC6017">
      <w:r>
        <w:lastRenderedPageBreak/>
        <w:t>In November 2015, then Turkish Deputy Prime Minister Numan Kurtulmuş said: “I can see that Russia is coming closer to [a Syria without Assad].” About a week later, Turkey’s top diplomat and then interim foreign minister, Feridun Sinirlioğlu, said: “I cannot say that the Russians have agreed to Assad’s departure, but they do not resist that either … It is out of the question that Assad runs in future Syrian [presidential] elections.” A week after that, Russian President Vladimir Putin, accompanied by his foreign minister, Sergei Lavrov, was in Tehran, where Russia and Iran jointly declared that they were united in opposing “external attempts to dictate scenarios of political settlement [in Syria]”, and that “only Syria’s people could decide to reject Assad in elections following a ceasefire.”</w:t>
      </w:r>
    </w:p>
    <w:p w:rsidR="00EC6017" w:rsidRDefault="00EC6017" w:rsidP="00EC6017">
      <w:r w:rsidRPr="00970F40">
        <w:rPr>
          <w:rStyle w:val="StyleUnderline"/>
        </w:rPr>
        <w:t>Erdoğan was always cut off from the regional realities when it came to Russia.</w:t>
      </w:r>
      <w:r>
        <w:t xml:space="preserve"> In 2015, he said: “Russia does not border Syria. Why is it so interested in Syria? I want to understand this. I will ask them [the Russians] to review this.” The Russians never conducted this “review.” Instead they augmented their military and political presence in Syria. Turkish air strikes over Syrian skies as part of Operation Olive Branch this year were only possible with a Russian blessing.</w:t>
      </w:r>
    </w:p>
    <w:p w:rsidR="00EC6017" w:rsidRDefault="00EC6017" w:rsidP="00EC6017">
      <w:r>
        <w:t>Diverging Turkish and Russian interests over Syria and, in the background, over Iran will tend to keep Turkish-Russian bilateral relations hostage to sectarian realities in this part of the world. Globally speaking, Erdoğan tirelessly advocates, in his famous “the world is greater than five” dictum, that the UN’s permanent Security Council should be restructured on a rotating basis (Erdoğan wants Muslim representation as a permanent member). Putin cannot take proposal that seriously.</w:t>
      </w:r>
    </w:p>
    <w:p w:rsidR="00EC6017" w:rsidRPr="0043172B" w:rsidRDefault="00EC6017" w:rsidP="00EC6017">
      <w:pPr>
        <w:rPr>
          <w:sz w:val="22"/>
          <w:u w:val="single"/>
        </w:rPr>
      </w:pPr>
      <w:r w:rsidRPr="00176F12">
        <w:rPr>
          <w:rStyle w:val="StyleUnderline"/>
        </w:rPr>
        <w:t>There is also the problem of mistrust. For Turkish policymakers, Moscow remains a potential adversary that has proven to use a heavy hand if necessary</w:t>
      </w:r>
      <w:r>
        <w:t xml:space="preserve"> (see, for example, the punishing economic sanctions in the aftermath of the Su-24 affair). And </w:t>
      </w:r>
      <w:r w:rsidRPr="00C00EC2">
        <w:rPr>
          <w:rStyle w:val="StyleUnderline"/>
        </w:rPr>
        <w:t>for the Russians, Turkey is not an ally but a tactical partner as long as it keeps aligning its regional and broader policy with Russian interests.</w:t>
      </w:r>
    </w:p>
    <w:p w:rsidR="00EC6017" w:rsidRPr="00EC6017" w:rsidRDefault="00EC6017" w:rsidP="00EC6017">
      <w:r>
        <w:t>One indication of mistrust is hidden in the terms of Turkey’s S-400 and European air defense efforts. In one deal, Turkey’s defense industry is working on a program for the co-production of a future long-range architecture (with the Franco-Italian Eurosam). The other is an off-the-shelf sale to a customer with whom the Russians refuse to share even tiny bits of missile technology.</w:t>
      </w:r>
    </w:p>
    <w:p w:rsidR="002136D8" w:rsidRDefault="002136D8" w:rsidP="00C70A25">
      <w:pPr>
        <w:pStyle w:val="Heading3"/>
      </w:pPr>
      <w:r>
        <w:lastRenderedPageBreak/>
        <w:t>Internal Link – Lebanon</w:t>
      </w:r>
    </w:p>
    <w:p w:rsidR="002136D8" w:rsidRDefault="002136D8" w:rsidP="002136D8">
      <w:pPr>
        <w:pStyle w:val="Heading4"/>
      </w:pPr>
      <w:r>
        <w:t xml:space="preserve">Lebanon collapse imminent – refugee: citizen ratio, lack of camps, overwhelming infrastructure, political denialism, over-policing, militarization of long-term refugees and the risk of civil war </w:t>
      </w:r>
    </w:p>
    <w:p w:rsidR="002136D8" w:rsidRDefault="002136D8" w:rsidP="002136D8">
      <w:r w:rsidRPr="007A5F6A">
        <w:rPr>
          <w:rStyle w:val="Style13ptBold"/>
        </w:rPr>
        <w:t>Atrache, Former Senior Analyst at the International Crisis Group 17</w:t>
      </w:r>
      <w:r>
        <w:t xml:space="preserve"> (Sahar, International Crisis Group, September 19 2017</w:t>
      </w:r>
      <w:proofErr w:type="gramStart"/>
      <w:r>
        <w:t>,  “</w:t>
      </w:r>
      <w:proofErr w:type="gramEnd"/>
      <w:r w:rsidRPr="007A5F6A">
        <w:t>Lebanon Needs Help to Cope With Huge Refugee Influx</w:t>
      </w:r>
      <w:r>
        <w:t xml:space="preserve">”, </w:t>
      </w:r>
      <w:hyperlink r:id="rId73" w:history="1">
        <w:r w:rsidRPr="008B5271">
          <w:rPr>
            <w:rStyle w:val="Hyperlink"/>
          </w:rPr>
          <w:t>https://www.crisisgroup.org/middle-east-north-africa/eastern-mediterranean/lebanon/lebanon-needs-help-cope-huge-refugee-influx</w:t>
        </w:r>
      </w:hyperlink>
      <w:r>
        <w:t xml:space="preserve">, accessed 6/28 DWRS) </w:t>
      </w:r>
    </w:p>
    <w:p w:rsidR="002136D8" w:rsidRDefault="002136D8" w:rsidP="002136D8"/>
    <w:p w:rsidR="002136D8" w:rsidRPr="007A5F6A" w:rsidRDefault="002136D8" w:rsidP="002136D8">
      <w:pPr>
        <w:rPr>
          <w:rStyle w:val="StyleUnderline"/>
        </w:rPr>
      </w:pPr>
      <w:r w:rsidRPr="007A5F6A">
        <w:rPr>
          <w:rStyle w:val="StyleUnderline"/>
        </w:rPr>
        <w:t xml:space="preserve">Lebanon, a small country whose population hovered around four million, has gained </w:t>
      </w:r>
      <w:proofErr w:type="gramStart"/>
      <w:r w:rsidRPr="007A5F6A">
        <w:rPr>
          <w:rStyle w:val="StyleUnderline"/>
        </w:rPr>
        <w:t>an astounding</w:t>
      </w:r>
      <w:proofErr w:type="gramEnd"/>
      <w:r w:rsidRPr="007A5F6A">
        <w:rPr>
          <w:rStyle w:val="StyleUnderline"/>
        </w:rPr>
        <w:t xml:space="preserve"> million and a half more residents in under four years, mostly refugees from neighbouring Syria. By contrast, the U.S. government proudly announced that it reached its target this year of granting asylum to 10,000 Syrians – to be settled in a population of more than 320 million – in the face of opposition from citizens worried about a flood of refugees and migrants. </w:t>
      </w:r>
    </w:p>
    <w:p w:rsidR="002136D8" w:rsidRPr="00514E61" w:rsidRDefault="002136D8" w:rsidP="002136D8">
      <w:r w:rsidRPr="00514E61">
        <w:t>Any serious attempt to deal with the global refugee crisis should acknowledge these startling disparities. The UN and U.S. are hosting back-to-back summit meetings on the refugee emergency on 19-20 September in New York, but advocates are pessimistic that the discussions will result in more equitable resettlement among the world's richest countries or adequate support to front-line states.</w:t>
      </w:r>
    </w:p>
    <w:p w:rsidR="002136D8" w:rsidRPr="00514E61" w:rsidRDefault="002136D8" w:rsidP="002136D8">
      <w:r w:rsidRPr="00514E61">
        <w:t xml:space="preserve"> To frame an international response commensurate with the Syrian catastrophe, it is vital to understand what is happening in a front-line state like Lebanon. As the Syrian war escalated, Syrians began fleeing primarily to neighbouring Lebanon, Jordan and Turkey. Lebanon, in particular, received the swiftest and largest refugee influx in its history. Around one million are registered with the UN High Commissioner for Refugees (UNHCR), while an additional 500,000</w:t>
      </w:r>
      <w:r w:rsidRPr="007A5F6A">
        <w:rPr>
          <w:rStyle w:val="StyleUnderline"/>
        </w:rPr>
        <w:t xml:space="preserve"> </w:t>
      </w:r>
      <w:r w:rsidRPr="00514E61">
        <w:t xml:space="preserve">unregistered refugees, migrant workers and wealthier Syrians have melted into the local population. </w:t>
      </w:r>
    </w:p>
    <w:p w:rsidR="002136D8" w:rsidRPr="00514E61" w:rsidRDefault="002136D8" w:rsidP="002136D8">
      <w:r w:rsidRPr="00514E61">
        <w:t xml:space="preserve">Such a sudden influx would pose a big challenge to any country, but Lebanon is without an effective government or significant resources, and has historically been unstable. Its resilience so far in the face of this shockwave is therefore remarkable. Yet the inflow has exposed a series of worrying fault lines. </w:t>
      </w:r>
    </w:p>
    <w:p w:rsidR="002136D8" w:rsidRPr="00514E61" w:rsidRDefault="002136D8" w:rsidP="002136D8">
      <w:r w:rsidRPr="00514E61">
        <w:t xml:space="preserve">The state’s endemic dysfunction is glaring: Syrian refugees arrived in a country sunk in a deep malaise. In recent years, Lebanese politicians have been unable to agree on electing a president or holding parliamentary elections, or even on a policy to collect garbage from city streets, whose pungent smell wafted through the capital last year. In view of such a dismal state of affairs, seeing the government implement a policy to address the refugee crisis would have been nothing less than a miracle. </w:t>
      </w:r>
    </w:p>
    <w:p w:rsidR="002136D8" w:rsidRPr="007A5F6A" w:rsidRDefault="002136D8" w:rsidP="002136D8">
      <w:r w:rsidRPr="007A5F6A">
        <w:t xml:space="preserve">Beirut’s default response of inaction has had serious </w:t>
      </w:r>
      <w:r w:rsidRPr="009E5D38">
        <w:rPr>
          <w:rStyle w:val="StyleUnderline"/>
        </w:rPr>
        <w:t>consequences. In the absence of official camps established specifically for refugees, the majority of Syrians have sought shelter in Lebanon’s most deprived areas.</w:t>
      </w:r>
      <w:r w:rsidRPr="007A5F6A">
        <w:t xml:space="preserve"> </w:t>
      </w:r>
      <w:r w:rsidRPr="009E5D38">
        <w:rPr>
          <w:rStyle w:val="Emphasis"/>
        </w:rPr>
        <w:t>This has put new strains on places that already lacked infrastructure and whose population was already struggling.</w:t>
      </w:r>
      <w:r w:rsidRPr="007A5F6A">
        <w:t xml:space="preserve"> Gradually, and not surprisingly, </w:t>
      </w:r>
      <w:r w:rsidRPr="009E5D38">
        <w:rPr>
          <w:rStyle w:val="StyleUnderline"/>
        </w:rPr>
        <w:t xml:space="preserve">host communities have become resentful toward the refugees. In turn, many Lebanese officials have used the refugee issue to deflect criticism for the state’s failings, further feeding tensions. </w:t>
      </w:r>
    </w:p>
    <w:p w:rsidR="002136D8" w:rsidRPr="00514E61" w:rsidRDefault="002136D8" w:rsidP="002136D8">
      <w:pPr>
        <w:rPr>
          <w:rStyle w:val="StyleUnderline"/>
        </w:rPr>
      </w:pPr>
      <w:r w:rsidRPr="00514E61">
        <w:rPr>
          <w:rStyle w:val="StyleUnderline"/>
        </w:rPr>
        <w:t xml:space="preserve">Changing demographic realities are another source of concern. The arrival of refugees who are, for the most part Sunni Muslims, has alarmed Christians, Shias and Druze eager to preserve a delicate sectarian balance in a multiconfessional political system. Even Lebanese Sunnis, however, share their compatriots’ concerns about an enduring refugee presence. The refugee crisis has produced an uncommon consensus among Lebanon’s communities: everyone blames the Syrians for the country’s many ills. </w:t>
      </w:r>
    </w:p>
    <w:p w:rsidR="002136D8" w:rsidRPr="00514E61" w:rsidRDefault="002136D8" w:rsidP="002136D8">
      <w:pPr>
        <w:rPr>
          <w:rStyle w:val="StyleUnderline"/>
        </w:rPr>
      </w:pPr>
      <w:r>
        <w:t xml:space="preserve">Add to this Lebanon’s history with Palestinian refugees, estimated at 300,000 to 400,000 and mostly living in camps created after 1948. </w:t>
      </w:r>
      <w:r w:rsidRPr="00514E61">
        <w:rPr>
          <w:rStyle w:val="StyleUnderline"/>
        </w:rPr>
        <w:t xml:space="preserve">What was envisioned as short-term refuge turned into a seemingly permanent exile for these Palestinians, whose militarisation became a major trigger for the civil war a generation </w:t>
      </w:r>
      <w:proofErr w:type="gramStart"/>
      <w:r w:rsidRPr="00514E61">
        <w:rPr>
          <w:rStyle w:val="StyleUnderline"/>
        </w:rPr>
        <w:t>ago.</w:t>
      </w:r>
      <w:proofErr w:type="gramEnd"/>
      <w:r w:rsidRPr="00514E61">
        <w:rPr>
          <w:rStyle w:val="StyleUnderline"/>
        </w:rPr>
        <w:t xml:space="preserve"> As the Syrian war continues without an immediate end in sight, there are concerns that Syrian refugees may likewise become a long-term presence.</w:t>
      </w:r>
    </w:p>
    <w:p w:rsidR="002136D8" w:rsidRDefault="002136D8" w:rsidP="002136D8">
      <w:pPr>
        <w:rPr>
          <w:rStyle w:val="StyleUnderline"/>
        </w:rPr>
      </w:pPr>
      <w:r w:rsidRPr="009E5D38">
        <w:rPr>
          <w:rStyle w:val="StyleUnderline"/>
        </w:rPr>
        <w:t xml:space="preserve">The spectre of renewed conflict has led the Lebanese authorities to adopt a heavy-handed security approach toward the refugees. They have repeatedly raided whatever encampments exist and arrested hundreds of men. Moreover, they have allowed local councils to impose discriminatory measures, such as night-time curfews, on Syrians. </w:t>
      </w:r>
    </w:p>
    <w:p w:rsidR="002136D8" w:rsidRDefault="002136D8" w:rsidP="002136D8">
      <w:pPr>
        <w:rPr>
          <w:rStyle w:val="StyleUnderline"/>
        </w:rPr>
      </w:pPr>
    </w:p>
    <w:p w:rsidR="002136D8" w:rsidRPr="002136D8" w:rsidRDefault="002136D8" w:rsidP="002136D8"/>
    <w:p w:rsidR="004638E2" w:rsidRDefault="004638E2" w:rsidP="00C70A25">
      <w:pPr>
        <w:pStyle w:val="Heading3"/>
      </w:pPr>
      <w:r>
        <w:lastRenderedPageBreak/>
        <w:t>Impact – Lebanon Infrastructure</w:t>
      </w:r>
    </w:p>
    <w:p w:rsidR="004638E2" w:rsidRDefault="004638E2" w:rsidP="004638E2">
      <w:pPr>
        <w:pStyle w:val="Heading4"/>
      </w:pPr>
      <w:proofErr w:type="gramStart"/>
      <w:r>
        <w:t>increased</w:t>
      </w:r>
      <w:proofErr w:type="gramEnd"/>
      <w:r>
        <w:t xml:space="preserve"> refugees in Lebanon destabilize public infrastructure and get recruited in to Lebanese warlord groups – initiate religious civil war – otherwise risks a military coup </w:t>
      </w:r>
    </w:p>
    <w:p w:rsidR="004638E2" w:rsidRDefault="004638E2" w:rsidP="004638E2">
      <w:r w:rsidRPr="001A4E5F">
        <w:rPr>
          <w:rStyle w:val="Style13ptBold"/>
        </w:rPr>
        <w:t>Mejdad</w:t>
      </w:r>
      <w:r w:rsidRPr="001A4E5F">
        <w:rPr>
          <w:rStyle w:val="Heading4Char"/>
        </w:rPr>
        <w:t xml:space="preserve">, </w:t>
      </w:r>
      <w:r w:rsidRPr="00F564DA">
        <w:rPr>
          <w:rStyle w:val="Style13ptBold"/>
        </w:rPr>
        <w:t>Professor at the National Conservatory of the Arts*, and Chaar, 18</w:t>
      </w:r>
      <w:r>
        <w:rPr>
          <w:rStyle w:val="Heading4Char"/>
        </w:rPr>
        <w:t xml:space="preserve"> </w:t>
      </w:r>
      <w:r>
        <w:t>(Abdel-Maoula, and Karim, 5</w:t>
      </w:r>
      <w:r w:rsidRPr="00AC75AC">
        <w:t>/</w:t>
      </w:r>
      <w:r>
        <w:t>31</w:t>
      </w:r>
      <w:r w:rsidRPr="00AC75AC">
        <w:t xml:space="preserve">/18, The Conversation, nonprofit independent news organization, “Three things could happen to Lebanon as Syrian refugees rush in — two are worrisome”, </w:t>
      </w:r>
      <w:hyperlink r:id="rId74" w:history="1">
        <w:r w:rsidRPr="00AC75AC">
          <w:rPr>
            <w:rStyle w:val="Hyperlink"/>
          </w:rPr>
          <w:t>http://theconversation.com/three-things-could-happen-to-lebanon-as-syrian-refugees-rush-in-two-are-worrisome-77885</w:t>
        </w:r>
      </w:hyperlink>
      <w:r w:rsidRPr="00AC75AC">
        <w:t>, accessed 6/27 DWRS</w:t>
      </w:r>
      <w:r>
        <w:t xml:space="preserve">, *=[in France; initially in French: </w:t>
      </w:r>
      <w:r w:rsidRPr="00AC75AC">
        <w:t>Conservatoire national des arts et métiers (CNAM)</w:t>
      </w:r>
      <w:r>
        <w:t>]</w:t>
      </w:r>
      <w:r w:rsidRPr="00AC75AC">
        <w:t xml:space="preserve">) </w:t>
      </w:r>
    </w:p>
    <w:p w:rsidR="004638E2" w:rsidRPr="00AC75AC" w:rsidRDefault="004638E2" w:rsidP="004638E2"/>
    <w:p w:rsidR="004638E2" w:rsidRPr="00AC75AC" w:rsidRDefault="004638E2" w:rsidP="004638E2">
      <w:pPr>
        <w:rPr>
          <w:u w:val="single"/>
        </w:rPr>
      </w:pPr>
      <w:r w:rsidRPr="00AC75AC">
        <w:rPr>
          <w:rStyle w:val="StyleUnderline"/>
        </w:rPr>
        <w:t>Syria’s humanitarian crisis is the greatest yet seen in the 21st century. Over the country’s seven-year civil war, almost half the population has fled: 6.6 million city dwellers have moved to the countryside and 4.9 million citizens have crossed borders, main</w:t>
      </w:r>
      <w:r>
        <w:rPr>
          <w:rStyle w:val="StyleUnderline"/>
        </w:rPr>
        <w:t>ly into neighbouring countries.</w:t>
      </w:r>
    </w:p>
    <w:p w:rsidR="004638E2" w:rsidRPr="00AC75AC" w:rsidRDefault="004638E2" w:rsidP="004638E2">
      <w:pPr>
        <w:rPr>
          <w:u w:val="single"/>
        </w:rPr>
      </w:pPr>
      <w:r w:rsidRPr="00AC75AC">
        <w:rPr>
          <w:rStyle w:val="StyleUnderline"/>
        </w:rPr>
        <w:t>Nearby Lebanon is the primary destination.</w:t>
      </w:r>
      <w:r>
        <w:t xml:space="preserve"> Since 2011 this small, </w:t>
      </w:r>
      <w:r w:rsidRPr="00AC75AC">
        <w:rPr>
          <w:rStyle w:val="StyleUnderline"/>
        </w:rPr>
        <w:t>religiously diverse country of 4.5 million people has officially welcomed over a million refugees (and likely m</w:t>
      </w:r>
      <w:r>
        <w:rPr>
          <w:rStyle w:val="StyleUnderline"/>
        </w:rPr>
        <w:t>any more unregistered Syrians).</w:t>
      </w:r>
    </w:p>
    <w:p w:rsidR="004638E2" w:rsidRPr="00AC75AC" w:rsidRDefault="004638E2" w:rsidP="004638E2">
      <w:pPr>
        <w:rPr>
          <w:rStyle w:val="StyleUnderline"/>
        </w:rPr>
      </w:pPr>
      <w:r w:rsidRPr="00AC75AC">
        <w:rPr>
          <w:rStyle w:val="Emphasis"/>
        </w:rPr>
        <w:t>The massive influx into Lebanon has destabilised the country’s health and education systems</w:t>
      </w:r>
      <w:r w:rsidRPr="00AC75AC">
        <w:rPr>
          <w:rStyle w:val="StyleUnderline"/>
        </w:rPr>
        <w:t>. Proportionally, it’s as if France had received 15 million or the United States 80 million (these countries actually committed to take in, respectively, 30,0</w:t>
      </w:r>
      <w:r>
        <w:rPr>
          <w:rStyle w:val="StyleUnderline"/>
        </w:rPr>
        <w:t>00 and 10,000 Syrians in 2017).</w:t>
      </w:r>
    </w:p>
    <w:p w:rsidR="004638E2" w:rsidRDefault="004638E2" w:rsidP="004638E2">
      <w:r w:rsidRPr="00AC75AC">
        <w:rPr>
          <w:rStyle w:val="StyleUnderline"/>
        </w:rPr>
        <w:t>Migration also threatens to upend the country’s delicate balancing act of religion and politics. Just over half of Lebanon’s population is Shia or Sunni Muslim, while Christian denominations represent about 40%. These communities have lived in peace for years, despite tensions.</w:t>
      </w:r>
    </w:p>
    <w:p w:rsidR="004638E2" w:rsidRDefault="004638E2" w:rsidP="004638E2">
      <w:proofErr w:type="gramStart"/>
      <w:r>
        <w:t>A Lebanese renaissance?</w:t>
      </w:r>
      <w:proofErr w:type="gramEnd"/>
    </w:p>
    <w:p w:rsidR="004638E2" w:rsidRDefault="004638E2" w:rsidP="004638E2">
      <w:r>
        <w:t>In a recent project, we examined how the Syrian arrivals, who are largely Sunni Muslim, might impact Lebanon’s political future.</w:t>
      </w:r>
    </w:p>
    <w:p w:rsidR="004638E2" w:rsidRDefault="004638E2" w:rsidP="004638E2">
      <w:r>
        <w:t>Projecting forward to the year 2030, we envisioned contrasting futures for a changing Lebanon: one of them positive (we called it Phoenixia) and two somewhat darker (Sarajevo Beach and Boot Camp).</w:t>
      </w:r>
    </w:p>
    <w:p w:rsidR="004638E2" w:rsidRPr="00700560" w:rsidRDefault="004638E2" w:rsidP="004638E2">
      <w:r w:rsidRPr="00700560">
        <w:t>Phoenixia assumes that the refugee flow will slow (as many Syrians are facing forced removal) and that Lebanon’s strong central power remains dominant. In this scenario, the country is progressively secularised and developed under the impetus of international donors, who condition their financial assistance on a greater integration of Syrian refugees.</w:t>
      </w:r>
    </w:p>
    <w:p w:rsidR="004638E2" w:rsidRDefault="004638E2" w:rsidP="004638E2">
      <w:r>
        <w:t>We consider this the most desirable direction for a changing Lebanon but, in truth, the appeal of each scenario varies from stakeholder to stakeholder. And in Lebanon, there are many.</w:t>
      </w:r>
    </w:p>
    <w:p w:rsidR="004638E2" w:rsidRDefault="004638E2" w:rsidP="004638E2">
      <w:r>
        <w:t>Political power in the country is distributed among its 17 religious communities according to the 1943 National Pact, a non-written agreement traditionally recognised as the country’s constitutive charter. It allocates political and administrative posts according to the demographic breakdown defined in the 1932 census, among other criteria.</w:t>
      </w:r>
    </w:p>
    <w:p w:rsidR="004638E2" w:rsidRDefault="004638E2" w:rsidP="004638E2">
      <w:r>
        <w:t>To Maronite Christians goes the powerful presidency of the Republic and command of the army. Sunni Muslims get the presidency of the council of ministers, while the Shiites control the presidency of the parliament and the Greek Orthodox its vice-presidency.</w:t>
      </w:r>
    </w:p>
    <w:p w:rsidR="004638E2" w:rsidRDefault="004638E2" w:rsidP="004638E2">
      <w:r>
        <w:t>Despite changes in the population over the past 80 years (due, in particular, to higher fertility among Muslim groups), Lebanese authorities have chosen not to conduct a new census.</w:t>
      </w:r>
    </w:p>
    <w:p w:rsidR="004638E2" w:rsidRDefault="004638E2" w:rsidP="004638E2">
      <w:r>
        <w:t>This safeguards the National Pact, but the situation is arguably fragile. Integrating hundreds of thousands of Sunni Syrians (not to mention 400,000 Sunni Palestinian refugees already there), could debunk the myth of a sustained religious balance.</w:t>
      </w:r>
    </w:p>
    <w:p w:rsidR="004638E2" w:rsidRDefault="004638E2" w:rsidP="004638E2">
      <w:r>
        <w:t>Phoenixia holds that secularisation is the key to neutralising the threat of religious upheaval. If the religious identity of Syria’s refugees were not at issue, they would not pose a political problem (although caring for and accommodating the new arrivals would still present a social and economic challenge).</w:t>
      </w:r>
    </w:p>
    <w:p w:rsidR="004638E2" w:rsidRDefault="004638E2" w:rsidP="004638E2">
      <w:r>
        <w:t>Increased tensions</w:t>
      </w:r>
    </w:p>
    <w:p w:rsidR="004638E2" w:rsidRPr="00700560" w:rsidRDefault="004638E2" w:rsidP="004638E2">
      <w:pPr>
        <w:rPr>
          <w:rStyle w:val="StyleUnderline"/>
        </w:rPr>
      </w:pPr>
      <w:r w:rsidRPr="00700560">
        <w:rPr>
          <w:rStyle w:val="StyleUnderline"/>
        </w:rPr>
        <w:t>But it is not that simple. Lebanese politicians derive their mandates from the country’s community-based social organisations, which also have exclusive jurisdiction over any matter falling under the law of personal status, such as marriage, anc</w:t>
      </w:r>
      <w:r>
        <w:rPr>
          <w:rStyle w:val="StyleUnderline"/>
        </w:rPr>
        <w:t>estral lineage and inheritance.</w:t>
      </w:r>
    </w:p>
    <w:p w:rsidR="004638E2" w:rsidRPr="00700560" w:rsidRDefault="004638E2" w:rsidP="004638E2">
      <w:pPr>
        <w:rPr>
          <w:u w:val="single"/>
        </w:rPr>
      </w:pPr>
      <w:r w:rsidRPr="00700560">
        <w:rPr>
          <w:rStyle w:val="StyleUnderline"/>
        </w:rPr>
        <w:t>These organisations will inevitably oppose – probably successful</w:t>
      </w:r>
      <w:r>
        <w:rPr>
          <w:rStyle w:val="StyleUnderline"/>
        </w:rPr>
        <w:t>ly – ending the current system.</w:t>
      </w:r>
    </w:p>
    <w:p w:rsidR="004638E2" w:rsidRPr="00700560" w:rsidRDefault="004638E2" w:rsidP="004638E2">
      <w:pPr>
        <w:rPr>
          <w:rStyle w:val="StyleUnderline"/>
        </w:rPr>
      </w:pPr>
      <w:r>
        <w:t xml:space="preserve">The Sarajevo Beach scenario is the opposite of Phoenixia. </w:t>
      </w:r>
      <w:r w:rsidRPr="00700560">
        <w:rPr>
          <w:rStyle w:val="Emphasis"/>
        </w:rPr>
        <w:t>Its central hypothesis is that the number of refugees increases, overpowering a weakened central government</w:t>
      </w:r>
      <w:r w:rsidRPr="00700560">
        <w:rPr>
          <w:rStyle w:val="StyleUnderline"/>
        </w:rPr>
        <w:t>. This would lead to a sharp deterioration of Lebanon’s socioeconomic conditions, and both migrants and natives could face shortages of water, electricity and housing.</w:t>
      </w:r>
    </w:p>
    <w:p w:rsidR="004638E2" w:rsidRPr="00700560" w:rsidRDefault="004638E2" w:rsidP="004638E2">
      <w:pPr>
        <w:rPr>
          <w:rStyle w:val="StyleUnderline"/>
        </w:rPr>
      </w:pPr>
      <w:r w:rsidRPr="00700560">
        <w:rPr>
          <w:rStyle w:val="StyleUnderline"/>
        </w:rPr>
        <w:t>Such a scenario would exacerbate existing tensions in regions such as the Bekaa Plain, where an increasing number of Syrian refugees have been the targets of violence.</w:t>
      </w:r>
    </w:p>
    <w:p w:rsidR="004638E2" w:rsidRPr="00700560" w:rsidRDefault="004638E2" w:rsidP="004638E2">
      <w:pPr>
        <w:rPr>
          <w:rStyle w:val="StyleUnderline"/>
        </w:rPr>
      </w:pPr>
      <w:r>
        <w:t xml:space="preserve">The refugees would thus migrate to more welcoming Sunni Muslim areas in northern Lebanon. But far from solving the country’s socioeconomic problems, </w:t>
      </w:r>
      <w:r w:rsidRPr="00700560">
        <w:rPr>
          <w:rStyle w:val="StyleUnderline"/>
        </w:rPr>
        <w:t>the mass migration could amplify them in these Sunni zones.</w:t>
      </w:r>
    </w:p>
    <w:p w:rsidR="004638E2" w:rsidRPr="00700560" w:rsidRDefault="004638E2" w:rsidP="004638E2">
      <w:pPr>
        <w:rPr>
          <w:rStyle w:val="StyleUnderline"/>
        </w:rPr>
      </w:pPr>
      <w:r w:rsidRPr="00700560">
        <w:rPr>
          <w:rStyle w:val="StyleUnderline"/>
        </w:rPr>
        <w:lastRenderedPageBreak/>
        <w:t>This would delight local warlords. Since the Lebanese civil war (1975-1990), militias have routinely drawn their troops from the most fragile segments of society. An influx of potential recruits may encourage some parties to seek out confrontation between Sunni and Shia.</w:t>
      </w:r>
    </w:p>
    <w:p w:rsidR="004638E2" w:rsidRDefault="004638E2" w:rsidP="004638E2">
      <w:r>
        <w:t>To prevent this conflict from spurring a new exodus of refugees to Europe and the Gulf, Sarajevo Beach envisages that the international community would find itself compelled to intervene, converting Lebanon into a Bosnia and Herzegovina-like international protectorate.</w:t>
      </w:r>
    </w:p>
    <w:p w:rsidR="004638E2" w:rsidRDefault="004638E2" w:rsidP="004638E2">
      <w:r>
        <w:t xml:space="preserve">For our last scenario, Boot Camp, we queried </w:t>
      </w:r>
      <w:r w:rsidRPr="000429D9">
        <w:rPr>
          <w:rStyle w:val="StyleUnderline"/>
        </w:rPr>
        <w:t>what would happen if Lebanon’s current migratory situation continues unchanged</w:t>
      </w:r>
      <w:r>
        <w:t>. We assumed that business would proceed as usual – the number of refugees would decline, and the country’s fragile central power remains little inclined to act.</w:t>
      </w:r>
    </w:p>
    <w:p w:rsidR="004638E2" w:rsidRPr="000429D9" w:rsidRDefault="004638E2" w:rsidP="004638E2">
      <w:pPr>
        <w:rPr>
          <w:rStyle w:val="StyleUnderline"/>
        </w:rPr>
      </w:pPr>
      <w:r w:rsidRPr="000429D9">
        <w:rPr>
          <w:rStyle w:val="StyleUnderline"/>
        </w:rPr>
        <w:t>Over time, inertia would cause Lebanon’s situation to deteriorate profoundly. We determined that it would enter into economic recession, multiplying crime and violence and creating a security crisis. All of this would compound the political crisis now brewing as Sunni Muslims flood into a system that favours Christians.</w:t>
      </w:r>
    </w:p>
    <w:p w:rsidR="004638E2" w:rsidRPr="004638E2" w:rsidRDefault="004638E2" w:rsidP="004638E2">
      <w:pPr>
        <w:rPr>
          <w:sz w:val="22"/>
          <w:u w:val="single"/>
        </w:rPr>
      </w:pPr>
      <w:r w:rsidRPr="000429D9">
        <w:rPr>
          <w:rStyle w:val="Emphasis"/>
        </w:rPr>
        <w:t>To avoid chaos, the Boot Camp scenario has Lebanon’s economic elites support a military coup</w:t>
      </w:r>
      <w:r>
        <w:t xml:space="preserve">. </w:t>
      </w:r>
      <w:r w:rsidRPr="000429D9">
        <w:rPr>
          <w:rStyle w:val="StyleUnderline"/>
        </w:rPr>
        <w:t>This route would preserve the country and save their personal affairs, and the international community – more concerned with stability than democracy – would assist the elite-backed military in addressing the situation.</w:t>
      </w:r>
    </w:p>
    <w:p w:rsidR="00EB5831" w:rsidRDefault="00EB5831" w:rsidP="00C70A25">
      <w:pPr>
        <w:pStyle w:val="Heading3"/>
      </w:pPr>
      <w:r>
        <w:lastRenderedPageBreak/>
        <w:t>Uniqueness – EU</w:t>
      </w:r>
    </w:p>
    <w:p w:rsidR="00EB5831" w:rsidRPr="00472CBA" w:rsidRDefault="00EB5831" w:rsidP="00EB5831">
      <w:pPr>
        <w:pStyle w:val="Heading4"/>
      </w:pPr>
      <w:r w:rsidRPr="00472CBA">
        <w:t>EU just adopted an extremely harsh immigration policy – there’s still internal tensions though</w:t>
      </w:r>
    </w:p>
    <w:p w:rsidR="00EB5831" w:rsidRDefault="00EB5831" w:rsidP="00EB5831">
      <w:r w:rsidRPr="00B4117F">
        <w:rPr>
          <w:rStyle w:val="Style13ptBold"/>
        </w:rPr>
        <w:t>Pancevski, The Wall Street Journal's Germany Correspondent, covering all aspects of Europe’s largest economy and Pop, a writer on European politics, international courts, and migration 6-29-18</w:t>
      </w:r>
      <w:r w:rsidRPr="00472CBA">
        <w:t xml:space="preserve"> </w:t>
      </w:r>
    </w:p>
    <w:p w:rsidR="00EB5831" w:rsidRPr="00472CBA" w:rsidRDefault="00EB5831" w:rsidP="00EB5831">
      <w:r w:rsidRPr="00472CBA">
        <w:t xml:space="preserve">(Bojan Pancevski is The Wall Street Journal's Germany Correspondent, covering all aspects of Europe’s largest economy and its influence on the rest of the continent and beyond. Before joining the WSJ he had been covering Europe for The Sunday Times from Brussels and Vienna, focusing on subjects as diverse as the war in Eastern Ukraine, the 2015 migration crisis, the rise of Islamic terror, Russian meddling in Europe and Britain’s departure from the European Union, Valentina Pop writes about European politics, international courts, migration and other related topics for The Wall Street Journal in Brussels. “Europe Shifts </w:t>
      </w:r>
      <w:proofErr w:type="gramStart"/>
      <w:r w:rsidRPr="00472CBA">
        <w:t>Toward</w:t>
      </w:r>
      <w:proofErr w:type="gramEnd"/>
      <w:r w:rsidRPr="00472CBA">
        <w:t xml:space="preserve"> Tougher Approach on Immigration”, </w:t>
      </w:r>
      <w:hyperlink r:id="rId75" w:history="1">
        <w:r w:rsidRPr="00472CBA">
          <w:t>https://www.wsj.com/articles/how-europes-new-immigration-measures-will-play-out-1530273474</w:t>
        </w:r>
      </w:hyperlink>
      <w:r w:rsidRPr="00472CBA">
        <w:t>, accessed 6-29-18, J.B)</w:t>
      </w:r>
    </w:p>
    <w:p w:rsidR="00EB5831" w:rsidRPr="00EB5831" w:rsidRDefault="00EB5831" w:rsidP="00EB5831">
      <w:r w:rsidRPr="00472CBA">
        <w:rPr>
          <w:rStyle w:val="StyleUnderline"/>
        </w:rPr>
        <w:t>A stricter approach to illegal migration in the Mediterranean region agreed at a summit on Friday marks a fundamental shift for the European Union, which three years ago had to deal with the arrival of more than a million people from Africa and the Middle East. The shift, which drew protests from human-rights campaigners, envisions sending most asylum seekers who attempt to reach the bloc’s shores back to transit zones in North Africa and placing the ones who make it to EU territory in closed centers in countries such as Greece and Spain</w:t>
      </w:r>
      <w:r w:rsidRPr="00472CBA">
        <w:t xml:space="preserve">. The deal, which still lacks many details, was reached thanks largely to frantic efforts by German Chancellor Angela Merkel, who is under pressure politically, and Italy’s new anti-immigrant government. </w:t>
      </w:r>
      <w:r w:rsidRPr="00472CBA">
        <w:rPr>
          <w:rStyle w:val="StyleUnderline"/>
        </w:rPr>
        <w:t>French President Emmanuel Macron brokered a compromise among roughly a dozen countries willing to help Italy under the condition that migrants be detained to ensure they don’t leave for other countries</w:t>
      </w:r>
      <w:r w:rsidRPr="00472CBA">
        <w:t>. Ebbing Wave Arrivals in Greece and Italy have decreaseddramatically since EU agreements withTurkey and Libya to take back migrants... Monthly migrant arrivals EU-Turkey agreement Greece Italy 2015 ’16 ’17 0 50,000 100,000 150,000 200,000 250,000 ...</w:t>
      </w:r>
      <w:r w:rsidRPr="00472CBA">
        <w:rPr>
          <w:rStyle w:val="StyleUnderline"/>
        </w:rPr>
        <w:t>but the influx of asylum seekers is stillcreating political problems within the EU.</w:t>
      </w:r>
      <w:r w:rsidRPr="00472CBA">
        <w:t xml:space="preserve"> Annual asylum applications by country,2008-2017 Sources: International Organization for Migration(arrivals); Eurostat (asylum) .thousand Germany Italy Greece Sweden Restof EU 0 200 400 600 800 RELATED European Leaders Reach Migration Deal, Giving Merkel Respite at Home However, questions abound as to the legal and logistical feasibility of such camps. “We have managed to reach an agreement in the European Council but this is in fact the easiest part of the task compared to what waits us on the ground when we start implementing it,” said European Council President Donald Tusk, who hosted the two-day summit. The new approach was forged as thousands of migrants from the Middle East, Africa and South Asia continue to try to reach Europe’s shores to escape war and poverty, often with deadly consequences. An estimated 1,000 people have died in perilous passages across the Mediterranean this year alone, with an additional 100 migrants feared dead on Friday after a boat capsized off the Libyan coast. Earlier this month, a Hungarian court convicted 14 men in a human-trafficking case that left 71 migrants suffocated in the back of a refrigerated truck in 2015. African nations have been reluctant to host what the EU calls “disembarkation platforms,” fearing they could become magnets for crowds of migrants seeking asylum in Europe as well as targets for jihadist groups. “There are many fears, and they are legitimate,” said Mr. Macron. “Under no circumstance would we ask these countries to raise a flag and say: Here is a disembarkment center.” </w:t>
      </w:r>
      <w:r w:rsidRPr="00472CBA">
        <w:rPr>
          <w:rStyle w:val="StyleUnderline"/>
        </w:rPr>
        <w:t>European plans for shifting the processing of asylum claims to African countries were proposed as early as 2003 by Britain, but they were long considered unpalatable, said Elizabeth Collett, director of Migration Policy Institute Europe, a think tank. The new deal shows how much opinion has shifted following the migration crisis and the rise of populist movements across the Continent</w:t>
      </w:r>
      <w:r w:rsidRPr="00472CBA">
        <w:t xml:space="preserve">. The deal was partially influenced by a proposal from Austrian Chancellor Sebastian Kurz, one of Ms. Merkel’s main European critics, who on Monday is set to assume the rotating EU presidency. “This is a crucial step—only if we ensure that people who have been rescued at sea are brought to third countries can we destroy the business model of smugglers and massively reduce the number of refugees coming to Europe. It is now essential to swiftly implement what we agreed on,” Mr. Kurz said. German Chancellor Angela Merkel, left, speaks with Austrian Chancellor Sebastian Kurz during the last day of the EU leaders' summit on June 29. German Chancellor Angela Merkel, left, speaks with Austrian Chancellor Sebastian Kurz during the last day of the EU leaders' summit on June 29. PHOTO: LUDOVIC MARIN/AGENCE FRANCE-PRESSE/GETTY IMAGES </w:t>
      </w:r>
      <w:r w:rsidRPr="00472CBA">
        <w:rPr>
          <w:rStyle w:val="StyleUnderline"/>
        </w:rPr>
        <w:t>The concept is inspired in part by the model long used by Australia, which turns back all migrant boats and sends them to third-country centers run by local authorities. This tough policy has prompted international outrage, said Ms. Collett</w:t>
      </w:r>
      <w:r w:rsidRPr="00472CBA">
        <w:t xml:space="preserve">. But the measures have curbed mass migration and prevented people from drowning at sea while trying to reach Australia, she added. This year so far, nearly 1,000 people lost their lives trying to cross the Mediterranean and reach Europe, according to the International Organization for Migration, a United Nations agency. European leaders, mindful of Australia’s experience, agreed to have the centers in third countries operated by the IOM and other U.N. entities. The bloc also pledged €500 million (about $580 million) to support African countries in managing migration and to create a new fund to help the bloc boost security along its borders. A prototype “disembarkation platform” center already exists in the Tunisian port of Zarzis, run by the Red Crescent and the U.N. High Commissioner for Refugees, the global body working to protect displaced people. Vincent Cochetel, </w:t>
      </w:r>
      <w:r w:rsidRPr="00472CBA">
        <w:lastRenderedPageBreak/>
        <w:t xml:space="preserve">special envoy of the UNHCR for the Central Mediterranean, tentatively endorsed the EU plans and said detaining immigrants was admissible under EU law. “Detention is not what we wish for the majority of people, but in some circumstances it would be necessary in order to repatriate some people,” Mr. Cochetel said. He said that more than 70% of asylum claims of people who have crossed the Mediterranean get rejected, but they don’t get returned after reaching Europe. “Those who are not in need of protection should be encouraged to return, voluntarily or otherwise,” he said. Others were more critical. </w:t>
      </w:r>
      <w:r w:rsidRPr="00472CBA">
        <w:rPr>
          <w:rStyle w:val="StyleUnderline"/>
        </w:rPr>
        <w:t>“EU leaders have signed off a raft of dangerous and self-serving policies which could expose men, women and children to serious abuses,”</w:t>
      </w:r>
      <w:r w:rsidRPr="00472CBA">
        <w:t xml:space="preserve"> said Iverna McGowan from Amnesty International, a human-rights advocacy group. </w:t>
      </w:r>
      <w:r w:rsidRPr="00472CBA">
        <w:rPr>
          <w:rStyle w:val="StyleUnderline"/>
        </w:rPr>
        <w:t>“EU leaders are moving towards a policy of detaining people who come to Europe seeking safety. This policy would be a far cry from the EU’s founding principles of solidarity and respect for human rights.”</w:t>
      </w:r>
      <w:r w:rsidRPr="00472CBA">
        <w:t xml:space="preserve"> The U.S. also runs detention camps for immigrants. The largest, the South Texas Family Residential Center, has a capacity of 2,400 and was set up to detain mainly women and children from Central America. Conditions at the center are in line with humanitarian standards</w:t>
      </w:r>
    </w:p>
    <w:p w:rsidR="00403A35" w:rsidRDefault="00403A35" w:rsidP="00C70A25">
      <w:pPr>
        <w:pStyle w:val="Heading3"/>
      </w:pPr>
      <w:r>
        <w:lastRenderedPageBreak/>
        <w:t>Internal Link – EU</w:t>
      </w:r>
    </w:p>
    <w:p w:rsidR="00403A35" w:rsidRPr="00B12FC7" w:rsidRDefault="00403A35" w:rsidP="00403A35">
      <w:pPr>
        <w:pStyle w:val="Heading4"/>
        <w:rPr>
          <w:rStyle w:val="Style13ptBold"/>
          <w:b/>
        </w:rPr>
      </w:pPr>
      <w:r>
        <w:rPr>
          <w:rStyle w:val="Style13ptBold"/>
          <w:b/>
        </w:rPr>
        <w:t>Immigrant pressures mean the EU collapses in the squo – breaks down collective security and strengthens Russia</w:t>
      </w:r>
    </w:p>
    <w:p w:rsidR="00403A35" w:rsidRDefault="00403A35" w:rsidP="00403A35">
      <w:pPr>
        <w:rPr>
          <w:rStyle w:val="Style13ptBold"/>
        </w:rPr>
      </w:pPr>
      <w:r>
        <w:rPr>
          <w:rStyle w:val="Style13ptBold"/>
        </w:rPr>
        <w:t>Otaola, Harvard Visiting Fellow, 16</w:t>
      </w:r>
    </w:p>
    <w:p w:rsidR="00403A35" w:rsidRPr="00247ADA" w:rsidRDefault="00403A35" w:rsidP="00403A35">
      <w:pPr>
        <w:rPr>
          <w:rStyle w:val="Style13ptBold"/>
          <w:b w:val="0"/>
          <w:sz w:val="16"/>
        </w:rPr>
      </w:pPr>
      <w:r w:rsidRPr="00247ADA">
        <w:rPr>
          <w:rStyle w:val="Style13ptBold"/>
          <w:b w:val="0"/>
          <w:sz w:val="16"/>
        </w:rPr>
        <w:t>[Miguel Angel Lara Otaola is a Visiting Fellow at the Electoral Integrity Project at the Universities of Sydney and Harvard, and a Doctoral Researcher at the University of Sussex. He has worked for the United Nations Development Programme (UNDP) and Mexico’s National Electoral Institute (INE), amongst others. He has also participated as an electoral observer in several missions in Australia, the EU and Latin America.</w:t>
      </w:r>
      <w:r>
        <w:rPr>
          <w:rStyle w:val="Style13ptBold"/>
          <w:b w:val="0"/>
          <w:sz w:val="16"/>
        </w:rPr>
        <w:t xml:space="preserve"> “Is the EU in danger of collapse? Brexit and the tragedy of Europe,” August 13, 2016, </w:t>
      </w:r>
      <w:hyperlink r:id="rId76" w:history="1">
        <w:r w:rsidRPr="00FF6AEF">
          <w:rPr>
            <w:rStyle w:val="Hyperlink"/>
          </w:rPr>
          <w:t>http://blogs.lse.ac.uk/politicsandpolicy/is-the-eu-in-danger-of-collapse-following-brexit/</w:t>
        </w:r>
      </w:hyperlink>
      <w:r>
        <w:rPr>
          <w:rStyle w:val="Style13ptBold"/>
          <w:b w:val="0"/>
          <w:sz w:val="16"/>
        </w:rPr>
        <w:t>, accessed 6-27-18]</w:t>
      </w:r>
      <w:r>
        <w:rPr>
          <w:rStyle w:val="Style13ptBold"/>
          <w:b w:val="0"/>
          <w:sz w:val="14"/>
        </w:rPr>
        <w:t xml:space="preserve"> </w:t>
      </w:r>
      <w:r>
        <w:rPr>
          <w:rStyle w:val="Style13ptBold"/>
          <w:b w:val="0"/>
          <w:sz w:val="18"/>
        </w:rPr>
        <w:t>GDI-ARV</w:t>
      </w:r>
    </w:p>
    <w:p w:rsidR="00403A35" w:rsidRDefault="00403A35" w:rsidP="00403A35">
      <w:pPr>
        <w:rPr>
          <w:sz w:val="12"/>
        </w:rPr>
      </w:pPr>
      <w:r>
        <w:t xml:space="preserve">In 1946, Winston Churchill spoke in Zurich, Switzerland, about the tragedy of Europe. The signing of the treaty of </w:t>
      </w:r>
      <w:r w:rsidRPr="00FB4441">
        <w:rPr>
          <w:rStyle w:val="StyleUnderline"/>
        </w:rPr>
        <w:t>Versailles</w:t>
      </w:r>
      <w:r>
        <w:t xml:space="preserve"> after the First World War did little to prevent future conflicts amongst the countries of Europe. It was too harsh on the losers, taking away their political influence, territories and colonies, and making them pay extremely costly war reparations. It also included a ‘war-guilt’ clause that sought to make Germany solely responsible for the war, which was not the case.</w:t>
      </w:r>
      <w:r w:rsidRPr="00EB1052">
        <w:rPr>
          <w:sz w:val="12"/>
        </w:rPr>
        <w:t xml:space="preserve"> </w:t>
      </w:r>
    </w:p>
    <w:p w:rsidR="00403A35" w:rsidRDefault="00403A35" w:rsidP="00403A35">
      <w:pPr>
        <w:rPr>
          <w:sz w:val="12"/>
        </w:rPr>
      </w:pPr>
      <w:r>
        <w:t xml:space="preserve">This </w:t>
      </w:r>
      <w:r w:rsidRPr="00FB4441">
        <w:rPr>
          <w:rStyle w:val="StyleUnderline"/>
        </w:rPr>
        <w:t>brought about economic crisis and unemployment and fuelled resentment and nationalism within Germany</w:t>
      </w:r>
      <w:r>
        <w:t xml:space="preserve">. </w:t>
      </w:r>
      <w:r w:rsidRPr="007B639C">
        <w:rPr>
          <w:rStyle w:val="StyleUnderline"/>
        </w:rPr>
        <w:t>Anti-democratic leaders vowing to change this situation and end the post-Versailles treaty order came to power.</w:t>
      </w:r>
      <w:r>
        <w:t xml:space="preserve"> As a result, </w:t>
      </w:r>
      <w:r w:rsidRPr="007B639C">
        <w:rPr>
          <w:rStyle w:val="StyleUnderline"/>
        </w:rPr>
        <w:t>the Second World War followed and once again Europe was at war</w:t>
      </w:r>
      <w:r>
        <w:t xml:space="preserve">. Tyrants and dictators repressed opposition groups and parties, cancelled democratic freedoms of speech and assembly, and committed unparalleled crimes and genocide. </w:t>
      </w:r>
      <w:r w:rsidRPr="007B639C">
        <w:rPr>
          <w:rStyle w:val="StyleUnderline"/>
        </w:rPr>
        <w:t>After the conflict, millions lay dead, cities were ruined, homes were destroyed and what was left of an entire generation was in despair.</w:t>
      </w:r>
      <w:r w:rsidRPr="00EB1052">
        <w:rPr>
          <w:sz w:val="12"/>
        </w:rPr>
        <w:t xml:space="preserve"> </w:t>
      </w:r>
    </w:p>
    <w:p w:rsidR="00403A35" w:rsidRDefault="00403A35" w:rsidP="00403A35">
      <w:pPr>
        <w:rPr>
          <w:sz w:val="12"/>
        </w:rPr>
      </w:pPr>
      <w:r>
        <w:t xml:space="preserve">This could have been fertile ground for scapegoating and easy solutions, matching those promised in the 1930s. However, </w:t>
      </w:r>
      <w:r w:rsidRPr="007B639C">
        <w:rPr>
          <w:rStyle w:val="StyleUnderline"/>
        </w:rPr>
        <w:t>the mistakes committed after the First World War were avoided. The lesson of “The Economic Consequences of the Peace” had been learnt. The remedy,</w:t>
      </w:r>
      <w:r>
        <w:t xml:space="preserve"> in the words of Churchill himself, </w:t>
      </w:r>
      <w:r w:rsidRPr="007B639C">
        <w:rPr>
          <w:rStyle w:val="StyleUnderline"/>
        </w:rPr>
        <w:t>was to re-create the European Family and provide it with a structure under which it could dwell in peace, in safety, and in freedom.</w:t>
      </w:r>
      <w:r>
        <w:t xml:space="preserve"> </w:t>
      </w:r>
      <w:proofErr w:type="gramStart"/>
      <w:r>
        <w:t>A kind of United States of Europe.</w:t>
      </w:r>
      <w:proofErr w:type="gramEnd"/>
      <w:r w:rsidRPr="00EB1052">
        <w:rPr>
          <w:sz w:val="12"/>
        </w:rPr>
        <w:t xml:space="preserve"> </w:t>
      </w:r>
    </w:p>
    <w:p w:rsidR="00403A35" w:rsidRDefault="00403A35" w:rsidP="00403A35">
      <w:pPr>
        <w:rPr>
          <w:sz w:val="12"/>
        </w:rPr>
      </w:pPr>
      <w:r>
        <w:t xml:space="preserve">This is what actually happened. After the war, a group of visionary people dedicated all their talent and energy to end the frequent conflicts in the continent. A project for peace, unity and prosperity was founded, starting with the establishment of the Council of Europe in 1949, the European Coal and Steel Community in </w:t>
      </w:r>
      <w:proofErr w:type="gramStart"/>
      <w:r>
        <w:t>1951,</w:t>
      </w:r>
      <w:proofErr w:type="gramEnd"/>
      <w:r>
        <w:t xml:space="preserve"> and the European Economic Community (EEC) in 1957. In parallel, the US launched the Marshall Plan to provide economic support to rebuild Europe. The aim was to prevent future conflicts through open markets, free trade, economic integration and the promotion of cooperation between European countries. In short, </w:t>
      </w:r>
      <w:r w:rsidRPr="007B639C">
        <w:rPr>
          <w:rStyle w:val="StyleUnderline"/>
        </w:rPr>
        <w:t>the goal was to ‘make war not only unthinkable but materially impossible’.</w:t>
      </w:r>
      <w:r w:rsidRPr="00EB1052">
        <w:rPr>
          <w:sz w:val="12"/>
        </w:rPr>
        <w:t xml:space="preserve"> </w:t>
      </w:r>
    </w:p>
    <w:p w:rsidR="00403A35" w:rsidRDefault="00403A35" w:rsidP="00403A35">
      <w:pPr>
        <w:rPr>
          <w:sz w:val="12"/>
        </w:rPr>
      </w:pPr>
      <w:r>
        <w:t xml:space="preserve">With Brexit, </w:t>
      </w:r>
      <w:r w:rsidRPr="007B639C">
        <w:rPr>
          <w:rStyle w:val="StyleUnderline"/>
        </w:rPr>
        <w:t>this project is now at risk</w:t>
      </w:r>
      <w:r>
        <w:t>. The risk, however, does not come from the economic and financial consequences we have seen so far. It is not about the dramatic drop in the value of the pound to levels not seen since 1985, or the plunge in the European stock markets, or the talk of moving jobs to Europe by some London banks, the resignation of David Cameron or the divisions in the Labour Party. It is not even about the bureaucratic and legal nightmare that will ensue if Article 50 of the Lisbon Treaty is invoked, which involves figuring out how trade in goods and services, migration, and EU legislation will work with regards to the UK.</w:t>
      </w:r>
      <w:r w:rsidRPr="00EB1052">
        <w:rPr>
          <w:sz w:val="12"/>
        </w:rPr>
        <w:t xml:space="preserve"> </w:t>
      </w:r>
      <w:r>
        <w:t xml:space="preserve">The risk does not come from what the Brexit referendum was formally about: the UK leaving the European Union. </w:t>
      </w:r>
      <w:r w:rsidRPr="00EB1052">
        <w:rPr>
          <w:rStyle w:val="StyleUnderline"/>
        </w:rPr>
        <w:t>The risk comes from what it was actually about for some: anger and hate. The referendum unleashed an isolationist and anti-immigration mindset</w:t>
      </w:r>
      <w:r>
        <w:t xml:space="preserve"> among some of the populace. The tragic murder of MP Jo Cox, an advocate of Syrian refugees and of the UK staying in the EU by a madman reported to have yelled “Britain First” (the name of a far-right group) just a week before the referendum is a case in point. So is the racist graffiti at the Polish Cultural Centre in Hammersmith, London and the rise in racist incidents reported after the referendum. This has not been Britain’s “finest hour”.</w:t>
      </w:r>
      <w:r w:rsidRPr="00EB1052">
        <w:rPr>
          <w:sz w:val="12"/>
        </w:rPr>
        <w:t xml:space="preserve"> </w:t>
      </w:r>
    </w:p>
    <w:p w:rsidR="00403A35" w:rsidRDefault="00403A35" w:rsidP="00403A35">
      <w:pPr>
        <w:rPr>
          <w:sz w:val="12"/>
        </w:rPr>
      </w:pPr>
      <w:r>
        <w:t xml:space="preserve">The Vote Leave camp criticised the UK’s open door to Europe, asking to vote “Leave” in order to take back control of the country. </w:t>
      </w:r>
      <w:r w:rsidRPr="00EB1052">
        <w:rPr>
          <w:rStyle w:val="StyleUnderline"/>
        </w:rPr>
        <w:t>This divisive campaign fuelled nationalism and has threatened the European project and its values. Extremist politicians are on the rise in Europe and some have called for referendums on their own countries leaving the EU. It is not a coincidence that amongst those celebrating Brexit are Marine Le Pen from the Front National in France, the neo-fascist Golden Dawn party in Greece and Donald Trump in the United States</w:t>
      </w:r>
      <w:r>
        <w:t>, a man who has called for the banning of Muslims entering the US and the building of a border wall with Mexico (the United States’ second largest trading partner).</w:t>
      </w:r>
      <w:r w:rsidRPr="00EB1052">
        <w:rPr>
          <w:sz w:val="12"/>
        </w:rPr>
        <w:t xml:space="preserve"> </w:t>
      </w:r>
    </w:p>
    <w:p w:rsidR="00403A35" w:rsidRDefault="00403A35" w:rsidP="00403A35">
      <w:pPr>
        <w:rPr>
          <w:rStyle w:val="StyleUnderline"/>
        </w:rPr>
      </w:pPr>
      <w:r>
        <w:t xml:space="preserve">Brexit may be the first domino to fall, and the fear is that </w:t>
      </w:r>
      <w:r w:rsidRPr="00EB1052">
        <w:rPr>
          <w:rStyle w:val="Emphasis"/>
        </w:rPr>
        <w:t>this could be the start of a trend against the post-war system of open markets, cooperation between nations, stability, and peace</w:t>
      </w:r>
      <w:r>
        <w:t xml:space="preserve">. Moreover, </w:t>
      </w:r>
      <w:r w:rsidRPr="00EB1052">
        <w:rPr>
          <w:rStyle w:val="StyleUnderline"/>
        </w:rPr>
        <w:t>our divisions within Europe benefit the imperialistic and belligerent agendas of anti-democratic regimes such as Russia and China.</w:t>
      </w:r>
    </w:p>
    <w:p w:rsidR="003045F9" w:rsidRDefault="003045F9" w:rsidP="003045F9">
      <w:pPr>
        <w:pStyle w:val="Heading4"/>
      </w:pPr>
      <w:proofErr w:type="gramStart"/>
      <w:r>
        <w:t>low</w:t>
      </w:r>
      <w:proofErr w:type="gramEnd"/>
      <w:r>
        <w:t xml:space="preserve"> American soft power </w:t>
      </w:r>
      <w:r w:rsidRPr="0097548E">
        <w:rPr>
          <w:u w:val="single"/>
        </w:rPr>
        <w:t>is causal</w:t>
      </w:r>
      <w:r>
        <w:t xml:space="preserve"> of refugees exodus to Europe </w:t>
      </w:r>
    </w:p>
    <w:p w:rsidR="003045F9" w:rsidRDefault="003045F9" w:rsidP="003045F9">
      <w:pPr>
        <w:pStyle w:val="ListParagraph"/>
        <w:numPr>
          <w:ilvl w:val="0"/>
          <w:numId w:val="12"/>
        </w:numPr>
      </w:pPr>
      <w:r>
        <w:t>powertagged but like: American softpower makes refugees go to Europe</w:t>
      </w:r>
    </w:p>
    <w:p w:rsidR="003045F9" w:rsidRPr="004876D0" w:rsidRDefault="003045F9" w:rsidP="003045F9">
      <w:pPr>
        <w:pStyle w:val="ListParagraph"/>
        <w:numPr>
          <w:ilvl w:val="0"/>
          <w:numId w:val="12"/>
        </w:numPr>
      </w:pPr>
      <w:r>
        <w:t>and American feet dragging -&gt; Europe</w:t>
      </w:r>
    </w:p>
    <w:p w:rsidR="003045F9" w:rsidRDefault="003045F9" w:rsidP="003045F9">
      <w:r w:rsidRPr="004876D0">
        <w:rPr>
          <w:rStyle w:val="Style13ptBold"/>
        </w:rPr>
        <w:lastRenderedPageBreak/>
        <w:t>Acer, senior director of refugee policy at Human Rights First, 16</w:t>
      </w:r>
      <w:r>
        <w:t xml:space="preserve"> (Elena, February 2016, Human Rights First, “The Syrian Refugee Crisis and the Need for U.S. Leadership”, accessed 6/27 DWRS) </w:t>
      </w:r>
    </w:p>
    <w:p w:rsidR="003045F9" w:rsidRPr="003045F9" w:rsidRDefault="003045F9" w:rsidP="00403A35">
      <w:pPr>
        <w:rPr>
          <w:sz w:val="22"/>
          <w:u w:val="single"/>
        </w:rPr>
      </w:pPr>
      <w:r w:rsidRPr="00EB3F83">
        <w:rPr>
          <w:rStyle w:val="StyleUnderline"/>
        </w:rPr>
        <w:t>The delays in U.S. resettlement,</w:t>
      </w:r>
      <w:r>
        <w:t xml:space="preserve"> along with the other factors outlined in this report</w:t>
      </w:r>
      <w:r w:rsidRPr="00EB3F83">
        <w:rPr>
          <w:rStyle w:val="StyleUnderline"/>
        </w:rPr>
        <w:t>, have also contributed to the decision of some refugees, who have already waited years for a route to resettlement, to abandon their waits and try to reach Europe.</w:t>
      </w:r>
      <w:r>
        <w:t xml:space="preserve"> As outlined above, some </w:t>
      </w:r>
      <w:r w:rsidRPr="00EB3F83">
        <w:rPr>
          <w:rStyle w:val="StyleUnderline"/>
        </w:rPr>
        <w:t>refugees who are waiting for U.S. resettlement—including refugees who are already in the U.S. processing “pipeline”—</w:t>
      </w:r>
      <w:r w:rsidRPr="00EB3F83">
        <w:rPr>
          <w:rStyle w:val="Emphasis"/>
        </w:rPr>
        <w:t>have pulled out of the process or given up waiting</w:t>
      </w:r>
      <w:r>
        <w:t>,</w:t>
      </w:r>
      <w:r w:rsidRPr="00EB3F83">
        <w:rPr>
          <w:rStyle w:val="StyleUnderline"/>
        </w:rPr>
        <w:t xml:space="preserve"> in some cases traveling on to Europe. Human Rights First received reports of these “no shows” or pull outs in connection with U.S. resettlement processing in Turkey primarily, but also in Jordan and Egypt. As one aid worker in Jordan explained, the U.S. resettlement process is “very, very long.” U.S. resettlement processing officers are however working to increase their communication with refugees during the lengthy processing wait times in an effort to reduce the potential that refugees.</w:t>
      </w:r>
      <w:r>
        <w:rPr>
          <w:rStyle w:val="StyleUnderline"/>
        </w:rPr>
        <w:t xml:space="preserve"> In Turkey, for instance, Human Rights First researchers learned that in some cases families who had been waiting for resettlement to the United States had “lost hope.” Human Rights </w:t>
      </w:r>
      <w:proofErr w:type="gramStart"/>
      <w:r>
        <w:rPr>
          <w:rStyle w:val="StyleUnderline"/>
        </w:rPr>
        <w:t>First</w:t>
      </w:r>
      <w:proofErr w:type="gramEnd"/>
      <w:r>
        <w:rPr>
          <w:rStyle w:val="StyleUnderline"/>
        </w:rPr>
        <w:t xml:space="preserve"> spoke with a Syrian woman who had already been interviewed for resettlement to the United States and received a no decision letter. She was contemplating taking to the sea along with her children because she cannot survive any longer in Turkey. Resettlement workers learned in some cases that Syrian refugee fathers, unable to feed and support their families in Turkey, decided to try to reach Europe to find a more immediate solution to the need to feed and support their families. </w:t>
      </w:r>
      <w:r w:rsidRPr="004876D0">
        <w:rPr>
          <w:rStyle w:val="Emphasis"/>
        </w:rPr>
        <w:t>In addition, media and social media reports about the opposition by some U.S. politicians to Syrian resettlement—and proposals to ban Muslims— have reverberated across the region and left some Syrian refugees fearful of resettling to the United States or afraid that U.S. resettlement will be terminated.</w:t>
      </w:r>
      <w:r>
        <w:rPr>
          <w:rStyle w:val="StyleUnderline"/>
        </w:rPr>
        <w:t xml:space="preserve"> After hearing about renewed efforts in Washington in January 2016 to block resettlement of Syrians, one Syrian woman who was awaiting U.S. resettlement, explained that she and her husband feared the United States was shutting its borders to Syrian refugees and “[a]fter all the news, we have no hope to travel to America.”43</w:t>
      </w:r>
    </w:p>
    <w:p w:rsidR="0086688F" w:rsidRDefault="0086688F" w:rsidP="00C70A25">
      <w:pPr>
        <w:pStyle w:val="Heading3"/>
      </w:pPr>
      <w:r>
        <w:lastRenderedPageBreak/>
        <w:t>Impact – EU Structural Violence</w:t>
      </w:r>
    </w:p>
    <w:p w:rsidR="0086688F" w:rsidRPr="001D1872" w:rsidRDefault="0086688F" w:rsidP="0086688F">
      <w:pPr>
        <w:pStyle w:val="Heading4"/>
      </w:pPr>
      <w:r>
        <w:t xml:space="preserve">Europe is responding to the migrant crisis by demanding other countries establish strict anti - immigration policies that detain migrants and expose them to sexual violence and murder </w:t>
      </w:r>
    </w:p>
    <w:p w:rsidR="0086688F" w:rsidRDefault="0086688F" w:rsidP="0086688F">
      <w:r w:rsidRPr="001D1872">
        <w:rPr>
          <w:rFonts w:eastAsiaTheme="majorEastAsia" w:cstheme="majorBidi"/>
          <w:b/>
          <w:bCs/>
          <w:sz w:val="26"/>
          <w:szCs w:val="26"/>
        </w:rPr>
        <w:t>Rappaport</w:t>
      </w:r>
      <w:r>
        <w:rPr>
          <w:rFonts w:eastAsiaTheme="majorEastAsia" w:cstheme="majorBidi"/>
          <w:b/>
          <w:bCs/>
          <w:sz w:val="26"/>
          <w:szCs w:val="26"/>
        </w:rPr>
        <w:t xml:space="preserve">, an immigration counsel for </w:t>
      </w:r>
      <w:r w:rsidRPr="00697739">
        <w:rPr>
          <w:b/>
          <w:sz w:val="26"/>
          <w:szCs w:val="26"/>
        </w:rPr>
        <w:t>Subcommittee on Immigration, Border Security and Claims</w:t>
      </w:r>
      <w:r w:rsidRPr="001D1872">
        <w:rPr>
          <w:rFonts w:eastAsiaTheme="majorEastAsia" w:cstheme="majorBidi"/>
          <w:b/>
          <w:bCs/>
          <w:sz w:val="26"/>
          <w:szCs w:val="26"/>
        </w:rPr>
        <w:t xml:space="preserve"> 18</w:t>
      </w:r>
      <w:r w:rsidRPr="001D1872">
        <w:t xml:space="preserve">, (Nolan, “The migrant crisis is still a growing burden for Europe”, </w:t>
      </w:r>
      <w:hyperlink r:id="rId77" w:history="1">
        <w:r w:rsidRPr="001D1872">
          <w:t>http://thehill.com/opinion/immigration/375610-the-migrant-crisis-is-still-a-growing-burden-for-europe</w:t>
        </w:r>
      </w:hyperlink>
      <w:r w:rsidRPr="001D1872">
        <w:t>, Accessed 6-26-18, J.B)</w:t>
      </w:r>
    </w:p>
    <w:p w:rsidR="0086688F" w:rsidRPr="001D1872" w:rsidRDefault="0086688F" w:rsidP="0086688F">
      <w:pPr>
        <w:rPr>
          <w:rStyle w:val="StyleUnderline"/>
        </w:rPr>
      </w:pPr>
      <w:r w:rsidRPr="001D1872">
        <w:rPr>
          <w:rStyle w:val="StyleUnderline"/>
        </w:rPr>
        <w:t xml:space="preserve">French President Emmanuel Macron's government introduced a bill last week that would accelerate the expulsion of migrants who do not qualify for asylum and make illegal border crossings a criminal offense punishable by one year in jail and a fine.  </w:t>
      </w:r>
    </w:p>
    <w:p w:rsidR="0086688F" w:rsidRPr="001D1872" w:rsidRDefault="0086688F" w:rsidP="0086688F">
      <w:pPr>
        <w:rPr>
          <w:rStyle w:val="StyleUnderline"/>
        </w:rPr>
      </w:pPr>
      <w:r w:rsidRPr="001D1872">
        <w:rPr>
          <w:rStyle w:val="StyleUnderline"/>
        </w:rPr>
        <w:t>And Hungary is considering a bill that would include entry bans on foreigners and restraining orders to stop Hungarians from going to border areas if they are deemed to be “supporting” or “organizing” illegal immigration.</w:t>
      </w:r>
    </w:p>
    <w:p w:rsidR="0086688F" w:rsidRPr="001D1872" w:rsidRDefault="0086688F" w:rsidP="0086688F">
      <w:pPr>
        <w:rPr>
          <w:rStyle w:val="StyleUnderline"/>
        </w:rPr>
      </w:pPr>
      <w:r w:rsidRPr="001D1872">
        <w:rPr>
          <w:rStyle w:val="StyleUnderline"/>
        </w:rPr>
        <w:t>It isn’t surprising that European countries are adopting harsh measures to deal with the wave of asylum-seeking migrants that began in 2015. They cannot secure their borders effectively.</w:t>
      </w:r>
    </w:p>
    <w:p w:rsidR="0086688F" w:rsidRDefault="0086688F" w:rsidP="0086688F">
      <w:r>
        <w:t>The European Union (EU) established the Schengen Agreement in 1985, which abolished the internal border checks of signatory countries.  This provides free and unrestricted movement between countries in the Schengen Area for the more than 400 million nationals of the 26 signatory countries, and of goods, services, and capital, in harmony with common rules for controlling external borders.</w:t>
      </w:r>
    </w:p>
    <w:p w:rsidR="0086688F" w:rsidRDefault="0086688F" w:rsidP="0086688F">
      <w:r>
        <w:t>However, there is a mandatory visa requirement to enter the Schengen Zone for some non-member countries.</w:t>
      </w:r>
    </w:p>
    <w:p w:rsidR="0086688F" w:rsidRDefault="0086688F" w:rsidP="0086688F">
      <w:r>
        <w:t>Under schengen rules, signatories may reinstate internal border controls for 10 days when this has to be done immediately for "public policy or national security" reasons.  If the need continues, the controls can be maintained for "renewable periods" of up to 20 days and for a maximum of two months.</w:t>
      </w:r>
    </w:p>
    <w:p w:rsidR="0086688F" w:rsidRDefault="0086688F" w:rsidP="0086688F">
      <w:r>
        <w:t>The EU’s “open borders” policy permits European states to shunt migrants from one country to the next instead of having to deal with a mass influx into its own territory.</w:t>
      </w:r>
    </w:p>
    <w:p w:rsidR="0086688F" w:rsidRPr="0086688F" w:rsidRDefault="0086688F" w:rsidP="0086688F">
      <w:pPr>
        <w:rPr>
          <w:sz w:val="22"/>
          <w:u w:val="single"/>
        </w:rPr>
      </w:pPr>
      <w:r w:rsidRPr="001D1872">
        <w:rPr>
          <w:rStyle w:val="StyleUnderline"/>
        </w:rPr>
        <w:t>European countries do not have to provide care for migrants who are moving across Europe to reach countries they want to settle in.</w:t>
      </w:r>
    </w:p>
    <w:p w:rsidR="0086688F" w:rsidRDefault="0086688F" w:rsidP="0086688F">
      <w:r>
        <w:t>For instance, Sudanese migrants are increasingly visible in Brussels near train stations, in public squares and parks, and sometimes sleeping in the streets. Very few of them plan to stay in Brussels.</w:t>
      </w:r>
    </w:p>
    <w:p w:rsidR="0086688F" w:rsidRDefault="0086688F" w:rsidP="0086688F">
      <w:r>
        <w:t xml:space="preserve">Belgium’s Secretary for Asylum Policy and Migration, Theo Francken, says Belgium is not responsible for the care of migrants unless they apply for asylum.  </w:t>
      </w:r>
    </w:p>
    <w:p w:rsidR="0086688F" w:rsidRPr="0086688F" w:rsidRDefault="0086688F" w:rsidP="0086688F">
      <w:pPr>
        <w:rPr>
          <w:rStyle w:val="StyleUnderline"/>
          <w:sz w:val="16"/>
          <w:u w:val="none"/>
        </w:rPr>
      </w:pPr>
      <w:r w:rsidRPr="001D1872">
        <w:rPr>
          <w:rStyle w:val="StyleUnderline"/>
        </w:rPr>
        <w:t>Making the situation worse, pursuant to the EU’s Dublin II regulation, refugees are supposed to apply for asylum in the first EU country they reach, and EU nations are resisting any changes to this regulation that would cause them to receive more migrants</w:t>
      </w:r>
      <w:r>
        <w:t>.</w:t>
      </w:r>
    </w:p>
    <w:p w:rsidR="0086688F" w:rsidRPr="0086688F" w:rsidRDefault="0086688F" w:rsidP="0086688F">
      <w:pPr>
        <w:rPr>
          <w:sz w:val="22"/>
          <w:u w:val="single"/>
        </w:rPr>
      </w:pPr>
      <w:r w:rsidRPr="001D1872">
        <w:rPr>
          <w:rStyle w:val="StyleUnderline"/>
        </w:rPr>
        <w:t>This has created an impossible burden for Greece and Italy, which have become the main gateways for 1.5 million refugees arriving on Europe's shores over the last three years.</w:t>
      </w:r>
    </w:p>
    <w:p w:rsidR="0086688F" w:rsidRDefault="0086688F" w:rsidP="0086688F">
      <w:r>
        <w:t>The EU Commission sought to redistribute 160,000 asylum seekers throughout the EU from Greece and Italy, but lack of cooperation from other EU nations made it impossible to achieve that goal.  When the program ended, only 31,000 refugees had been resettled.</w:t>
      </w:r>
    </w:p>
    <w:p w:rsidR="0086688F" w:rsidRPr="001D1872" w:rsidRDefault="0086688F" w:rsidP="0086688F">
      <w:pPr>
        <w:rPr>
          <w:rStyle w:val="StyleUnderline"/>
        </w:rPr>
      </w:pPr>
      <w:r w:rsidRPr="001D1872">
        <w:rPr>
          <w:rStyle w:val="StyleUnderline"/>
        </w:rPr>
        <w:t xml:space="preserve">But fewer migrants are coming to Europe.  Only 186,768 migrants came in 2017.  The following chart provides an overview of arrivals that year.  </w:t>
      </w:r>
    </w:p>
    <w:p w:rsidR="0086688F" w:rsidRPr="0086688F" w:rsidRDefault="0086688F" w:rsidP="0086688F">
      <w:pPr>
        <w:rPr>
          <w:sz w:val="22"/>
          <w:u w:val="single"/>
        </w:rPr>
      </w:pPr>
      <w:r w:rsidRPr="001D1872">
        <w:rPr>
          <w:rStyle w:val="StyleUnderline"/>
        </w:rPr>
        <w:t xml:space="preserve">The numbers have not gone down because fewer people need refuge.  </w:t>
      </w:r>
    </w:p>
    <w:p w:rsidR="0086688F" w:rsidRPr="0086688F" w:rsidRDefault="0086688F" w:rsidP="0086688F">
      <w:pPr>
        <w:rPr>
          <w:sz w:val="22"/>
          <w:u w:val="single"/>
        </w:rPr>
      </w:pPr>
      <w:r w:rsidRPr="001D1872">
        <w:rPr>
          <w:rStyle w:val="StyleUnderline"/>
        </w:rPr>
        <w:t>European governments entered into partnership agreements with North African countries in 2017.  They offered financial support to them in exchange for stepped-up border patrols and crackdowns on migrant smuggling in their territories.</w:t>
      </w:r>
    </w:p>
    <w:p w:rsidR="0086688F" w:rsidRPr="0086688F" w:rsidRDefault="0086688F" w:rsidP="0086688F">
      <w:pPr>
        <w:rPr>
          <w:sz w:val="22"/>
          <w:u w:val="single"/>
        </w:rPr>
      </w:pPr>
      <w:r w:rsidRPr="001D1872">
        <w:rPr>
          <w:rStyle w:val="StyleUnderline"/>
        </w:rPr>
        <w:t>While these agreements have succeeded in reducing the numbers, it has come at a human cost.  In Libya, the launch point for most of the migrant journeys to Europe, migrants intercepted while fleeing from Libya are sent to detention centers.  Government and NGO reports have documented widespread physical and sexual violence, more conditions and killings at these centers.</w:t>
      </w:r>
    </w:p>
    <w:p w:rsidR="0086688F" w:rsidRDefault="0086688F" w:rsidP="0086688F">
      <w:proofErr w:type="gramStart"/>
      <w:r>
        <w:t>Crime.</w:t>
      </w:r>
      <w:proofErr w:type="gramEnd"/>
      <w:r>
        <w:t xml:space="preserve">  </w:t>
      </w:r>
    </w:p>
    <w:p w:rsidR="0086688F" w:rsidRPr="0041482D" w:rsidRDefault="0086688F" w:rsidP="0086688F">
      <w:pPr>
        <w:rPr>
          <w:u w:val="single"/>
        </w:rPr>
      </w:pPr>
      <w:r>
        <w:lastRenderedPageBreak/>
        <w:t xml:space="preserve">In 2016, </w:t>
      </w:r>
      <w:r w:rsidRPr="001D1872">
        <w:rPr>
          <w:rStyle w:val="StyleUnderline"/>
        </w:rPr>
        <w:t>Germany accepted the largest population of asylum seekers in Europe</w:t>
      </w:r>
      <w:r>
        <w:t xml:space="preserve">, but it has not worked out well for Germany. According to a study conducted by the Zurich University of Applied Sciences, </w:t>
      </w:r>
      <w:r w:rsidRPr="001D1872">
        <w:rPr>
          <w:rStyle w:val="StyleUnderline"/>
        </w:rPr>
        <w:t>the German state of Lower Saxony has experienced a 10.4 percent increase in violent crime.</w:t>
      </w:r>
    </w:p>
    <w:p w:rsidR="0086688F" w:rsidRDefault="0086688F" w:rsidP="0086688F">
      <w:r>
        <w:t>German criminologists claim that the best way to prevent violent crime among migrants is to provide them with better integration opportunities.  It also could help if Germany allowed them to be reunited with their families. Germany recently limited family reunifications.</w:t>
      </w:r>
    </w:p>
    <w:p w:rsidR="0086688F" w:rsidRDefault="0086688F" w:rsidP="0086688F">
      <w:r>
        <w:t>In view of Europe’s low natural population growth rate, refugee family reunification could be a great benefit by adding to the birth rate in the EU.  In the first half of the 1960s, the population of the EU increased by only 0.8 percent a year, and the birth rate is even lower now.</w:t>
      </w:r>
    </w:p>
    <w:p w:rsidR="0086688F" w:rsidRDefault="0086688F" w:rsidP="0086688F">
      <w:r>
        <w:t xml:space="preserve">The European economy, meanwhile, is growing, which is producing labor shortages.  Europe needs population inflows from outside the EU to increase its workforce. </w:t>
      </w:r>
    </w:p>
    <w:p w:rsidR="0086688F" w:rsidRPr="0086688F" w:rsidRDefault="0086688F" w:rsidP="0086688F">
      <w:r>
        <w:t>The EU needs to ensure that the Schengen Agreement does not prevent individual nations from securing their borders, and it should consider making a greater effort to integrate its migrant population.</w:t>
      </w:r>
    </w:p>
    <w:p w:rsidR="00C70A25" w:rsidRDefault="00C70A25" w:rsidP="00C70A25">
      <w:pPr>
        <w:pStyle w:val="Heading3"/>
      </w:pPr>
      <w:r>
        <w:lastRenderedPageBreak/>
        <w:t>Impact – EU Collapse</w:t>
      </w:r>
    </w:p>
    <w:p w:rsidR="00A65518" w:rsidRDefault="001D658E" w:rsidP="00A65518">
      <w:pPr>
        <w:pStyle w:val="Heading4"/>
      </w:pPr>
      <w:r>
        <w:t>EU collapse causes nuclear war</w:t>
      </w:r>
    </w:p>
    <w:p w:rsidR="00A65518" w:rsidRDefault="00A65518" w:rsidP="00A65518">
      <w:pPr>
        <w:rPr>
          <w:rStyle w:val="Style13ptBold"/>
        </w:rPr>
      </w:pPr>
      <w:r>
        <w:rPr>
          <w:rStyle w:val="Style13ptBold"/>
        </w:rPr>
        <w:t>Fisher, Vox Foreign Affairs Editor, 15</w:t>
      </w:r>
    </w:p>
    <w:p w:rsidR="00A65518" w:rsidRDefault="00A65518" w:rsidP="00A65518">
      <w:r>
        <w:t xml:space="preserve">[Max, 6/29/15, “How World War III became possible”, </w:t>
      </w:r>
      <w:hyperlink r:id="rId78" w:history="1">
        <w:r w:rsidRPr="00D62191">
          <w:rPr>
            <w:rStyle w:val="Hyperlink"/>
          </w:rPr>
          <w:t>https://www.vox.com/2015/6/29/8845913/russia-war</w:t>
        </w:r>
      </w:hyperlink>
      <w:r>
        <w:t>, accessed 10/10/17, PAC]</w:t>
      </w:r>
    </w:p>
    <w:p w:rsidR="00A65518" w:rsidRPr="00A65518" w:rsidRDefault="00A65518" w:rsidP="00A65518">
      <w:pPr>
        <w:rPr>
          <w:rStyle w:val="StyleUnderline"/>
        </w:rPr>
      </w:pPr>
      <w:r w:rsidRPr="00A65518">
        <w:rPr>
          <w:rStyle w:val="StyleUnderline"/>
        </w:rPr>
        <w:t xml:space="preserve">Europe today looks disturbingly similar to the Europe of just over 100 years ago, on the eve of World War I. It is a tangle of military commitments and defense pledges, </w:t>
      </w:r>
      <w:r w:rsidRPr="00A65518">
        <w:rPr>
          <w:rStyle w:val="Emphasis"/>
        </w:rPr>
        <w:t>some of them unclear and thus easier to trigger</w:t>
      </w:r>
      <w:r w:rsidRPr="00A65518">
        <w:rPr>
          <w:rStyle w:val="StyleUnderline"/>
        </w:rPr>
        <w:t xml:space="preserve">. Its leaders have given vague signals for what would and would not lead to war. Its political tensions have become military buildups. Its </w:t>
      </w:r>
      <w:r w:rsidRPr="00A65518">
        <w:rPr>
          <w:rStyle w:val="Emphasis"/>
        </w:rPr>
        <w:t xml:space="preserve">nations are teetering on an unstable balance of power, barely held together </w:t>
      </w:r>
      <w:r w:rsidRPr="00A65518">
        <w:rPr>
          <w:rStyle w:val="StyleUnderline"/>
        </w:rPr>
        <w:t>by a Cold War–era alliance that no longer quite applies.</w:t>
      </w:r>
    </w:p>
    <w:p w:rsidR="00A65518" w:rsidRPr="00A65518" w:rsidRDefault="00A65518" w:rsidP="00A65518">
      <w:pPr>
        <w:rPr>
          <w:rStyle w:val="Emphasis"/>
        </w:rPr>
      </w:pPr>
      <w:r w:rsidRPr="00A65518">
        <w:t xml:space="preserve">If you take a walk around Washington or a Western European capital today, there is no feeling of looming catastrophe. </w:t>
      </w:r>
      <w:r w:rsidRPr="00A65518">
        <w:rPr>
          <w:rStyle w:val="StyleUnderline"/>
        </w:rPr>
        <w:t xml:space="preserve">The threats are too complex, with many moving pieces and overlapping layers of risk adding up to a larger danger that is less obvious. </w:t>
      </w:r>
      <w:r w:rsidRPr="00A65518">
        <w:t xml:space="preserve">People can be forgiven for not seeing the cloud hanging over them, for feeling that all is well — even as in Eastern Europe they are digging in for war. But this </w:t>
      </w:r>
      <w:r w:rsidRPr="00A65518">
        <w:rPr>
          <w:rStyle w:val="StyleUnderline"/>
        </w:rPr>
        <w:t xml:space="preserve">complacency is itself part of the problem, making the threat more difficult to </w:t>
      </w:r>
      <w:r w:rsidRPr="00A65518">
        <w:rPr>
          <w:rStyle w:val="Emphasis"/>
        </w:rPr>
        <w:t>foresee, to manage, or, potentially, to avert.</w:t>
      </w:r>
    </w:p>
    <w:p w:rsidR="00A65518" w:rsidRPr="00A65518" w:rsidRDefault="00A65518" w:rsidP="00A65518">
      <w:pPr>
        <w:rPr>
          <w:rStyle w:val="StyleUnderline"/>
        </w:rPr>
      </w:pPr>
      <w:r w:rsidRPr="00A65518">
        <w:rPr>
          <w:rStyle w:val="StyleUnderline"/>
        </w:rPr>
        <w:t>"There’s a low nuclear threshold now that didn’t exist during the Cold War"</w:t>
      </w:r>
    </w:p>
    <w:p w:rsidR="00A65518" w:rsidRPr="00A65518" w:rsidRDefault="00A65518" w:rsidP="00A65518">
      <w:pPr>
        <w:rPr>
          <w:rStyle w:val="Emphasis"/>
        </w:rPr>
      </w:pPr>
      <w:r w:rsidRPr="00A65518">
        <w:rPr>
          <w:rStyle w:val="StyleUnderline"/>
        </w:rPr>
        <w:t xml:space="preserve">There is a growing chorus of political </w:t>
      </w:r>
      <w:proofErr w:type="gramStart"/>
      <w:r w:rsidRPr="00A65518">
        <w:rPr>
          <w:rStyle w:val="StyleUnderline"/>
        </w:rPr>
        <w:t>analysts,</w:t>
      </w:r>
      <w:proofErr w:type="gramEnd"/>
      <w:r w:rsidRPr="00A65518">
        <w:rPr>
          <w:rStyle w:val="StyleUnderline"/>
        </w:rPr>
        <w:t xml:space="preserve"> arms control experts, and government officials who are sounding the alarm, trying to call the world's attention to its drift toward disaster. </w:t>
      </w:r>
      <w:r w:rsidRPr="00A65518">
        <w:rPr>
          <w:rStyle w:val="Emphasis"/>
        </w:rPr>
        <w:t>The prospect of a major war, even a nuclear war, in Europe has become thinkable, they warn, even plausible.</w:t>
      </w:r>
    </w:p>
    <w:p w:rsidR="00A65518" w:rsidRPr="00A65518" w:rsidRDefault="00A65518" w:rsidP="00A65518">
      <w:pPr>
        <w:rPr>
          <w:rStyle w:val="StyleUnderline"/>
        </w:rPr>
      </w:pPr>
      <w:r w:rsidRPr="00A65518">
        <w:rPr>
          <w:rStyle w:val="StyleUnderline"/>
        </w:rPr>
        <w:t>What they describe is a threat that combines many of the hair-trigger dangers and world-ending stakes of the Cold War with the volatility and false calm that preceded World War I — a comparison I heard with disturbing frequency.</w:t>
      </w:r>
    </w:p>
    <w:p w:rsidR="00A65518" w:rsidRPr="00A65518" w:rsidRDefault="00A65518" w:rsidP="00A65518">
      <w:pPr>
        <w:rPr>
          <w:sz w:val="22"/>
          <w:u w:val="single"/>
        </w:rPr>
      </w:pPr>
      <w:r w:rsidRPr="00A65518">
        <w:t xml:space="preserve">They describe a number of ways that an unwanted but nonetheless major war, like that of 1914, could break out in the Eastern European borderlands. </w:t>
      </w:r>
      <w:r w:rsidRPr="00A65518">
        <w:rPr>
          <w:rStyle w:val="StyleUnderline"/>
        </w:rPr>
        <w:t xml:space="preserve">The stakes, they say, could not be higher: the post–World War II peace in Europe, the lives of thousands or millions of Eastern Europeans, or even, in a worst-case scenario that is remote but real, the </w:t>
      </w:r>
      <w:r w:rsidRPr="00A65518">
        <w:rPr>
          <w:rStyle w:val="Emphasis"/>
        </w:rPr>
        <w:t>nuclear devastation</w:t>
      </w:r>
      <w:r w:rsidRPr="00A65518">
        <w:rPr>
          <w:rStyle w:val="StyleUnderline"/>
        </w:rPr>
        <w:t xml:space="preserve"> of the planet.</w:t>
      </w:r>
    </w:p>
    <w:p w:rsidR="00C70A25" w:rsidRDefault="00C70A25" w:rsidP="00C70A25">
      <w:pPr>
        <w:pStyle w:val="Heading4"/>
      </w:pPr>
      <w:r>
        <w:t xml:space="preserve">EU collapse causes war, inevitably escalates and draws allies in – United Europe historically best deterrent </w:t>
      </w:r>
    </w:p>
    <w:p w:rsidR="00C70A25" w:rsidRDefault="00C70A25" w:rsidP="00C70A25">
      <w:pPr>
        <w:rPr>
          <w:b/>
          <w:sz w:val="26"/>
          <w:szCs w:val="26"/>
        </w:rPr>
      </w:pPr>
      <w:r w:rsidRPr="00502162">
        <w:rPr>
          <w:b/>
          <w:sz w:val="26"/>
          <w:szCs w:val="26"/>
        </w:rPr>
        <w:t>McGuinness</w:t>
      </w:r>
      <w:r>
        <w:t xml:space="preserve">, quoting former French Prime minister Jean-Pierre Raffarin, </w:t>
      </w:r>
      <w:r w:rsidRPr="00502162">
        <w:rPr>
          <w:b/>
          <w:sz w:val="26"/>
          <w:szCs w:val="26"/>
        </w:rPr>
        <w:t>5/30/18</w:t>
      </w:r>
    </w:p>
    <w:p w:rsidR="00C70A25" w:rsidRPr="00F12274" w:rsidRDefault="00C70A25" w:rsidP="00C70A25">
      <w:r>
        <w:t xml:space="preserve">[Romina, UK journalist, 5/30/2018 “EU ON BRINK: Deconstruction of Europe ‘would lead to war,’ says former French PM,” Express, </w:t>
      </w:r>
      <w:hyperlink r:id="rId79" w:history="1">
        <w:r w:rsidRPr="00967E64">
          <w:rPr>
            <w:rStyle w:val="Hyperlink"/>
          </w:rPr>
          <w:t>https://www.express.co.uk/news/world/967190/EU-latest-italy-brexit-french-president</w:t>
        </w:r>
      </w:hyperlink>
      <w:r>
        <w:t xml:space="preserve"> (accessed 6/28/18 JPA)]</w:t>
      </w:r>
    </w:p>
    <w:p w:rsidR="00C70A25" w:rsidRPr="00C86F78" w:rsidRDefault="00C70A25" w:rsidP="00C70A25">
      <w:pPr>
        <w:rPr>
          <w:rStyle w:val="StyleUnderline"/>
        </w:rPr>
      </w:pPr>
      <w:r w:rsidRPr="00C86F78">
        <w:rPr>
          <w:rStyle w:val="StyleUnderline"/>
        </w:rPr>
        <w:t>FORMER French Prime Minister Jean-Pierre Raffarin expressed concern over the wave of anti-establishment sentiment sweeping the Western world, adding that a collapse of the European Union “could lead to war”.</w:t>
      </w:r>
    </w:p>
    <w:p w:rsidR="00C70A25" w:rsidRDefault="00C70A25" w:rsidP="00C70A25">
      <w:r>
        <w:t>The staunch right-winger added that the French president’s current role as one of the de facto leaders of the European Union was “more important than ever”.</w:t>
      </w:r>
    </w:p>
    <w:p w:rsidR="00C70A25" w:rsidRDefault="00C70A25" w:rsidP="00C70A25">
      <w:r>
        <w:t xml:space="preserve">Mr Raffarin said that Britain’s impending divorce from the Brussels bloc and the shock </w:t>
      </w:r>
      <w:proofErr w:type="gramStart"/>
      <w:r>
        <w:t>success of two populist parties in Italy’s inconclusive general election were</w:t>
      </w:r>
      <w:proofErr w:type="gramEnd"/>
      <w:r>
        <w:t xml:space="preserve"> among the biggest challenges facing the EU.</w:t>
      </w:r>
    </w:p>
    <w:p w:rsidR="00C70A25" w:rsidRPr="00C70A25" w:rsidRDefault="00C70A25" w:rsidP="00C70A25">
      <w:pPr>
        <w:rPr>
          <w:sz w:val="22"/>
          <w:u w:val="single"/>
        </w:rPr>
      </w:pPr>
      <w:r w:rsidRPr="00484494">
        <w:rPr>
          <w:rStyle w:val="StyleUnderline"/>
        </w:rPr>
        <w:t xml:space="preserve">The ex-premier, who currently heads the NGO Leaders for Peace, </w:t>
      </w:r>
      <w:r>
        <w:t xml:space="preserve">told the French news channel BFM TV: </w:t>
      </w:r>
      <w:r w:rsidRPr="00484494">
        <w:rPr>
          <w:rStyle w:val="StyleUnderline"/>
        </w:rPr>
        <w:t>“Europe is under threat; it first came under threat after the Brexit vote.</w:t>
      </w:r>
    </w:p>
    <w:p w:rsidR="00C70A25" w:rsidRPr="00C70A25" w:rsidRDefault="00C70A25" w:rsidP="00C70A25">
      <w:pPr>
        <w:rPr>
          <w:sz w:val="22"/>
          <w:u w:val="single"/>
        </w:rPr>
      </w:pPr>
      <w:r w:rsidRPr="00484494">
        <w:rPr>
          <w:rStyle w:val="StyleUnderline"/>
        </w:rPr>
        <w:t>“European construction acts as a bulwark against war… As such, the deconstruction of Europe would lead to war. It is my very profound belief.”</w:t>
      </w:r>
    </w:p>
    <w:p w:rsidR="00C70A25" w:rsidRDefault="00C70A25" w:rsidP="00C70A25">
      <w:r>
        <w:t xml:space="preserve">Britain’s decision to exit the bloc in June 2016 sent shockwaves across Europe, which was plunged into an identity crisis it has struggled to resolve. The </w:t>
      </w:r>
      <w:proofErr w:type="gramStart"/>
      <w:r>
        <w:t>bloc were</w:t>
      </w:r>
      <w:proofErr w:type="gramEnd"/>
      <w:r>
        <w:t xml:space="preserve"> dealt another painful body blow in March, after more than 50 per cent of the Italian electorate voted for eurosceptic parties in the parliamentary election.</w:t>
      </w:r>
    </w:p>
    <w:p w:rsidR="00C70A25" w:rsidRDefault="00C70A25" w:rsidP="00C70A25">
      <w:r>
        <w:t xml:space="preserve">Mr Raffarin added that French President Emmanuel Macron, who has succeeded in projecting France as one of the foremost European powers on the world stage, should lead the rebuilding of the European Union. </w:t>
      </w:r>
    </w:p>
    <w:p w:rsidR="00C70A25" w:rsidRPr="00C70A25" w:rsidRDefault="00C70A25" w:rsidP="00C70A25">
      <w:r>
        <w:t>The 40-year-old centrist’s role on the European stage ‘is more important than ever,” the conservative said.</w:t>
      </w:r>
    </w:p>
    <w:p w:rsidR="00B35998" w:rsidRDefault="00B35998" w:rsidP="00BF1F92">
      <w:pPr>
        <w:pStyle w:val="Heading3"/>
      </w:pPr>
      <w:r>
        <w:lastRenderedPageBreak/>
        <w:t>Uniqueness – Italexit</w:t>
      </w:r>
    </w:p>
    <w:p w:rsidR="00B35998" w:rsidRDefault="00B35998" w:rsidP="00B35998">
      <w:pPr>
        <w:pStyle w:val="Heading4"/>
        <w:rPr>
          <w:rStyle w:val="StyleUnderline"/>
          <w:sz w:val="26"/>
          <w:szCs w:val="26"/>
          <w:u w:val="none"/>
        </w:rPr>
      </w:pPr>
      <w:r>
        <w:rPr>
          <w:rStyle w:val="StyleUnderline"/>
          <w:sz w:val="26"/>
          <w:szCs w:val="26"/>
          <w:u w:val="none"/>
        </w:rPr>
        <w:t>Italy leaving the EU is possible - Experts say eurosceptics will win the next Italian election through platform spin</w:t>
      </w:r>
    </w:p>
    <w:p w:rsidR="00B35998" w:rsidRDefault="00B35998" w:rsidP="00B35998">
      <w:pPr>
        <w:rPr>
          <w:b/>
          <w:sz w:val="26"/>
          <w:szCs w:val="26"/>
        </w:rPr>
      </w:pPr>
      <w:r w:rsidRPr="00D122A3">
        <w:rPr>
          <w:b/>
          <w:sz w:val="26"/>
          <w:szCs w:val="26"/>
        </w:rPr>
        <w:t>Davis,</w:t>
      </w:r>
      <w:r>
        <w:t xml:space="preserve"> quoting Dr. Andrea Mammone a Historian of Modern Europe and Refugee expert,</w:t>
      </w:r>
      <w:r w:rsidRPr="00D122A3">
        <w:rPr>
          <w:b/>
        </w:rPr>
        <w:t xml:space="preserve"> </w:t>
      </w:r>
      <w:r w:rsidRPr="00C5371A">
        <w:rPr>
          <w:b/>
          <w:sz w:val="26"/>
          <w:szCs w:val="26"/>
        </w:rPr>
        <w:t>5/31</w:t>
      </w:r>
      <w:r>
        <w:rPr>
          <w:b/>
          <w:sz w:val="26"/>
          <w:szCs w:val="26"/>
        </w:rPr>
        <w:t>/</w:t>
      </w:r>
      <w:r w:rsidRPr="00D122A3">
        <w:rPr>
          <w:b/>
          <w:sz w:val="26"/>
          <w:szCs w:val="26"/>
        </w:rPr>
        <w:t>18</w:t>
      </w:r>
    </w:p>
    <w:p w:rsidR="00B35998" w:rsidRPr="00D7136F" w:rsidRDefault="00B35998" w:rsidP="00B35998">
      <w:proofErr w:type="gramStart"/>
      <w:r>
        <w:t>[Charlotte, 5/31/2018, “Eurosceptic Italian alliance 'WILL WIN' election!</w:t>
      </w:r>
      <w:proofErr w:type="gramEnd"/>
      <w:r>
        <w:t xml:space="preserve"> Expert issues shock WARNING for EU,” Express, </w:t>
      </w:r>
      <w:hyperlink r:id="rId80" w:history="1">
        <w:r w:rsidRPr="00967E64">
          <w:rPr>
            <w:rStyle w:val="Hyperlink"/>
          </w:rPr>
          <w:t>https://www.express.co.uk/news/world/967117/Italy-news-latest-EU-European-Union-today-latest-crisis-goverment-politics-Matteo-Salvini</w:t>
        </w:r>
      </w:hyperlink>
      <w:r>
        <w:t xml:space="preserve"> (accessed 6/26/18 JPA)</w:t>
      </w:r>
    </w:p>
    <w:p w:rsidR="00B35998" w:rsidRPr="00BA4C04" w:rsidRDefault="00B35998" w:rsidP="00B35998">
      <w:pPr>
        <w:rPr>
          <w:rStyle w:val="StyleUnderline"/>
        </w:rPr>
      </w:pPr>
      <w:r w:rsidRPr="00BA4C04">
        <w:rPr>
          <w:rStyle w:val="StyleUnderline"/>
        </w:rPr>
        <w:t xml:space="preserve">Dr </w:t>
      </w:r>
      <w:r w:rsidRPr="00BA4C04">
        <w:t>Mammon</w:t>
      </w:r>
      <w:r w:rsidRPr="00BA4C04">
        <w:rPr>
          <w:rStyle w:val="StyleUnderline"/>
        </w:rPr>
        <w:t>e, a history lecturer at Royal Holloway, said the Five Star Movement (M5S) and Lega parties “will win” another election in Italy if they run on a campaign against the “establishment”.</w:t>
      </w:r>
      <w:r w:rsidRPr="00ED1E3D">
        <w:rPr>
          <w:rStyle w:val="StyleUnderline"/>
          <w:sz w:val="12"/>
        </w:rPr>
        <w:t>¶</w:t>
      </w:r>
      <w:r w:rsidRPr="00ED1E3D">
        <w:rPr>
          <w:sz w:val="12"/>
        </w:rPr>
        <w:t xml:space="preserve"> </w:t>
      </w:r>
      <w:r>
        <w:t>A potential coalition between the M5S and Lega collapsed on Sunday when Italy’s president Sergio Mattarella vetoed the appointment of eurosceptic Paolo Savona, 81, as finance minister.</w:t>
      </w:r>
      <w:r w:rsidRPr="00ED1E3D">
        <w:rPr>
          <w:sz w:val="12"/>
        </w:rPr>
        <w:t xml:space="preserve">¶ </w:t>
      </w:r>
      <w:r>
        <w:t>Another election is likely to turn into a vote of Italy’s confidence in the eurozone and some market players fear it will become a de facto referendum on the single currency and Italy's role in the European Union.</w:t>
      </w:r>
      <w:r w:rsidRPr="00ED1E3D">
        <w:rPr>
          <w:sz w:val="12"/>
        </w:rPr>
        <w:t>¶</w:t>
      </w:r>
      <w:r>
        <w:rPr>
          <w:sz w:val="12"/>
        </w:rPr>
        <w:t xml:space="preserve"> </w:t>
      </w:r>
      <w:r w:rsidRPr="00ED1E3D">
        <w:rPr>
          <w:sz w:val="12"/>
        </w:rPr>
        <w:t xml:space="preserve">¶ </w:t>
      </w:r>
      <w:r w:rsidRPr="00BA4C04">
        <w:rPr>
          <w:rStyle w:val="StyleUnderline"/>
        </w:rPr>
        <w:t>Mr Mammone was asked by Sky News’ Adam Boulton whether another Italian election running explicitly on an anti-euro policy would impact public opinion. In response, the history lecturer said: “It’s very hard to say because, fundamentally, I think that they win.</w:t>
      </w:r>
      <w:r w:rsidRPr="00ED1E3D">
        <w:rPr>
          <w:rStyle w:val="StyleUnderline"/>
          <w:sz w:val="12"/>
        </w:rPr>
        <w:t>¶</w:t>
      </w:r>
      <w:r w:rsidRPr="00ED1E3D">
        <w:rPr>
          <w:sz w:val="12"/>
        </w:rPr>
        <w:t xml:space="preserve"> </w:t>
      </w:r>
      <w:r>
        <w:t>Dr Andrea Mammone</w:t>
      </w:r>
      <w:r w:rsidRPr="00ED1E3D">
        <w:rPr>
          <w:sz w:val="12"/>
        </w:rPr>
        <w:t>¶</w:t>
      </w:r>
      <w:r w:rsidRPr="00ED1E3D">
        <w:rPr>
          <w:rStyle w:val="StyleUnderline"/>
          <w:sz w:val="12"/>
        </w:rPr>
        <w:t xml:space="preserve"> </w:t>
      </w:r>
      <w:r w:rsidRPr="00BA4C04">
        <w:rPr>
          <w:rStyle w:val="StyleUnderline"/>
        </w:rPr>
        <w:t>“I tell you straight - they will win.”</w:t>
      </w:r>
      <w:r w:rsidRPr="00ED1E3D">
        <w:rPr>
          <w:sz w:val="12"/>
        </w:rPr>
        <w:t xml:space="preserve">¶ </w:t>
      </w:r>
      <w:r>
        <w:t xml:space="preserve">But </w:t>
      </w:r>
      <w:r w:rsidRPr="00AA495E">
        <w:rPr>
          <w:u w:val="single"/>
        </w:rPr>
        <w:t>Mr Mammone added he believes both Lega and MS5 would not run on an election campaign against the euro - insisting it would be about the “people versus the establishment”.</w:t>
      </w:r>
      <w:r w:rsidRPr="00AA495E">
        <w:rPr>
          <w:sz w:val="12"/>
          <w:u w:val="single"/>
        </w:rPr>
        <w:t xml:space="preserve">¶ </w:t>
      </w:r>
      <w:r w:rsidRPr="00AA495E">
        <w:rPr>
          <w:u w:val="single"/>
        </w:rPr>
        <w:t>He said: “If you look today at that, 60 percent of voters of the Five Star Movement are backing the euro while 40 percent of voters of the Northern League are backing the euro.</w:t>
      </w:r>
      <w:r w:rsidRPr="00AA495E">
        <w:rPr>
          <w:sz w:val="12"/>
          <w:u w:val="single"/>
        </w:rPr>
        <w:t xml:space="preserve">¶ </w:t>
      </w:r>
      <w:r w:rsidRPr="00AA495E">
        <w:rPr>
          <w:u w:val="single"/>
        </w:rPr>
        <w:t>“So, it is not a euro and not euro. Now it is becoming the people versus the establishment, elites versus something else.”</w:t>
      </w:r>
      <w:r w:rsidRPr="00AA495E">
        <w:rPr>
          <w:sz w:val="12"/>
          <w:u w:val="single"/>
        </w:rPr>
        <w:t xml:space="preserve">¶ </w:t>
      </w:r>
      <w:r w:rsidRPr="00BA4C04">
        <w:rPr>
          <w:rStyle w:val="StyleUnderline"/>
        </w:rPr>
        <w:t>The leading political figures of the coalition parties have blamed the EU elite and financial powers for the coalition collapse, which could risk a new financial crisis.</w:t>
      </w:r>
      <w:r w:rsidRPr="00ED1E3D">
        <w:rPr>
          <w:rStyle w:val="StyleUnderline"/>
          <w:sz w:val="12"/>
        </w:rPr>
        <w:t>¶</w:t>
      </w:r>
      <w:r w:rsidRPr="00ED1E3D">
        <w:rPr>
          <w:sz w:val="12"/>
        </w:rPr>
        <w:t xml:space="preserve"> </w:t>
      </w:r>
      <w:r>
        <w:t>The Italian President shocked the international community after rejecting Prof Savona over his threats to pull Italy out of the eurozone.</w:t>
      </w:r>
      <w:r w:rsidRPr="00ED1E3D">
        <w:rPr>
          <w:sz w:val="12"/>
        </w:rPr>
        <w:t xml:space="preserve">¶ </w:t>
      </w:r>
      <w:r>
        <w:t>The post-election coalition had spent days drawing up a pact aimed at ending a stalemate following an inconclusive March vote and now claims President Mattarella has abused the power of his office.</w:t>
      </w:r>
      <w:r w:rsidRPr="00ED1E3D">
        <w:rPr>
          <w:sz w:val="12"/>
        </w:rPr>
        <w:t xml:space="preserve">¶ </w:t>
      </w:r>
      <w:r>
        <w:t>Lega leader Matteo Salvini has threatened chaos and mass protests unless snap elections are called as early as September, while M5S leader Luigi Di Maio called on parliament to "impeach President Mattarella.”</w:t>
      </w:r>
      <w:r w:rsidRPr="00ED1E3D">
        <w:rPr>
          <w:sz w:val="12"/>
        </w:rPr>
        <w:t xml:space="preserve">¶ </w:t>
      </w:r>
      <w:r w:rsidRPr="00BA4C04">
        <w:rPr>
          <w:rStyle w:val="StyleUnderline"/>
        </w:rPr>
        <w:t>Sources close to some of Italy's main parties said there was now a chance that President Mattarella could dissolve parliament in the coming days and send Italians back to the polls as early as July 29 – less than four months after the inconclusive March 4 vote.</w:t>
      </w:r>
    </w:p>
    <w:p w:rsidR="00B35998" w:rsidRDefault="00B35998" w:rsidP="00B35998">
      <w:pPr>
        <w:pStyle w:val="Heading4"/>
      </w:pPr>
      <w:r>
        <w:t>Without change new Italian government coalitions will pull out of the EU in the longterm and bring other countries with it</w:t>
      </w:r>
    </w:p>
    <w:p w:rsidR="00B35998" w:rsidRDefault="00B35998" w:rsidP="00B35998">
      <w:pPr>
        <w:rPr>
          <w:b/>
          <w:sz w:val="26"/>
          <w:szCs w:val="26"/>
        </w:rPr>
      </w:pPr>
      <w:r w:rsidRPr="00112CB5">
        <w:rPr>
          <w:b/>
          <w:sz w:val="26"/>
          <w:szCs w:val="26"/>
        </w:rPr>
        <w:t>AFP</w:t>
      </w:r>
      <w:r>
        <w:t xml:space="preserve">, Global news network awarded for investigative journalism, </w:t>
      </w:r>
      <w:r w:rsidRPr="0008316F">
        <w:rPr>
          <w:b/>
          <w:sz w:val="26"/>
          <w:szCs w:val="26"/>
        </w:rPr>
        <w:t>6/1/</w:t>
      </w:r>
      <w:r w:rsidRPr="00112CB5">
        <w:rPr>
          <w:b/>
          <w:sz w:val="26"/>
          <w:szCs w:val="26"/>
        </w:rPr>
        <w:t>18</w:t>
      </w:r>
    </w:p>
    <w:p w:rsidR="00B35998" w:rsidRPr="00046E47" w:rsidRDefault="00B35998" w:rsidP="00B35998">
      <w:r>
        <w:t xml:space="preserve">[AFP, covered by The Local Italy, Direct news from Italy in English, 6/1/2018“What's next for Italy as populists take power?” The Local Italy </w:t>
      </w:r>
      <w:hyperlink r:id="rId81" w:history="1">
        <w:r w:rsidRPr="00967E64">
          <w:rPr>
            <w:rStyle w:val="Hyperlink"/>
          </w:rPr>
          <w:t>https://www.thelocal.it/20180601/whats-next-for-italy-as-populists-take-power</w:t>
        </w:r>
      </w:hyperlink>
      <w:r>
        <w:t xml:space="preserve"> (accessed 6/26/18 JPA)</w:t>
      </w:r>
    </w:p>
    <w:p w:rsidR="00B35998" w:rsidRDefault="00B35998" w:rsidP="00B35998">
      <w:r w:rsidRPr="008447B0">
        <w:rPr>
          <w:rStyle w:val="StyleUnderline"/>
        </w:rPr>
        <w:t>Italy's new coalition government due to be sworn in Friday promises a mix of far-right, anti-establishment and eurosceptic policies</w:t>
      </w:r>
      <w:r>
        <w:t>, raising questions about what the future holds for the eurozone's third largest economy.</w:t>
      </w:r>
      <w:r w:rsidRPr="000B1239">
        <w:rPr>
          <w:sz w:val="12"/>
        </w:rPr>
        <w:t xml:space="preserve">¶ </w:t>
      </w:r>
      <w:r w:rsidRPr="008447B0">
        <w:rPr>
          <w:rStyle w:val="StyleUnderline"/>
        </w:rPr>
        <w:t xml:space="preserve">As the League and Five Star Movement (M5S) prepare to take charge, here are answers to five pressing questions. </w:t>
      </w:r>
      <w:r w:rsidRPr="000B1239">
        <w:rPr>
          <w:rStyle w:val="StyleUnderline"/>
          <w:sz w:val="12"/>
        </w:rPr>
        <w:t>¶</w:t>
      </w:r>
      <w:r w:rsidRPr="000B1239">
        <w:rPr>
          <w:sz w:val="12"/>
        </w:rPr>
        <w:t xml:space="preserve"> </w:t>
      </w:r>
      <w:r w:rsidRPr="008447B0">
        <w:t>Could Italy leave the eu</w:t>
      </w:r>
      <w:r>
        <w:t>ro?</w:t>
      </w:r>
      <w:r w:rsidRPr="00B10E6C">
        <w:rPr>
          <w:sz w:val="12"/>
        </w:rPr>
        <w:t xml:space="preserve">¶ </w:t>
      </w:r>
      <w:r>
        <w:t>Despite outspoken criticism of the European Union from both parties and the presence in cabinet of arch eurosceptic Paolo Savona, the M5S-League government programme does not call for a unilateral exit from the eurozone.</w:t>
      </w:r>
      <w:r w:rsidRPr="00B10E6C">
        <w:rPr>
          <w:sz w:val="12"/>
        </w:rPr>
        <w:t xml:space="preserve">¶ </w:t>
      </w:r>
      <w:r w:rsidRPr="008447B0">
        <w:rPr>
          <w:rStyle w:val="StyleUnderline"/>
        </w:rPr>
        <w:t>M5S has publicly abandoned the idea of a referendum on the euro, and while the League signed the programme and therefore has committed to staying in the single currency, in the past it has called the euro "a failed economic and social experiment" but proposed reforms and an eventual coordinated exit along with a number of other countries in the long term.</w:t>
      </w:r>
      <w:r w:rsidRPr="00B10E6C">
        <w:rPr>
          <w:rStyle w:val="StyleUnderline"/>
          <w:sz w:val="12"/>
        </w:rPr>
        <w:t>¶</w:t>
      </w:r>
      <w:r w:rsidRPr="00B10E6C">
        <w:rPr>
          <w:sz w:val="12"/>
        </w:rPr>
        <w:t xml:space="preserve"> </w:t>
      </w:r>
      <w:r w:rsidRPr="008447B0">
        <w:rPr>
          <w:rStyle w:val="StyleUnderline"/>
        </w:rPr>
        <w:t>Recent polls suggest 60-70 percent of Italians oppose a pullout.</w:t>
      </w:r>
      <w:r w:rsidRPr="00B10E6C">
        <w:rPr>
          <w:rStyle w:val="StyleUnderline"/>
          <w:sz w:val="12"/>
        </w:rPr>
        <w:t>¶</w:t>
      </w:r>
      <w:r w:rsidRPr="00B10E6C">
        <w:rPr>
          <w:sz w:val="12"/>
        </w:rPr>
        <w:t xml:space="preserve"> </w:t>
      </w:r>
      <w:r>
        <w:t>What does Italy's constitution say about the political crisis?</w:t>
      </w:r>
      <w:r w:rsidRPr="00B10E6C">
        <w:rPr>
          <w:sz w:val="12"/>
        </w:rPr>
        <w:t xml:space="preserve">¶ </w:t>
      </w:r>
      <w:r>
        <w:t>M5S holds more clout in the new coalition having won almost 33 percent in the March election, compared to the League's 17 percent. But Salvini is a rising star, who has seized pole in position and claims to represent the 37 percent who voted for the right-wing coalition in which he campaigned.</w:t>
      </w:r>
      <w:r w:rsidRPr="00B10E6C">
        <w:rPr>
          <w:sz w:val="12"/>
        </w:rPr>
        <w:t xml:space="preserve">¶ </w:t>
      </w:r>
      <w:proofErr w:type="gramStart"/>
      <w:r>
        <w:t>Meanwhile</w:t>
      </w:r>
      <w:proofErr w:type="gramEnd"/>
      <w:r>
        <w:t xml:space="preserve"> the shadow of M5S founder Beppe Grillo, an outspoken former comedian, still looms large over Di Maio's party.</w:t>
      </w:r>
      <w:r w:rsidRPr="00B10E6C">
        <w:rPr>
          <w:sz w:val="12"/>
        </w:rPr>
        <w:t xml:space="preserve">¶ </w:t>
      </w:r>
      <w:r>
        <w:t>ANALYSIS: How Matteo Salvini played his cards right amid Italy's political chaos</w:t>
      </w:r>
      <w:r w:rsidRPr="00B10E6C">
        <w:rPr>
          <w:sz w:val="12"/>
        </w:rPr>
        <w:t xml:space="preserve"> </w:t>
      </w:r>
    </w:p>
    <w:p w:rsidR="00B35998" w:rsidRDefault="00B35998" w:rsidP="00B35998">
      <w:pPr>
        <w:pStyle w:val="Heading4"/>
      </w:pPr>
      <w:r>
        <w:t>Italian Populism strong – disrupting the EU</w:t>
      </w:r>
    </w:p>
    <w:p w:rsidR="00B35998" w:rsidRPr="00302C86" w:rsidRDefault="00B35998" w:rsidP="00B35998">
      <w:r w:rsidRPr="00302C86">
        <w:rPr>
          <w:rFonts w:eastAsiaTheme="majorEastAsia" w:cstheme="majorBidi"/>
          <w:b/>
          <w:bCs/>
          <w:sz w:val="26"/>
          <w:szCs w:val="26"/>
        </w:rPr>
        <w:t>Horowitz 5-31-18</w:t>
      </w:r>
      <w:r w:rsidRPr="00302C86">
        <w:t xml:space="preserve"> (Jason Horowitz is the Rome bureau chief of The Times, covering Italy, the Vatican, Greece and other parts of Southern Europe. He previously covered the 2016 presidential campaign, the Obama administration and Congress, </w:t>
      </w:r>
      <w:r w:rsidRPr="00302C86">
        <w:lastRenderedPageBreak/>
        <w:t>with an emphasis on political profiles and features.</w:t>
      </w:r>
      <w:r>
        <w:t xml:space="preserve"> </w:t>
      </w:r>
      <w:r w:rsidRPr="00302C86">
        <w:t xml:space="preserve">“Italy’s Populist Parties Win Approval to Form Government”, </w:t>
      </w:r>
      <w:hyperlink r:id="rId82" w:history="1">
        <w:r w:rsidRPr="00302C86">
          <w:t>https://www.nytimes.com/2018/05/31/world/europe/italy-government-populists.html</w:t>
        </w:r>
      </w:hyperlink>
      <w:r w:rsidRPr="00302C86">
        <w:t>, accessed 6-27-18, J.B)</w:t>
      </w:r>
    </w:p>
    <w:p w:rsidR="00B35998" w:rsidRPr="00E2500C" w:rsidRDefault="00B35998" w:rsidP="00B35998">
      <w:pPr>
        <w:rPr>
          <w:rStyle w:val="StyleUnderline"/>
        </w:rPr>
      </w:pPr>
      <w:r>
        <w:t xml:space="preserve">ROME — After 88 days of impasses and negotiations, </w:t>
      </w:r>
      <w:r w:rsidRPr="00E2500C">
        <w:rPr>
          <w:rStyle w:val="StyleUnderline"/>
        </w:rPr>
        <w:t>two Italian populist parties with a history of antagonism toward the European Union received approval Thursday night to create a government that has already unsettled the Continent’s political order.</w:t>
      </w:r>
    </w:p>
    <w:p w:rsidR="00B35998" w:rsidRDefault="00B35998" w:rsidP="00B35998"/>
    <w:p w:rsidR="00B35998" w:rsidRDefault="00B35998" w:rsidP="00B35998">
      <w:r>
        <w:t>Only days ago, President Sergio Mattarella of Italy rejected a populist government over concerns about a proposed finance minister who had helped write a guide for withdrawing Italy from the euro, Europe’s single currency. The political chaos and sudden uncertainty about the euro helped send global financial markets reeling.</w:t>
      </w:r>
    </w:p>
    <w:p w:rsidR="00B35998" w:rsidRDefault="00B35998" w:rsidP="00B35998"/>
    <w:p w:rsidR="00B35998" w:rsidRDefault="00B35998" w:rsidP="00B35998">
      <w:r>
        <w:t xml:space="preserve">On Thursday, </w:t>
      </w:r>
      <w:r w:rsidRPr="00E536FC">
        <w:rPr>
          <w:rStyle w:val="StyleUnderline"/>
        </w:rPr>
        <w:t>the populists reshuffled, keeping the same prime minister, Giuseppe Conte, and other top players, but moving the objectionable finance minister to a less critical post.</w:t>
      </w:r>
    </w:p>
    <w:p w:rsidR="00B35998" w:rsidRDefault="00B35998" w:rsidP="00B35998"/>
    <w:p w:rsidR="00B35998" w:rsidRPr="00E536FC" w:rsidRDefault="00B35998" w:rsidP="00B35998">
      <w:pPr>
        <w:rPr>
          <w:rStyle w:val="StyleUnderline"/>
        </w:rPr>
      </w:pPr>
      <w:r>
        <w:t xml:space="preserve">That was apparently enough to satisfy the president, who preferred an elected government to a caretaker alternative he had in reserve. </w:t>
      </w:r>
      <w:r w:rsidRPr="00E536FC">
        <w:rPr>
          <w:rStyle w:val="StyleUnderline"/>
        </w:rPr>
        <w:t>The populist parties constituting the new government won the most votes in a March 4 election, promising a sweeping crackdown on the illegal immigration that helped fuel their ascent.</w:t>
      </w:r>
    </w:p>
    <w:p w:rsidR="00B35998" w:rsidRDefault="00B35998" w:rsidP="00B35998"/>
    <w:p w:rsidR="00B35998" w:rsidRDefault="00B35998" w:rsidP="00B35998">
      <w:r>
        <w:t>But the president’s assent was not enough to allay concerns about the actual agenda of the populists once they enter power, even though they now claim a sudden conversion to full faith in the euro.</w:t>
      </w:r>
    </w:p>
    <w:p w:rsidR="00B35998" w:rsidRDefault="00B35998" w:rsidP="00B35998"/>
    <w:p w:rsidR="00B35998" w:rsidRDefault="00B35998" w:rsidP="00B35998">
      <w:r>
        <w:t>“</w:t>
      </w:r>
      <w:r w:rsidRPr="00E536FC">
        <w:rPr>
          <w:rStyle w:val="StyleUnderline"/>
        </w:rPr>
        <w:t>The populist and right-wing government has a program that’s dangerous for the country and the events of recent days confirm our longstanding concerns</w:t>
      </w:r>
      <w:r>
        <w:t>,” said Maurizio Martina, a leader of the Democratic Party, which will now leave government for the opposition. “</w:t>
      </w:r>
      <w:r w:rsidRPr="00E536FC">
        <w:rPr>
          <w:rStyle w:val="StyleUnderline"/>
        </w:rPr>
        <w:t>Their acts so far have been a mix of extremism, anti-Europism and iniquity.”</w:t>
      </w:r>
    </w:p>
    <w:p w:rsidR="00B35998" w:rsidRDefault="00B35998" w:rsidP="00B35998"/>
    <w:p w:rsidR="00B35998" w:rsidRDefault="00B35998" w:rsidP="00B35998">
      <w:r>
        <w:t>The new government still needs to win a confidence vote in Parliament, but that was a formality. The government will be sworn in Friday.</w:t>
      </w:r>
    </w:p>
    <w:p w:rsidR="00B35998" w:rsidRDefault="00B35998" w:rsidP="00B35998"/>
    <w:p w:rsidR="00B35998" w:rsidRPr="00E536FC" w:rsidRDefault="00B35998" w:rsidP="00B35998">
      <w:pPr>
        <w:rPr>
          <w:rStyle w:val="StyleUnderline"/>
        </w:rPr>
      </w:pPr>
      <w:r w:rsidRPr="00E536FC">
        <w:rPr>
          <w:rStyle w:val="StyleUnderline"/>
        </w:rPr>
        <w:t>The remarkable rise of the populists now leaves Italy’s traditional political establishment, left and right, in tatters. It also shocked a European Union that thought it had successfully beaten back an anti-establishment and hard-right insurgency last year.</w:t>
      </w:r>
    </w:p>
    <w:p w:rsidR="00B35998" w:rsidRDefault="00B35998" w:rsidP="00B35998"/>
    <w:p w:rsidR="00B35998" w:rsidRPr="00E536FC" w:rsidRDefault="00B35998" w:rsidP="00B35998">
      <w:pPr>
        <w:rPr>
          <w:rStyle w:val="StyleUnderline"/>
        </w:rPr>
      </w:pPr>
      <w:r w:rsidRPr="00E536FC">
        <w:rPr>
          <w:rStyle w:val="StyleUnderline"/>
        </w:rPr>
        <w:t>The populist victory in Italy now could not come at a worse time for the European Union.</w:t>
      </w:r>
      <w:r>
        <w:t xml:space="preserve"> </w:t>
      </w:r>
      <w:r w:rsidRPr="00E536FC">
        <w:rPr>
          <w:rStyle w:val="StyleUnderline"/>
        </w:rPr>
        <w:t>A corruption scandal in Spain has led to the ouster of that country’s prime minister, whose government had been a model for the central authorities in Brussels. Britain is leaving. Chancellor Angela Merkel of Germany is weakened. President Emmanuel Macron of France is a pro-Europe leader in search of partners. Poland and Hungary are rolling back democracy. The United States president is waging a trade war on European allies, while more and more Europeans look to Russia’s strongman, Vladimir V. Putin, as a model.</w:t>
      </w:r>
    </w:p>
    <w:p w:rsidR="00B35998" w:rsidRDefault="00B35998" w:rsidP="00B35998"/>
    <w:p w:rsidR="00B35998" w:rsidRDefault="00B35998" w:rsidP="00B35998">
      <w:r w:rsidRPr="00E536FC">
        <w:rPr>
          <w:rStyle w:val="StyleUnderline"/>
        </w:rPr>
        <w:t>But amid all the geopolitical and economic threats to the European Union, Italy represented perhaps the gravest</w:t>
      </w:r>
      <w:r>
        <w:t>. And as is often the case with Italy, it was overlooked.</w:t>
      </w:r>
    </w:p>
    <w:p w:rsidR="00B35998" w:rsidRDefault="00B35998" w:rsidP="00B35998"/>
    <w:p w:rsidR="00B35998" w:rsidRDefault="00B35998" w:rsidP="00B35998">
      <w:r>
        <w:t>The birthplace of fascism and for years the home of Western Europe’s largest communist party, Italy again proved an incubator for political experiment. The populist parties it produced — the Five Star Movement, a party developed on the internet, and the League, a formerly northern secessionist movement — to varying degrees both blame the euro for depriving Italy of sovereignty.</w:t>
      </w:r>
    </w:p>
    <w:p w:rsidR="00B35998" w:rsidRDefault="00B35998" w:rsidP="00B35998"/>
    <w:p w:rsidR="00B35998" w:rsidRDefault="00B35998" w:rsidP="00B35998">
      <w:r>
        <w:t>Like the other countries that have adopted the euro, Italy has lost its power to control interest rates, which are set by the European Union’s central bank. The so-called eurozone countries also must adhere to strict fiscal rules, which are especially difficult for Italy because of its heavy debts.</w:t>
      </w:r>
    </w:p>
    <w:p w:rsidR="00B35998" w:rsidRDefault="00B35998" w:rsidP="00B35998"/>
    <w:p w:rsidR="00B35998" w:rsidRPr="00E536FC" w:rsidRDefault="00B35998" w:rsidP="00B35998">
      <w:pPr>
        <w:rPr>
          <w:rStyle w:val="StyleUnderline"/>
        </w:rPr>
      </w:pPr>
      <w:r w:rsidRPr="00E536FC">
        <w:rPr>
          <w:rStyle w:val="StyleUnderline"/>
        </w:rPr>
        <w:t>Economists say that if Italy, the fourth-biggest economy in the European Union, were to exit the euro it would do enormous financial damage to the country and hurt the Continent’s economic stability.</w:t>
      </w:r>
    </w:p>
    <w:p w:rsidR="00B35998" w:rsidRDefault="00B35998" w:rsidP="00B35998"/>
    <w:p w:rsidR="00B35998" w:rsidRDefault="00B35998" w:rsidP="00B35998">
      <w:r w:rsidRPr="00E536FC">
        <w:rPr>
          <w:rStyle w:val="StyleUnderline"/>
        </w:rPr>
        <w:t>The political uncertainty in Italy — as well the remote possibility of leaving the euro — spooked the markets when the formation of a government by the two parties appeared likely. The combination created some of the scariest economic days for the country</w:t>
      </w:r>
      <w:r>
        <w:t xml:space="preserve"> since the 2011 financial crisis that planted the seeds for this week’s populist flowering.</w:t>
      </w:r>
    </w:p>
    <w:p w:rsidR="00B35998" w:rsidRDefault="00B35998" w:rsidP="00B35998"/>
    <w:p w:rsidR="00B35998" w:rsidRDefault="00B35998" w:rsidP="00B35998">
      <w:r>
        <w:t>After a leaked draft of the alliance’s government platform included proposals about leaving the eurozone and a proposed finance minister turned out to have helped write a guide to leaving the euro, the global markets dipped precipitously.</w:t>
      </w:r>
    </w:p>
    <w:p w:rsidR="00B35998" w:rsidRDefault="00B35998" w:rsidP="00B35998"/>
    <w:p w:rsidR="00B35998" w:rsidRDefault="00B35998" w:rsidP="00B35998">
      <w:r>
        <w:t>Since then, however, seemingly every Five Star and League leader has disavowed their antagonism to the euro, or rather denied ever harboring any hostility to it whatsoever.</w:t>
      </w:r>
    </w:p>
    <w:p w:rsidR="00B35998" w:rsidRDefault="00B35998" w:rsidP="00B35998"/>
    <w:p w:rsidR="00B35998" w:rsidRDefault="00B35998" w:rsidP="00B35998">
      <w:r>
        <w:t>On Wednesday night, League officials literally whitewashed their anti-euro history by painting over the blue “Basta Euro,” or no more euro, sign on its headquarters in Milan.</w:t>
      </w:r>
    </w:p>
    <w:p w:rsidR="00B35998" w:rsidRDefault="00B35998" w:rsidP="00B35998"/>
    <w:p w:rsidR="00B35998" w:rsidRDefault="00B35998" w:rsidP="00B35998">
      <w:r>
        <w:t>“The euro was never in discussion,” Mr. Conte, who will be sworn in Friday as prime minister with the rest of his cabinet, said in Florence on Thursday morning before traveling to Rome and then the Quirinal Palace in a plain taxi cab, the preferred transportation for the anti-establishment Five Star.</w:t>
      </w:r>
    </w:p>
    <w:p w:rsidR="00B35998" w:rsidRDefault="00B35998" w:rsidP="00B35998"/>
    <w:p w:rsidR="00B35998" w:rsidRDefault="00B35998" w:rsidP="00B35998">
      <w:r>
        <w:t>But for any global investor with a search engine or European Union leader with a memory, there remained a real question as to whether the sharply negative market reaction had truly chastened the populists, or whether it simply had led them to disguise their hostility as the price of admission into power.</w:t>
      </w:r>
    </w:p>
    <w:p w:rsidR="00B35998" w:rsidRDefault="00B35998" w:rsidP="00B35998"/>
    <w:p w:rsidR="00B35998" w:rsidRDefault="00B35998" w:rsidP="00B35998">
      <w:r>
        <w:t>Also unclear was how the parties, which had demanded an Italians-first approach and a dramatic restructuring of their relationship with Europe, would go about it.</w:t>
      </w:r>
    </w:p>
    <w:p w:rsidR="00B35998" w:rsidRDefault="00B35998" w:rsidP="00B35998"/>
    <w:p w:rsidR="00B35998" w:rsidRDefault="00B35998" w:rsidP="00B35998">
      <w:r>
        <w:t>“I will read the composition of the government,” Mr. Conte said late Thursday night, minutes after receiving approval to form a government from President Mattarella.</w:t>
      </w:r>
    </w:p>
    <w:p w:rsidR="00B35998" w:rsidRDefault="00B35998" w:rsidP="00B35998"/>
    <w:p w:rsidR="00B35998" w:rsidRDefault="00B35998" w:rsidP="00B35998">
      <w:r>
        <w:t>The cabinet still included the minister blocked by President Mattarella — Paolo Savona, the euro-skeptic economist. But Mr. Savona has now been moved from the powerful finance ministry to the less consequential European affairs ministry.</w:t>
      </w:r>
    </w:p>
    <w:p w:rsidR="00B35998" w:rsidRDefault="00B35998" w:rsidP="00B35998"/>
    <w:p w:rsidR="00B35998" w:rsidRDefault="00B35998" w:rsidP="00B35998">
      <w:r>
        <w:t>He will nevertheless be Italy’s representative in Brussels, a key spot for a coalition that wants to change the rules of the European Union.</w:t>
      </w:r>
    </w:p>
    <w:p w:rsidR="00B35998" w:rsidRDefault="00B35998" w:rsidP="00B35998"/>
    <w:p w:rsidR="00B35998" w:rsidRDefault="00B35998" w:rsidP="00B35998">
      <w:r>
        <w:t>While some other key posts in the cabinet were filled with politicians experienced in working in the European Union, Mr. Conte said the leaders of Italy’s populist alliance, Luigi Di Maio of the Five Star Movement and Matteo Salvini of the League, would be at his side as vice premiers.</w:t>
      </w:r>
    </w:p>
    <w:p w:rsidR="00B35998" w:rsidRDefault="00B35998" w:rsidP="00B35998"/>
    <w:p w:rsidR="00B35998" w:rsidRDefault="00B35998" w:rsidP="00B35998">
      <w:r>
        <w:t>Critics have said Mr. Di Maio and Mr. Salvini will most likely be in the driver’s seat.</w:t>
      </w:r>
    </w:p>
    <w:p w:rsidR="00B35998" w:rsidRDefault="00B35998" w:rsidP="00B35998"/>
    <w:p w:rsidR="00B35998" w:rsidRDefault="00B35998" w:rsidP="00B35998">
      <w:r>
        <w:t>“We will work intensely” to implement the alliance’s electoral program and “with determination to improve the quality of life of all Italians,” Mr. Conte said.</w:t>
      </w:r>
    </w:p>
    <w:p w:rsidR="00B35998" w:rsidRDefault="00B35998" w:rsidP="00B35998"/>
    <w:p w:rsidR="00B35998" w:rsidRPr="00E536FC" w:rsidRDefault="00B35998" w:rsidP="00B35998">
      <w:pPr>
        <w:rPr>
          <w:rStyle w:val="StyleUnderline"/>
        </w:rPr>
      </w:pPr>
      <w:r w:rsidRPr="00E536FC">
        <w:rPr>
          <w:rStyle w:val="StyleUnderline"/>
        </w:rPr>
        <w:t>Populist leaders in Europe and across the Atlantic looked on with delight as they gained a powerful ally in the heart of Western Europe.</w:t>
      </w:r>
    </w:p>
    <w:p w:rsidR="00B35998" w:rsidRDefault="00B35998" w:rsidP="00B35998"/>
    <w:p w:rsidR="00B35998" w:rsidRDefault="00B35998" w:rsidP="00B35998">
      <w:r>
        <w:t>Stephen K. Bannon, an architect of President Trump’s own populist-themed campaign, was in Italy to celebrate the new government. He explained in an interview how, a few days after the election, he had met for hours with Mr. Salvini and other senior League officials in Milan urging them to form an alliance with Five Star.</w:t>
      </w:r>
    </w:p>
    <w:p w:rsidR="00B35998" w:rsidRDefault="00B35998" w:rsidP="00B35998"/>
    <w:p w:rsidR="00B35998" w:rsidRPr="00E536FC" w:rsidRDefault="00B35998" w:rsidP="00B35998">
      <w:pPr>
        <w:rPr>
          <w:rStyle w:val="StyleUnderline"/>
        </w:rPr>
      </w:pPr>
      <w:r w:rsidRPr="00E536FC">
        <w:rPr>
          <w:rStyle w:val="StyleUnderline"/>
        </w:rPr>
        <w:t>Mr. Bannon said he told Mr. Salvini, “You are the first guys who can really break the left and right paradigm. You can show that populism is the new organizing principle.”</w:t>
      </w:r>
    </w:p>
    <w:p w:rsidR="00B35998" w:rsidRPr="00E536FC" w:rsidRDefault="00B35998" w:rsidP="00B35998">
      <w:pPr>
        <w:rPr>
          <w:rStyle w:val="StyleUnderline"/>
        </w:rPr>
      </w:pPr>
    </w:p>
    <w:p w:rsidR="00B35998" w:rsidRPr="00E536FC" w:rsidRDefault="00B35998" w:rsidP="00B35998">
      <w:pPr>
        <w:rPr>
          <w:rStyle w:val="StyleUnderline"/>
        </w:rPr>
      </w:pPr>
      <w:r w:rsidRPr="00E536FC">
        <w:rPr>
          <w:rStyle w:val="StyleUnderline"/>
        </w:rPr>
        <w:t>He expressed confidence others in Europe would follow.</w:t>
      </w:r>
    </w:p>
    <w:p w:rsidR="00B35998" w:rsidRDefault="00B35998" w:rsidP="00B35998"/>
    <w:p w:rsidR="00B35998" w:rsidRDefault="00B35998" w:rsidP="00B35998">
      <w:r>
        <w:t>The League and Five Star both want to renegotiate treaties on budgets, migration and a range of other issues with the European Union. They also want to lift sanctions against Russia and for Italy to move closer to its president, Mr. Putin, who once said he did not need to meddle in the Italian election because it was all going his way.</w:t>
      </w:r>
    </w:p>
    <w:p w:rsidR="00B35998" w:rsidRDefault="00B35998" w:rsidP="00B35998"/>
    <w:p w:rsidR="00B35998" w:rsidRDefault="00B35998" w:rsidP="00B35998">
      <w:r>
        <w:t>The political breakthrough between Five Star and the League seemed both inevitable and frustratingly out of reach.</w:t>
      </w:r>
    </w:p>
    <w:p w:rsidR="00B35998" w:rsidRDefault="00B35998" w:rsidP="00B35998"/>
    <w:p w:rsidR="00B35998" w:rsidRDefault="00B35998" w:rsidP="00B35998">
      <w:r>
        <w:t>An inconclusive election led to months of stalemate. Mr. Mattarella threatened to form a caretaker government, which triggered the formation of an alliance between the Five Star and League parties. After weeks of intense negotiations, they presented a prime minister and a cabinet that Mr. Mattarella rejected.</w:t>
      </w:r>
    </w:p>
    <w:p w:rsidR="00B35998" w:rsidRDefault="00B35998" w:rsidP="00B35998"/>
    <w:p w:rsidR="00B35998" w:rsidRDefault="00B35998" w:rsidP="00B35998">
      <w:r>
        <w:t>The president was about to exercise his authority to create a caretaker government but held off, as the populist parties struggled to give it another shot.</w:t>
      </w:r>
    </w:p>
    <w:p w:rsidR="00B35998" w:rsidRDefault="00B35998" w:rsidP="00B35998"/>
    <w:p w:rsidR="00B35998" w:rsidRDefault="00B35998" w:rsidP="00B35998">
      <w:r>
        <w:t>Mr. Di Maio, 31, triumphant after his party claimed a third of the March vote, was this week reduced to imploring Mr. Salvini to abandon his calls for another election. With grumbling growing inside his own party, Mr. Di Maio needed help forming a government.</w:t>
      </w:r>
    </w:p>
    <w:p w:rsidR="00B35998" w:rsidRDefault="00B35998" w:rsidP="00B35998"/>
    <w:p w:rsidR="00B35998" w:rsidRDefault="00B35998" w:rsidP="00B35998">
      <w:r>
        <w:lastRenderedPageBreak/>
        <w:t>Ultimately, Mr. Salvini, with a performance Machiavelli would be proud of, accepted and gained plenty of influence in the government.</w:t>
      </w:r>
    </w:p>
    <w:p w:rsidR="00B35998" w:rsidRDefault="00B35998" w:rsidP="00B35998"/>
    <w:p w:rsidR="00B35998" w:rsidRPr="00E536FC" w:rsidRDefault="00B35998" w:rsidP="00B35998">
      <w:pPr>
        <w:rPr>
          <w:rStyle w:val="StyleUnderline"/>
        </w:rPr>
      </w:pPr>
      <w:r w:rsidRPr="00E536FC">
        <w:rPr>
          <w:rStyle w:val="StyleUnderline"/>
        </w:rPr>
        <w:t>In the hours immediately following the official announcement about the new government, Mr. Salvini returned triumphantly to his northern Italian base.</w:t>
      </w:r>
    </w:p>
    <w:p w:rsidR="00B35998" w:rsidRPr="00E536FC" w:rsidRDefault="00B35998" w:rsidP="00B35998">
      <w:pPr>
        <w:rPr>
          <w:rStyle w:val="StyleUnderline"/>
        </w:rPr>
      </w:pPr>
    </w:p>
    <w:p w:rsidR="00B35998" w:rsidRPr="00E536FC" w:rsidRDefault="00B35998" w:rsidP="00B35998">
      <w:pPr>
        <w:rPr>
          <w:rStyle w:val="StyleUnderline"/>
        </w:rPr>
      </w:pPr>
      <w:r w:rsidRPr="00E536FC">
        <w:rPr>
          <w:rStyle w:val="StyleUnderline"/>
        </w:rPr>
        <w:t>He said he looked forward to “snipping” the billions of euros in the Italian budget reserved for “maintaining immigrants in the country.”</w:t>
      </w:r>
    </w:p>
    <w:p w:rsidR="00B35998" w:rsidRDefault="00B35998" w:rsidP="00B35998"/>
    <w:p w:rsidR="00B35998" w:rsidRPr="00B35998" w:rsidRDefault="00B35998" w:rsidP="00B35998">
      <w:r>
        <w:t>In a retort to the European Commission president, Jean-Claude Juncker, who suggested that Italians must work harder and be less corrupt, Mr. Salvini made clear that the days of Italy going “hat in hand” to Brussels were over.</w:t>
      </w:r>
    </w:p>
    <w:p w:rsidR="00B35998" w:rsidRDefault="00B35998" w:rsidP="00BF1F92">
      <w:pPr>
        <w:pStyle w:val="Heading3"/>
      </w:pPr>
      <w:r>
        <w:lastRenderedPageBreak/>
        <w:t>Internal Link – Italexit</w:t>
      </w:r>
    </w:p>
    <w:p w:rsidR="00B35998" w:rsidRDefault="00B35998" w:rsidP="00B35998">
      <w:pPr>
        <w:pStyle w:val="Heading4"/>
      </w:pPr>
      <w:r>
        <w:t xml:space="preserve">The refugee crisis is the sole proponent pushing Italy out of the EU – relieving migrant pressures halts Italian Euroscepticism </w:t>
      </w:r>
    </w:p>
    <w:p w:rsidR="00B35998" w:rsidRDefault="00B35998" w:rsidP="00B35998">
      <w:pPr>
        <w:rPr>
          <w:b/>
          <w:sz w:val="26"/>
          <w:szCs w:val="26"/>
        </w:rPr>
      </w:pPr>
      <w:r w:rsidRPr="00E06433">
        <w:rPr>
          <w:b/>
          <w:sz w:val="26"/>
          <w:szCs w:val="26"/>
        </w:rPr>
        <w:t>Franzi</w:t>
      </w:r>
      <w:r>
        <w:t xml:space="preserve">, MA Political Science candidate at the University of Milan with a thesis on Eurosceptic movements, </w:t>
      </w:r>
      <w:r w:rsidRPr="00E06433">
        <w:rPr>
          <w:b/>
          <w:sz w:val="26"/>
          <w:szCs w:val="26"/>
        </w:rPr>
        <w:t>17</w:t>
      </w:r>
      <w:r>
        <w:rPr>
          <w:b/>
          <w:sz w:val="26"/>
          <w:szCs w:val="26"/>
        </w:rPr>
        <w:t xml:space="preserve"> </w:t>
      </w:r>
    </w:p>
    <w:p w:rsidR="00B35998" w:rsidRPr="00C10AD3" w:rsidRDefault="00B35998" w:rsidP="00B35998">
      <w:r>
        <w:t xml:space="preserve">[Alessandro, co-author of </w:t>
      </w:r>
      <w:proofErr w:type="gramStart"/>
      <w:r w:rsidRPr="00F3007B">
        <w:rPr>
          <w:i/>
        </w:rPr>
        <w:t>il</w:t>
      </w:r>
      <w:proofErr w:type="gramEnd"/>
      <w:r w:rsidRPr="00F3007B">
        <w:rPr>
          <w:i/>
        </w:rPr>
        <w:t xml:space="preserve"> Militante</w:t>
      </w:r>
      <w:r>
        <w:rPr>
          <w:i/>
        </w:rPr>
        <w:t xml:space="preserve"> </w:t>
      </w:r>
      <w:r>
        <w:t xml:space="preserve">analyzing Italian leadership, 7/27/2017, “HOW THE MIGRANT CRISIS IS PUSHING ITALY AWAY FROM EUROPE” News Front, </w:t>
      </w:r>
      <w:hyperlink r:id="rId83" w:history="1">
        <w:r w:rsidRPr="00967E64">
          <w:rPr>
            <w:rStyle w:val="Hyperlink"/>
          </w:rPr>
          <w:t>https://en.news-front.info/2017/07/27/how-the-migrant-crisis-is-pushing-italy-away-from-europe/</w:t>
        </w:r>
      </w:hyperlink>
      <w:r>
        <w:t xml:space="preserve"> (accessed 6/27/2018 JPA)]</w:t>
      </w:r>
    </w:p>
    <w:p w:rsidR="00B35998" w:rsidRDefault="00B35998" w:rsidP="00B35998">
      <w:r w:rsidRPr="000E55FE">
        <w:rPr>
          <w:rStyle w:val="StyleUnderline"/>
        </w:rPr>
        <w:t>Immigration is not a new problem for Mediterranean countries but it has become significantly worse following the ouster of Muammar Gaddafi from Libya in 2011. In the past six years Italian politics has been ideologically divided into two factions.</w:t>
      </w:r>
      <w:r>
        <w:t xml:space="preserve"> The one on the left side supporting extreme hospitality as a duty, the other on the right side accused of xenophobia [6]. Meanwhile no government party has proposed a comprehensive reform of immigration laws. The result is a growing popular concern boosted by a growing sensational approach by mainstream media.</w:t>
      </w:r>
    </w:p>
    <w:p w:rsidR="00B35998" w:rsidRDefault="00B35998" w:rsidP="00B35998"/>
    <w:p w:rsidR="00B35998" w:rsidRDefault="00B35998" w:rsidP="00B35998">
      <w:r w:rsidRPr="000E55FE">
        <w:rPr>
          <w:rStyle w:val="StyleUnderline"/>
        </w:rPr>
        <w:t>Just six months before the next general elections, the Italian political landscape is now dominated by the current immigration issue.</w:t>
      </w:r>
      <w:r>
        <w:t xml:space="preserve"> The Left is considering to be chasing its political enemies in order to stop the loss of consents. However this could definitely decrease its chance of victory. Traditional left-wing parties are not yet able to “offer protection” to the weakest member of society because they are associated with the élite in charge, as claimed by sociologist Luca Ricolfi [7]. Mr. Ricolfi, who has a progressive background, suggests this protection nowadays comes easier from populist options.</w:t>
      </w:r>
    </w:p>
    <w:p w:rsidR="00B35998" w:rsidRDefault="00B35998" w:rsidP="00B35998"/>
    <w:p w:rsidR="00B35998" w:rsidRPr="000E55FE" w:rsidRDefault="00B35998" w:rsidP="00B35998">
      <w:pPr>
        <w:rPr>
          <w:rStyle w:val="StyleUnderline"/>
        </w:rPr>
      </w:pPr>
      <w:r w:rsidRPr="000E55FE">
        <w:rPr>
          <w:rStyle w:val="StyleUnderline"/>
        </w:rPr>
        <w:t>Underestimating the immigration consequences has strengthened all opposition forces in Italy and weakened citizens’ confidence in the EU. Virtually all politicians publicly blame the European institutions for allowing what they call the “invasion” of Italy. They had done the same in order to justify the high rates of unemployment. Moreover, the recent choice for a proportional electoral system contributes to a greater radicalization of party proposals.</w:t>
      </w:r>
    </w:p>
    <w:p w:rsidR="00B35998" w:rsidRPr="000E55FE" w:rsidRDefault="00B35998" w:rsidP="00B35998">
      <w:pPr>
        <w:rPr>
          <w:rStyle w:val="StyleUnderline"/>
        </w:rPr>
      </w:pPr>
    </w:p>
    <w:p w:rsidR="00B35998" w:rsidRDefault="00B35998" w:rsidP="00B35998">
      <w:r w:rsidRPr="000E55FE">
        <w:rPr>
          <w:rStyle w:val="StyleUnderline"/>
        </w:rPr>
        <w:t xml:space="preserve">According to current polls, Beppe Grillo’s populist Five Star Movement has the highest chance to lead the next Italian government. The movement wants a political reset and refuses any alliance because of its opposition to the politici di professione (professional politicians). Mr Grillo wants a regulated immigration and a soft European Union, possibly leaving Italy out of the Euro. </w:t>
      </w:r>
      <w:r w:rsidRPr="00662B6C">
        <w:t>The programmatic basis of Five Star Movement is very similar to that of Matteo Salvini far right Northern League [8], a Marine Le Pen ally since 2014.</w:t>
      </w:r>
    </w:p>
    <w:p w:rsidR="00B35998" w:rsidRDefault="00B35998" w:rsidP="00B35998">
      <w:pPr>
        <w:pStyle w:val="Heading4"/>
      </w:pPr>
      <w:r>
        <w:t>Migrant crisis is creating tensions between Italy and other countries and fuels populist movements – the brink is NOW</w:t>
      </w:r>
    </w:p>
    <w:p w:rsidR="00B35998" w:rsidRPr="008C5B33" w:rsidRDefault="00B35998" w:rsidP="00B35998">
      <w:r w:rsidRPr="00267DB7">
        <w:rPr>
          <w:rFonts w:eastAsiaTheme="majorEastAsia" w:cstheme="majorBidi"/>
          <w:b/>
          <w:bCs/>
          <w:sz w:val="26"/>
          <w:szCs w:val="26"/>
        </w:rPr>
        <w:t>McGuiness 6-25-18</w:t>
      </w:r>
      <w:r w:rsidRPr="00267DB7">
        <w:t xml:space="preserve"> (</w:t>
      </w:r>
      <w:r w:rsidRPr="008C5B33">
        <w:t>Romina, The Daily Express is a daily national middle market tabloid newspaper in the United Kingdom. It is the flagship title of Express Newspapers, a subsidiary of Northern &amp; Shell.</w:t>
      </w:r>
      <w:r>
        <w:t xml:space="preserve"> </w:t>
      </w:r>
      <w:r w:rsidRPr="008C5B33">
        <w:t xml:space="preserve">“EU is struggling' Eurocrat admits Italy CAN’T cope with migrant crisis”, </w:t>
      </w:r>
      <w:hyperlink r:id="rId84" w:history="1">
        <w:r w:rsidRPr="008C5B33">
          <w:t>https://www.express.co.uk/news/world/979369/eu-migrant-crisis-italy-eu-commissioner-pierre-moscovici</w:t>
        </w:r>
      </w:hyperlink>
      <w:r w:rsidRPr="008C5B33">
        <w:t>, accessed 6-27-18, J.B)</w:t>
      </w:r>
    </w:p>
    <w:p w:rsidR="00B35998" w:rsidRPr="00267DB7" w:rsidRDefault="00B35998" w:rsidP="00B35998"/>
    <w:p w:rsidR="00B35998" w:rsidRDefault="00B35998" w:rsidP="00B35998">
      <w:r>
        <w:t xml:space="preserve">THE European Union is “struggling” and </w:t>
      </w:r>
      <w:r w:rsidRPr="00267DB7">
        <w:rPr>
          <w:rStyle w:val="StyleUnderline"/>
        </w:rPr>
        <w:t>Italy cannot cope with the escalating migrant crisis, a leading EU Commissioner has warned. Italy’s decision to turn away a migrant rescue boat in an effort to clamp down on illegal immigration has sparked a heated debate this month over the EU’s responsibilities.</w:t>
      </w:r>
    </w:p>
    <w:p w:rsidR="00B35998" w:rsidRDefault="00B35998" w:rsidP="00B35998">
      <w:r>
        <w:t>The bloc’s European and Financial Affairs Commissioner Pierre MoscoviciGETTY</w:t>
      </w:r>
    </w:p>
    <w:p w:rsidR="00B35998" w:rsidRDefault="00B35998" w:rsidP="00B35998"/>
    <w:p w:rsidR="00B35998" w:rsidRDefault="00B35998" w:rsidP="00B35998">
      <w:r>
        <w:t>The bloc’s European and Financial Affairs Commissioner Pierre Moscovici</w:t>
      </w:r>
    </w:p>
    <w:p w:rsidR="00B35998" w:rsidRDefault="00B35998" w:rsidP="00B35998">
      <w:r>
        <w:t>Italy’s new far-right Interior Minister Matteo Salvini put the refugee crisis back on the EU’s agenda earlier this month after he refused to take in a ship which was stranded at sea for days before it was finally offered safe haven in Spain.</w:t>
      </w:r>
    </w:p>
    <w:p w:rsidR="00B35998" w:rsidRDefault="00B35998" w:rsidP="00B35998"/>
    <w:p w:rsidR="00B35998" w:rsidRPr="00267DB7" w:rsidRDefault="00B35998" w:rsidP="00B35998">
      <w:pPr>
        <w:rPr>
          <w:rStyle w:val="StyleUnderline"/>
        </w:rPr>
      </w:pPr>
      <w:r w:rsidRPr="00267DB7">
        <w:rPr>
          <w:rStyle w:val="StyleUnderline"/>
        </w:rPr>
        <w:t>Mr Salvini, the leader of the anti-immigrant League party, says the country is facing a migration emergency and cannot take in more asylum seekers, and has repeatedly urged his EU partners to shoulder more of the burden of immigration from North Africa.</w:t>
      </w:r>
    </w:p>
    <w:p w:rsidR="00B35998" w:rsidRDefault="00B35998" w:rsidP="00B35998"/>
    <w:p w:rsidR="00B35998" w:rsidRPr="00267DB7" w:rsidRDefault="00B35998" w:rsidP="00B35998">
      <w:pPr>
        <w:rPr>
          <w:rStyle w:val="StyleUnderline"/>
        </w:rPr>
      </w:pPr>
      <w:r w:rsidRPr="00267DB7">
        <w:rPr>
          <w:rStyle w:val="StyleUnderline"/>
        </w:rPr>
        <w:lastRenderedPageBreak/>
        <w:t>But while Mr Salvini’s hardline stance on blocking migrants from reaching Italy has been bitterly criticised by EU officials, most have admitted that Rome had been “abandoned” by Europe.</w:t>
      </w:r>
    </w:p>
    <w:p w:rsidR="00B35998" w:rsidRDefault="00B35998" w:rsidP="00B35998"/>
    <w:p w:rsidR="00B35998" w:rsidRDefault="00B35998" w:rsidP="00B35998">
      <w:r>
        <w:t>The bloc’s European and Financial Affairs Commissioner Pierre Moscovici said: “Rome cannot cope with this burden alone.”</w:t>
      </w:r>
    </w:p>
    <w:p w:rsidR="00B35998" w:rsidRDefault="00B35998" w:rsidP="00B35998"/>
    <w:p w:rsidR="00B35998" w:rsidRDefault="00B35998" w:rsidP="00B35998">
      <w:r>
        <w:t>Merkel seeks bilateral deals with Italy over migration crisis</w:t>
      </w:r>
    </w:p>
    <w:p w:rsidR="00B35998" w:rsidRDefault="00B35998" w:rsidP="00B35998">
      <w:r>
        <w:t>But this rise in nationalism is a challenge for Europe. We need to reinvent Europe – we need to reinvent our notion of solidarity</w:t>
      </w:r>
    </w:p>
    <w:p w:rsidR="00B35998" w:rsidRDefault="00B35998" w:rsidP="00B35998"/>
    <w:p w:rsidR="00B35998" w:rsidRDefault="00B35998" w:rsidP="00B35998">
      <w:r>
        <w:t>The bloc’s European and Financial Affairs Commissioner Pierre Moscovici</w:t>
      </w:r>
    </w:p>
    <w:p w:rsidR="00B35998" w:rsidRDefault="00B35998" w:rsidP="00B35998"/>
    <w:p w:rsidR="00B35998" w:rsidRPr="00267DB7" w:rsidRDefault="00B35998" w:rsidP="00B35998">
      <w:pPr>
        <w:rPr>
          <w:rStyle w:val="StyleUnderline"/>
        </w:rPr>
      </w:pPr>
      <w:r>
        <w:t xml:space="preserve">He added </w:t>
      </w:r>
      <w:r w:rsidRPr="00267DB7">
        <w:rPr>
          <w:rStyle w:val="StyleUnderline"/>
        </w:rPr>
        <w:t>this “sense of abandonment” was what had opened the door to a populist surge in Italy.</w:t>
      </w:r>
    </w:p>
    <w:p w:rsidR="00B35998" w:rsidRDefault="00B35998" w:rsidP="00B35998"/>
    <w:p w:rsidR="00B35998" w:rsidRPr="00267DB7" w:rsidRDefault="00B35998" w:rsidP="00B35998">
      <w:pPr>
        <w:rPr>
          <w:rStyle w:val="StyleUnderline"/>
        </w:rPr>
      </w:pPr>
      <w:r>
        <w:t xml:space="preserve">Britain’s divorce from the European Union, </w:t>
      </w:r>
      <w:r w:rsidRPr="00267DB7">
        <w:rPr>
          <w:rStyle w:val="StyleUnderline"/>
        </w:rPr>
        <w:t>the lingering effects of the eurozone debt crisis and the rise of the populist far-right have threatened to jeopardise the European project, Mr Moscovici told the French news channel BFMTV on Sunday.</w:t>
      </w:r>
    </w:p>
    <w:p w:rsidR="00B35998" w:rsidRDefault="00B35998" w:rsidP="00B35998"/>
    <w:p w:rsidR="00B35998" w:rsidRDefault="00B35998" w:rsidP="00B35998">
      <w:r>
        <w:t>He said: “Europe isn’t doing well. Britain is leaving us, we survived an economic crisis but its effects are still being felt today, and we have new governments which include members of the far-right.</w:t>
      </w:r>
    </w:p>
    <w:p w:rsidR="00B35998" w:rsidRDefault="00B35998" w:rsidP="00B35998"/>
    <w:p w:rsidR="00B35998" w:rsidRDefault="00B35998" w:rsidP="00B35998">
      <w:r w:rsidRPr="00267DB7">
        <w:rPr>
          <w:rStyle w:val="StyleUnderline"/>
        </w:rPr>
        <w:t>“But this rise in nationalism is a challenge for Europe</w:t>
      </w:r>
      <w:r>
        <w:t>. We need to reinvent Europe – we need to reinvent our notion of solidarity.”</w:t>
      </w:r>
    </w:p>
    <w:p w:rsidR="00B35998" w:rsidRDefault="00B35998" w:rsidP="00B35998"/>
    <w:p w:rsidR="00B35998" w:rsidRDefault="00B35998" w:rsidP="00B35998">
      <w:r>
        <w:t>Mr Moscovici said: “I hate what Mr Salvini says about immigration and I don’t like the ideology he’s inspired – but I understand where he’s coming from, in that Italy felt abandoned.”</w:t>
      </w:r>
    </w:p>
    <w:p w:rsidR="00B35998" w:rsidRDefault="00B35998" w:rsidP="00B35998"/>
    <w:p w:rsidR="00B35998" w:rsidRDefault="00B35998" w:rsidP="00B35998">
      <w:r>
        <w:t>Mr Moscovici, a French socialist, added that he favoured financial sanctions for EU countries that refuse to take in migrants with proven asylum status.</w:t>
      </w:r>
    </w:p>
    <w:p w:rsidR="00B35998" w:rsidRDefault="00B35998" w:rsidP="00B35998"/>
    <w:p w:rsidR="00B35998" w:rsidRDefault="00B35998" w:rsidP="00B35998">
      <w:r>
        <w:t>Those who “refuse to show solidarity” should “pay the price for their actions” and receive less money from the EU’s cohesion funds, he said.</w:t>
      </w:r>
    </w:p>
    <w:p w:rsidR="00B35998" w:rsidRDefault="00B35998" w:rsidP="00B35998"/>
    <w:p w:rsidR="00B35998" w:rsidRDefault="00B35998" w:rsidP="00B35998">
      <w:r>
        <w:t xml:space="preserve">Mr Moscovici’s comments were echoed by French finance </w:t>
      </w:r>
      <w:proofErr w:type="gramStart"/>
      <w:r>
        <w:t>chief</w:t>
      </w:r>
      <w:proofErr w:type="gramEnd"/>
      <w:r>
        <w:t xml:space="preserve"> Bruno Le Maire, who admitted that Rome had been left to cope with the migrant crisis alone.</w:t>
      </w:r>
    </w:p>
    <w:p w:rsidR="00B35998" w:rsidRDefault="00B35998" w:rsidP="00B35998"/>
    <w:p w:rsidR="00B35998" w:rsidRDefault="00B35998" w:rsidP="00B35998">
      <w:r>
        <w:t>He said: “Europe abandoned Italy between 2015 and 2017. Italy faced a huge influx of migrants then and we did not show the necessary solidarity with Rome. We didn’t provide the necessary responses.</w:t>
      </w:r>
    </w:p>
    <w:p w:rsidR="00B35998" w:rsidRDefault="00B35998" w:rsidP="00B35998"/>
    <w:p w:rsidR="00B35998" w:rsidRDefault="00B35998" w:rsidP="00B35998">
      <w:r>
        <w:t xml:space="preserve">“Why do you think the League did so well in Italy’s general election? </w:t>
      </w:r>
      <w:proofErr w:type="gramStart"/>
      <w:r>
        <w:t>Because the Italians felt abandoned by the EU.”</w:t>
      </w:r>
      <w:proofErr w:type="gramEnd"/>
    </w:p>
    <w:p w:rsidR="00B35998" w:rsidRDefault="00B35998" w:rsidP="00B35998"/>
    <w:p w:rsidR="00B35998" w:rsidRDefault="00B35998" w:rsidP="00B35998">
      <w:r w:rsidRPr="00267DB7">
        <w:rPr>
          <w:rStyle w:val="StyleUnderline"/>
        </w:rPr>
        <w:t>“This is not a migration crisis, it’s a political crisis European leaders are struggling to find a solution to…</w:t>
      </w:r>
      <w:r>
        <w:t xml:space="preserve"> Some member states refuse to take in migrants, and so what we need is a common asylum policy. </w:t>
      </w:r>
      <w:proofErr w:type="gramStart"/>
      <w:r>
        <w:t>Because solidarity isn’t a one-way street.”</w:t>
      </w:r>
      <w:proofErr w:type="gramEnd"/>
    </w:p>
    <w:p w:rsidR="00B35998" w:rsidRDefault="00B35998" w:rsidP="00B35998">
      <w:pPr>
        <w:pStyle w:val="Heading4"/>
      </w:pPr>
      <w:r>
        <w:t>Refugees in Italy generate xenophobic and populist ideals – spells the end of democracy</w:t>
      </w:r>
    </w:p>
    <w:p w:rsidR="00B35998" w:rsidRPr="008706D6" w:rsidRDefault="00B35998" w:rsidP="00B35998">
      <w:r w:rsidRPr="008706D6">
        <w:rPr>
          <w:rFonts w:eastAsiaTheme="majorEastAsia" w:cstheme="majorBidi"/>
          <w:b/>
          <w:bCs/>
          <w:sz w:val="26"/>
          <w:szCs w:val="26"/>
        </w:rPr>
        <w:t>Gatinnara 17</w:t>
      </w:r>
      <w:r w:rsidRPr="008706D6">
        <w:t xml:space="preserve"> (Institute of Human and Social Sciences, Scuola Normale Superiore, Florence Italy,10-17-17“The ‘refugee crisis’ in Italy as a crisis of legitimacy</w:t>
      </w:r>
      <w:r w:rsidRPr="008706D6">
        <w:rPr>
          <w:rFonts w:hint="eastAsia"/>
        </w:rPr>
        <w:t>”</w:t>
      </w:r>
      <w:r w:rsidRPr="008706D6">
        <w:t xml:space="preserve">, </w:t>
      </w:r>
      <w:hyperlink r:id="rId85" w:history="1">
        <w:r w:rsidRPr="008706D6">
          <w:t>https://www.tandfonline.com/doi/citedby/10.1080/23248823.2017.1388639?scroll=top&amp;needAccess=true</w:t>
        </w:r>
      </w:hyperlink>
      <w:r w:rsidRPr="008706D6">
        <w:t>, accessed 6-27-18, J.B)</w:t>
      </w:r>
    </w:p>
    <w:p w:rsidR="00B35998" w:rsidRDefault="00B35998" w:rsidP="00B35998">
      <w:pPr>
        <w:rPr>
          <w:b/>
          <w:sz w:val="26"/>
          <w:szCs w:val="26"/>
        </w:rPr>
      </w:pPr>
    </w:p>
    <w:p w:rsidR="00B35998" w:rsidRPr="00B35998" w:rsidRDefault="00B35998" w:rsidP="00B35998">
      <w:pPr>
        <w:rPr>
          <w:sz w:val="22"/>
          <w:u w:val="single"/>
        </w:rPr>
      </w:pPr>
      <w:r w:rsidRPr="00D638C3">
        <w:rPr>
          <w:rStyle w:val="StyleUnderline"/>
        </w:rPr>
        <w:t>The so-called ‘refugee crisis’ marks a crucial juncture in Italian politics</w:t>
      </w:r>
      <w:r w:rsidRPr="00D638C3">
        <w:t xml:space="preserve">. </w:t>
      </w:r>
      <w:r w:rsidRPr="00D638C3">
        <w:rPr>
          <w:rStyle w:val="StyleUnderline"/>
        </w:rPr>
        <w:t>Tapping into the crisis of legitimacy of contemporary European politics, the controversy over migration has triggered discussion of socioeconomic, cultural and security issues.</w:t>
      </w:r>
      <w:r w:rsidRPr="00D638C3">
        <w:t xml:space="preserve"> Pressured by public opinion, the EU and Italy have followed the logic of exceptionality, trying to put a halt to the inflow of asylum-seekers rather than pursuing the logic of normalcy that must apply to migration at a global level. </w:t>
      </w:r>
      <w:r w:rsidRPr="00D638C3">
        <w:rPr>
          <w:rStyle w:val="StyleUnderline"/>
        </w:rPr>
        <w:t>Institutional and mainstream actors have mirrored public anxieties and security concerns, endorsing emergency narratives, aggressive policing and militarised border control. Unable to engage with citizens’ concerns, they have helped to conflate migration with insecurity, creating a fertile breeding ground for xenophobic, populist reactions.</w:t>
      </w:r>
      <w:r w:rsidRPr="00D638C3">
        <w:t xml:space="preserve"> The paper suggests that the refugee crisis is best understood in relation to other ongoing crises in the EU, and that </w:t>
      </w:r>
      <w:r w:rsidRPr="00D638C3">
        <w:rPr>
          <w:rStyle w:val="StyleUnderline"/>
        </w:rPr>
        <w:t xml:space="preserve">the way it is handled will have significant consequences for future action, shaping the way European societies cope with forthcoming crises and transforming the relationship between </w:t>
      </w:r>
      <w:r w:rsidRPr="00D638C3">
        <w:rPr>
          <w:rStyle w:val="StyleUnderline"/>
        </w:rPr>
        <w:lastRenderedPageBreak/>
        <w:t>states and citizens. Accordingly, it argues that the permanent state of emergency characterising governmental responses so far does not bode well for the future of liberal democracy in Europe.</w:t>
      </w:r>
    </w:p>
    <w:p w:rsidR="00BF1F92" w:rsidRDefault="00BF1F92" w:rsidP="00BF1F92">
      <w:pPr>
        <w:pStyle w:val="Heading3"/>
      </w:pPr>
      <w:r>
        <w:lastRenderedPageBreak/>
        <w:t>Impact – Italian Populism</w:t>
      </w:r>
    </w:p>
    <w:p w:rsidR="00B35998" w:rsidRDefault="00B35998" w:rsidP="00B35998">
      <w:pPr>
        <w:pStyle w:val="Heading4"/>
      </w:pPr>
      <w:r>
        <w:t>Italy leaving the EU causes a collapse that results in a geopolitical disaster proportional to WW3 – Belligerent china makes conflict likely</w:t>
      </w:r>
    </w:p>
    <w:p w:rsidR="00B35998" w:rsidRDefault="00B35998" w:rsidP="00B35998">
      <w:pPr>
        <w:rPr>
          <w:b/>
          <w:sz w:val="26"/>
          <w:szCs w:val="26"/>
        </w:rPr>
      </w:pPr>
      <w:r w:rsidRPr="00B43695">
        <w:rPr>
          <w:b/>
          <w:sz w:val="26"/>
          <w:szCs w:val="26"/>
        </w:rPr>
        <w:t xml:space="preserve">Forbes, </w:t>
      </w:r>
      <w:r>
        <w:t xml:space="preserve">Former head of the board of International Broadcasting, </w:t>
      </w:r>
      <w:r w:rsidRPr="00B43695">
        <w:rPr>
          <w:b/>
          <w:sz w:val="26"/>
          <w:szCs w:val="26"/>
        </w:rPr>
        <w:t>201</w:t>
      </w:r>
      <w:r>
        <w:rPr>
          <w:b/>
          <w:sz w:val="26"/>
          <w:szCs w:val="26"/>
        </w:rPr>
        <w:t>7</w:t>
      </w:r>
    </w:p>
    <w:p w:rsidR="00B35998" w:rsidRPr="00336119" w:rsidRDefault="00B35998" w:rsidP="00B35998">
      <w:r>
        <w:t xml:space="preserve">[Steve Forbes, A widely respected economic prognosticator, he is the only writer to have won the highly prestigious Crystal Owl Award four times. The prize was formerly given by U.S. Steel Corporation to the financial journalist whose economic forecasts for the coming year proved most accurate. 1/3/2017 “Don't Be Misled </w:t>
      </w:r>
      <w:proofErr w:type="gramStart"/>
      <w:r>
        <w:t>By</w:t>
      </w:r>
      <w:proofErr w:type="gramEnd"/>
      <w:r>
        <w:t xml:space="preserve"> Brexit: If Italy Leaves The EU, The Fallout Will Be Awful” Forbes, </w:t>
      </w:r>
      <w:hyperlink r:id="rId86" w:anchor="4b6dad1d58dc" w:history="1">
        <w:r w:rsidRPr="00967E64">
          <w:rPr>
            <w:rStyle w:val="Hyperlink"/>
          </w:rPr>
          <w:t>https://www.forbes.com/sites/steveforbes/2017/01/03/dont-be-misled-by-brexit-if-italy-leaves-the-eu-the-fallout-will-be-awful/#4b6dad1d58dc</w:t>
        </w:r>
      </w:hyperlink>
      <w:r>
        <w:t xml:space="preserve"> (accessed 6/27/2018 JPA)]</w:t>
      </w:r>
    </w:p>
    <w:p w:rsidR="00B35998" w:rsidRPr="003714F7" w:rsidRDefault="00B35998" w:rsidP="00B35998">
      <w:pPr>
        <w:rPr>
          <w:u w:val="single"/>
        </w:rPr>
      </w:pPr>
      <w:r w:rsidRPr="000B1B93">
        <w:rPr>
          <w:u w:val="single"/>
        </w:rPr>
        <w:t>I</w:t>
      </w:r>
      <w:r w:rsidRPr="000B1B93">
        <w:rPr>
          <w:rStyle w:val="StyleUnderline"/>
        </w:rPr>
        <w:t>S ITALY on its way out of the EU? Italian voters' rejection last month of a referendum on alleged governance reform led to the fall of the government and forced that question into play. Support is growing for an exit, but that option isn't a solution for Italy's woes.</w:t>
      </w:r>
    </w:p>
    <w:p w:rsidR="00B35998" w:rsidRPr="003714F7" w:rsidRDefault="00B35998" w:rsidP="00B35998">
      <w:pPr>
        <w:rPr>
          <w:u w:val="single"/>
        </w:rPr>
      </w:pPr>
      <w:r w:rsidRPr="00100E14">
        <w:rPr>
          <w:u w:val="single"/>
        </w:rPr>
        <w:t>Italy's problem--as is the case with many of the other EU countries--is structural. The flaws will still be there if Italy goes out on its own. Its banking system is a mess; one way or another, bailouts are coming. Government debt is ballooning to Greece-like proportions. Internal reforms--big tax cuts and radical simplification of the whole tax code, less rigid antigrowth labor laws, less suffocating regulations and a less bloated bureaucracy--have been minimal, which is why economic growth is virtually nonexistent.</w:t>
      </w:r>
    </w:p>
    <w:p w:rsidR="00B35998" w:rsidRPr="00B35998" w:rsidRDefault="00B35998" w:rsidP="00B35998">
      <w:pPr>
        <w:rPr>
          <w:sz w:val="22"/>
          <w:u w:val="single"/>
        </w:rPr>
      </w:pPr>
      <w:r w:rsidRPr="000B1B93">
        <w:rPr>
          <w:rStyle w:val="StyleUnderline"/>
        </w:rPr>
        <w:t>A breakup of the EU--and Italy's pulling out would mean just that--would be a geopolitical disaster. All the demons that have been bottled up since WWII would be let loose. Combined with an increasingly belligerent China in the Pacific, the situation would be too ugly to contemplate.</w:t>
      </w:r>
    </w:p>
    <w:p w:rsidR="00BF1F92" w:rsidRDefault="00BF1F92" w:rsidP="00BF1F92">
      <w:pPr>
        <w:pStyle w:val="Heading4"/>
      </w:pPr>
      <w:r>
        <w:t>Distribution of refugees in the EU is an extremely contentious issue - creates tensions and the EU can’t solve</w:t>
      </w:r>
    </w:p>
    <w:p w:rsidR="00BF1F92" w:rsidRPr="003D6D9F" w:rsidRDefault="00BF1F92" w:rsidP="00BF1F92">
      <w:r w:rsidRPr="003D6D9F">
        <w:rPr>
          <w:rFonts w:eastAsiaTheme="majorEastAsia" w:cstheme="majorBidi"/>
          <w:b/>
          <w:bCs/>
          <w:sz w:val="26"/>
          <w:szCs w:val="26"/>
        </w:rPr>
        <w:t>Ellyatt</w:t>
      </w:r>
      <w:r>
        <w:rPr>
          <w:rFonts w:eastAsiaTheme="majorEastAsia" w:cstheme="majorBidi"/>
          <w:b/>
          <w:bCs/>
          <w:sz w:val="26"/>
          <w:szCs w:val="26"/>
        </w:rPr>
        <w:t>, writer at CNBC</w:t>
      </w:r>
      <w:r w:rsidRPr="003D6D9F">
        <w:rPr>
          <w:rFonts w:eastAsiaTheme="majorEastAsia" w:cstheme="majorBidi"/>
          <w:b/>
          <w:bCs/>
          <w:sz w:val="26"/>
          <w:szCs w:val="26"/>
        </w:rPr>
        <w:t xml:space="preserve"> 6-25-18</w:t>
      </w:r>
      <w:r>
        <w:t>, (</w:t>
      </w:r>
      <w:r w:rsidRPr="003D6D9F">
        <w:t>Holly Ellyatt writes for CNBC.com focusing on European macro-economics and politics. She has led digital coverage of the Greek and Russian financial crises and broader euro zone news, as well as covering U.K. politics and economics. Holly joined CNBC in 2012, having worked previously in digital, radio and film production. She studied European Social and Political Studies at University College London (UCL) and then completed a MA in Broadcast Journalism at City University.</w:t>
      </w:r>
      <w:r>
        <w:t xml:space="preserve"> </w:t>
      </w:r>
      <w:r w:rsidRPr="003D6D9F">
        <w:t>“Europe remains as divided as ever over</w:t>
      </w:r>
      <w:r>
        <w:t xml:space="preserve"> </w:t>
      </w:r>
      <w:r w:rsidRPr="003D6D9F">
        <w:t>‘almost impossible to solve’ migration crisis</w:t>
      </w:r>
      <w:r w:rsidRPr="003D6D9F">
        <w:rPr>
          <w:rFonts w:hint="eastAsia"/>
        </w:rPr>
        <w:t>”</w:t>
      </w:r>
      <w:r w:rsidRPr="003D6D9F">
        <w:t xml:space="preserve">, </w:t>
      </w:r>
      <w:hyperlink r:id="rId87" w:history="1">
        <w:r w:rsidRPr="003D6D9F">
          <w:t>https://www.cnbc.com/2018/06/25/europe-divided-overalmostimpossible-to-solve-migration-crisis.html</w:t>
        </w:r>
      </w:hyperlink>
      <w:r w:rsidRPr="003D6D9F">
        <w:t>, Accessed 6-27-18, J.B)</w:t>
      </w:r>
    </w:p>
    <w:p w:rsidR="00BF1F92" w:rsidRPr="003D6D9F" w:rsidRDefault="00BF1F92" w:rsidP="00BF1F92"/>
    <w:p w:rsidR="00BF1F92" w:rsidRPr="00C23447" w:rsidRDefault="00BF1F92" w:rsidP="00BF1F92">
      <w:pPr>
        <w:rPr>
          <w:rStyle w:val="StyleUnderline"/>
        </w:rPr>
      </w:pPr>
      <w:r w:rsidRPr="00C23447">
        <w:rPr>
          <w:rStyle w:val="StyleUnderline"/>
        </w:rPr>
        <w:t>European countries failed to agree on a solution to the migration crisis at emergency talks Sunday, leaving the contentious issue firmly on the table for this week’s European Union (EU) summit in Brussels.</w:t>
      </w:r>
    </w:p>
    <w:p w:rsidR="00BF1F92" w:rsidRDefault="00BF1F92" w:rsidP="00BF1F92"/>
    <w:p w:rsidR="00BF1F92" w:rsidRDefault="00BF1F92" w:rsidP="00BF1F92">
      <w:r>
        <w:t>Sixteen EU leaders attended what was dubbed as a "mini-summit" on Sunday ahead of a full EU summit of 28 members on Thursday that is going to focus on the bloc's migration policy.</w:t>
      </w:r>
    </w:p>
    <w:p w:rsidR="00BF1F92" w:rsidRDefault="00BF1F92" w:rsidP="00BF1F92"/>
    <w:p w:rsidR="00BF1F92" w:rsidRPr="00C23447" w:rsidRDefault="00BF1F92" w:rsidP="00BF1F92">
      <w:pPr>
        <w:rPr>
          <w:rStyle w:val="StyleUnderline"/>
        </w:rPr>
      </w:pPr>
      <w:r w:rsidRPr="00C23447">
        <w:rPr>
          <w:rStyle w:val="StyleUnderline"/>
        </w:rPr>
        <w:t>Leaders failed yesterday to come to an agreement over how to confront the migrant crisis together.</w:t>
      </w:r>
    </w:p>
    <w:p w:rsidR="00BF1F92" w:rsidRDefault="00BF1F92" w:rsidP="00BF1F92"/>
    <w:p w:rsidR="00BF1F92" w:rsidRPr="00C23447" w:rsidRDefault="00BF1F92" w:rsidP="00BF1F92">
      <w:pPr>
        <w:rPr>
          <w:rStyle w:val="StyleUnderline"/>
        </w:rPr>
      </w:pPr>
      <w:r>
        <w:t xml:space="preserve">While the members present agreed on tighter external borders and extra funding to prevent people from trying to reach Europe, </w:t>
      </w:r>
      <w:r w:rsidRPr="00C23447">
        <w:rPr>
          <w:rStyle w:val="StyleUnderline"/>
        </w:rPr>
        <w:t>the issue of how to fairly distribute asylum seekers that have arrived remains a sticking point.</w:t>
      </w:r>
    </w:p>
    <w:p w:rsidR="00BF1F92" w:rsidRDefault="00BF1F92" w:rsidP="00BF1F92"/>
    <w:p w:rsidR="00BF1F92" w:rsidRDefault="00BF1F92" w:rsidP="00BF1F92">
      <w:r>
        <w:t>The impasse led German Chancellor Angela Merkel to say Sunday that bilateral and trilateral agreements between countries could be necessary if the wider summit on Thursday also fails to find a consensus on how to deal with what she said was a joint responsibility.</w:t>
      </w:r>
    </w:p>
    <w:p w:rsidR="00BF1F92" w:rsidRDefault="00BF1F92" w:rsidP="00BF1F92"/>
    <w:p w:rsidR="00BF1F92" w:rsidRDefault="00BF1F92" w:rsidP="00BF1F92">
      <w:r>
        <w:t xml:space="preserve">“We all agree that we want to reduce illegal migration, that we want to protect our borders and that we are all responsible for all issues,” she said after the talks. “Wherever possible, we want to find European solutions and where this is not </w:t>
      </w:r>
      <w:proofErr w:type="gramStart"/>
      <w:r>
        <w:t>possible,</w:t>
      </w:r>
      <w:proofErr w:type="gramEnd"/>
      <w:r>
        <w:t xml:space="preserve"> we want to bring people together... to develop a common framework for action.”</w:t>
      </w:r>
    </w:p>
    <w:p w:rsidR="00BF1F92" w:rsidRDefault="00BF1F92" w:rsidP="00BF1F92"/>
    <w:p w:rsidR="00BF1F92" w:rsidRPr="0041482D" w:rsidRDefault="00BF1F92" w:rsidP="00BF1F92">
      <w:pPr>
        <w:rPr>
          <w:rStyle w:val="StyleUnderline"/>
        </w:rPr>
      </w:pPr>
      <w:r w:rsidRPr="0041482D">
        <w:rPr>
          <w:rStyle w:val="StyleUnderline"/>
        </w:rPr>
        <w:t>The EU has seen hundreds of thousands of migrants — including economic migrants, refugees and asylum seekers — enter the bloc in the last few years</w:t>
      </w:r>
      <w:r>
        <w:t xml:space="preserve">. In 2015 and 2016 alone, more than 2.5 million people applied for asylum in the EU, according to the European parliament, with many traveling over land and sea via Italy and Greece, or via Turkey and </w:t>
      </w:r>
      <w:proofErr w:type="gramStart"/>
      <w:r>
        <w:t>eastern</w:t>
      </w:r>
      <w:proofErr w:type="gramEnd"/>
      <w:r>
        <w:t xml:space="preserve"> Europe. </w:t>
      </w:r>
      <w:r w:rsidRPr="0041482D">
        <w:rPr>
          <w:rStyle w:val="StyleUnderline"/>
        </w:rPr>
        <w:t>Many of those arriving have tried to reach more prosperous countries like Germany.</w:t>
      </w:r>
    </w:p>
    <w:p w:rsidR="00BF1F92" w:rsidRDefault="00BF1F92" w:rsidP="00BF1F92"/>
    <w:p w:rsidR="00BF1F92" w:rsidRDefault="00BF1F92" w:rsidP="00BF1F92">
      <w:r>
        <w:t xml:space="preserve"> Tough for EU to solve migration crisis, analyst says</w:t>
      </w:r>
      <w:r>
        <w:tab/>
        <w:t xml:space="preserve">Tough for EU commission to solve migration crisis, analyst says  </w:t>
      </w:r>
    </w:p>
    <w:p w:rsidR="00BF1F92" w:rsidRDefault="00BF1F92" w:rsidP="00BF1F92">
      <w:r>
        <w:lastRenderedPageBreak/>
        <w:t>4:30 AM ET Mon, 25 June 2018 | 03:02</w:t>
      </w:r>
    </w:p>
    <w:p w:rsidR="00BF1F92" w:rsidRPr="0041482D" w:rsidRDefault="00BF1F92" w:rsidP="00BF1F92">
      <w:pPr>
        <w:rPr>
          <w:rStyle w:val="StyleUnderline"/>
        </w:rPr>
      </w:pPr>
      <w:r w:rsidRPr="0041482D">
        <w:rPr>
          <w:rStyle w:val="StyleUnderline"/>
        </w:rPr>
        <w:t>Although the number of migrants arriving in the EU has declined — particularly, after the EU offered Turkey money to host refugees and prevent more from arriving, mainly from Syria — “frontline” countries like Greece and Italy feel that other members have not taken their fair share of the thousands of migrants and asylum seekers who reach their shores, the EU’s external border, by sea.</w:t>
      </w:r>
    </w:p>
    <w:p w:rsidR="00BF1F92" w:rsidRDefault="00BF1F92" w:rsidP="00BF1F92"/>
    <w:p w:rsidR="00BF1F92" w:rsidRDefault="00BF1F92" w:rsidP="00BF1F92">
      <w:r>
        <w:t>With its new anti-immigrant, populist government</w:t>
      </w:r>
      <w:r w:rsidRPr="0041482D">
        <w:rPr>
          <w:rStyle w:val="StyleUnderline"/>
        </w:rPr>
        <w:t>, Italy, in particular, has clashed with the EU</w:t>
      </w:r>
      <w:r>
        <w:t xml:space="preserve">. On Sunday, </w:t>
      </w:r>
      <w:r w:rsidRPr="0041482D">
        <w:rPr>
          <w:rStyle w:val="StyleUnderline"/>
        </w:rPr>
        <w:t>Italy’s Prime Minister Giuseppe Conte said Rome wanted the “first country responsibility” rule dropped, instead calling for processing centers in other countries.</w:t>
      </w:r>
      <w:r>
        <w:t xml:space="preserve"> The aforementioned rule obliges refugees to register in the first European country they enter, which has meant Italy has had to process the lion’s share of thousands of migrants.</w:t>
      </w:r>
    </w:p>
    <w:p w:rsidR="00BF1F92" w:rsidRDefault="00BF1F92" w:rsidP="00BF1F92"/>
    <w:p w:rsidR="00BF1F92" w:rsidRDefault="00BF1F92" w:rsidP="00BF1F92">
      <w:r w:rsidRPr="0041482D">
        <w:rPr>
          <w:rStyle w:val="StyleUnderline"/>
        </w:rPr>
        <w:t>In 2015 at the height of the crisis, the EU instigated a quota system to fairly distribute migrants after more than a million entered the region. But a handful of countries — notably Hungary, Poland, Slovakia and the Czech Republic — rejected the quota system. They also boycotted Sunday’s mini-summit.</w:t>
      </w:r>
    </w:p>
    <w:p w:rsidR="00BF1F92" w:rsidRDefault="00BF1F92" w:rsidP="00BF1F92"/>
    <w:p w:rsidR="00BF1F92" w:rsidRDefault="00BF1F92" w:rsidP="00BF1F92">
      <w:r w:rsidRPr="0041482D">
        <w:rPr>
          <w:rStyle w:val="StyleUnderline"/>
        </w:rPr>
        <w:t>Anti-immigration sentiment has risen in the EU, with many mainstream political parties taking a harder line on immigration to appeal to, and appease, voters</w:t>
      </w:r>
      <w:r>
        <w:t>. That has put leaders like German Chancellor Merkel under pressure to resolve the crisis, particularly after she took a welcoming stance towards migrants in 2015, the year in which more than 1 million refugees and migrants entered Germany.</w:t>
      </w:r>
    </w:p>
    <w:p w:rsidR="00BF1F92" w:rsidRDefault="00BF1F92" w:rsidP="00BF1F92"/>
    <w:p w:rsidR="00BF1F92" w:rsidRDefault="00BF1F92" w:rsidP="00BF1F92">
      <w:r>
        <w:t>Michael Harris, founder of Cribstone Strategic Macro, told CNBC’s “Squawk Box Europe” on Monday that he didn’t see how the migration crisis could be resolved easily.</w:t>
      </w:r>
    </w:p>
    <w:p w:rsidR="00BF1F92" w:rsidRDefault="00BF1F92" w:rsidP="00BF1F92"/>
    <w:p w:rsidR="00BF1F92" w:rsidRPr="0041482D" w:rsidRDefault="00BF1F92" w:rsidP="00BF1F92">
      <w:pPr>
        <w:rPr>
          <w:rStyle w:val="StyleUnderline"/>
        </w:rPr>
      </w:pPr>
      <w:r w:rsidRPr="0041482D">
        <w:rPr>
          <w:rStyle w:val="StyleUnderline"/>
        </w:rPr>
        <w:t xml:space="preserve">"I think it’s going to be tough for the commission to solve because of the nature of the beast,” he said. “With everyone involved, there </w:t>
      </w:r>
      <w:proofErr w:type="gramStart"/>
      <w:r w:rsidRPr="0041482D">
        <w:rPr>
          <w:rStyle w:val="StyleUnderline"/>
        </w:rPr>
        <w:t>is</w:t>
      </w:r>
      <w:proofErr w:type="gramEnd"/>
      <w:r w:rsidRPr="0041482D">
        <w:rPr>
          <w:rStyle w:val="StyleUnderline"/>
        </w:rPr>
        <w:t xml:space="preserve"> some extreme hostility and the fact that these have to be unanimous decisions</w:t>
      </w:r>
      <w:r>
        <w:t xml:space="preserve">, I think </w:t>
      </w:r>
      <w:r w:rsidRPr="0041482D">
        <w:rPr>
          <w:rStyle w:val="StyleUnderline"/>
        </w:rPr>
        <w:t>it’s almost impossible to solve this.”</w:t>
      </w:r>
    </w:p>
    <w:p w:rsidR="00BF1F92" w:rsidRDefault="00BF1F92" w:rsidP="00BF1F92"/>
    <w:p w:rsidR="00BF1F92" w:rsidRDefault="00BF1F92" w:rsidP="00BF1F92">
      <w:r>
        <w:t>“</w:t>
      </w:r>
      <w:r w:rsidRPr="00FB7F1C">
        <w:rPr>
          <w:rStyle w:val="StyleUnderline"/>
        </w:rPr>
        <w:t>Europe is constructed in a way where you have consensus and you can deal with things. And if you don’t have consensus, you simply can’t deal with things</w:t>
      </w:r>
      <w:r>
        <w:t xml:space="preserve"> and there’s a question mark over whether migration is one of these things where, like the euro, where you can’t have any commonality in terms of an agreement over how to make it sustainable. My guess is that we’ll be talking about this for a long time.”</w:t>
      </w:r>
    </w:p>
    <w:p w:rsidR="00BF1F92" w:rsidRDefault="00BF1F92" w:rsidP="00BF1F92">
      <w:pPr>
        <w:pStyle w:val="Heading4"/>
      </w:pPr>
      <w:r>
        <w:t>Refugees in Italy generate xenophobic and populist ideals – spells the end of democracy</w:t>
      </w:r>
    </w:p>
    <w:p w:rsidR="00BF1F92" w:rsidRPr="008706D6" w:rsidRDefault="00BF1F92" w:rsidP="00BF1F92">
      <w:r w:rsidRPr="008706D6">
        <w:rPr>
          <w:rFonts w:eastAsiaTheme="majorEastAsia" w:cstheme="majorBidi"/>
          <w:b/>
          <w:bCs/>
          <w:sz w:val="26"/>
          <w:szCs w:val="26"/>
        </w:rPr>
        <w:t>Gatinnara</w:t>
      </w:r>
      <w:r>
        <w:rPr>
          <w:rFonts w:eastAsiaTheme="majorEastAsia" w:cstheme="majorBidi"/>
          <w:b/>
          <w:bCs/>
          <w:sz w:val="26"/>
          <w:szCs w:val="26"/>
        </w:rPr>
        <w:t xml:space="preserve"> of the Institute of Human and Social Sciences</w:t>
      </w:r>
      <w:r w:rsidRPr="008706D6">
        <w:rPr>
          <w:rFonts w:eastAsiaTheme="majorEastAsia" w:cstheme="majorBidi"/>
          <w:b/>
          <w:bCs/>
          <w:sz w:val="26"/>
          <w:szCs w:val="26"/>
        </w:rPr>
        <w:t xml:space="preserve"> 17</w:t>
      </w:r>
      <w:r w:rsidRPr="008706D6">
        <w:t xml:space="preserve"> (Institute of Human and Social Sciences, Scuola Normale Superiore, Florence Italy,10-17-17“The ‘refugee crisis’ in Italy as a crisis of legitimacy</w:t>
      </w:r>
      <w:r w:rsidRPr="008706D6">
        <w:rPr>
          <w:rFonts w:hint="eastAsia"/>
        </w:rPr>
        <w:t>”</w:t>
      </w:r>
      <w:r w:rsidRPr="008706D6">
        <w:t xml:space="preserve">, </w:t>
      </w:r>
      <w:hyperlink r:id="rId88" w:history="1">
        <w:r w:rsidRPr="008706D6">
          <w:t>https://www.tandfonline.com/doi/citedby/10.1080/23248823.2017.1388639?scroll=top&amp;needAccess=true</w:t>
        </w:r>
      </w:hyperlink>
      <w:r w:rsidRPr="008706D6">
        <w:t>, accessed 6-27-18, J.B)</w:t>
      </w:r>
    </w:p>
    <w:p w:rsidR="00BF1F92" w:rsidRDefault="00BF1F92" w:rsidP="00BF1F92">
      <w:pPr>
        <w:rPr>
          <w:b/>
          <w:sz w:val="26"/>
          <w:szCs w:val="26"/>
        </w:rPr>
      </w:pPr>
    </w:p>
    <w:p w:rsidR="00BF1F92" w:rsidRDefault="00BF1F92" w:rsidP="00BF1F92">
      <w:pPr>
        <w:rPr>
          <w:rStyle w:val="StyleUnderline"/>
        </w:rPr>
      </w:pPr>
      <w:r w:rsidRPr="00D638C3">
        <w:rPr>
          <w:rStyle w:val="StyleUnderline"/>
        </w:rPr>
        <w:t>The so-called ‘refugee crisis’ marks a crucial juncture in Italian politics</w:t>
      </w:r>
      <w:r w:rsidRPr="00D638C3">
        <w:t xml:space="preserve">. </w:t>
      </w:r>
      <w:r w:rsidRPr="00D638C3">
        <w:rPr>
          <w:rStyle w:val="StyleUnderline"/>
        </w:rPr>
        <w:t>Tapping into the crisis of legitimacy of contemporary European politics, the controversy over migration has triggered discussion of socioeconomic, cultural and security issues.</w:t>
      </w:r>
      <w:r w:rsidRPr="00D638C3">
        <w:t xml:space="preserve"> Pressured by public opinion, the EU and Italy have followed the logic of exceptionality, trying to put a halt to the inflow of asylum-seekers rather than pursuing the logic of normalcy that must apply to migration at a global level. </w:t>
      </w:r>
      <w:r w:rsidRPr="00D638C3">
        <w:rPr>
          <w:rStyle w:val="StyleUnderline"/>
        </w:rPr>
        <w:t>Institutional and mainstream actors have mirrored public anxieties and security concerns, endorsing emergency narratives, aggressive policing and militarised border control. Unable to engage with citizens’ concerns, they have helped to conflate migration with insecurity, creating a fertile breeding ground for xenophobic, populist reactions.</w:t>
      </w:r>
      <w:r w:rsidRPr="00D638C3">
        <w:t xml:space="preserve"> The paper suggests that the refugee crisis is best understood in relation to other ongoing crises in the EU, and that </w:t>
      </w:r>
      <w:r w:rsidRPr="00D638C3">
        <w:rPr>
          <w:rStyle w:val="StyleUnderline"/>
        </w:rPr>
        <w:t>the way it is handled will have significant consequences for future action, shaping the way European societies cope with forthcoming crises and transforming the relationship between states and citizens. Accordingly, it argues that the permanent state of emergency characterising governmental responses so far does not bode well for the future of liberal democracy in Europe.</w:t>
      </w:r>
    </w:p>
    <w:p w:rsidR="00BF1F92" w:rsidRDefault="00BF1F92" w:rsidP="00BF1F92">
      <w:pPr>
        <w:pStyle w:val="Heading4"/>
      </w:pPr>
      <w:r>
        <w:lastRenderedPageBreak/>
        <w:t>Italian Populism strong – disrupting the EU</w:t>
      </w:r>
    </w:p>
    <w:p w:rsidR="00BF1F92" w:rsidRPr="00302C86" w:rsidRDefault="00BF1F92" w:rsidP="00BF1F92">
      <w:r w:rsidRPr="00302C86">
        <w:rPr>
          <w:rFonts w:eastAsiaTheme="majorEastAsia" w:cstheme="majorBidi"/>
          <w:b/>
          <w:bCs/>
          <w:sz w:val="26"/>
          <w:szCs w:val="26"/>
        </w:rPr>
        <w:t>Horowitz</w:t>
      </w:r>
      <w:r>
        <w:rPr>
          <w:rFonts w:eastAsiaTheme="majorEastAsia" w:cstheme="majorBidi"/>
          <w:b/>
          <w:bCs/>
          <w:sz w:val="26"/>
          <w:szCs w:val="26"/>
        </w:rPr>
        <w:t>, the Rome bureau chief of the New York Times</w:t>
      </w:r>
      <w:r w:rsidRPr="00302C86">
        <w:rPr>
          <w:rFonts w:eastAsiaTheme="majorEastAsia" w:cstheme="majorBidi"/>
          <w:b/>
          <w:bCs/>
          <w:sz w:val="26"/>
          <w:szCs w:val="26"/>
        </w:rPr>
        <w:t xml:space="preserve"> 5-31-18</w:t>
      </w:r>
      <w:r w:rsidRPr="00302C86">
        <w:t xml:space="preserve"> (Jason Horowitz is the Rome bureau chief of The Times, covering Italy, the Vatican, Greece and other parts of Southern Europe. He previously covered the 2016 presidential campaign, the Obama administration and Congress, with an emphasis on political profiles and features.</w:t>
      </w:r>
      <w:r>
        <w:t xml:space="preserve"> </w:t>
      </w:r>
      <w:r w:rsidRPr="00302C86">
        <w:t xml:space="preserve">“Italy’s Populist Parties Win Approval to Form Government”, </w:t>
      </w:r>
      <w:hyperlink r:id="rId89" w:history="1">
        <w:r w:rsidRPr="00302C86">
          <w:t>https://www.nytimes.com/2018/05/31/world/europe/italy-government-populists.html</w:t>
        </w:r>
      </w:hyperlink>
      <w:r w:rsidRPr="00302C86">
        <w:t>, accessed 6-27-18, J.B)</w:t>
      </w:r>
    </w:p>
    <w:p w:rsidR="00BF1F92" w:rsidRPr="00E2500C" w:rsidRDefault="00BF1F92" w:rsidP="00BF1F92">
      <w:pPr>
        <w:rPr>
          <w:rStyle w:val="StyleUnderline"/>
        </w:rPr>
      </w:pPr>
      <w:r>
        <w:t xml:space="preserve">ROME — After 88 days of impasses and negotiations, </w:t>
      </w:r>
      <w:r w:rsidRPr="00E2500C">
        <w:rPr>
          <w:rStyle w:val="StyleUnderline"/>
        </w:rPr>
        <w:t>two Italian populist parties with a history of antagonism toward the European Union received approval Thursday night to create a government that has already unsettled the Continent’s political order.</w:t>
      </w:r>
    </w:p>
    <w:p w:rsidR="00BF1F92" w:rsidRDefault="00BF1F92" w:rsidP="00BF1F92"/>
    <w:p w:rsidR="00BF1F92" w:rsidRDefault="00BF1F92" w:rsidP="00BF1F92">
      <w:r>
        <w:t>Only days ago, President Sergio Mattarella of Italy rejected a populist government over concerns about a proposed finance minister who had helped write a guide for withdrawing Italy from the euro, Europe’s single currency. The political chaos and sudden uncertainty about the euro helped send global financial markets reeling.</w:t>
      </w:r>
    </w:p>
    <w:p w:rsidR="00BF1F92" w:rsidRDefault="00BF1F92" w:rsidP="00BF1F92"/>
    <w:p w:rsidR="00BF1F92" w:rsidRDefault="00BF1F92" w:rsidP="00BF1F92">
      <w:r>
        <w:t xml:space="preserve">On Thursday, </w:t>
      </w:r>
      <w:r w:rsidRPr="00E536FC">
        <w:rPr>
          <w:rStyle w:val="StyleUnderline"/>
        </w:rPr>
        <w:t>the populists reshuffled, keeping the same prime minister, Giuseppe Conte, and other top players, but moving the objectionable finance minister to a less critical post.</w:t>
      </w:r>
    </w:p>
    <w:p w:rsidR="00BF1F92" w:rsidRDefault="00BF1F92" w:rsidP="00BF1F92"/>
    <w:p w:rsidR="00BF1F92" w:rsidRPr="00E536FC" w:rsidRDefault="00BF1F92" w:rsidP="00BF1F92">
      <w:pPr>
        <w:rPr>
          <w:rStyle w:val="StyleUnderline"/>
        </w:rPr>
      </w:pPr>
      <w:r>
        <w:t xml:space="preserve">That was apparently enough to satisfy the president, who preferred an elected government to a caretaker alternative he had in reserve. </w:t>
      </w:r>
      <w:r w:rsidRPr="00E536FC">
        <w:rPr>
          <w:rStyle w:val="StyleUnderline"/>
        </w:rPr>
        <w:t>The populist parties constituting the new government won the most votes in a March 4 election, promising a sweeping crackdown on the illegal immigration that helped fuel their ascent.</w:t>
      </w:r>
    </w:p>
    <w:p w:rsidR="00BF1F92" w:rsidRDefault="00BF1F92" w:rsidP="00BF1F92"/>
    <w:p w:rsidR="00BF1F92" w:rsidRDefault="00BF1F92" w:rsidP="00BF1F92">
      <w:r>
        <w:t>But the president’s assent was not enough to allay concerns about the actual agenda of the populists once they enter power, even though they now claim a sudden conversion to full faith in the euro.</w:t>
      </w:r>
    </w:p>
    <w:p w:rsidR="00BF1F92" w:rsidRDefault="00BF1F92" w:rsidP="00BF1F92"/>
    <w:p w:rsidR="00BF1F92" w:rsidRDefault="00BF1F92" w:rsidP="00BF1F92">
      <w:r>
        <w:t>“</w:t>
      </w:r>
      <w:r w:rsidRPr="00E536FC">
        <w:rPr>
          <w:rStyle w:val="StyleUnderline"/>
        </w:rPr>
        <w:t>The populist and right-wing government has a program that’s dangerous for the country and the events of recent days confirm our longstanding concerns</w:t>
      </w:r>
      <w:r>
        <w:t>,” said Maurizio Martina, a leader of the Democratic Party, which will now leave government for the opposition. “</w:t>
      </w:r>
      <w:r w:rsidRPr="00E536FC">
        <w:rPr>
          <w:rStyle w:val="StyleUnderline"/>
        </w:rPr>
        <w:t>Their acts so far have been a mix of extremism, anti-Europism and iniquity.”</w:t>
      </w:r>
    </w:p>
    <w:p w:rsidR="00BF1F92" w:rsidRDefault="00BF1F92" w:rsidP="00BF1F92"/>
    <w:p w:rsidR="00BF1F92" w:rsidRDefault="00BF1F92" w:rsidP="00BF1F92">
      <w:r>
        <w:t>The new government still needs to win a confidence vote in Parliament, but that was a formality. The government will be sworn in Friday.</w:t>
      </w:r>
    </w:p>
    <w:p w:rsidR="00BF1F92" w:rsidRDefault="00BF1F92" w:rsidP="00BF1F92"/>
    <w:p w:rsidR="00BF1F92" w:rsidRPr="00E536FC" w:rsidRDefault="00BF1F92" w:rsidP="00BF1F92">
      <w:pPr>
        <w:rPr>
          <w:rStyle w:val="StyleUnderline"/>
        </w:rPr>
      </w:pPr>
      <w:r w:rsidRPr="00E536FC">
        <w:rPr>
          <w:rStyle w:val="StyleUnderline"/>
        </w:rPr>
        <w:t>The remarkable rise of the populists now leaves Italy’s traditional political establishment, left and right, in tatters. It also shocked a European Union that thought it had successfully beaten back an anti-establishment and hard-right insurgency last year.</w:t>
      </w:r>
    </w:p>
    <w:p w:rsidR="00BF1F92" w:rsidRDefault="00BF1F92" w:rsidP="00BF1F92"/>
    <w:p w:rsidR="00BF1F92" w:rsidRPr="00E536FC" w:rsidRDefault="00BF1F92" w:rsidP="00BF1F92">
      <w:pPr>
        <w:rPr>
          <w:rStyle w:val="StyleUnderline"/>
        </w:rPr>
      </w:pPr>
      <w:r w:rsidRPr="00E536FC">
        <w:rPr>
          <w:rStyle w:val="StyleUnderline"/>
        </w:rPr>
        <w:t>The populist victory in Italy now could not come at a worse time for the European Union.</w:t>
      </w:r>
      <w:r>
        <w:t xml:space="preserve"> </w:t>
      </w:r>
      <w:r w:rsidRPr="00E536FC">
        <w:rPr>
          <w:rStyle w:val="StyleUnderline"/>
        </w:rPr>
        <w:t>A corruption scandal in Spain has led to the ouster of that country’s prime minister, whose government had been a model for the central authorities in Brussels. Britain is leaving. Chancellor Angela Merkel of Germany is weakened. President Emmanuel Macron of France is a pro-Europe leader in search of partners. Poland and Hungary are rolling back democracy. The United States president is waging a trade war on European allies, while more and more Europeans look to Russia’s strongman, Vladimir V. Putin, as a model.</w:t>
      </w:r>
    </w:p>
    <w:p w:rsidR="00BF1F92" w:rsidRDefault="00BF1F92" w:rsidP="00BF1F92"/>
    <w:p w:rsidR="00BF1F92" w:rsidRDefault="00BF1F92" w:rsidP="00BF1F92">
      <w:r w:rsidRPr="00E536FC">
        <w:rPr>
          <w:rStyle w:val="StyleUnderline"/>
        </w:rPr>
        <w:t>But amid all the geopolitical and economic threats to the European Union, Italy represented perhaps the gravest</w:t>
      </w:r>
      <w:r>
        <w:t>. And as is often the case with Italy, it was overlooked.</w:t>
      </w:r>
    </w:p>
    <w:p w:rsidR="00BF1F92" w:rsidRDefault="00BF1F92" w:rsidP="00BF1F92"/>
    <w:p w:rsidR="00BF1F92" w:rsidRDefault="00BF1F92" w:rsidP="00BF1F92">
      <w:r>
        <w:t>The birthplace of fascism and for years the home of Western Europe’s largest communist party, Italy again proved an incubator for political experiment. The populist parties it produced — the Five Star Movement, a party developed on the internet, and the League, a formerly northern secessionist movement — to varying degrees both blame the euro for depriving Italy of sovereignty.</w:t>
      </w:r>
    </w:p>
    <w:p w:rsidR="00BF1F92" w:rsidRDefault="00BF1F92" w:rsidP="00BF1F92"/>
    <w:p w:rsidR="00BF1F92" w:rsidRDefault="00BF1F92" w:rsidP="00BF1F92">
      <w:r>
        <w:t>Like the other countries that have adopted the euro, Italy has lost its power to control interest rates, which are set by the European Union’s central bank. The so-called eurozone countries also must adhere to strict fiscal rules, which are especially difficult for Italy because of its heavy debts.</w:t>
      </w:r>
    </w:p>
    <w:p w:rsidR="00BF1F92" w:rsidRDefault="00BF1F92" w:rsidP="00BF1F92"/>
    <w:p w:rsidR="00BF1F92" w:rsidRPr="00E536FC" w:rsidRDefault="00BF1F92" w:rsidP="00BF1F92">
      <w:pPr>
        <w:rPr>
          <w:rStyle w:val="StyleUnderline"/>
        </w:rPr>
      </w:pPr>
      <w:r w:rsidRPr="00E536FC">
        <w:rPr>
          <w:rStyle w:val="StyleUnderline"/>
        </w:rPr>
        <w:t>Economists say that if Italy, the fourth-biggest economy in the European Union, were to exit the euro it would do enormous financial damage to the country and hurt the Continent’s economic stability.</w:t>
      </w:r>
    </w:p>
    <w:p w:rsidR="00BF1F92" w:rsidRDefault="00BF1F92" w:rsidP="00BF1F92"/>
    <w:p w:rsidR="00BF1F92" w:rsidRDefault="00BF1F92" w:rsidP="00BF1F92">
      <w:r w:rsidRPr="00E536FC">
        <w:rPr>
          <w:rStyle w:val="StyleUnderline"/>
        </w:rPr>
        <w:lastRenderedPageBreak/>
        <w:t>The political uncertainty in Italy — as well the remote possibility of leaving the euro — spooked the markets when the formation of a government by the two parties appeared likely. The combination created some of the scariest economic days for the country</w:t>
      </w:r>
      <w:r>
        <w:t xml:space="preserve"> since the 2011 financial crisis that planted the seeds for this week’s populist flowering.</w:t>
      </w:r>
    </w:p>
    <w:p w:rsidR="00BF1F92" w:rsidRDefault="00BF1F92" w:rsidP="00BF1F92"/>
    <w:p w:rsidR="00BF1F92" w:rsidRDefault="00BF1F92" w:rsidP="00BF1F92">
      <w:r>
        <w:t>After a leaked draft of the alliance’s government platform included proposals about leaving the eurozone and a proposed finance minister turned out to have helped write a guide to leaving the euro, the global markets dipped precipitously.</w:t>
      </w:r>
    </w:p>
    <w:p w:rsidR="00BF1F92" w:rsidRDefault="00BF1F92" w:rsidP="00BF1F92"/>
    <w:p w:rsidR="00BF1F92" w:rsidRDefault="00BF1F92" w:rsidP="00BF1F92">
      <w:r>
        <w:t>Since then, however, seemingly every Five Star and League leader has disavowed their antagonism to the euro, or rather denied ever harboring any hostility to it whatsoever.</w:t>
      </w:r>
    </w:p>
    <w:p w:rsidR="00BF1F92" w:rsidRDefault="00BF1F92" w:rsidP="00BF1F92"/>
    <w:p w:rsidR="00BF1F92" w:rsidRDefault="00BF1F92" w:rsidP="00BF1F92">
      <w:r>
        <w:t>On Wednesday night, League officials literally whitewashed their anti-euro history by painting over the blue “Basta Euro,” or no more euro, sign on its headquarters in Milan.</w:t>
      </w:r>
    </w:p>
    <w:p w:rsidR="00BF1F92" w:rsidRDefault="00BF1F92" w:rsidP="00BF1F92"/>
    <w:p w:rsidR="00BF1F92" w:rsidRDefault="00BF1F92" w:rsidP="00BF1F92">
      <w:r>
        <w:t>“The euro was never in discussion,” Mr. Conte, who will be sworn in Friday as prime minister with the rest of his cabinet, said in Florence on Thursday morning before traveling to Rome and then the Quirinal Palace in a plain taxi cab, the preferred transportation for the anti-establishment Five Star.</w:t>
      </w:r>
    </w:p>
    <w:p w:rsidR="00BF1F92" w:rsidRDefault="00BF1F92" w:rsidP="00BF1F92"/>
    <w:p w:rsidR="00BF1F92" w:rsidRDefault="00BF1F92" w:rsidP="00BF1F92">
      <w:r>
        <w:t>But for any global investor with a search engine or European Union leader with a memory, there remained a real question as to whether the sharply negative market reaction had truly chastened the populists, or whether it simply had led them to disguise their hostility as the price of admission into power.</w:t>
      </w:r>
    </w:p>
    <w:p w:rsidR="00BF1F92" w:rsidRDefault="00BF1F92" w:rsidP="00BF1F92"/>
    <w:p w:rsidR="00BF1F92" w:rsidRDefault="00BF1F92" w:rsidP="00BF1F92">
      <w:r>
        <w:t>Also unclear was how the parties, which had demanded an Italians-first approach and a dramatic restructuring of their relationship with Europe, would go about it.</w:t>
      </w:r>
    </w:p>
    <w:p w:rsidR="00BF1F92" w:rsidRDefault="00BF1F92" w:rsidP="00BF1F92"/>
    <w:p w:rsidR="00BF1F92" w:rsidRDefault="00BF1F92" w:rsidP="00BF1F92">
      <w:r>
        <w:t>“I will read the composition of the government,” Mr. Conte said late Thursday night, minutes after receiving approval to form a government from President Mattarella.</w:t>
      </w:r>
    </w:p>
    <w:p w:rsidR="00BF1F92" w:rsidRDefault="00BF1F92" w:rsidP="00BF1F92"/>
    <w:p w:rsidR="00BF1F92" w:rsidRDefault="00BF1F92" w:rsidP="00BF1F92">
      <w:r>
        <w:t>The cabinet still included the minister blocked by President Mattarella — Paolo Savona, the euro-skeptic economist. But Mr. Savona has now been moved from the powerful finance ministry to the less consequential European affairs ministry.</w:t>
      </w:r>
    </w:p>
    <w:p w:rsidR="00BF1F92" w:rsidRDefault="00BF1F92" w:rsidP="00BF1F92"/>
    <w:p w:rsidR="00BF1F92" w:rsidRDefault="00BF1F92" w:rsidP="00BF1F92">
      <w:r>
        <w:t>He will nevertheless be Italy’s representative in Brussels, a key spot for a coalition that wants to change the rules of the European Union.</w:t>
      </w:r>
    </w:p>
    <w:p w:rsidR="00BF1F92" w:rsidRDefault="00BF1F92" w:rsidP="00BF1F92"/>
    <w:p w:rsidR="00BF1F92" w:rsidRDefault="00BF1F92" w:rsidP="00BF1F92">
      <w:r>
        <w:t>While some other key posts in the cabinet were filled with politicians experienced in working in the European Union, Mr. Conte said the leaders of Italy’s populist alliance, Luigi Di Maio of the Five Star Movement and Matteo Salvini of the League, would be at his side as vice premiers.</w:t>
      </w:r>
    </w:p>
    <w:p w:rsidR="00BF1F92" w:rsidRDefault="00BF1F92" w:rsidP="00BF1F92"/>
    <w:p w:rsidR="00BF1F92" w:rsidRDefault="00BF1F92" w:rsidP="00BF1F92">
      <w:r>
        <w:t>Critics have said Mr. Di Maio and Mr. Salvini will most likely be in the driver’s seat.</w:t>
      </w:r>
    </w:p>
    <w:p w:rsidR="00BF1F92" w:rsidRDefault="00BF1F92" w:rsidP="00BF1F92"/>
    <w:p w:rsidR="00BF1F92" w:rsidRDefault="00BF1F92" w:rsidP="00BF1F92">
      <w:r>
        <w:t>“We will work intensely” to implement the alliance’s electoral program and “with determination to improve the quality of life of all Italians,” Mr. Conte said.</w:t>
      </w:r>
    </w:p>
    <w:p w:rsidR="00BF1F92" w:rsidRDefault="00BF1F92" w:rsidP="00BF1F92"/>
    <w:p w:rsidR="00BF1F92" w:rsidRPr="00E536FC" w:rsidRDefault="00BF1F92" w:rsidP="00BF1F92">
      <w:pPr>
        <w:rPr>
          <w:rStyle w:val="StyleUnderline"/>
        </w:rPr>
      </w:pPr>
      <w:r w:rsidRPr="00E536FC">
        <w:rPr>
          <w:rStyle w:val="StyleUnderline"/>
        </w:rPr>
        <w:t>Populist leaders in Europe and across the Atlantic looked on with delight as they gained a powerful ally in the heart of Western Europe.</w:t>
      </w:r>
    </w:p>
    <w:p w:rsidR="00BF1F92" w:rsidRDefault="00BF1F92" w:rsidP="00BF1F92"/>
    <w:p w:rsidR="00BF1F92" w:rsidRDefault="00BF1F92" w:rsidP="00BF1F92">
      <w:r>
        <w:t>Stephen K. Bannon, an architect of President Trump’s own populist-themed campaign, was in Italy to celebrate the new government. He explained in an interview how, a few days after the election, he had met for hours with Mr. Salvini and other senior League officials in Milan urging them to form an alliance with Five Star.</w:t>
      </w:r>
    </w:p>
    <w:p w:rsidR="00BF1F92" w:rsidRDefault="00BF1F92" w:rsidP="00BF1F92"/>
    <w:p w:rsidR="00BF1F92" w:rsidRPr="00E536FC" w:rsidRDefault="00BF1F92" w:rsidP="00BF1F92">
      <w:pPr>
        <w:rPr>
          <w:rStyle w:val="StyleUnderline"/>
        </w:rPr>
      </w:pPr>
      <w:r w:rsidRPr="00E536FC">
        <w:rPr>
          <w:rStyle w:val="StyleUnderline"/>
        </w:rPr>
        <w:t>Mr. Bannon said he told Mr. Salvini, “You are the first guys who can really break the left and right paradigm. You can show that populism is the new organizing principle.”</w:t>
      </w:r>
    </w:p>
    <w:p w:rsidR="00BF1F92" w:rsidRPr="00E536FC" w:rsidRDefault="00BF1F92" w:rsidP="00BF1F92">
      <w:pPr>
        <w:rPr>
          <w:rStyle w:val="StyleUnderline"/>
        </w:rPr>
      </w:pPr>
    </w:p>
    <w:p w:rsidR="00BF1F92" w:rsidRPr="00E536FC" w:rsidRDefault="00BF1F92" w:rsidP="00BF1F92">
      <w:pPr>
        <w:rPr>
          <w:rStyle w:val="StyleUnderline"/>
        </w:rPr>
      </w:pPr>
      <w:r w:rsidRPr="00E536FC">
        <w:rPr>
          <w:rStyle w:val="StyleUnderline"/>
        </w:rPr>
        <w:t>He expressed confidence others in Europe would follow.</w:t>
      </w:r>
    </w:p>
    <w:p w:rsidR="00BF1F92" w:rsidRDefault="00BF1F92" w:rsidP="00BF1F92"/>
    <w:p w:rsidR="00BF1F92" w:rsidRDefault="00BF1F92" w:rsidP="00BF1F92">
      <w:r>
        <w:t>The League and Five Star both want to renegotiate treaties on budgets, migration and a range of other issues with the European Union. They also want to lift sanctions against Russia and for Italy to move closer to its president, Mr. Putin, who once said he did not need to meddle in the Italian election because it was all going his way.</w:t>
      </w:r>
    </w:p>
    <w:p w:rsidR="00BF1F92" w:rsidRDefault="00BF1F92" w:rsidP="00BF1F92"/>
    <w:p w:rsidR="00BF1F92" w:rsidRDefault="00BF1F92" w:rsidP="00BF1F92">
      <w:r>
        <w:t>The political breakthrough between Five Star and the League seemed both inevitable and frustratingly out of reach.</w:t>
      </w:r>
    </w:p>
    <w:p w:rsidR="00BF1F92" w:rsidRDefault="00BF1F92" w:rsidP="00BF1F92"/>
    <w:p w:rsidR="00BF1F92" w:rsidRDefault="00BF1F92" w:rsidP="00BF1F92">
      <w:r>
        <w:t>An inconclusive election led to months of stalemate. Mr. Mattarella threatened to form a caretaker government, which triggered the formation of an alliance between the Five Star and League parties. After weeks of intense negotiations, they presented a prime minister and a cabinet that Mr. Mattarella rejected.</w:t>
      </w:r>
    </w:p>
    <w:p w:rsidR="00BF1F92" w:rsidRDefault="00BF1F92" w:rsidP="00BF1F92"/>
    <w:p w:rsidR="00BF1F92" w:rsidRDefault="00BF1F92" w:rsidP="00BF1F92">
      <w:r>
        <w:t>The president was about to exercise his authority to create a caretaker government but held off, as the populist parties struggled to give it another shot.</w:t>
      </w:r>
    </w:p>
    <w:p w:rsidR="00BF1F92" w:rsidRDefault="00BF1F92" w:rsidP="00BF1F92"/>
    <w:p w:rsidR="00BF1F92" w:rsidRDefault="00BF1F92" w:rsidP="00BF1F92">
      <w:r>
        <w:t>Mr. Di Maio, 31, triumphant after his party claimed a third of the March vote, was this week reduced to imploring Mr. Salvini to abandon his calls for another election. With grumbling growing inside his own party, Mr. Di Maio needed help forming a government.</w:t>
      </w:r>
    </w:p>
    <w:p w:rsidR="00BF1F92" w:rsidRDefault="00BF1F92" w:rsidP="00BF1F92"/>
    <w:p w:rsidR="00BF1F92" w:rsidRDefault="00BF1F92" w:rsidP="00BF1F92">
      <w:r>
        <w:t>Ultimately, Mr. Salvini, with a performance Machiavelli would be proud of, accepted and gained plenty of influence in the government.</w:t>
      </w:r>
    </w:p>
    <w:p w:rsidR="00BF1F92" w:rsidRDefault="00BF1F92" w:rsidP="00BF1F92"/>
    <w:p w:rsidR="00BF1F92" w:rsidRPr="00E536FC" w:rsidRDefault="00BF1F92" w:rsidP="00BF1F92">
      <w:pPr>
        <w:rPr>
          <w:rStyle w:val="StyleUnderline"/>
        </w:rPr>
      </w:pPr>
      <w:r w:rsidRPr="00E536FC">
        <w:rPr>
          <w:rStyle w:val="StyleUnderline"/>
        </w:rPr>
        <w:t>In the hours immediately following the official announcement about the new government, Mr. Salvini returned triumphantly to his northern Italian base.</w:t>
      </w:r>
    </w:p>
    <w:p w:rsidR="00BF1F92" w:rsidRPr="00E536FC" w:rsidRDefault="00BF1F92" w:rsidP="00BF1F92">
      <w:pPr>
        <w:rPr>
          <w:rStyle w:val="StyleUnderline"/>
        </w:rPr>
      </w:pPr>
    </w:p>
    <w:p w:rsidR="00BF1F92" w:rsidRPr="00E536FC" w:rsidRDefault="00BF1F92" w:rsidP="00BF1F92">
      <w:pPr>
        <w:rPr>
          <w:rStyle w:val="StyleUnderline"/>
        </w:rPr>
      </w:pPr>
      <w:r w:rsidRPr="00E536FC">
        <w:rPr>
          <w:rStyle w:val="StyleUnderline"/>
        </w:rPr>
        <w:t>He said he looked forward to “snipping” the billions of euros in the Italian budget reserved for “maintaining immigrants in the country.”</w:t>
      </w:r>
    </w:p>
    <w:p w:rsidR="00BF1F92" w:rsidRDefault="00BF1F92" w:rsidP="00BF1F92"/>
    <w:p w:rsidR="00BF1F92" w:rsidRDefault="00BF1F92" w:rsidP="00BF1F92">
      <w:r>
        <w:t>In a retort to the European Commission president, Jean-Claude Juncker, who suggested that Italians must work harder and be less corrupt, Mr. Salvini made clear that the days of Italy going “hat in hand” to Brussels were over.</w:t>
      </w:r>
    </w:p>
    <w:p w:rsidR="00B35998" w:rsidRPr="00BF1F92" w:rsidRDefault="00B35998" w:rsidP="00BF1F92"/>
    <w:p w:rsidR="00CB7875" w:rsidRDefault="00CB7875" w:rsidP="00F27CE1">
      <w:pPr>
        <w:pStyle w:val="Heading2"/>
      </w:pPr>
      <w:r>
        <w:lastRenderedPageBreak/>
        <w:t>Refugee Camps Advantage</w:t>
      </w:r>
    </w:p>
    <w:p w:rsidR="001712CB" w:rsidRDefault="001712CB" w:rsidP="00846246">
      <w:pPr>
        <w:pStyle w:val="Heading3"/>
      </w:pPr>
      <w:r>
        <w:lastRenderedPageBreak/>
        <w:t>1AC</w:t>
      </w:r>
    </w:p>
    <w:p w:rsidR="005E3478" w:rsidRDefault="005E3478" w:rsidP="005E3478">
      <w:pPr>
        <w:pStyle w:val="Heading4"/>
      </w:pPr>
      <w:r>
        <w:t xml:space="preserve">Refugee camps dehumanize refugees, subject them to horrible conditions and violence, and strip them of basic human rights </w:t>
      </w:r>
    </w:p>
    <w:p w:rsidR="005E3478" w:rsidRPr="00153251" w:rsidRDefault="005E3478" w:rsidP="005E3478">
      <w:pPr>
        <w:rPr>
          <w:rFonts w:ascii="Times" w:eastAsia="Times New Roman" w:hAnsi="Times" w:cs="Times New Roman"/>
          <w:sz w:val="20"/>
          <w:szCs w:val="20"/>
        </w:rPr>
      </w:pPr>
      <w:r w:rsidRPr="00D10827">
        <w:rPr>
          <w:rFonts w:eastAsiaTheme="majorEastAsia" w:cstheme="majorBidi"/>
          <w:b/>
          <w:bCs/>
          <w:sz w:val="26"/>
          <w:szCs w:val="26"/>
        </w:rPr>
        <w:t>Esses of the University of</w:t>
      </w:r>
      <w:r>
        <w:rPr>
          <w:rFonts w:eastAsiaTheme="majorEastAsia" w:cstheme="majorBidi"/>
          <w:b/>
          <w:bCs/>
          <w:sz w:val="26"/>
          <w:szCs w:val="26"/>
        </w:rPr>
        <w:t xml:space="preserve"> Western</w:t>
      </w:r>
      <w:r w:rsidRPr="00D10827">
        <w:rPr>
          <w:rFonts w:eastAsiaTheme="majorEastAsia" w:cstheme="majorBidi"/>
          <w:b/>
          <w:bCs/>
          <w:sz w:val="26"/>
          <w:szCs w:val="26"/>
        </w:rPr>
        <w:t xml:space="preserve"> Ontario </w:t>
      </w:r>
      <w:proofErr w:type="gramStart"/>
      <w:r w:rsidRPr="00D10827">
        <w:rPr>
          <w:rFonts w:eastAsiaTheme="majorEastAsia" w:cstheme="majorBidi"/>
          <w:b/>
          <w:bCs/>
          <w:sz w:val="26"/>
          <w:szCs w:val="26"/>
        </w:rPr>
        <w:t>et</w:t>
      </w:r>
      <w:proofErr w:type="gramEnd"/>
      <w:r w:rsidRPr="00D10827">
        <w:rPr>
          <w:rFonts w:eastAsiaTheme="majorEastAsia" w:cstheme="majorBidi"/>
          <w:b/>
          <w:bCs/>
          <w:sz w:val="26"/>
          <w:szCs w:val="26"/>
        </w:rPr>
        <w:t xml:space="preserve">. </w:t>
      </w:r>
      <w:proofErr w:type="gramStart"/>
      <w:r w:rsidRPr="00D10827">
        <w:rPr>
          <w:rFonts w:eastAsiaTheme="majorEastAsia" w:cstheme="majorBidi"/>
          <w:b/>
          <w:bCs/>
          <w:sz w:val="26"/>
          <w:szCs w:val="26"/>
        </w:rPr>
        <w:t>al</w:t>
      </w:r>
      <w:proofErr w:type="gramEnd"/>
      <w:r w:rsidRPr="00D10827">
        <w:rPr>
          <w:rFonts w:eastAsiaTheme="majorEastAsia" w:cstheme="majorBidi"/>
          <w:b/>
          <w:bCs/>
          <w:sz w:val="26"/>
          <w:szCs w:val="26"/>
        </w:rPr>
        <w:t xml:space="preserve"> 17</w:t>
      </w:r>
      <w:r>
        <w:t xml:space="preserve"> </w:t>
      </w:r>
      <w:r w:rsidRPr="00D10827">
        <w:t xml:space="preserve">(Victoria, “The Global Refugee Crisis: Empirical Evidence and Policy Implications for Improving Public Attitudes and Facilitating Refugee Resettlement”, accessed 6-30-18, </w:t>
      </w:r>
      <w:hyperlink r:id="rId90" w:history="1">
        <w:r w:rsidRPr="00D10827">
          <w:t>http://web.b.ebscohost.com/ehost/pdfviewer/pdfviewer?vid=1&amp;sid=b226a2fb-7c94-43d3-83e2-04aa15d3feec%40sessionmgr103</w:t>
        </w:r>
      </w:hyperlink>
      <w:r w:rsidRPr="00D10827">
        <w:t>, J.B)</w:t>
      </w:r>
    </w:p>
    <w:p w:rsidR="005E3478" w:rsidRDefault="005E3478" w:rsidP="005E3478">
      <w:r w:rsidRPr="00153251">
        <w:rPr>
          <w:rStyle w:val="StyleUnderline"/>
        </w:rPr>
        <w:t>At the end of 2015, it was estimated that 3 million of the total 16 million refugees under the UNHCR’s mandate were living in planned or managed refugee camps</w:t>
      </w:r>
      <w:r w:rsidRPr="00153251">
        <w:t xml:space="preserve">, over 500,000 were living in self-settled camps, and close to 200,000 were living in reception or transit camps (UNHCR, 2016b). </w:t>
      </w:r>
      <w:r w:rsidRPr="00153251">
        <w:rPr>
          <w:rStyle w:val="StyleUnderline"/>
        </w:rPr>
        <w:t>Although refugee camps are intended to provide temporary living arrangements for refugees in an emergency situation, the reality is that an increasing number of host nations respond to protracted refugee situations by “containing refugees in isolated and insecure refugee camps, typically in border regions and far from the governing regime”</w:t>
      </w:r>
      <w:r w:rsidRPr="00153251">
        <w:t xml:space="preserve"> (UNHCR, 2006). </w:t>
      </w:r>
      <w:r w:rsidRPr="00153251">
        <w:rPr>
          <w:rStyle w:val="StyleUnderline"/>
        </w:rPr>
        <w:t>Many refugees in camps spend years there and children born in camps may grow up without knowing any other home.</w:t>
      </w:r>
      <w:r w:rsidRPr="00153251">
        <w:t xml:space="preserve"> Camps may be seen by host nations as providing better control over asylum seekers and as a way of reducing tension and competition between refugees and local communities (UNHCR, 2013). Thus, ironically, refugee camps may improve attitudes toward refugees among members of the host community through the processes known to produce more favorable attitudes (e.g., perceived control, lack of competition), </w:t>
      </w:r>
      <w:r w:rsidRPr="00153251">
        <w:rPr>
          <w:rStyle w:val="StyleUnderline"/>
        </w:rPr>
        <w:t>while providing a damaging living environment for refugees</w:t>
      </w:r>
      <w:r w:rsidRPr="00153251">
        <w:t xml:space="preserve">. </w:t>
      </w:r>
    </w:p>
    <w:p w:rsidR="005E3478" w:rsidRDefault="005E3478" w:rsidP="005E3478">
      <w:r w:rsidRPr="00153251">
        <w:t xml:space="preserve">The UNHCR has indicated that, despite their best efforts, </w:t>
      </w:r>
      <w:r w:rsidRPr="00153251">
        <w:rPr>
          <w:rStyle w:val="StyleUnderline"/>
        </w:rPr>
        <w:t>extended residence in a refugee camp can have a serious negative impact. Living in a camp typically involves some limitations on the rights and freedoms of refugees and their ability to make choices about their lives</w:t>
      </w:r>
      <w:r w:rsidRPr="00153251">
        <w:t xml:space="preserve"> (UNHCR, 2013). For example, </w:t>
      </w:r>
      <w:r w:rsidRPr="00153251">
        <w:rPr>
          <w:rStyle w:val="StyleUnderline"/>
        </w:rPr>
        <w:t>many host countries place restrictions on those seeking to leave the camps for employment or education (UNHCR, 2006). Thus, “living in camps can engender dependency 108 Esses, Hamilton, and Gaucher and weaken the ability of refugees to manage their own lives, which perpetuates the trauma of displacement and creates barriers to solutions”</w:t>
      </w:r>
      <w:r w:rsidRPr="00153251">
        <w:t xml:space="preserve"> (Redden, 2013). At times, </w:t>
      </w:r>
      <w:r w:rsidRPr="00153251">
        <w:rPr>
          <w:rStyle w:val="StyleUnderline"/>
        </w:rPr>
        <w:t>camps can also reduce the protection and security offered to refugees, including child refugees; increase the risk of sexual and gender-based exploitation and violence; increase the risk of human trafficking and intergroup violence; and be sites for forced recruitment into military units</w:t>
      </w:r>
      <w:r w:rsidRPr="00153251">
        <w:t xml:space="preserve"> (Crisp, 2000; Redden, 2013).</w:t>
      </w:r>
    </w:p>
    <w:p w:rsidR="005E3478" w:rsidRDefault="005E3478" w:rsidP="005E3478">
      <w:pPr>
        <w:pStyle w:val="Heading4"/>
      </w:pPr>
      <w:r>
        <w:t xml:space="preserve">Our discussion of the mental health of refugees is a prior question and creates real world change – ignoring it dehumanizes refugees </w:t>
      </w:r>
    </w:p>
    <w:p w:rsidR="005E3478" w:rsidRPr="00D6554A" w:rsidRDefault="005E3478" w:rsidP="005E3478">
      <w:r w:rsidRPr="00D6554A">
        <w:rPr>
          <w:rFonts w:eastAsiaTheme="majorEastAsia" w:cstheme="majorBidi"/>
          <w:b/>
          <w:bCs/>
          <w:sz w:val="26"/>
          <w:szCs w:val="26"/>
        </w:rPr>
        <w:t>Coletta</w:t>
      </w:r>
      <w:r>
        <w:rPr>
          <w:rFonts w:eastAsiaTheme="majorEastAsia" w:cstheme="majorBidi"/>
          <w:b/>
          <w:bCs/>
          <w:sz w:val="26"/>
          <w:szCs w:val="26"/>
        </w:rPr>
        <w:t>, author at Refugee Mental Health</w:t>
      </w:r>
      <w:r w:rsidRPr="00D6554A">
        <w:rPr>
          <w:rFonts w:eastAsiaTheme="majorEastAsia" w:cstheme="majorBidi"/>
          <w:b/>
          <w:bCs/>
          <w:sz w:val="26"/>
          <w:szCs w:val="26"/>
        </w:rPr>
        <w:t xml:space="preserve"> 18,</w:t>
      </w:r>
      <w:r>
        <w:t xml:space="preserve"> </w:t>
      </w:r>
      <w:r w:rsidRPr="00D6554A">
        <w:t>(</w:t>
      </w:r>
      <w:hyperlink r:id="rId91" w:history="1">
        <w:r w:rsidRPr="00D6554A">
          <w:t>Olivia Coletta, Author at Refugee Mental Health</w:t>
        </w:r>
      </w:hyperlink>
      <w:r w:rsidRPr="00D6554A">
        <w:t xml:space="preserve"> 3-27-18, “</w:t>
      </w:r>
      <w:hyperlink r:id="rId92" w:tooltip="The Forgotten Discourse Topic: Mental Health in Refugees" w:history="1">
        <w:r w:rsidRPr="00D6554A">
          <w:t>The Forgotten Discourse Topic: Mental Health in Refugees</w:t>
        </w:r>
      </w:hyperlink>
      <w:r w:rsidRPr="00D6554A">
        <w:t xml:space="preserve">”, </w:t>
      </w:r>
      <w:hyperlink r:id="rId93" w:history="1">
        <w:r w:rsidRPr="00D6554A">
          <w:t>https://sites.duke.edu/refugeementalhealth/2018/03/27/the-forgotten-discourse-topic-mental-health-in-refugees/</w:t>
        </w:r>
      </w:hyperlink>
      <w:r w:rsidRPr="00D6554A">
        <w:t>, accessed 6-26-18, J.B)</w:t>
      </w:r>
    </w:p>
    <w:p w:rsidR="005E3478" w:rsidRDefault="005E3478" w:rsidP="005E3478">
      <w:r>
        <w:t xml:space="preserve">With the rise of the refugee crisis, academia has dedicated more resources to studying trauma in this population, revealing heightened symptoms of PTSD and depression in refugees. In 2009, </w:t>
      </w:r>
      <w:r w:rsidRPr="00D6554A">
        <w:rPr>
          <w:rStyle w:val="StyleUnderline"/>
        </w:rPr>
        <w:t>a study showed that 81,866 refugees from 40 different countries that showed PTSD and depression affected 30% of the population</w:t>
      </w:r>
      <w:r>
        <w:t xml:space="preserve">. In larger studies, PTSD rates were found to be lower, close to 15%. Either way, </w:t>
      </w:r>
      <w:r w:rsidRPr="00D6554A">
        <w:rPr>
          <w:rStyle w:val="StyleUnderline"/>
        </w:rPr>
        <w:t>both findings are well above the WHO statistic that 1.1% of the general population suffers from PTSD or depression. These rates could be even higher as those studied must meet certain criteria in order to fulfill the biomedical definition for depression and PTSD. This can be limiting</w:t>
      </w:r>
      <w:r>
        <w:t>.  When the causes of PTSD and depression were examined, torture and trauma were the most common. As we see in the news through features on the violence and political instability in various countries, refugees experience trauma and torture on a regular basis.</w:t>
      </w:r>
    </w:p>
    <w:p w:rsidR="005E3478" w:rsidRDefault="005E3478" w:rsidP="005E3478">
      <w:r>
        <w:t xml:space="preserve">Yet </w:t>
      </w:r>
      <w:r w:rsidRPr="00D6554A">
        <w:rPr>
          <w:rStyle w:val="StyleUnderline"/>
        </w:rPr>
        <w:t>this aspect of refugees’ lives has largely been left out of the discourse. The UNHCR, United Nations Refugee Agency, aims “to safeguard the rights and well-being of refugees,” yet nowhere in their mission statement do they mention mental health as part of refugees’ well-being. By disregarding mental health, agencies such as the UNHCR and the media dehumanize refugees as their stories, needs, and aspirations are deemed non-essential.</w:t>
      </w:r>
      <w:r>
        <w:t xml:space="preserve"> While these organizations do incredible work to save refugees’ lives and the media makes this work accessible to the general public, </w:t>
      </w:r>
      <w:r w:rsidRPr="00D6554A">
        <w:rPr>
          <w:rStyle w:val="StyleUnderline"/>
        </w:rPr>
        <w:t xml:space="preserve">their exclusion of these </w:t>
      </w:r>
      <w:r w:rsidRPr="00D6554A">
        <w:rPr>
          <w:rStyle w:val="StyleUnderline"/>
        </w:rPr>
        <w:lastRenderedPageBreak/>
        <w:t>narratives and struggles leads Americans to forget about the challenges and mental illnesses that these refugees have. By ignoring trauma’s effects on mental health, refugees are not viewed as humans but as numbers, numbers that flee countries, enter camps, and leave for new countries. This makes it easy for Americans to not want refugees to enter the U.S. because they are not refusing people but numbers and statistics</w:t>
      </w:r>
      <w:r>
        <w:t>. I would argue that hearing the mental effects of the trauma that these refugees face would challenge those that disagree with resettling refugees in America to think about refugees as humans with emotions rather than trespassers. They are people with struggles and challenges that strive to find safety and eventually happiness. Can anyone blame them for that? Whether or not illuminating refugees’ mental health causes people to be more accepting of them, refugees will no longer be dehumanized through the media.</w:t>
      </w:r>
    </w:p>
    <w:p w:rsidR="005E3478" w:rsidRDefault="005E3478" w:rsidP="005E3478">
      <w:r>
        <w:t>Discussing mental health in refugees will lead to awareness.</w:t>
      </w:r>
    </w:p>
    <w:p w:rsidR="005E3478" w:rsidRPr="00153251" w:rsidRDefault="005E3478" w:rsidP="005E3478">
      <w:r w:rsidRPr="00D6554A">
        <w:rPr>
          <w:rStyle w:val="StyleUnderline"/>
        </w:rPr>
        <w:t xml:space="preserve">By discussing mental health in refugees, more and more people will become aware of the effects trauma has on this population as well as trauma’s effects in general. These revelations and conversations have the power to change perceptions on the way we treat those that have dealt with trauma. This can liberate those that have ever felt misunderstood because of the trauma they have endured, whether they are refugees or not. </w:t>
      </w:r>
      <w:r>
        <w:t>Choosing to acknowledge social context’s effect on mental health through the media includes those that have experienced trauma and have mental illn</w:t>
      </w:r>
      <w:r>
        <w:t>esses rather than isolate them.</w:t>
      </w:r>
    </w:p>
    <w:p w:rsidR="005E3478" w:rsidRPr="00542B19" w:rsidRDefault="005E3478" w:rsidP="005E3478">
      <w:pPr>
        <w:pStyle w:val="Heading4"/>
      </w:pPr>
      <w:r>
        <w:t>Resettlement solves</w:t>
      </w:r>
    </w:p>
    <w:p w:rsidR="005E3478" w:rsidRPr="00542B19" w:rsidRDefault="005E3478" w:rsidP="005E3478">
      <w:pPr>
        <w:rPr>
          <w:rFonts w:ascii="Times" w:eastAsia="Times New Roman" w:hAnsi="Times" w:cs="Times New Roman"/>
          <w:sz w:val="20"/>
          <w:szCs w:val="20"/>
        </w:rPr>
      </w:pPr>
      <w:r w:rsidRPr="00D10827">
        <w:rPr>
          <w:rFonts w:eastAsiaTheme="majorEastAsia" w:cstheme="majorBidi"/>
          <w:b/>
          <w:bCs/>
          <w:sz w:val="26"/>
          <w:szCs w:val="26"/>
        </w:rPr>
        <w:t>Esses of the University of</w:t>
      </w:r>
      <w:r>
        <w:rPr>
          <w:rFonts w:eastAsiaTheme="majorEastAsia" w:cstheme="majorBidi"/>
          <w:b/>
          <w:bCs/>
          <w:sz w:val="26"/>
          <w:szCs w:val="26"/>
        </w:rPr>
        <w:t xml:space="preserve"> Western</w:t>
      </w:r>
      <w:r w:rsidRPr="00D10827">
        <w:rPr>
          <w:rFonts w:eastAsiaTheme="majorEastAsia" w:cstheme="majorBidi"/>
          <w:b/>
          <w:bCs/>
          <w:sz w:val="26"/>
          <w:szCs w:val="26"/>
        </w:rPr>
        <w:t xml:space="preserve"> Ontario </w:t>
      </w:r>
      <w:proofErr w:type="gramStart"/>
      <w:r w:rsidRPr="00D10827">
        <w:rPr>
          <w:rFonts w:eastAsiaTheme="majorEastAsia" w:cstheme="majorBidi"/>
          <w:b/>
          <w:bCs/>
          <w:sz w:val="26"/>
          <w:szCs w:val="26"/>
        </w:rPr>
        <w:t>et</w:t>
      </w:r>
      <w:proofErr w:type="gramEnd"/>
      <w:r w:rsidRPr="00D10827">
        <w:rPr>
          <w:rFonts w:eastAsiaTheme="majorEastAsia" w:cstheme="majorBidi"/>
          <w:b/>
          <w:bCs/>
          <w:sz w:val="26"/>
          <w:szCs w:val="26"/>
        </w:rPr>
        <w:t xml:space="preserve">. </w:t>
      </w:r>
      <w:proofErr w:type="gramStart"/>
      <w:r w:rsidRPr="00D10827">
        <w:rPr>
          <w:rFonts w:eastAsiaTheme="majorEastAsia" w:cstheme="majorBidi"/>
          <w:b/>
          <w:bCs/>
          <w:sz w:val="26"/>
          <w:szCs w:val="26"/>
        </w:rPr>
        <w:t>al</w:t>
      </w:r>
      <w:proofErr w:type="gramEnd"/>
      <w:r w:rsidRPr="00D10827">
        <w:rPr>
          <w:rFonts w:eastAsiaTheme="majorEastAsia" w:cstheme="majorBidi"/>
          <w:b/>
          <w:bCs/>
          <w:sz w:val="26"/>
          <w:szCs w:val="26"/>
        </w:rPr>
        <w:t xml:space="preserve"> 17</w:t>
      </w:r>
      <w:r>
        <w:t xml:space="preserve"> </w:t>
      </w:r>
      <w:r w:rsidRPr="00D10827">
        <w:t xml:space="preserve">(Victoria, “The Global Refugee Crisis: Empirical Evidence and Policy Implications for Improving Public Attitudes and Facilitating Refugee Resettlement”, accessed 6-30-18, </w:t>
      </w:r>
      <w:hyperlink r:id="rId94" w:history="1">
        <w:r w:rsidRPr="00D10827">
          <w:t>http://web.b.ebscohost.com/ehost/pdfviewer/pdfviewer?vid=1&amp;sid=b226a2fb-7c94-43d3-83e2-04aa15d3feec%40sessionmgr103</w:t>
        </w:r>
      </w:hyperlink>
      <w:r w:rsidRPr="00D10827">
        <w:t>, J.B)</w:t>
      </w:r>
    </w:p>
    <w:p w:rsidR="005E3478" w:rsidRDefault="005E3478" w:rsidP="005E3478">
      <w:r w:rsidRPr="00542B19">
        <w:t xml:space="preserve">Although camps may be a necessity for housing large numbers of people for a discrete period of time, it </w:t>
      </w:r>
      <w:r w:rsidRPr="00542B19">
        <w:rPr>
          <w:rStyle w:val="StyleUnderline"/>
        </w:rPr>
        <w:t>is recommended that the time refugees spend in camps be minimized. One solution is a comprehensive resettlement effort in which large numbers of refugees are selected for resettlement in new host countries (UNHCR, 2006).</w:t>
      </w:r>
      <w:r w:rsidRPr="00542B19">
        <w:t xml:space="preserve"> </w:t>
      </w:r>
      <w:r w:rsidRPr="00BC44EC">
        <w:rPr>
          <w:rStyle w:val="StyleUnderline"/>
        </w:rPr>
        <w:t>As discussed earlier, political will and favorable attitudes by members of the community of resettlement are essential for such a solution to be viable and succeed</w:t>
      </w:r>
      <w:r w:rsidRPr="00542B19">
        <w:t>. An alternative to resettlement in a third host country is allowing refugees to settle in rural and urban communities in the countries in which they have initially sought asylum, with the benefits of refugees taking responsibility for their lives, maintaining a degree of independence, and developing resilience. To do so requires negotiation with host governments and their recognition that the drawbacks of refugee camps outweigh the benefits (Redden, 2013)</w:t>
      </w:r>
    </w:p>
    <w:p w:rsidR="00846246" w:rsidRDefault="00846246" w:rsidP="00846246">
      <w:pPr>
        <w:pStyle w:val="Heading3"/>
      </w:pPr>
      <w:r>
        <w:lastRenderedPageBreak/>
        <w:t>Solvency – Resettlement</w:t>
      </w:r>
    </w:p>
    <w:p w:rsidR="00846246" w:rsidRPr="00542B19" w:rsidRDefault="00846246" w:rsidP="00846246">
      <w:pPr>
        <w:pStyle w:val="Heading4"/>
      </w:pPr>
      <w:r>
        <w:t>Resettlement solves</w:t>
      </w:r>
    </w:p>
    <w:p w:rsidR="00846246" w:rsidRPr="00542B19" w:rsidRDefault="00846246" w:rsidP="00846246">
      <w:pPr>
        <w:rPr>
          <w:rFonts w:ascii="Times" w:eastAsia="Times New Roman" w:hAnsi="Times" w:cs="Times New Roman"/>
          <w:sz w:val="20"/>
          <w:szCs w:val="20"/>
        </w:rPr>
      </w:pPr>
      <w:r w:rsidRPr="00D10827">
        <w:rPr>
          <w:rFonts w:eastAsiaTheme="majorEastAsia" w:cstheme="majorBidi"/>
          <w:b/>
          <w:bCs/>
          <w:sz w:val="26"/>
          <w:szCs w:val="26"/>
        </w:rPr>
        <w:t>Esses of the University of</w:t>
      </w:r>
      <w:r>
        <w:rPr>
          <w:rFonts w:eastAsiaTheme="majorEastAsia" w:cstheme="majorBidi"/>
          <w:b/>
          <w:bCs/>
          <w:sz w:val="26"/>
          <w:szCs w:val="26"/>
        </w:rPr>
        <w:t xml:space="preserve"> Western</w:t>
      </w:r>
      <w:r w:rsidRPr="00D10827">
        <w:rPr>
          <w:rFonts w:eastAsiaTheme="majorEastAsia" w:cstheme="majorBidi"/>
          <w:b/>
          <w:bCs/>
          <w:sz w:val="26"/>
          <w:szCs w:val="26"/>
        </w:rPr>
        <w:t xml:space="preserve"> Ontario </w:t>
      </w:r>
      <w:proofErr w:type="gramStart"/>
      <w:r w:rsidRPr="00D10827">
        <w:rPr>
          <w:rFonts w:eastAsiaTheme="majorEastAsia" w:cstheme="majorBidi"/>
          <w:b/>
          <w:bCs/>
          <w:sz w:val="26"/>
          <w:szCs w:val="26"/>
        </w:rPr>
        <w:t>et</w:t>
      </w:r>
      <w:proofErr w:type="gramEnd"/>
      <w:r w:rsidRPr="00D10827">
        <w:rPr>
          <w:rFonts w:eastAsiaTheme="majorEastAsia" w:cstheme="majorBidi"/>
          <w:b/>
          <w:bCs/>
          <w:sz w:val="26"/>
          <w:szCs w:val="26"/>
        </w:rPr>
        <w:t xml:space="preserve">. </w:t>
      </w:r>
      <w:proofErr w:type="gramStart"/>
      <w:r w:rsidRPr="00D10827">
        <w:rPr>
          <w:rFonts w:eastAsiaTheme="majorEastAsia" w:cstheme="majorBidi"/>
          <w:b/>
          <w:bCs/>
          <w:sz w:val="26"/>
          <w:szCs w:val="26"/>
        </w:rPr>
        <w:t>al</w:t>
      </w:r>
      <w:proofErr w:type="gramEnd"/>
      <w:r w:rsidRPr="00D10827">
        <w:rPr>
          <w:rFonts w:eastAsiaTheme="majorEastAsia" w:cstheme="majorBidi"/>
          <w:b/>
          <w:bCs/>
          <w:sz w:val="26"/>
          <w:szCs w:val="26"/>
        </w:rPr>
        <w:t xml:space="preserve"> 17</w:t>
      </w:r>
      <w:r>
        <w:t xml:space="preserve"> </w:t>
      </w:r>
      <w:r w:rsidRPr="00D10827">
        <w:t xml:space="preserve">(Victoria, “The Global Refugee Crisis: Empirical Evidence and Policy Implications for Improving Public Attitudes and Facilitating Refugee Resettlement”, accessed 6-30-18, </w:t>
      </w:r>
      <w:hyperlink r:id="rId95" w:history="1">
        <w:r w:rsidRPr="00D10827">
          <w:t>http://web.b.ebscohost.com/ehost/pdfviewer/pdfviewer?vid=1&amp;sid=b226a2fb-7c94-43d3-83e2-04aa15d3feec%40sessionmgr103</w:t>
        </w:r>
      </w:hyperlink>
      <w:r w:rsidRPr="00D10827">
        <w:t>, J.B)</w:t>
      </w:r>
    </w:p>
    <w:p w:rsidR="00846246" w:rsidRPr="00CB7875" w:rsidRDefault="00846246" w:rsidP="00846246">
      <w:r w:rsidRPr="00542B19">
        <w:t xml:space="preserve">Although camps may be a necessity for housing large numbers of people for a discrete period of time, it </w:t>
      </w:r>
      <w:r w:rsidRPr="00542B19">
        <w:rPr>
          <w:rStyle w:val="StyleUnderline"/>
        </w:rPr>
        <w:t>is recommended that the time refugees spend in camps be minimized. One solution is a comprehensive resettlement effort in which large numbers of refugees are selected for resettlement in new host countries (UNHCR, 2006).</w:t>
      </w:r>
      <w:r w:rsidRPr="00542B19">
        <w:t xml:space="preserve"> </w:t>
      </w:r>
      <w:r w:rsidRPr="00BC44EC">
        <w:rPr>
          <w:rStyle w:val="StyleUnderline"/>
        </w:rPr>
        <w:t>As discussed earlier, political will and favorable attitudes by members of the community of resettlement are essential for such a solution to be viable and succeed</w:t>
      </w:r>
      <w:r w:rsidRPr="00542B19">
        <w:t>. An alternative to resettlement in a third host country is allowing refugees to settle in rural and urban communities in the countries in which they have initially sought asylum, with the benefits of refugees taking responsibility for their lives, maintaining a degree of independence, and developing resilience. To do so requires negotiation with host governments and their recognition that the drawbacks of refugee camps outweigh the benefits (Redden, 2013)</w:t>
      </w:r>
    </w:p>
    <w:p w:rsidR="00130057" w:rsidRPr="008B1AC4" w:rsidRDefault="00846246" w:rsidP="00130057">
      <w:pPr>
        <w:pStyle w:val="Heading3"/>
      </w:pPr>
      <w:r>
        <w:lastRenderedPageBreak/>
        <w:t>Impact – Dehumanization</w:t>
      </w:r>
    </w:p>
    <w:p w:rsidR="00130057" w:rsidRDefault="00130057" w:rsidP="00130057">
      <w:pPr>
        <w:pStyle w:val="Heading4"/>
      </w:pPr>
      <w:r>
        <w:t xml:space="preserve">Refugee camps dehumanize refugees, subject them to horrible conditions and violence, and strip them of basic human rights </w:t>
      </w:r>
    </w:p>
    <w:p w:rsidR="00130057" w:rsidRPr="00153251" w:rsidRDefault="00130057" w:rsidP="00130057">
      <w:pPr>
        <w:rPr>
          <w:rFonts w:ascii="Times" w:eastAsia="Times New Roman" w:hAnsi="Times" w:cs="Times New Roman"/>
          <w:sz w:val="20"/>
          <w:szCs w:val="20"/>
        </w:rPr>
      </w:pPr>
      <w:r w:rsidRPr="00D10827">
        <w:rPr>
          <w:rFonts w:eastAsiaTheme="majorEastAsia" w:cstheme="majorBidi"/>
          <w:b/>
          <w:bCs/>
          <w:sz w:val="26"/>
          <w:szCs w:val="26"/>
        </w:rPr>
        <w:t>Esses of the University of</w:t>
      </w:r>
      <w:r>
        <w:rPr>
          <w:rFonts w:eastAsiaTheme="majorEastAsia" w:cstheme="majorBidi"/>
          <w:b/>
          <w:bCs/>
          <w:sz w:val="26"/>
          <w:szCs w:val="26"/>
        </w:rPr>
        <w:t xml:space="preserve"> Western</w:t>
      </w:r>
      <w:r w:rsidRPr="00D10827">
        <w:rPr>
          <w:rFonts w:eastAsiaTheme="majorEastAsia" w:cstheme="majorBidi"/>
          <w:b/>
          <w:bCs/>
          <w:sz w:val="26"/>
          <w:szCs w:val="26"/>
        </w:rPr>
        <w:t xml:space="preserve"> Ontario </w:t>
      </w:r>
      <w:proofErr w:type="gramStart"/>
      <w:r w:rsidRPr="00D10827">
        <w:rPr>
          <w:rFonts w:eastAsiaTheme="majorEastAsia" w:cstheme="majorBidi"/>
          <w:b/>
          <w:bCs/>
          <w:sz w:val="26"/>
          <w:szCs w:val="26"/>
        </w:rPr>
        <w:t>et</w:t>
      </w:r>
      <w:proofErr w:type="gramEnd"/>
      <w:r w:rsidRPr="00D10827">
        <w:rPr>
          <w:rFonts w:eastAsiaTheme="majorEastAsia" w:cstheme="majorBidi"/>
          <w:b/>
          <w:bCs/>
          <w:sz w:val="26"/>
          <w:szCs w:val="26"/>
        </w:rPr>
        <w:t xml:space="preserve">. </w:t>
      </w:r>
      <w:proofErr w:type="gramStart"/>
      <w:r w:rsidRPr="00D10827">
        <w:rPr>
          <w:rFonts w:eastAsiaTheme="majorEastAsia" w:cstheme="majorBidi"/>
          <w:b/>
          <w:bCs/>
          <w:sz w:val="26"/>
          <w:szCs w:val="26"/>
        </w:rPr>
        <w:t>al</w:t>
      </w:r>
      <w:proofErr w:type="gramEnd"/>
      <w:r w:rsidRPr="00D10827">
        <w:rPr>
          <w:rFonts w:eastAsiaTheme="majorEastAsia" w:cstheme="majorBidi"/>
          <w:b/>
          <w:bCs/>
          <w:sz w:val="26"/>
          <w:szCs w:val="26"/>
        </w:rPr>
        <w:t xml:space="preserve"> 17</w:t>
      </w:r>
      <w:r>
        <w:t xml:space="preserve"> </w:t>
      </w:r>
      <w:r w:rsidRPr="00D10827">
        <w:t xml:space="preserve">(Victoria, “The Global Refugee Crisis: Empirical Evidence and Policy Implications for Improving Public Attitudes and Facilitating Refugee Resettlement”, accessed 6-30-18, </w:t>
      </w:r>
      <w:hyperlink r:id="rId96" w:history="1">
        <w:r w:rsidRPr="00D10827">
          <w:t>http://web.b.ebscohost.com/ehost/pdfviewer/pdfviewer?vid=1&amp;sid=b226a2fb-7c94-43d3-83e2-04aa15d3feec%40sessionmgr103</w:t>
        </w:r>
      </w:hyperlink>
      <w:r w:rsidRPr="00D10827">
        <w:t>, J.B)</w:t>
      </w:r>
    </w:p>
    <w:p w:rsidR="00130057" w:rsidRDefault="00130057" w:rsidP="00130057">
      <w:r w:rsidRPr="00153251">
        <w:rPr>
          <w:rStyle w:val="StyleUnderline"/>
        </w:rPr>
        <w:t>At the end of 2015, it was estimated that 3 million of the total 16 million refugees under the UNHCR’s mandate were living in planned or managed refugee camps</w:t>
      </w:r>
      <w:r w:rsidRPr="00153251">
        <w:t xml:space="preserve">, over 500,000 were living in self-settled camps, and close to 200,000 were living in reception or transit camps (UNHCR, 2016b). </w:t>
      </w:r>
      <w:r w:rsidRPr="00153251">
        <w:rPr>
          <w:rStyle w:val="StyleUnderline"/>
        </w:rPr>
        <w:t>Although refugee camps are intended to provide temporary living arrangements for refugees in an emergency situation, the reality is that an increasing number of host nations respond to protracted refugee situations by “containing refugees in isolated and insecure refugee camps, typically in border regions and far from the governing regime”</w:t>
      </w:r>
      <w:r w:rsidRPr="00153251">
        <w:t xml:space="preserve"> (UNHCR, 2006). </w:t>
      </w:r>
      <w:r w:rsidRPr="00153251">
        <w:rPr>
          <w:rStyle w:val="StyleUnderline"/>
        </w:rPr>
        <w:t>Many refugees in camps spend years there and children born in camps may grow up without knowing any other home.</w:t>
      </w:r>
      <w:r w:rsidRPr="00153251">
        <w:t xml:space="preserve"> Camps may be seen by host nations as providing better control over asylum seekers and as a way of reducing tension and competition between refugees and local communities (UNHCR, 2013). Thus, ironically, refugee camps may improve attitudes toward refugees among members of the host community through the processes known to produce more favorable attitudes (e.g., perceived control, lack of competition), </w:t>
      </w:r>
      <w:r w:rsidRPr="00153251">
        <w:rPr>
          <w:rStyle w:val="StyleUnderline"/>
        </w:rPr>
        <w:t>while providing a damaging living environment for refugees</w:t>
      </w:r>
      <w:r w:rsidRPr="00153251">
        <w:t xml:space="preserve">. </w:t>
      </w:r>
    </w:p>
    <w:p w:rsidR="00130057" w:rsidRPr="00153251" w:rsidRDefault="00130057" w:rsidP="00130057">
      <w:r w:rsidRPr="00153251">
        <w:t xml:space="preserve">The UNHCR has indicated that, despite their best efforts, </w:t>
      </w:r>
      <w:r w:rsidRPr="00153251">
        <w:rPr>
          <w:rStyle w:val="StyleUnderline"/>
        </w:rPr>
        <w:t>extended residence in a refugee camp can have a serious negative impact. Living in a camp typically involves some limitations on the rights and freedoms of refugees and their ability to make choices about their lives</w:t>
      </w:r>
      <w:r w:rsidRPr="00153251">
        <w:t xml:space="preserve"> (UNHCR, 2013). For example, </w:t>
      </w:r>
      <w:r w:rsidRPr="00153251">
        <w:rPr>
          <w:rStyle w:val="StyleUnderline"/>
        </w:rPr>
        <w:t>many host countries place restrictions on those seeking to leave the camps for employment or education (UNHCR, 2006). Thus, “living in camps can engender dependency 108 Esses, Hamilton, and Gaucher and weaken the ability of refugees to manage their own lives, which perpetuates the trauma of displacement and creates barriers to solutions”</w:t>
      </w:r>
      <w:r w:rsidRPr="00153251">
        <w:t xml:space="preserve"> (Redden, 2013). At times, </w:t>
      </w:r>
      <w:r w:rsidRPr="00153251">
        <w:rPr>
          <w:rStyle w:val="StyleUnderline"/>
        </w:rPr>
        <w:t>camps can also reduce the protection and security offered to refugees, including child refugees; increase the risk of sexual and gender-based exploitation and violence; increase the risk of human trafficking and intergroup violence; and be sites for forced recruitment into military units</w:t>
      </w:r>
      <w:r w:rsidRPr="00153251">
        <w:t xml:space="preserve"> (Crisp, 2000; Redden, 2013).</w:t>
      </w:r>
    </w:p>
    <w:p w:rsidR="00846246" w:rsidRDefault="00846246" w:rsidP="00846246">
      <w:pPr>
        <w:pStyle w:val="Heading4"/>
      </w:pPr>
      <w:r>
        <w:t>Refugee camps are plagued by sexual assault and horrible conditions that deteriorate the mental health of their inhabitants</w:t>
      </w:r>
    </w:p>
    <w:p w:rsidR="00846246" w:rsidRPr="00E17780" w:rsidRDefault="00846246" w:rsidP="00846246">
      <w:r w:rsidRPr="00E17780">
        <w:rPr>
          <w:rFonts w:eastAsiaTheme="majorEastAsia" w:cstheme="majorBidi"/>
          <w:b/>
          <w:bCs/>
          <w:sz w:val="26"/>
          <w:szCs w:val="26"/>
        </w:rPr>
        <w:t>Coletta</w:t>
      </w:r>
      <w:r>
        <w:rPr>
          <w:rFonts w:eastAsiaTheme="majorEastAsia" w:cstheme="majorBidi"/>
          <w:b/>
          <w:bCs/>
          <w:sz w:val="26"/>
          <w:szCs w:val="26"/>
        </w:rPr>
        <w:t>, an author at Refugee Mental Health</w:t>
      </w:r>
      <w:r w:rsidRPr="00E17780">
        <w:rPr>
          <w:rFonts w:eastAsiaTheme="majorEastAsia" w:cstheme="majorBidi"/>
          <w:b/>
          <w:bCs/>
          <w:sz w:val="26"/>
          <w:szCs w:val="26"/>
        </w:rPr>
        <w:t xml:space="preserve"> 18</w:t>
      </w:r>
      <w:r w:rsidRPr="00E17780">
        <w:t xml:space="preserve"> (</w:t>
      </w:r>
      <w:hyperlink r:id="rId97" w:history="1">
        <w:r w:rsidRPr="00E17780">
          <w:t>Olivia Coletta, Author at Refugee Mental Health</w:t>
        </w:r>
      </w:hyperlink>
      <w:r>
        <w:t xml:space="preserve"> </w:t>
      </w:r>
      <w:r w:rsidRPr="00E17780">
        <w:t>3-27-18, “</w:t>
      </w:r>
      <w:hyperlink r:id="rId98" w:tooltip="Refugee Camps: Poor Living Conditions and their Effects on Mental Health" w:history="1">
        <w:r w:rsidRPr="00E17780">
          <w:t>Refugee Camps: Poor Living Conditions and their Effects on Mental Health</w:t>
        </w:r>
      </w:hyperlink>
      <w:r w:rsidRPr="00E17780">
        <w:t xml:space="preserve">”, </w:t>
      </w:r>
      <w:hyperlink r:id="rId99" w:history="1">
        <w:r w:rsidRPr="00E17780">
          <w:t>https://sites.duke.edu/refugeementalhealth/2018/03/27/refugee-camps-poor-living-conditions-and-their-effects-on-mental-health/</w:t>
        </w:r>
      </w:hyperlink>
      <w:r w:rsidRPr="00E17780">
        <w:t xml:space="preserve">, accessed 6-26-18, J.B) </w:t>
      </w:r>
    </w:p>
    <w:p w:rsidR="00846246" w:rsidRPr="00E17780" w:rsidRDefault="00846246" w:rsidP="00846246"/>
    <w:p w:rsidR="00846246" w:rsidRPr="00E17780" w:rsidRDefault="00846246" w:rsidP="00846246">
      <w:proofErr w:type="gramStart"/>
      <w:r w:rsidRPr="00E17780">
        <w:t>Are</w:t>
      </w:r>
      <w:proofErr w:type="gramEnd"/>
      <w:r w:rsidRPr="00E17780">
        <w:t xml:space="preserve"> refugee camps truly refuges?</w:t>
      </w:r>
    </w:p>
    <w:p w:rsidR="00846246" w:rsidRPr="00E17780" w:rsidRDefault="00846246" w:rsidP="00846246">
      <w:r w:rsidRPr="00E17780">
        <w:rPr>
          <w:rStyle w:val="StyleUnderline"/>
        </w:rPr>
        <w:t>Refugees come to refugee camps in search of safety. Often, these refugees are fleeing political violence and religious persecution. Their only chance at survival is coming to a refugee camp in hopes of eventually obtaining resettlement in another country.</w:t>
      </w:r>
      <w:r w:rsidRPr="00E17780">
        <w:t xml:space="preserve"> This can be a lengthy process, spanning anywhere from a few years to a lifetime. Refugee camps become home for those utilizing them since they stay so long, but it is not a home they want to revisit later in life. It is one that they long to leave just as much as their real homes in their native country.</w:t>
      </w:r>
    </w:p>
    <w:p w:rsidR="00846246" w:rsidRPr="00E17780" w:rsidRDefault="00846246" w:rsidP="00846246">
      <w:pPr>
        <w:rPr>
          <w:rStyle w:val="StyleUnderline"/>
        </w:rPr>
      </w:pPr>
      <w:r w:rsidRPr="00E17780">
        <w:rPr>
          <w:rStyle w:val="StyleUnderline"/>
        </w:rPr>
        <w:t>The camps are dangerous.</w:t>
      </w:r>
    </w:p>
    <w:p w:rsidR="00846246" w:rsidRPr="00E17780" w:rsidRDefault="00846246" w:rsidP="00846246">
      <w:pPr>
        <w:rPr>
          <w:rStyle w:val="StyleUnderline"/>
        </w:rPr>
      </w:pPr>
      <w:r w:rsidRPr="00E17780">
        <w:t xml:space="preserve">While </w:t>
      </w:r>
      <w:r w:rsidRPr="00E17780">
        <w:rPr>
          <w:rStyle w:val="StyleUnderline"/>
        </w:rPr>
        <w:t>refugee camps are less dangerous than refugees’ native homes, they often provide horrible living conditions</w:t>
      </w:r>
      <w:r w:rsidRPr="00E17780">
        <w:t xml:space="preserve">. In one journalist’s account of her volunteer experience at Ritsona, a Greek refugee camp, she recalls the absence of running water and electricity. Food is given to families based on their size, and extra water and food is very rarely handed out. </w:t>
      </w:r>
      <w:r w:rsidRPr="00E17780">
        <w:rPr>
          <w:rStyle w:val="StyleUnderline"/>
        </w:rPr>
        <w:t xml:space="preserve">When she traveled to the camp Calais in France, she found that the camp was infested with rats, the water was contaminated with feces, and tuberculosis was rampant. Most recently, the UNHCR, the United Nations Refugee Agency, has reported that sexual assault is “rampant” in Moria, another refugee camp in Greece. Moria, along with other refugee camps, is </w:t>
      </w:r>
      <w:r w:rsidRPr="00E17780">
        <w:rPr>
          <w:rStyle w:val="StyleUnderline"/>
        </w:rPr>
        <w:lastRenderedPageBreak/>
        <w:t>overpopulated as it hosts 5,000 refugees, exceeding the capacity by 2,000 people. To say the least, these conditions are inhumane.</w:t>
      </w:r>
    </w:p>
    <w:p w:rsidR="00846246" w:rsidRPr="00E17780" w:rsidRDefault="00846246" w:rsidP="00846246"/>
    <w:p w:rsidR="00846246" w:rsidRPr="00E17780" w:rsidRDefault="00846246" w:rsidP="00846246">
      <w:r w:rsidRPr="00E17780">
        <w:rPr>
          <w:rStyle w:val="StyleUnderline"/>
        </w:rPr>
        <w:t>This lifestyle along with the uncertainty of how long they will be confined to these camps has grave effects on the refugees’ mental health. Reuters reported that in March of 2018, a Syrian refugee staying at Moria attempted to commit suicide by setting himself on fire. He survived and was treated for his burns. And last year in the Mae La camp in Thailand that serves refugees from Myanmar, 66 refugees attempted suicide and 28 refugees killed themselves over the course of two years. According to the International Organization for Migration, this is three times the global average. In addition to suicide, high levels of anxiety, depression, and PTSD have been reported in refugee camps</w:t>
      </w:r>
      <w:r w:rsidRPr="00E17780">
        <w:t xml:space="preserve">. The causes of these mental illnesses can be due to trauma, but </w:t>
      </w:r>
      <w:r w:rsidRPr="00E17780">
        <w:rPr>
          <w:rStyle w:val="StyleUnderline"/>
        </w:rPr>
        <w:t>more and more studies are showing that these poor living conditions do have a negative impact on refugees’ mental health</w:t>
      </w:r>
      <w:r w:rsidRPr="00E17780">
        <w:t>.</w:t>
      </w:r>
    </w:p>
    <w:p w:rsidR="00846246" w:rsidRPr="00E17780" w:rsidRDefault="00846246" w:rsidP="00846246"/>
    <w:p w:rsidR="00846246" w:rsidRPr="00E17780" w:rsidRDefault="00846246" w:rsidP="00846246">
      <w:r w:rsidRPr="00E17780">
        <w:t xml:space="preserve">While political violence may not be an issue for these refugees anymore, their well-being is still threatened. </w:t>
      </w:r>
      <w:r w:rsidRPr="00E17780">
        <w:rPr>
          <w:rStyle w:val="StyleUnderline"/>
        </w:rPr>
        <w:t>As human beings, these refugees deserve a livable place to stay. This means they should have running, clean water, a source for electricity, enough food, and an environment free of sexual assault and disease</w:t>
      </w:r>
      <w:r w:rsidRPr="00E17780">
        <w:t>. UNHCR aims to protect the human rights of refugees, but they are not fully succeeding if they are not providing refugees with a humane home.</w:t>
      </w:r>
    </w:p>
    <w:p w:rsidR="00846246" w:rsidRPr="001D081C" w:rsidRDefault="00846246" w:rsidP="00846246">
      <w:pPr>
        <w:pStyle w:val="Heading3"/>
      </w:pPr>
      <w:r>
        <w:lastRenderedPageBreak/>
        <w:t>Impact – Syria Mental Health</w:t>
      </w:r>
    </w:p>
    <w:p w:rsidR="00846246" w:rsidRDefault="00846246" w:rsidP="00846246">
      <w:pPr>
        <w:pStyle w:val="Heading4"/>
      </w:pPr>
      <w:r>
        <w:t xml:space="preserve">Folks in refugee camps experience high rates of depression and PTSD </w:t>
      </w:r>
    </w:p>
    <w:p w:rsidR="00846246" w:rsidRPr="003358C7" w:rsidRDefault="00846246" w:rsidP="00846246">
      <w:proofErr w:type="gramStart"/>
      <w:r w:rsidRPr="00AB7425">
        <w:rPr>
          <w:rFonts w:eastAsiaTheme="majorEastAsia" w:cstheme="majorBidi"/>
          <w:b/>
          <w:bCs/>
          <w:sz w:val="26"/>
          <w:szCs w:val="26"/>
        </w:rPr>
        <w:t>Acarturk</w:t>
      </w:r>
      <w:r>
        <w:rPr>
          <w:rFonts w:eastAsiaTheme="majorEastAsia" w:cstheme="majorBidi"/>
          <w:b/>
          <w:bCs/>
          <w:sz w:val="26"/>
          <w:szCs w:val="26"/>
        </w:rPr>
        <w:t xml:space="preserve"> of Harvard Univeristy</w:t>
      </w:r>
      <w:r w:rsidRPr="00AB7425">
        <w:rPr>
          <w:rFonts w:eastAsiaTheme="majorEastAsia" w:cstheme="majorBidi"/>
          <w:b/>
          <w:bCs/>
          <w:sz w:val="26"/>
          <w:szCs w:val="26"/>
        </w:rPr>
        <w:t xml:space="preserve"> 18</w:t>
      </w:r>
      <w:r w:rsidRPr="00AB7425">
        <w:t xml:space="preserve"> </w:t>
      </w:r>
      <w:r w:rsidRPr="003358C7">
        <w:t>(Ceren, Department of Psychiatry, Harvard University, Boston, Massachusetts.</w:t>
      </w:r>
      <w:proofErr w:type="gramEnd"/>
      <w:r>
        <w:t xml:space="preserve"> </w:t>
      </w:r>
      <w:r w:rsidRPr="003358C7">
        <w:t>“Prevalence and Predictors of Posttraumatic Stress and</w:t>
      </w:r>
      <w:r>
        <w:t xml:space="preserve"> </w:t>
      </w:r>
      <w:r w:rsidRPr="003358C7">
        <w:t>Depression</w:t>
      </w:r>
      <w:r>
        <w:t xml:space="preserve"> </w:t>
      </w:r>
      <w:r w:rsidRPr="003358C7">
        <w:t xml:space="preserve">Symptoms </w:t>
      </w:r>
      <w:proofErr w:type="gramStart"/>
      <w:r w:rsidRPr="003358C7">
        <w:t>Among</w:t>
      </w:r>
      <w:proofErr w:type="gramEnd"/>
      <w:r w:rsidRPr="003358C7">
        <w:t xml:space="preserve"> Syrian Refugees in a</w:t>
      </w:r>
      <w:r>
        <w:t xml:space="preserve"> </w:t>
      </w:r>
      <w:r w:rsidRPr="003358C7">
        <w:t xml:space="preserve">Refugee Camp”, </w:t>
      </w:r>
      <w:hyperlink r:id="rId100" w:history="1">
        <w:r w:rsidRPr="003358C7">
          <w:t>https://journals.lww.com/jonmd/Abstract/2018/01000/Prevalence_and_Predictors_of_Posttraumatic_Stress.7.aspx</w:t>
        </w:r>
      </w:hyperlink>
      <w:r w:rsidRPr="003358C7">
        <w:t>, accessed 6-26-18, J.B)</w:t>
      </w:r>
    </w:p>
    <w:p w:rsidR="00846246" w:rsidRDefault="00846246" w:rsidP="00846246">
      <w:pPr>
        <w:rPr>
          <w:rStyle w:val="StyleUnderline"/>
        </w:rPr>
      </w:pPr>
      <w:r w:rsidRPr="00AB7425">
        <w:t xml:space="preserve">Turkey is hosting the majority of Syrian refugees. </w:t>
      </w:r>
      <w:r w:rsidRPr="00AB7425">
        <w:rPr>
          <w:rStyle w:val="StyleUnderline"/>
        </w:rPr>
        <w:t xml:space="preserve">The current study investigates the prevalence of probable posttraumatic stress disorder (PTSD) and depression among adult Syrians residing in a camp </w:t>
      </w:r>
      <w:r w:rsidRPr="00AB7425">
        <w:t>(N</w:t>
      </w:r>
      <w:r>
        <w:t xml:space="preserve"> </w:t>
      </w:r>
      <w:r w:rsidRPr="00AB7425">
        <w:t>= 781) and potential predictors. The Impact of Event Scale–Revised was used to measure</w:t>
      </w:r>
      <w:r>
        <w:t xml:space="preserve"> </w:t>
      </w:r>
      <w:r w:rsidRPr="00AB7425">
        <w:t>PTSD</w:t>
      </w:r>
      <w:r>
        <w:t xml:space="preserve"> </w:t>
      </w:r>
      <w:r w:rsidRPr="00AB7425">
        <w:t>and the Beck</w:t>
      </w:r>
      <w:r>
        <w:t xml:space="preserve"> </w:t>
      </w:r>
      <w:r w:rsidRPr="00AB7425">
        <w:t>DepressionInventory</w:t>
      </w:r>
      <w:r>
        <w:t xml:space="preserve"> </w:t>
      </w:r>
      <w:r w:rsidRPr="00AB7425">
        <w:t xml:space="preserve">depression. </w:t>
      </w:r>
      <w:r w:rsidRPr="00AB7425">
        <w:rPr>
          <w:rStyle w:val="StyleUnderline"/>
        </w:rPr>
        <w:t xml:space="preserve">Probable PTSD prevalence was 83.4%, </w:t>
      </w:r>
      <w:r w:rsidRPr="00AB7425">
        <w:t xml:space="preserve">with predictors being female sex (odds ratio [OR], 4.1), previous mental health problems (OR, 4.5), life threat (OR, 3.0), and injury of a loved one (OR, 1.8). </w:t>
      </w:r>
      <w:r w:rsidRPr="00AB7425">
        <w:rPr>
          <w:rStyle w:val="StyleUnderline"/>
        </w:rPr>
        <w:t>Probable depression prevalence was 37.4%,</w:t>
      </w:r>
      <w:r w:rsidRPr="00AB7425">
        <w:t xml:space="preserve"> </w:t>
      </w:r>
      <w:r w:rsidRPr="00AB7425">
        <w:rPr>
          <w:rStyle w:val="StyleUnderline"/>
        </w:rPr>
        <w:t xml:space="preserve">with predictors being female sex (OR, 5.1), previous mental health problems (OR, 2.9), having a loved one who was tortured (OR, 1.7), and not being satisfied at the camp </w:t>
      </w:r>
      <w:r w:rsidRPr="00AB7425">
        <w:t xml:space="preserve">(OR, 1.7). </w:t>
      </w:r>
      <w:r w:rsidRPr="00AB7425">
        <w:rPr>
          <w:rStyle w:val="StyleUnderline"/>
        </w:rPr>
        <w:t xml:space="preserve">The current study reveals high rates of probable PTSD and depression among Syrian refugees and highlights vulnerabilities such as great risk for women of having psychopathology. </w:t>
      </w:r>
    </w:p>
    <w:p w:rsidR="00846246" w:rsidRDefault="00846246" w:rsidP="00846246">
      <w:pPr>
        <w:pStyle w:val="Heading3"/>
      </w:pPr>
      <w:r>
        <w:lastRenderedPageBreak/>
        <w:t>Impact – Bangladesh</w:t>
      </w:r>
    </w:p>
    <w:p w:rsidR="00846246" w:rsidRDefault="00846246" w:rsidP="00846246">
      <w:pPr>
        <w:pStyle w:val="Heading4"/>
      </w:pPr>
      <w:r>
        <w:t>Refugee camps in Bangladesh are hell on earth – massive environmental deaths and rampant diseases</w:t>
      </w:r>
    </w:p>
    <w:p w:rsidR="00846246" w:rsidRPr="00E17780" w:rsidRDefault="00846246" w:rsidP="00846246">
      <w:r>
        <w:rPr>
          <w:rFonts w:eastAsiaTheme="majorEastAsia" w:cstheme="majorBidi"/>
          <w:b/>
          <w:bCs/>
          <w:sz w:val="26"/>
          <w:szCs w:val="26"/>
        </w:rPr>
        <w:t>Parry, the Daily Mirror’s Special Correspondent</w:t>
      </w:r>
      <w:r w:rsidRPr="00E17780">
        <w:rPr>
          <w:rFonts w:eastAsiaTheme="majorEastAsia" w:cstheme="majorBidi"/>
          <w:b/>
          <w:bCs/>
          <w:sz w:val="26"/>
          <w:szCs w:val="26"/>
        </w:rPr>
        <w:t xml:space="preserve"> 6-20-18</w:t>
      </w:r>
      <w:r w:rsidRPr="00E17780">
        <w:t xml:space="preserve"> (Parry, Tom Parry</w:t>
      </w:r>
      <w:r>
        <w:t xml:space="preserve"> </w:t>
      </w:r>
      <w:r w:rsidRPr="00E17780">
        <w:t>is the</w:t>
      </w:r>
      <w:r>
        <w:t xml:space="preserve"> </w:t>
      </w:r>
      <w:r w:rsidRPr="00E17780">
        <w:t>Daily Mirror's</w:t>
      </w:r>
      <w:r>
        <w:t xml:space="preserve"> </w:t>
      </w:r>
      <w:r w:rsidRPr="00E17780">
        <w:t>Special Correspondent. He was named Feature Writer of the Year at the British Press Awards 2014.</w:t>
      </w:r>
      <w:r>
        <w:t xml:space="preserve"> </w:t>
      </w:r>
      <w:r w:rsidRPr="00E17780">
        <w:t>“They fled genocide</w:t>
      </w:r>
      <w:proofErr w:type="gramStart"/>
      <w:r w:rsidRPr="00E17780">
        <w:t>..</w:t>
      </w:r>
      <w:proofErr w:type="gramEnd"/>
      <w:r w:rsidRPr="00E17780">
        <w:t xml:space="preserve"> &amp; now the monsoon's killing them: AGONY OF THE FAMILIES IN REFUGEE CAMP HELL Mirror reveals plight of the Rohingya in Bangladesh EXCLUSIVE”, </w:t>
      </w:r>
      <w:hyperlink r:id="rId101" w:history="1">
        <w:r w:rsidRPr="00E17780">
          <w:t>https://search.proquest.com/docview/2056909909/124468C0F0EA4A00PQ/12?accountid=1557</w:t>
        </w:r>
      </w:hyperlink>
      <w:r w:rsidRPr="00E17780">
        <w:t>, accessed 6-26-18, J.B)</w:t>
      </w:r>
    </w:p>
    <w:p w:rsidR="00846246" w:rsidRPr="001E243E" w:rsidRDefault="00846246" w:rsidP="00846246"/>
    <w:p w:rsidR="00846246" w:rsidRPr="001E243E" w:rsidRDefault="00846246" w:rsidP="00846246">
      <w:r w:rsidRPr="001E243E">
        <w:t>AS the monsoon rains clatter on flimsy canvas roofs, the clay walkways of the world's biggest refugee camp turn into a quagmire. Stood underneath a sagging makeshift shelter, I look on as jagged bolts of lightning streak the black sky and the wind whips up.</w:t>
      </w:r>
    </w:p>
    <w:p w:rsidR="00846246" w:rsidRPr="001E243E" w:rsidRDefault="00846246" w:rsidP="00846246">
      <w:pPr>
        <w:rPr>
          <w:rStyle w:val="StyleUnderline"/>
        </w:rPr>
      </w:pPr>
      <w:r w:rsidRPr="001E243E">
        <w:rPr>
          <w:rStyle w:val="StyleUnderline"/>
        </w:rPr>
        <w:t>This temporary city, cobbled together in less than a year with bamboo poles, scraps of tarpaulin and twine, looks like it will be knocked down any instant.</w:t>
      </w:r>
    </w:p>
    <w:p w:rsidR="00846246" w:rsidRPr="001E243E" w:rsidRDefault="00846246" w:rsidP="00846246">
      <w:pPr>
        <w:rPr>
          <w:rStyle w:val="StyleUnderline"/>
        </w:rPr>
      </w:pPr>
      <w:r w:rsidRPr="001E243E">
        <w:rPr>
          <w:rStyle w:val="StyleUnderline"/>
        </w:rPr>
        <w:t xml:space="preserve">For the 700,000 Rohingya refugees here in Bangladesh - who </w:t>
      </w:r>
      <w:proofErr w:type="gramStart"/>
      <w:r w:rsidRPr="001E243E">
        <w:rPr>
          <w:rStyle w:val="StyleUnderline"/>
        </w:rPr>
        <w:t>have</w:t>
      </w:r>
      <w:proofErr w:type="gramEnd"/>
      <w:r w:rsidRPr="001E243E">
        <w:rPr>
          <w:rStyle w:val="StyleUnderline"/>
        </w:rPr>
        <w:t xml:space="preserve"> escaped the worst genocide of this century in neighbouring Myanmar - the storms I witness are just the beginning of a threemonth nightmare. Their temporary homes are directly in the path of the cyclones that plague this vulnerable region from now until September.</w:t>
      </w:r>
    </w:p>
    <w:p w:rsidR="00846246" w:rsidRPr="001E243E" w:rsidRDefault="00846246" w:rsidP="00846246">
      <w:r w:rsidRPr="001E243E">
        <w:rPr>
          <w:rStyle w:val="StyleUnderline"/>
        </w:rPr>
        <w:t xml:space="preserve">After being tortured and raped - and seeing their relatives murdered by soldiers in Myanmar who torched their villages - they are now </w:t>
      </w:r>
      <w:proofErr w:type="gramStart"/>
      <w:r w:rsidRPr="001E243E">
        <w:rPr>
          <w:rStyle w:val="StyleUnderline"/>
        </w:rPr>
        <w:t>prey</w:t>
      </w:r>
      <w:proofErr w:type="gramEnd"/>
      <w:r w:rsidRPr="001E243E">
        <w:rPr>
          <w:rStyle w:val="StyleUnderline"/>
        </w:rPr>
        <w:t xml:space="preserve"> to landslides, floods and waterborne diseases</w:t>
      </w:r>
      <w:r w:rsidRPr="001E243E">
        <w:t>. Scores of people have died in recent days, including a two-year-old boy after a mud wall collapsed on him.</w:t>
      </w:r>
    </w:p>
    <w:p w:rsidR="00846246" w:rsidRPr="001E243E" w:rsidRDefault="00846246" w:rsidP="00846246">
      <w:r w:rsidRPr="001E243E">
        <w:t>At a Red Cross field hospital on the edge of the seemingly never-ending Kutupalong camp is nine-month-old Mohammad Ayas.</w:t>
      </w:r>
    </w:p>
    <w:p w:rsidR="00846246" w:rsidRPr="001E243E" w:rsidRDefault="00846246" w:rsidP="00846246">
      <w:r w:rsidRPr="001E243E">
        <w:t>The helpless little boy broke his thigh bone when he fell from one of the treacherous slopes between shelters.</w:t>
      </w:r>
    </w:p>
    <w:p w:rsidR="00846246" w:rsidRPr="001E243E" w:rsidRDefault="00846246" w:rsidP="00846246">
      <w:r w:rsidRPr="001E243E">
        <w:t>Icelandic nurse Hildur Sveinsdottir - here for a one-month secondment from her normal A&amp;E job - tells me such accidents are soon expected to occur daily. "Fractures are very regular for us," Hildur says.</w:t>
      </w:r>
    </w:p>
    <w:p w:rsidR="00846246" w:rsidRPr="001E243E" w:rsidRDefault="00846246" w:rsidP="00846246">
      <w:pPr>
        <w:rPr>
          <w:rStyle w:val="StyleUnderline"/>
        </w:rPr>
      </w:pPr>
      <w:r w:rsidRPr="001E243E">
        <w:rPr>
          <w:rStyle w:val="StyleUnderline"/>
        </w:rPr>
        <w:t>"It's unimaginable what it will be like in a few weeks. The number of people getting injured or being killed will rise a lot if they get a really bad cyclone. Their shelters will not stand up."</w:t>
      </w:r>
    </w:p>
    <w:p w:rsidR="00846246" w:rsidRPr="001E243E" w:rsidRDefault="00846246" w:rsidP="00846246">
      <w:pPr>
        <w:rPr>
          <w:rStyle w:val="StyleUnderline"/>
        </w:rPr>
      </w:pPr>
      <w:r w:rsidRPr="001E243E">
        <w:rPr>
          <w:rStyle w:val="StyleUnderline"/>
        </w:rPr>
        <w:t>Experts say more than 200,000 people are at high risk from landslides and floods in the coming monsoon months.</w:t>
      </w:r>
    </w:p>
    <w:p w:rsidR="00846246" w:rsidRPr="001E243E" w:rsidRDefault="00846246" w:rsidP="00846246">
      <w:r w:rsidRPr="001E243E">
        <w:t>More than 1,000 shelters have already been destroyed as rivers of brown water surge through the narrow alleys of the camp, an hour from Cox's Bazar city, on the southeast coast of Bangladesh.</w:t>
      </w:r>
    </w:p>
    <w:p w:rsidR="00846246" w:rsidRPr="001E243E" w:rsidRDefault="00846246" w:rsidP="00846246">
      <w:r w:rsidRPr="001E243E">
        <w:rPr>
          <w:rStyle w:val="StyleUnderline"/>
        </w:rPr>
        <w:t>Assisted by aid workers, the Rohingya are digging drainage ditches and reinforcing their shelters</w:t>
      </w:r>
      <w:r w:rsidRPr="001E243E">
        <w:t>. Despite the extraordinary hardship they have endured, everyone I come across is determined to make the best of an appalling situation.</w:t>
      </w:r>
    </w:p>
    <w:p w:rsidR="00846246" w:rsidRPr="001E243E" w:rsidRDefault="00846246" w:rsidP="00846246">
      <w:r w:rsidRPr="001E243E">
        <w:t>Trucks bearing stacks of bamboo arrive at temporary depots all day long.</w:t>
      </w:r>
    </w:p>
    <w:p w:rsidR="00846246" w:rsidRPr="001E243E" w:rsidRDefault="00846246" w:rsidP="00846246">
      <w:pPr>
        <w:rPr>
          <w:rStyle w:val="StyleUnderline"/>
        </w:rPr>
      </w:pPr>
      <w:r w:rsidRPr="001E243E">
        <w:rPr>
          <w:rStyle w:val="StyleUnderline"/>
        </w:rPr>
        <w:t>Many of those collecting the only building materials on offer are boys, straining to carry their heavy load. In many cases, their fathers were murdered in Myanmar. Their mothers guard their precious scrap of land and look after younger siblings.</w:t>
      </w:r>
    </w:p>
    <w:p w:rsidR="00846246" w:rsidRPr="001E243E" w:rsidRDefault="00846246" w:rsidP="00846246">
      <w:r w:rsidRPr="001E243E">
        <w:t>More than half of the people here are women and at least 60% are under 18. Many of them will be trapped once the paths become impassable.</w:t>
      </w:r>
    </w:p>
    <w:p w:rsidR="00846246" w:rsidRPr="001E243E" w:rsidRDefault="00846246" w:rsidP="00846246">
      <w:r w:rsidRPr="001E243E">
        <w:t>Speaking next to a stagnant pool of fetid brown water, mum Moriom Katu, 35, tells me her eight-month-old son died from dysentery and diarrhoea a few weeks before.</w:t>
      </w:r>
    </w:p>
    <w:p w:rsidR="00846246" w:rsidRPr="001E243E" w:rsidRDefault="00846246" w:rsidP="00846246">
      <w:pPr>
        <w:rPr>
          <w:rStyle w:val="StyleUnderline"/>
        </w:rPr>
      </w:pPr>
      <w:r w:rsidRPr="001E243E">
        <w:rPr>
          <w:rStyle w:val="StyleUnderline"/>
        </w:rPr>
        <w:t>"This is our fate," she says. "We were shot at, burned and tortured as we tried to get away, and now we are here in this terrible location. Everything is so dirty. The water is full of diseases. People are getting sick all the time."</w:t>
      </w:r>
    </w:p>
    <w:p w:rsidR="00846246" w:rsidRPr="001E243E" w:rsidRDefault="00846246" w:rsidP="00846246">
      <w:pPr>
        <w:rPr>
          <w:rStyle w:val="StyleUnderline"/>
        </w:rPr>
      </w:pPr>
      <w:r w:rsidRPr="001E243E">
        <w:rPr>
          <w:rStyle w:val="StyleUnderline"/>
        </w:rPr>
        <w:t>Now she is concerned that her surviving children, a girl aged seven and a boy aged four, will be struck down by the same illness.</w:t>
      </w:r>
    </w:p>
    <w:p w:rsidR="00846246" w:rsidRPr="001E243E" w:rsidRDefault="00846246" w:rsidP="00846246">
      <w:r w:rsidRPr="001E243E">
        <w:t>There is never a quiet moment for the dedicated Red Cross medics.</w:t>
      </w:r>
    </w:p>
    <w:p w:rsidR="00846246" w:rsidRPr="001E243E" w:rsidRDefault="00846246" w:rsidP="00846246">
      <w:r w:rsidRPr="001E243E">
        <w:t>Hildur "</w:t>
      </w:r>
      <w:r w:rsidRPr="001E243E">
        <w:rPr>
          <w:rStyle w:val="StyleUnderline"/>
        </w:rPr>
        <w:t>We have respiratory problems, malnutrition cases, dehydration and infections that turn to abscesses because the water they have to clean cuts with is dirty. There has been measles and TB.</w:t>
      </w:r>
      <w:r w:rsidRPr="001E243E">
        <w:t xml:space="preserve"> They want to wash and they want to take care of themselves, but the hygiene is so bad."</w:t>
      </w:r>
    </w:p>
    <w:p w:rsidR="00846246" w:rsidRPr="001E243E" w:rsidRDefault="00846246" w:rsidP="00846246">
      <w:r w:rsidRPr="001E243E">
        <w:t>On the 15-bed paediatric ward is a premature baby so tiny that I inhale sharply when I first see her. Unbelievably, Umme Kulsul is two months old. Her arms and legs are the width of an adult finger, but she has grown.</w:t>
      </w:r>
    </w:p>
    <w:p w:rsidR="00846246" w:rsidRPr="001E243E" w:rsidRDefault="00846246" w:rsidP="00846246">
      <w:r w:rsidRPr="001E243E">
        <w:t>Hildur tells me she was just ten centimetres long when she was born by emergency caesarean when her mother, Annuar Begum, 30, was only seven months pregnant. This was due to serious health problems, exacerbated by the escape from Myanmar to Bangladesh.</w:t>
      </w:r>
    </w:p>
    <w:p w:rsidR="00846246" w:rsidRPr="001E243E" w:rsidRDefault="00846246" w:rsidP="00846246">
      <w:r w:rsidRPr="001E243E">
        <w:t>Since then, Umme has needed 24-hour medical care, yet I am told that in just over a week she will have to go back to the family's shelter in the squalid camp down the road.</w:t>
      </w:r>
    </w:p>
    <w:p w:rsidR="00846246" w:rsidRPr="001E243E" w:rsidRDefault="00846246" w:rsidP="00846246">
      <w:r w:rsidRPr="001E243E">
        <w:t>It is difficult to imagine how her tiny body will withstand the elements.</w:t>
      </w:r>
    </w:p>
    <w:p w:rsidR="00846246" w:rsidRPr="001E243E" w:rsidRDefault="00846246" w:rsidP="00846246">
      <w:r w:rsidRPr="001E243E">
        <w:lastRenderedPageBreak/>
        <w:t>Equally at risk is Abdullah, 22, whose left leg is encased in bandages.</w:t>
      </w:r>
    </w:p>
    <w:p w:rsidR="00846246" w:rsidRPr="001E243E" w:rsidRDefault="00846246" w:rsidP="00846246">
      <w:r w:rsidRPr="001E243E">
        <w:t>He was shot while trying to flee the military's reign of terror in Myanmar.</w:t>
      </w:r>
    </w:p>
    <w:p w:rsidR="00846246" w:rsidRPr="001E243E" w:rsidRDefault="00846246" w:rsidP="00846246">
      <w:r w:rsidRPr="001E243E">
        <w:t>"They surrounded my village," Abdullah tells me. "While some soldiers torched the straw roof of our house, others lay in wait to fire at us.</w:t>
      </w:r>
    </w:p>
    <w:p w:rsidR="00846246" w:rsidRPr="001E243E" w:rsidRDefault="00846246" w:rsidP="00846246">
      <w:r w:rsidRPr="001E243E">
        <w:t>"We were all screaming but they kept shooting. I was shot in the leg. The bullet pierced right through my thigh and came out the other side of my leg. My aunt and uncle were killed in the crossfire." Abdullah's wound became badly infected because of the unsanitary conditions in the camp, and Red Cross nurses are doing their best to save his leg from amputation.</w:t>
      </w:r>
    </w:p>
    <w:p w:rsidR="00846246" w:rsidRPr="001E243E" w:rsidRDefault="00846246" w:rsidP="00846246">
      <w:r w:rsidRPr="001E243E">
        <w:t>Yet when he returns to his shelter, his wound will be exposed again.</w:t>
      </w:r>
    </w:p>
    <w:p w:rsidR="00846246" w:rsidRPr="001E243E" w:rsidRDefault="00846246" w:rsidP="00846246">
      <w:r w:rsidRPr="001E243E">
        <w:t>Meanwhile, it is predicted that up to 16,000 babies could be born during cyclone season, to women who were raped by Burmese soldiers as they ran from their burning villages last year.</w:t>
      </w:r>
    </w:p>
    <w:p w:rsidR="00846246" w:rsidRPr="001E243E" w:rsidRDefault="00846246" w:rsidP="00846246">
      <w:pPr>
        <w:rPr>
          <w:rStyle w:val="StyleUnderline"/>
        </w:rPr>
      </w:pPr>
      <w:r w:rsidRPr="001E243E">
        <w:rPr>
          <w:rStyle w:val="StyleUnderline"/>
        </w:rPr>
        <w:t>Pleading for their lives as they fled, exiled from their homes for ever, these desperate people now face fresh hell at the mercy of the elements.</w:t>
      </w:r>
    </w:p>
    <w:p w:rsidR="00846246" w:rsidRPr="001E243E" w:rsidRDefault="00846246" w:rsidP="00846246">
      <w:r w:rsidRPr="001E243E">
        <w:t xml:space="preserve">The Disasters Emergency Committee brings together 13 leading aid charities, including the Red Cross and Oxfam. </w:t>
      </w:r>
      <w:proofErr w:type="gramStart"/>
      <w:r w:rsidRPr="001E243E">
        <w:t>To make a donation, visit dec.org.uk or call 0370 60 60 610.</w:t>
      </w:r>
      <w:proofErr w:type="gramEnd"/>
    </w:p>
    <w:p w:rsidR="00846246" w:rsidRPr="001E243E" w:rsidRDefault="00846246" w:rsidP="00846246">
      <w:r w:rsidRPr="001E243E">
        <w:t>tom.parry@mirror.co.uk VOICE OF THE MIRROR: PAGE 8</w:t>
      </w:r>
    </w:p>
    <w:p w:rsidR="00846246" w:rsidRPr="001E243E" w:rsidRDefault="00846246" w:rsidP="00846246">
      <w:r w:rsidRPr="001E243E">
        <w:t>Driven out by ruthless army</w:t>
      </w:r>
    </w:p>
    <w:p w:rsidR="00846246" w:rsidRPr="001E243E" w:rsidRDefault="00846246" w:rsidP="00846246">
      <w:r w:rsidRPr="001E243E">
        <w:t xml:space="preserve">The Rohingya are an ethnic group, mostly Muslim, who </w:t>
      </w:r>
      <w:proofErr w:type="gramStart"/>
      <w:r w:rsidRPr="001E243E">
        <w:t>have</w:t>
      </w:r>
      <w:proofErr w:type="gramEnd"/>
      <w:r w:rsidRPr="001E243E">
        <w:t xml:space="preserve"> lived in majority Buddhist Myanmar since the eighth century.</w:t>
      </w:r>
    </w:p>
    <w:p w:rsidR="00846246" w:rsidRPr="001E243E" w:rsidRDefault="00846246" w:rsidP="00846246">
      <w:pPr>
        <w:rPr>
          <w:rStyle w:val="StyleUnderline"/>
        </w:rPr>
      </w:pPr>
      <w:r w:rsidRPr="001E243E">
        <w:rPr>
          <w:rStyle w:val="StyleUnderline"/>
        </w:rPr>
        <w:t>Myanmar has denied citizenship to the Rohingya 1982, effectively rendering them stateless.</w:t>
      </w:r>
    </w:p>
    <w:p w:rsidR="00846246" w:rsidRPr="001E243E" w:rsidRDefault="00846246" w:rsidP="00846246">
      <w:pPr>
        <w:rPr>
          <w:rStyle w:val="StyleUnderline"/>
        </w:rPr>
      </w:pPr>
      <w:r w:rsidRPr="001E243E">
        <w:rPr>
          <w:rStyle w:val="StyleUnderline"/>
        </w:rPr>
        <w:t>They are not considered one of the country's 135 official ethnic groups.</w:t>
      </w:r>
    </w:p>
    <w:p w:rsidR="00846246" w:rsidRPr="001E243E" w:rsidRDefault="00846246" w:rsidP="00846246">
      <w:pPr>
        <w:rPr>
          <w:rStyle w:val="StyleUnderline"/>
        </w:rPr>
      </w:pPr>
      <w:r w:rsidRPr="001E243E">
        <w:rPr>
          <w:rStyle w:val="StyleUnderline"/>
        </w:rPr>
        <w:t>They have faced military crackdowns since 1978, with many crossing into Bangladesh in the 90s.</w:t>
      </w:r>
    </w:p>
    <w:p w:rsidR="00846246" w:rsidRPr="001E243E" w:rsidRDefault="00846246" w:rsidP="00846246">
      <w:r w:rsidRPr="001E243E">
        <w:t>Last August, hundreds of thousands of Rohingya crossed the river that divides Myanmar and Bangladesh as they fled a savage militarysince backed ethnic cleansing programme.</w:t>
      </w:r>
    </w:p>
    <w:p w:rsidR="00846246" w:rsidRPr="001E243E" w:rsidRDefault="00846246" w:rsidP="00846246">
      <w:r w:rsidRPr="001E243E">
        <w:t>Satellite images released by Human Rights Watch this year showed Rohingya villages inside Myanmar razed to the ground.</w:t>
      </w:r>
    </w:p>
    <w:p w:rsidR="00846246" w:rsidRPr="001E243E" w:rsidRDefault="00846246" w:rsidP="00846246">
      <w:r w:rsidRPr="001E243E">
        <w:t>We were shot at &amp; tortured. Now we are here &amp; it's full of disease. My baby has died moriom katu on losing her son due to filthy conditions</w:t>
      </w:r>
    </w:p>
    <w:p w:rsidR="00846246" w:rsidRPr="00E17780" w:rsidRDefault="00846246" w:rsidP="00846246">
      <w:pPr>
        <w:pStyle w:val="Heading3"/>
      </w:pPr>
      <w:r>
        <w:lastRenderedPageBreak/>
        <w:t>Mental Health First</w:t>
      </w:r>
    </w:p>
    <w:p w:rsidR="00846246" w:rsidRDefault="00846246" w:rsidP="00846246">
      <w:pPr>
        <w:pStyle w:val="Heading4"/>
      </w:pPr>
      <w:r>
        <w:t xml:space="preserve">Our discussion of the mental health of refugees is a prior question and creates real world change – ignoring it dehumanizes refugees </w:t>
      </w:r>
    </w:p>
    <w:p w:rsidR="00846246" w:rsidRPr="00D6554A" w:rsidRDefault="00846246" w:rsidP="00846246">
      <w:r w:rsidRPr="00D6554A">
        <w:rPr>
          <w:rFonts w:eastAsiaTheme="majorEastAsia" w:cstheme="majorBidi"/>
          <w:b/>
          <w:bCs/>
          <w:sz w:val="26"/>
          <w:szCs w:val="26"/>
        </w:rPr>
        <w:t>Coletta</w:t>
      </w:r>
      <w:r>
        <w:rPr>
          <w:rFonts w:eastAsiaTheme="majorEastAsia" w:cstheme="majorBidi"/>
          <w:b/>
          <w:bCs/>
          <w:sz w:val="26"/>
          <w:szCs w:val="26"/>
        </w:rPr>
        <w:t>, author at Refugee Mental Health</w:t>
      </w:r>
      <w:r w:rsidRPr="00D6554A">
        <w:rPr>
          <w:rFonts w:eastAsiaTheme="majorEastAsia" w:cstheme="majorBidi"/>
          <w:b/>
          <w:bCs/>
          <w:sz w:val="26"/>
          <w:szCs w:val="26"/>
        </w:rPr>
        <w:t xml:space="preserve"> 18,</w:t>
      </w:r>
      <w:r>
        <w:t xml:space="preserve"> </w:t>
      </w:r>
      <w:r w:rsidRPr="00D6554A">
        <w:t>(</w:t>
      </w:r>
      <w:hyperlink r:id="rId102" w:history="1">
        <w:r w:rsidRPr="00D6554A">
          <w:t>Olivia Coletta, Author at Refugee Mental Health</w:t>
        </w:r>
      </w:hyperlink>
      <w:r w:rsidRPr="00D6554A">
        <w:t xml:space="preserve"> 3-27-18, “</w:t>
      </w:r>
      <w:hyperlink r:id="rId103" w:tooltip="The Forgotten Discourse Topic: Mental Health in Refugees" w:history="1">
        <w:r w:rsidRPr="00D6554A">
          <w:t>The Forgotten Discourse Topic: Mental Health in Refugees</w:t>
        </w:r>
      </w:hyperlink>
      <w:r w:rsidRPr="00D6554A">
        <w:t xml:space="preserve">”, </w:t>
      </w:r>
      <w:hyperlink r:id="rId104" w:history="1">
        <w:r w:rsidRPr="00D6554A">
          <w:t>https://sites.duke.edu/refugeementalhealth/2018/03/27/the-forgotten-discourse-topic-mental-health-in-refugees/</w:t>
        </w:r>
      </w:hyperlink>
      <w:r w:rsidRPr="00D6554A">
        <w:t>, accessed 6-26-18, J.B)</w:t>
      </w:r>
    </w:p>
    <w:p w:rsidR="00846246" w:rsidRDefault="00846246" w:rsidP="00846246">
      <w:r>
        <w:t xml:space="preserve">With the rise of the refugee crisis, academia has dedicated more resources to studying trauma in this population, revealing heightened symptoms of PTSD and depression in refugees. In 2009, </w:t>
      </w:r>
      <w:r w:rsidRPr="00D6554A">
        <w:rPr>
          <w:rStyle w:val="StyleUnderline"/>
        </w:rPr>
        <w:t>a study showed that 81,866 refugees from 40 different countries that showed PTSD and depression affected 30% of the population</w:t>
      </w:r>
      <w:r>
        <w:t xml:space="preserve">. In larger studies, PTSD rates were found to be lower, close to 15%. Either way, </w:t>
      </w:r>
      <w:r w:rsidRPr="00D6554A">
        <w:rPr>
          <w:rStyle w:val="StyleUnderline"/>
        </w:rPr>
        <w:t>both findings are well above the WHO statistic that 1.1% of the general population suffers from PTSD or depression. These rates could be even higher as those studied must meet certain criteria in order to fulfill the biomedical definition for depression and PTSD. This can be limiting</w:t>
      </w:r>
      <w:r>
        <w:t>.  When the causes of PTSD and depression were examined, torture and trauma were the most common. As we see in the news through features on the violence and political instability in various countries, refugees experience trauma and torture on a regular basis.</w:t>
      </w:r>
    </w:p>
    <w:p w:rsidR="00846246" w:rsidRDefault="00846246" w:rsidP="00846246">
      <w:r>
        <w:t xml:space="preserve">Yet </w:t>
      </w:r>
      <w:r w:rsidRPr="00D6554A">
        <w:rPr>
          <w:rStyle w:val="StyleUnderline"/>
        </w:rPr>
        <w:t>this aspect of refugees’ lives has largely been left out of the discourse. The UNHCR, United Nations Refugee Agency, aims “to safeguard the rights and well-being of refugees,” yet nowhere in their mission statement do they mention mental health as part of refugees’ well-being. By disregarding mental health, agencies such as the UNHCR and the media dehumanize refugees as their stories, needs, and aspirations are deemed non-essential.</w:t>
      </w:r>
      <w:r>
        <w:t xml:space="preserve"> While these organizations do incredible work to save refugees’ lives and the media makes this work accessible to the general public, </w:t>
      </w:r>
      <w:r w:rsidRPr="00D6554A">
        <w:rPr>
          <w:rStyle w:val="StyleUnderline"/>
        </w:rPr>
        <w:t>their exclusion of these narratives and struggles leads Americans to forget about the challenges and mental illnesses that these refugees have. By ignoring trauma’s effects on mental health, refugees are not viewed as humans but as numbers, numbers that flee countries, enter camps, and leave for new countries. This makes it easy for Americans to not want refugees to enter the U.S. because they are not refusing people but numbers and statistics</w:t>
      </w:r>
      <w:r>
        <w:t>. I would argue that hearing the mental effects of the trauma that these refugees face would challenge those that disagree with resettling refugees in America to think about refugees as humans with emotions rather than trespassers. They are people with struggles and challenges that strive to find safety and eventually happiness. Can anyone blame them for that? Whether or not illuminating refugees’ mental health causes people to be more accepting of them, refugees will no longer be dehumanized through the media.</w:t>
      </w:r>
    </w:p>
    <w:p w:rsidR="00846246" w:rsidRDefault="00846246" w:rsidP="00846246">
      <w:r>
        <w:t>Discussing mental health in refugees will lead to awareness.</w:t>
      </w:r>
    </w:p>
    <w:p w:rsidR="00846246" w:rsidRDefault="00846246" w:rsidP="00846246">
      <w:r w:rsidRPr="00D6554A">
        <w:rPr>
          <w:rStyle w:val="StyleUnderline"/>
        </w:rPr>
        <w:t xml:space="preserve">By discussing mental health in refugees, more and more people will become aware of the effects trauma has on this population as well as trauma’s effects in general. These revelations and conversations have the power to change perceptions on the way we treat those that have dealt with trauma. This can liberate those that have ever felt misunderstood because of the trauma they have endured, whether they are refugees or not. </w:t>
      </w:r>
      <w:r>
        <w:t>Choosing to acknowledge social context’s effect on mental health through the media includes those that have experienced trauma and have mental illnesses rather than isolate them.</w:t>
      </w:r>
    </w:p>
    <w:p w:rsidR="00242EFB" w:rsidRDefault="00242EFB" w:rsidP="00242EFB">
      <w:pPr>
        <w:pStyle w:val="Heading3"/>
      </w:pPr>
      <w:r>
        <w:lastRenderedPageBreak/>
        <w:t>AT: UN Housing Counterplan</w:t>
      </w:r>
    </w:p>
    <w:p w:rsidR="00242EFB" w:rsidRDefault="00242EFB" w:rsidP="00242EFB">
      <w:pPr>
        <w:pStyle w:val="Heading4"/>
      </w:pPr>
      <w:r>
        <w:t xml:space="preserve">Humanitarian interventions are bad – perpetuate gendered and sexual violence and discriminate by giving more aid to specific countries. AND the CP traps victims in camps with their abusers. </w:t>
      </w:r>
    </w:p>
    <w:p w:rsidR="00242EFB" w:rsidRPr="00EE754F" w:rsidRDefault="00242EFB" w:rsidP="00242EFB">
      <w:pPr>
        <w:rPr>
          <w:rStyle w:val="Style13ptBold"/>
        </w:rPr>
      </w:pPr>
      <w:r w:rsidRPr="00EE754F">
        <w:rPr>
          <w:rStyle w:val="Style13ptBold"/>
        </w:rPr>
        <w:t xml:space="preserve">Writz, a postdoctoral research fellow at Perdue, 17 </w:t>
      </w:r>
    </w:p>
    <w:p w:rsidR="00242EFB" w:rsidRPr="006F7D2A" w:rsidRDefault="00242EFB" w:rsidP="00242EFB">
      <w:r w:rsidRPr="006F7D2A">
        <w:t>(“The Inhumanity of Humanitarian Aid: Gender and Violence in a Kenyan Refugee Camp”, https://docs.lib.purdue.edu/dissertations/AAI10607313/, accessed 7-3-18, J.B)</w:t>
      </w:r>
    </w:p>
    <w:p w:rsidR="00242EFB" w:rsidRPr="00401FA0" w:rsidRDefault="00242EFB" w:rsidP="00242EFB">
      <w:pPr>
        <w:rPr>
          <w:rStyle w:val="StyleUnderline"/>
        </w:rPr>
      </w:pPr>
      <w:r w:rsidRPr="006F7D2A">
        <w:t xml:space="preserve">Humanitarian action constitutes the primary response to refugee crises. </w:t>
      </w:r>
      <w:r w:rsidRPr="006F7D2A">
        <w:rPr>
          <w:rStyle w:val="StyleUnderline"/>
        </w:rPr>
        <w:t>Through an in-depth exploration of the lived experiences of refugee women, this dissertation seeks to illuminate the consequences of humanitarian action and challenges relevant actors to critically rethink approaches to problems facing refugees.</w:t>
      </w:r>
      <w:r w:rsidRPr="006F7D2A">
        <w:t xml:space="preserve"> By examining humanitarian interventions through the lens of those who are positioned as humanitarian subjects—refugees, </w:t>
      </w:r>
      <w:r w:rsidRPr="006F7D2A">
        <w:rPr>
          <w:rStyle w:val="StyleUnderline"/>
        </w:rPr>
        <w:t xml:space="preserve">I show how structural violence is embedded within humanitarian projects and the social fields of the refugee camp. </w:t>
      </w:r>
      <w:r w:rsidRPr="006F7D2A">
        <w:t xml:space="preserve">^ Drawing on long-term ethnographic research in Kakuma Refugee Camp in Kenya that began in 2008, I first explore how humanitarian interventions and refugee policy shape the everyday lives of refugees. I trace the history of international refugee policy to illuminate the state of refugee law today. I discuss the history and rationale behind Kenyan refugee policy, especially encampment policies, as well as how these policies impact the political economy of Kakuma. </w:t>
      </w:r>
      <w:r w:rsidRPr="006F7D2A">
        <w:rPr>
          <w:rStyle w:val="StyleUnderline"/>
        </w:rPr>
        <w:t xml:space="preserve">Because world governments insist on restricting immigration of refugees and humanitarian relief budgets are limited, humanitarian commodities like aid, asylum, and resettlement are scarce resources in high demand. </w:t>
      </w:r>
      <w:r w:rsidRPr="006F7D2A">
        <w:t xml:space="preserve">Aid agencies are tasked with determining who is truly ‘deserving’ of these scarce resources. ^ This dissertation explores how the </w:t>
      </w:r>
      <w:r w:rsidRPr="006F7D2A">
        <w:rPr>
          <w:rStyle w:val="StyleUnderline"/>
        </w:rPr>
        <w:t>scrutiny involved in delivering humanitarian aid (particularly as it relates to resettlement—as the scarcest and most highly prized aid resource) permeates the humanitarian aid system</w:t>
      </w:r>
      <w:r w:rsidRPr="006F7D2A">
        <w:t xml:space="preserve"> in Kakuma. In particular, </w:t>
      </w:r>
      <w:r w:rsidRPr="006F7D2A">
        <w:rPr>
          <w:rStyle w:val="StyleUnderline"/>
        </w:rPr>
        <w:t>I outline how humanitarian interventions impact refugee women who have experienced sexual and gender based violence, specifically intimate partner abuse and sexual violence, in the camp</w:t>
      </w:r>
      <w:r w:rsidRPr="006F7D2A">
        <w:t xml:space="preserve">. First, I discuss how the refugee resettlement process shapes women’s reactions to intimate partner abuse and influences their decisions about if, when, and how to leave an abusive partner. Their decisions are compounded by structural barriers exhibited by overburdened, highly scrutinizing, and inconsistent bureaucratic processes plagued with corruption and manipulation. </w:t>
      </w:r>
      <w:r w:rsidRPr="006F7D2A">
        <w:rPr>
          <w:rStyle w:val="StyleUnderline"/>
        </w:rPr>
        <w:t>I found that many refugee women who experience intimate partner abuse are forced to decide between two undesirable outcomes: to leave an abuser and prolong confinement in the camp, or to remain with an abuser in the hope of quickly being resettled to a third country</w:t>
      </w:r>
      <w:r w:rsidRPr="006F7D2A">
        <w:t xml:space="preserve">. I examine the ways in which refugee women maneuver kinship relationships and navigate diverse legal systems in reaction to these constraints. </w:t>
      </w:r>
      <w:r w:rsidRPr="00401FA0">
        <w:rPr>
          <w:rStyle w:val="StyleUnderline"/>
        </w:rPr>
        <w:t xml:space="preserve">I show that the refugee resettlement system binds individual refugees into case </w:t>
      </w:r>
      <w:proofErr w:type="gramStart"/>
      <w:r w:rsidRPr="00401FA0">
        <w:rPr>
          <w:rStyle w:val="StyleUnderline"/>
        </w:rPr>
        <w:t>files,</w:t>
      </w:r>
      <w:proofErr w:type="gramEnd"/>
      <w:r w:rsidRPr="00401FA0">
        <w:rPr>
          <w:rStyle w:val="StyleUnderline"/>
        </w:rPr>
        <w:t xml:space="preserve"> and in the process, subverts women’s autonomy and ignores their suffering.</w:t>
      </w:r>
      <w:r w:rsidRPr="006F7D2A">
        <w:t xml:space="preserve"> Within this complex bureaucratic system, </w:t>
      </w:r>
      <w:r w:rsidRPr="00401FA0">
        <w:rPr>
          <w:rStyle w:val="StyleUnderline"/>
        </w:rPr>
        <w:t>women’s abuse is reinforced and their bodies are bound to spaces of violence.</w:t>
      </w:r>
      <w:r w:rsidRPr="006F7D2A">
        <w:t xml:space="preserve"> ^ </w:t>
      </w:r>
      <w:r w:rsidRPr="00401FA0">
        <w:rPr>
          <w:rStyle w:val="StyleUnderline"/>
        </w:rPr>
        <w:t>Next, I examine humanitarian responses to sexual violence in Kakuma, in particular the way aid and law enforcement employees’ beliefs about sexual violence influence the quality of services provided</w:t>
      </w:r>
      <w:r w:rsidRPr="006F7D2A">
        <w:t xml:space="preserve">. </w:t>
      </w:r>
      <w:r w:rsidRPr="00401FA0">
        <w:rPr>
          <w:rStyle w:val="StyleUnderline"/>
        </w:rPr>
        <w:t>I show that a culture of disbelief and patterns of victim-blaming give rise to techniques of scrutiny that are used to analyze claims for special protection and assistance to vulnerable groups. In the case of sexual assault claims, this process is dehumanizing and can often lead to case rejections and thus inaction. Narratives of negative interactions between victims of sexual assault and humanitarian workers are shared among refugee women and deter women from reporting abuse and seeking help from humanitarian organizations</w:t>
      </w:r>
      <w:r w:rsidRPr="006F7D2A">
        <w:t xml:space="preserve">. I demonstrate how </w:t>
      </w:r>
      <w:r w:rsidRPr="00401FA0">
        <w:rPr>
          <w:rStyle w:val="StyleUnderline"/>
        </w:rPr>
        <w:t>the humanitarian and legal systems in place to manage refugees can become perpetrators of a ‘second or social rape’ against refugee women.</w:t>
      </w:r>
      <w:r w:rsidRPr="006F7D2A">
        <w:t xml:space="preserve"> Just like women who experience IPA, </w:t>
      </w:r>
      <w:r w:rsidRPr="00401FA0">
        <w:rPr>
          <w:rStyle w:val="StyleUnderline"/>
        </w:rPr>
        <w:t>women who experience sexual violence are doubly victimized, first by their abusers/assaulters, and then by a humanitarian system obsessed with determining legitimacy and deservingness</w:t>
      </w:r>
      <w:r w:rsidRPr="006F7D2A">
        <w:t xml:space="preserve">. ^ Finally, I reexamine </w:t>
      </w:r>
      <w:r w:rsidRPr="00401FA0">
        <w:rPr>
          <w:rStyle w:val="StyleUnderline"/>
        </w:rPr>
        <w:t xml:space="preserve">humanitarian concepts of ‘vulnerability’, which shape aid programs and the targeted recipients. </w:t>
      </w:r>
      <w:r w:rsidRPr="006F7D2A">
        <w:t xml:space="preserve">Humanitarian organizations use the term ‘particularly vulnerable persons’ to identify groups of people in need of additional or specialized assistance. Aid organizations conceptualize vulnerability as based in membership within a pre-set category, such as gender, age, ability, sexuality, ethnicity, etc. I argue for an expanded definition of vulnerability within refugee populations, i.e., vulnerability rooted in the inability to successfully obtain aid from humanitarian agencies, which I term humanitarian-driven vulnerability. </w:t>
      </w:r>
      <w:r w:rsidRPr="00401FA0">
        <w:rPr>
          <w:rStyle w:val="StyleUnderline"/>
        </w:rPr>
        <w:t xml:space="preserve">Because humanitarian aid is often necessary to survive and thrive as a refugee, the inability to access and receive aid makes refugees extremely </w:t>
      </w:r>
      <w:r w:rsidRPr="00401FA0">
        <w:rPr>
          <w:rStyle w:val="StyleUnderline"/>
        </w:rPr>
        <w:lastRenderedPageBreak/>
        <w:t>vulnerable. The humanitarian system, that itself requires vulnerable bodies to justify its existence, becomes a cause of vulnerability for those same bodies</w:t>
      </w:r>
      <w:proofErr w:type="gramStart"/>
      <w:r w:rsidRPr="00401FA0">
        <w:rPr>
          <w:rStyle w:val="StyleUnderline"/>
        </w:rPr>
        <w:t>.^</w:t>
      </w:r>
      <w:proofErr w:type="gramEnd"/>
    </w:p>
    <w:p w:rsidR="00242EFB" w:rsidRDefault="00242EFB" w:rsidP="00242EFB">
      <w:pPr>
        <w:pStyle w:val="Heading4"/>
      </w:pPr>
      <w:r>
        <w:t xml:space="preserve">The UN is awful – mismanagement, political influences, minimal accountability, and bureaucracy produces foot dragging, ineffective solutions, and violence which turns the CP </w:t>
      </w:r>
    </w:p>
    <w:p w:rsidR="00242EFB" w:rsidRPr="00EE754F" w:rsidRDefault="00242EFB" w:rsidP="00242EFB">
      <w:pPr>
        <w:rPr>
          <w:rStyle w:val="Style13ptBold"/>
        </w:rPr>
      </w:pPr>
      <w:r w:rsidRPr="00EE754F">
        <w:rPr>
          <w:rStyle w:val="Style13ptBold"/>
        </w:rPr>
        <w:t xml:space="preserve">Banbury, the former UN Assistant Secretary-General 16 </w:t>
      </w:r>
    </w:p>
    <w:p w:rsidR="00242EFB" w:rsidRPr="002B1050" w:rsidRDefault="00242EFB" w:rsidP="00242EFB">
      <w:r w:rsidRPr="002B1050">
        <w:t xml:space="preserve">(Anthony, “The United Nations is failing”, </w:t>
      </w:r>
      <w:hyperlink r:id="rId105" w:history="1">
        <w:r w:rsidRPr="002B1050">
          <w:t>https://search.proquest.com/docview/1774196729/F655A490C2E4D8BPQ/6?accountid=1557</w:t>
        </w:r>
      </w:hyperlink>
      <w:r w:rsidRPr="002B1050">
        <w:t>, accessed 7-3-18, J.B)</w:t>
      </w:r>
    </w:p>
    <w:p w:rsidR="00242EFB" w:rsidRPr="00242EFB" w:rsidRDefault="00242EFB" w:rsidP="00242EFB">
      <w:pPr>
        <w:rPr>
          <w:sz w:val="22"/>
          <w:u w:val="single"/>
        </w:rPr>
      </w:pPr>
      <w:r w:rsidRPr="00E015B8">
        <w:rPr>
          <w:rStyle w:val="StyleUnderline"/>
        </w:rPr>
        <w:t>I joined to protect the helpless from rape and murder. I never dreamed our own forces would be the rapists and murderers.</w:t>
      </w:r>
    </w:p>
    <w:p w:rsidR="00242EFB" w:rsidRPr="00E015B8" w:rsidRDefault="00242EFB" w:rsidP="00242EFB">
      <w:pPr>
        <w:rPr>
          <w:rStyle w:val="StyleUnderline"/>
        </w:rPr>
      </w:pPr>
      <w:r>
        <w:t xml:space="preserve">I have worked for the United Nations for most of the last three decades. I was a human rights officer in Haiti in the 1990s and served in the former Yugoslavia during the Srebrenica genocide. I helped lead the response to the Indian Ocean tsunami and the Haitian earthquake, planned the mission to eliminate Syrian chemical weapons, and most recently led the Ebola mission in West Africa. </w:t>
      </w:r>
      <w:r w:rsidRPr="00E015B8">
        <w:rPr>
          <w:rStyle w:val="StyleUnderline"/>
        </w:rPr>
        <w:t>I care deeply for the principles the United Nations is designed to uphold.</w:t>
      </w:r>
    </w:p>
    <w:p w:rsidR="00242EFB" w:rsidRPr="00242EFB" w:rsidRDefault="00242EFB" w:rsidP="00242EFB">
      <w:pPr>
        <w:rPr>
          <w:sz w:val="22"/>
          <w:u w:val="single"/>
        </w:rPr>
      </w:pPr>
      <w:r w:rsidRPr="00E015B8">
        <w:rPr>
          <w:rStyle w:val="StyleUnderline"/>
        </w:rPr>
        <w:t>And that's why I have decided to leave.</w:t>
      </w:r>
    </w:p>
    <w:p w:rsidR="00242EFB" w:rsidRPr="00242EFB" w:rsidRDefault="00242EFB" w:rsidP="00242EFB">
      <w:pPr>
        <w:rPr>
          <w:sz w:val="22"/>
          <w:u w:val="single"/>
        </w:rPr>
      </w:pPr>
      <w:r>
        <w:t xml:space="preserve">The world faces a range of terrifying crises, from the threat of climate change to terrorist breeding grounds in places like Syria, Iraq and Somalia. The United Nations is uniquely placed to meet these challenges, and it is doing invaluable work, like protecting civilians and delivering humanitarian aid in South Sudan and elsewhere. </w:t>
      </w:r>
      <w:r w:rsidRPr="00E015B8">
        <w:rPr>
          <w:rStyle w:val="StyleUnderline"/>
        </w:rPr>
        <w:t>But in terms of its overall mission, thanks to colossal mismanagement, the United Nations is failing.</w:t>
      </w:r>
    </w:p>
    <w:p w:rsidR="00242EFB" w:rsidRDefault="00242EFB" w:rsidP="00242EFB">
      <w:r>
        <w:t xml:space="preserve">Six years ago, I became an assistant secretary general, posted to the headquarters in New York. I was no stranger to red tape, but I was unprepared for the blur of Orwellian admonitions and Carrollian logic that govern the place. </w:t>
      </w:r>
      <w:r w:rsidRPr="00E015B8">
        <w:rPr>
          <w:rStyle w:val="StyleUnderline"/>
        </w:rPr>
        <w:t>If you locked a team of evil geniuses in a laboratory, they could not design a bureaucracy so maddeningly complex, requiring so much effort but in the end incapable of delivering the intended result</w:t>
      </w:r>
      <w:r>
        <w:t xml:space="preserve">. </w:t>
      </w:r>
      <w:r w:rsidRPr="00E015B8">
        <w:rPr>
          <w:rStyle w:val="StyleUnderline"/>
        </w:rPr>
        <w:t>The system is a black hole into which disappear countless tax dollars and human aspirations, never to be seen again</w:t>
      </w:r>
      <w:r>
        <w:t>.</w:t>
      </w:r>
    </w:p>
    <w:p w:rsidR="00242EFB" w:rsidRDefault="00242EFB" w:rsidP="00242EFB">
      <w:r w:rsidRPr="00E015B8">
        <w:rPr>
          <w:rStyle w:val="StyleUnderline"/>
        </w:rPr>
        <w:t xml:space="preserve">The first major problem is a sclerotic personnel system. The United Nations needs to be able to attract and quickly deploy the world's best talent. And yet, it takes on average 213 days to recruit someone. </w:t>
      </w:r>
      <w:r>
        <w:t xml:space="preserve">In January, to the horror of many, </w:t>
      </w:r>
      <w:r w:rsidRPr="00E015B8">
        <w:rPr>
          <w:rStyle w:val="StyleUnderline"/>
        </w:rPr>
        <w:t>the Department of Management imposed a new recruitment system that is likely to increase the delay to over a year.</w:t>
      </w:r>
    </w:p>
    <w:p w:rsidR="00242EFB" w:rsidRDefault="00242EFB" w:rsidP="00242EFB">
      <w:r>
        <w:t>During the Ebola epidemic, I was desperate to get qualified people on the ground, and yet I was told that a staff member working in South Sudan could not travel to our headquarters in Accra, Ghana, until she received a new medical clearance. We were fighting a disease that killed many thousands and risked spinning out of control and yet we spent weeks waiting for a healthy colleague to get her forms processed.</w:t>
      </w:r>
    </w:p>
    <w:p w:rsidR="00242EFB" w:rsidRDefault="00242EFB" w:rsidP="00242EFB">
      <w:r>
        <w:t>Too often, the only way to speed things up is to break the rules. That's what I did in Accra when I hired an anthropologist as an independent contractor. She turned out to be worth her weight in gold. Unsafe burial practices were responsible for about half of new Ebola cases in some areas. We had to understand these traditions before we could persuade people to change them. As far as I know, no United Nations mission had ever had an anthropologist on staff before; shortly after I left the mission, she was let go.</w:t>
      </w:r>
    </w:p>
    <w:p w:rsidR="00242EFB" w:rsidRPr="00242EFB" w:rsidRDefault="00242EFB" w:rsidP="00242EFB">
      <w:pPr>
        <w:rPr>
          <w:sz w:val="22"/>
          <w:u w:val="single"/>
        </w:rPr>
      </w:pPr>
      <w:r>
        <w:t xml:space="preserve">The heads of billion-dollar peace operations, with enormous responsibilities for ending wars, are not able to hire their immediate staff, or to reassign non-performers away from critical roles. </w:t>
      </w:r>
      <w:r w:rsidRPr="00C35298">
        <w:rPr>
          <w:rStyle w:val="StyleUnderline"/>
        </w:rPr>
        <w:t>It is a sign of how perversely twisted the bureaucracy is that personnel decisions are considered more dangerous than the responsibility to lead a mission on which the fate of a country depends.</w:t>
      </w:r>
    </w:p>
    <w:p w:rsidR="00242EFB" w:rsidRDefault="00242EFB" w:rsidP="00242EFB">
      <w:r w:rsidRPr="00067B40">
        <w:rPr>
          <w:rStyle w:val="StyleUnderline"/>
        </w:rPr>
        <w:t>One result of this dysfunction is minimal accountability</w:t>
      </w:r>
      <w:r>
        <w:t xml:space="preserve">. </w:t>
      </w:r>
      <w:r w:rsidRPr="00067B40">
        <w:rPr>
          <w:rStyle w:val="StyleUnderline"/>
        </w:rPr>
        <w:t>There is today a chief of staff in a large peacekeeping mission who is manifestly incompetent. Many have tried to get rid of him, but short of a serious crime, it is virtually impossible to fire someone in the United Nations</w:t>
      </w:r>
      <w:r>
        <w:t>. In the past six years, I am not aware of a single international field staff member being fired, or even sanctioned, for poor performance.</w:t>
      </w:r>
    </w:p>
    <w:p w:rsidR="00242EFB" w:rsidRPr="00242EFB" w:rsidRDefault="00242EFB" w:rsidP="00242EFB">
      <w:pPr>
        <w:rPr>
          <w:sz w:val="22"/>
          <w:u w:val="single"/>
        </w:rPr>
      </w:pPr>
      <w:r w:rsidRPr="00067B40">
        <w:rPr>
          <w:rStyle w:val="StyleUnderline"/>
        </w:rPr>
        <w:t>The second serious problem is that too many decisions are driven by political expediency instead of by the values of the United Nations or the facts on the ground.</w:t>
      </w:r>
    </w:p>
    <w:p w:rsidR="00242EFB" w:rsidRDefault="00242EFB" w:rsidP="00242EFB">
      <w:r w:rsidRPr="00067B40">
        <w:rPr>
          <w:rStyle w:val="StyleUnderline"/>
        </w:rPr>
        <w:t>Peacekeeping forces often lumber along for years without clear goals or exit plans, crowding out governments, diverting attention from deeper socioeconomic problems and costing billions of dollars.</w:t>
      </w:r>
      <w:r>
        <w:t xml:space="preserve"> My first peacekeeping mission was in Cambodia in 1992. We left after less than two years. Now it's a rare exception when a mission lasts fewer than 10.</w:t>
      </w:r>
    </w:p>
    <w:p w:rsidR="00242EFB" w:rsidRDefault="00242EFB" w:rsidP="00242EFB">
      <w:r>
        <w:t>Look at Haiti: There has been no armed conflict for more than a decade, and yet a United Nations force of more than 4,500 remains. Meanwhile, we are failing at what should be our most important task: assisting in the creation of stable, democratic institutions. Elections have been postponed amid allegations of fraud, and the interim prime minister has said that "the country is facing serious social and economic difficulties." The military deployment makes no contribution at all to solving these problems.</w:t>
      </w:r>
    </w:p>
    <w:p w:rsidR="00242EFB" w:rsidRDefault="00242EFB" w:rsidP="00242EFB">
      <w:r>
        <w:t xml:space="preserve">Our most grievous blunder is in Mali. In early 2013, the United Nations decided to send 10,000 soldiers and police officers to Mali in response to a terrorist takeover of parts of the north. Inexplicably, we sent a force that was unprepared for counterterrorism and </w:t>
      </w:r>
      <w:r>
        <w:lastRenderedPageBreak/>
        <w:t>explicitly told not to engage in it. More than 80 percent of the force's resources are spent on logistics and self-protection. Already 56 people in the United Nations contingent have been killed, and more are certain to die. The United Nations in Mali is day by day marching deeper into its first quagmire.</w:t>
      </w:r>
    </w:p>
    <w:p w:rsidR="00242EFB" w:rsidRPr="00242EFB" w:rsidRDefault="00242EFB" w:rsidP="00242EFB">
      <w:pPr>
        <w:rPr>
          <w:sz w:val="22"/>
          <w:u w:val="single"/>
        </w:rPr>
      </w:pPr>
      <w:r>
        <w:t xml:space="preserve">But the thing that has upset me most is what the United Nations has done in the Central African Republic. When we took over peacekeeping responsibilities from the African Union there in 2014, we had the choice of which troops to accept. </w:t>
      </w:r>
      <w:r w:rsidRPr="003312BC">
        <w:rPr>
          <w:rStyle w:val="StyleUnderline"/>
        </w:rPr>
        <w:t>Without appropriate debate, and for cynical political reasons, a decision was made to include soldiers from the Democratic Republic of Congo and from the Republic of Congo, despite reports of serious human rights violations by these soldiers. Since then, troops from these countries have engaged in a persistent pattern of rape and abuse of the people -- often young girls -- the United Nations was sent there to protect.</w:t>
      </w:r>
    </w:p>
    <w:p w:rsidR="00242EFB" w:rsidRPr="00242EFB" w:rsidRDefault="00242EFB" w:rsidP="00242EFB">
      <w:r>
        <w:t xml:space="preserve">Last year, </w:t>
      </w:r>
      <w:r w:rsidRPr="003312BC">
        <w:rPr>
          <w:rStyle w:val="StyleUnderline"/>
        </w:rPr>
        <w:t>peacekeepers from the Republic of Congo arrested a group of civilians, with no legal basis whatsoever, and beat them so badly that one died in custody and the other shortly after in a hospital</w:t>
      </w:r>
      <w:r>
        <w:t>. In response there was hardly a murmur, and certainly no outrage, from the responsible officials in New York.</w:t>
      </w:r>
    </w:p>
    <w:p w:rsidR="00A756D0" w:rsidRDefault="00A756D0" w:rsidP="00A756D0">
      <w:pPr>
        <w:pStyle w:val="Heading2"/>
      </w:pPr>
      <w:r>
        <w:lastRenderedPageBreak/>
        <w:t>Solvency – Afghanistan</w:t>
      </w:r>
    </w:p>
    <w:p w:rsidR="00A756D0" w:rsidRDefault="00A756D0" w:rsidP="00A756D0">
      <w:pPr>
        <w:pStyle w:val="Heading3"/>
      </w:pPr>
      <w:r>
        <w:lastRenderedPageBreak/>
        <w:t>“Country of Origin” Advocate</w:t>
      </w:r>
    </w:p>
    <w:p w:rsidR="008B0FC2" w:rsidRPr="008B0FC2" w:rsidRDefault="00D1415F" w:rsidP="008B0FC2">
      <w:pPr>
        <w:pStyle w:val="Heading4"/>
      </w:pPr>
      <w:r>
        <w:t xml:space="preserve">Plan: </w:t>
      </w:r>
      <w:r w:rsidR="008B0FC2">
        <w:t xml:space="preserve">The United States federal government should substantially reduce its </w:t>
      </w:r>
      <w:r>
        <w:t>discrimination</w:t>
      </w:r>
      <w:r w:rsidR="008B0FC2">
        <w:t xml:space="preserve"> on legal </w:t>
      </w:r>
      <w:r>
        <w:t xml:space="preserve">refugee </w:t>
      </w:r>
      <w:r w:rsidR="008B0FC2">
        <w:t xml:space="preserve">immigration to the United States </w:t>
      </w:r>
      <w:r>
        <w:t>according to the refugees’ country of origin.</w:t>
      </w:r>
    </w:p>
    <w:p w:rsidR="00A756D0" w:rsidRPr="005A2976" w:rsidRDefault="00A756D0" w:rsidP="00A756D0">
      <w:pPr>
        <w:pStyle w:val="Heading4"/>
      </w:pPr>
      <w:r w:rsidRPr="005A2976">
        <w:t xml:space="preserve">The US should adopt an immigration policy that does not discriminate based on country of origin and aligns with the humanitarian approach to refugee admissions – that solves soft power, </w:t>
      </w:r>
      <w:proofErr w:type="gramStart"/>
      <w:r w:rsidRPr="005A2976">
        <w:t>middle eastern</w:t>
      </w:r>
      <w:proofErr w:type="gramEnd"/>
      <w:r w:rsidRPr="005A2976">
        <w:t xml:space="preserve"> instability, and human rights</w:t>
      </w:r>
    </w:p>
    <w:p w:rsidR="00A756D0" w:rsidRPr="005A2976" w:rsidRDefault="00A756D0" w:rsidP="00A756D0">
      <w:pPr>
        <w:rPr>
          <w:rStyle w:val="Style13ptBold"/>
        </w:rPr>
      </w:pPr>
      <w:r w:rsidRPr="005A2976">
        <w:rPr>
          <w:rStyle w:val="Style13ptBold"/>
        </w:rPr>
        <w:t>Waibsnaider J.D. Candidate Fordham University School of Law 17</w:t>
      </w:r>
    </w:p>
    <w:p w:rsidR="00A756D0" w:rsidRPr="005A2976" w:rsidRDefault="00A756D0" w:rsidP="00A756D0">
      <w:r w:rsidRPr="005A2976">
        <w:t xml:space="preserve">(Meital, “HOW NATIONAL SELF-INTEREST AND FOREIGN POLICY CONTINUE TO INFLUENCE THE U.S. REFUGEE ADMISSIONS PROGRAM”, </w:t>
      </w:r>
      <w:hyperlink r:id="rId106" w:history="1">
        <w:r w:rsidRPr="005A2976">
          <w:t>http://www.lexisnexis.com/lnacui2api/results/docview/docview.do?docLinkInd=true&amp;risb=21_T27667538649&amp;format=GNBFI&amp;sort=RELEVANCE&amp;startDocNo=1&amp;resultsUrlKey=29_T27667538653&amp;cisb=22_T27667538652&amp;treeMax=true&amp;treeWidth=0&amp;csi=7364&amp;docNo=6</w:t>
        </w:r>
      </w:hyperlink>
      <w:r w:rsidRPr="005A2976">
        <w:t>, Accessed 6-27-18, J.B)</w:t>
      </w:r>
    </w:p>
    <w:p w:rsidR="00A756D0" w:rsidRPr="005A2976" w:rsidRDefault="00A756D0" w:rsidP="00A756D0">
      <w:pPr>
        <w:rPr>
          <w:rStyle w:val="StyleUnderline"/>
        </w:rPr>
      </w:pPr>
      <w:r w:rsidRPr="005A2976">
        <w:rPr>
          <w:rStyle w:val="StyleUnderline"/>
        </w:rPr>
        <w:t>Part III.B of this Note proposes that the United States adhere to the spirit of the Act, Convention, and Protocol by adopting a </w:t>
      </w:r>
      <w:bookmarkStart w:id="5" w:name="ORIGHIT_369"/>
      <w:bookmarkStart w:id="6" w:name="HIT_369"/>
      <w:bookmarkEnd w:id="5"/>
      <w:bookmarkEnd w:id="6"/>
      <w:r w:rsidRPr="005A2976">
        <w:rPr>
          <w:rStyle w:val="StyleUnderline"/>
        </w:rPr>
        <w:t>refugee admissions program that does not politically discriminate against </w:t>
      </w:r>
      <w:bookmarkStart w:id="7" w:name="ORIGHIT_370"/>
      <w:bookmarkStart w:id="8" w:name="HIT_370"/>
      <w:bookmarkEnd w:id="7"/>
      <w:bookmarkEnd w:id="8"/>
      <w:r w:rsidRPr="005A2976">
        <w:rPr>
          <w:rStyle w:val="StyleUnderline"/>
        </w:rPr>
        <w:t>refugees according to their country of origin.</w:t>
      </w:r>
    </w:p>
    <w:p w:rsidR="00A756D0" w:rsidRPr="005A2976" w:rsidRDefault="00A756D0" w:rsidP="00A756D0">
      <w:r w:rsidRPr="005A2976">
        <w:rPr>
          <w:rStyle w:val="StyleUnderline"/>
        </w:rPr>
        <w:t>Apart from the tragic humanitarian implications of the exclusion of Afghan and Iraqi refugees from the current refugee admissions program, n273 the disturbing trend since September 11 contradicts the politically neutral spirit and language of the Act, the Convention, and the Protocol</w:t>
      </w:r>
      <w:r w:rsidRPr="005A2976">
        <w:t xml:space="preserve">. </w:t>
      </w:r>
      <w:proofErr w:type="gramStart"/>
      <w:r w:rsidRPr="005A2976">
        <w:t>n274</w:t>
      </w:r>
      <w:proofErr w:type="gramEnd"/>
      <w:r w:rsidRPr="005A2976">
        <w:t xml:space="preserve"> Even though the Convention allows states to make their own determinations of who deserves refugee protection, thereby "adding significantly to the scope for ideologically influenced interpretations," n275 states are still  [*424]  supposed to adhere to the politically neutral language of the Convention. One observer has noted,</w:t>
      </w:r>
    </w:p>
    <w:p w:rsidR="00A756D0" w:rsidRPr="005A2976" w:rsidRDefault="00A756D0" w:rsidP="00A756D0">
      <w:r w:rsidRPr="005A2976">
        <w:t xml:space="preserve">In practice, </w:t>
      </w:r>
      <w:r w:rsidRPr="005A2976">
        <w:rPr>
          <w:rStyle w:val="StyleUnderline"/>
        </w:rPr>
        <w:t>the lack of any meaningful international scrutiny of the procedural dimensions of refugee protection has allowed political and strategic interests to override humanitarian concerns in the determination of refugee status, has facilitated the interposition of domestic economic and social considerations in deciding which persons and groups are to be assisted, and has resulted in a variety of interpretations of the Convention, thereby undercutting the universality of the protection mandate</w:t>
      </w:r>
      <w:r w:rsidRPr="005A2976">
        <w:t>. n276</w:t>
      </w:r>
    </w:p>
    <w:p w:rsidR="00A756D0" w:rsidRPr="00F96ACD" w:rsidRDefault="00A756D0" w:rsidP="00A756D0">
      <w:pPr>
        <w:rPr>
          <w:sz w:val="22"/>
          <w:u w:val="single"/>
        </w:rPr>
      </w:pPr>
      <w:r w:rsidRPr="005A2976">
        <w:t xml:space="preserve">Yet, </w:t>
      </w:r>
      <w:r w:rsidRPr="005A2976">
        <w:rPr>
          <w:rStyle w:val="StyleUnderline"/>
        </w:rPr>
        <w:t>the United States ought to play a leadership role in this area by proving that refugee admissions can be based on humanitarian and human rights considerations, and not biased by foreign policy and national self-interest considerations that serve to exclude deserving refugees.</w:t>
      </w:r>
    </w:p>
    <w:p w:rsidR="00A756D0" w:rsidRPr="005A2976" w:rsidRDefault="00A756D0" w:rsidP="00A756D0">
      <w:r w:rsidRPr="005A2976">
        <w:t>C. Classifying the Moral Obligation of the United States to Refugees the United States Created as Part of the Humanitarian Approach to Refugee Admissions</w:t>
      </w:r>
    </w:p>
    <w:p w:rsidR="00A756D0" w:rsidRPr="005A2976" w:rsidRDefault="00A756D0" w:rsidP="00A756D0">
      <w:r w:rsidRPr="005A2976">
        <w:t>P</w:t>
      </w:r>
      <w:r w:rsidRPr="005A2976">
        <w:rPr>
          <w:rStyle w:val="StyleUnderline"/>
        </w:rPr>
        <w:t>art III.C of this Note argues that refugees the United States has created be admitted pursuant to the humanitarian approach to refugee admissions.</w:t>
      </w:r>
    </w:p>
    <w:p w:rsidR="00A756D0" w:rsidRPr="00F96ACD" w:rsidRDefault="00A756D0" w:rsidP="00A756D0">
      <w:pPr>
        <w:rPr>
          <w:sz w:val="22"/>
          <w:u w:val="single"/>
        </w:rPr>
      </w:pPr>
      <w:r w:rsidRPr="005A2976">
        <w:rPr>
          <w:rStyle w:val="StyleUnderline"/>
        </w:rPr>
        <w:t>The model for admitting refugees the United States created is practically the antithesis of the national self-interest model, under which U.S. refugee policy is typically categorized because of its consideration of foreign policy-related events</w:t>
      </w:r>
      <w:r w:rsidRPr="005A2976">
        <w:t xml:space="preserve">. </w:t>
      </w:r>
      <w:proofErr w:type="gramStart"/>
      <w:r w:rsidRPr="005A2976">
        <w:t>n277</w:t>
      </w:r>
      <w:proofErr w:type="gramEnd"/>
      <w:r w:rsidRPr="005A2976">
        <w:t xml:space="preserve"> It stems more from the charitable, moralistic instinct that drives the humanitarian model n278 rather than from the self-focused model that uses foreign policy as its guide. </w:t>
      </w:r>
      <w:proofErr w:type="gramStart"/>
      <w:r w:rsidRPr="005A2976">
        <w:t>n279</w:t>
      </w:r>
      <w:proofErr w:type="gramEnd"/>
      <w:r w:rsidRPr="005A2976">
        <w:t xml:space="preserve"> </w:t>
      </w:r>
      <w:r w:rsidRPr="005A2976">
        <w:rPr>
          <w:rStyle w:val="StyleUnderline"/>
        </w:rPr>
        <w:t>The admission of refugees the United States created serves the role of an apology for botched military actions n280 rather than the furtherance of political goals.</w:t>
      </w:r>
    </w:p>
    <w:p w:rsidR="00A756D0" w:rsidRPr="005A2976" w:rsidRDefault="00A756D0" w:rsidP="00A756D0">
      <w:r w:rsidRPr="005A2976">
        <w:t xml:space="preserve">Although in past instances when refugees the United States created were admitted to the United States the military activities that involved the United States were largely over, n281 </w:t>
      </w:r>
      <w:r w:rsidRPr="005A2976">
        <w:rPr>
          <w:rStyle w:val="StyleUnderline"/>
        </w:rPr>
        <w:t>the fact that the military operations in Iraq and Afghanistan are ongoing should not impede the admission of refugees from these countries. There are thousands of civilians currently in danger of religious and political persecution, insurgent attacks, and armed conflict due to the actions of the U.S. government. Their exclusion from the refugee admissions program denies them one possible solution to their plight</w:t>
      </w:r>
      <w:r w:rsidRPr="005A2976">
        <w:t>. n282</w:t>
      </w:r>
    </w:p>
    <w:p w:rsidR="00A756D0" w:rsidRPr="005A2976" w:rsidRDefault="00A756D0" w:rsidP="00A756D0">
      <w:r>
        <w:t xml:space="preserve"> [*425]</w:t>
      </w:r>
    </w:p>
    <w:p w:rsidR="00A756D0" w:rsidRPr="005A2976" w:rsidRDefault="00A756D0" w:rsidP="00A756D0">
      <w:r w:rsidRPr="005A2976">
        <w:t>D. Incorporating Human Rights and Humanitarian Considerations into the U.S. Refugee Admissions Program</w:t>
      </w:r>
    </w:p>
    <w:p w:rsidR="00A756D0" w:rsidRPr="00F96ACD" w:rsidRDefault="00A756D0" w:rsidP="00A756D0">
      <w:pPr>
        <w:rPr>
          <w:sz w:val="22"/>
          <w:u w:val="single"/>
        </w:rPr>
      </w:pPr>
      <w:r w:rsidRPr="005A2976">
        <w:rPr>
          <w:rStyle w:val="StyleUnderline"/>
        </w:rPr>
        <w:t>Part III.D of this Note proposes that the United States incorporate the humanitarian and human rights approaches to refugee admissions into its admissions program.</w:t>
      </w:r>
    </w:p>
    <w:p w:rsidR="00A756D0" w:rsidRDefault="00A756D0" w:rsidP="00A756D0">
      <w:pPr>
        <w:rPr>
          <w:rStyle w:val="StyleUnderline"/>
        </w:rPr>
      </w:pPr>
      <w:r w:rsidRPr="005A2976">
        <w:rPr>
          <w:rStyle w:val="StyleUnderline"/>
        </w:rPr>
        <w:lastRenderedPageBreak/>
        <w:t>The United States could incorporate humanitarian and human rights considerations into its refugee admissions program, particularly when it comes to Afghan and Iraqi refugees, by applying aspects of Steinbock's and Hathaway's suggestions discussed above regarding burden-sharing and region-related considerations</w:t>
      </w:r>
      <w:r w:rsidRPr="005A2976">
        <w:t xml:space="preserve">. n283 </w:t>
      </w:r>
      <w:r w:rsidRPr="005A2976">
        <w:rPr>
          <w:rStyle w:val="StyleUnderline"/>
        </w:rPr>
        <w:t>The burden-sharing vehicle, in which an interested nation provides support or resettlement opportunities to refugees currently hosted by another nation, n284 would allow the United States to admit both Afghan and Iraqi refugees who have fled their countries for either humanitarian or human rights-related reasons</w:t>
      </w:r>
      <w:r w:rsidRPr="005A2976">
        <w:t xml:space="preserve">. </w:t>
      </w:r>
      <w:r w:rsidRPr="005A2976">
        <w:rPr>
          <w:rStyle w:val="StyleUnderline"/>
        </w:rPr>
        <w:t>Given the United States' interest in stabilizing conditions in these countries, it would seem that a region-related approach by which the United States could assist local, endangered refugees would greatly enhance its goal of maintaining order there. Additionally, providing humanitarian and human-rights based aid in the form of refugee resettlement could serve to enhance the United States' image in these countries, rather than cause political embarrassment</w:t>
      </w:r>
    </w:p>
    <w:p w:rsidR="00A756D0" w:rsidRDefault="00A756D0" w:rsidP="00A756D0">
      <w:pPr>
        <w:pStyle w:val="Heading3"/>
      </w:pPr>
      <w:r>
        <w:lastRenderedPageBreak/>
        <w:t>US Key Warrant</w:t>
      </w:r>
    </w:p>
    <w:p w:rsidR="00A756D0" w:rsidRDefault="00A756D0" w:rsidP="00A756D0">
      <w:pPr>
        <w:pStyle w:val="Heading4"/>
      </w:pPr>
      <w:r>
        <w:t>US action key—strained relations between Afghanistan and Pakistan, crackdown on counterfeit ID cards, and Afghan inaction.</w:t>
      </w:r>
    </w:p>
    <w:p w:rsidR="00A756D0" w:rsidRPr="0081045A" w:rsidRDefault="00A756D0" w:rsidP="00A756D0">
      <w:pPr>
        <w:rPr>
          <w:rStyle w:val="Style13ptBold"/>
        </w:rPr>
      </w:pPr>
      <w:r w:rsidRPr="0081045A">
        <w:rPr>
          <w:rStyle w:val="Style13ptBold"/>
        </w:rPr>
        <w:t>Khan, research fellow at the Institute of Strategic Studies, 2017</w:t>
      </w:r>
    </w:p>
    <w:p w:rsidR="00A756D0" w:rsidRPr="00B1731D" w:rsidRDefault="00A756D0" w:rsidP="00A756D0">
      <w:pPr>
        <w:rPr>
          <w:rStyle w:val="Style13ptBold"/>
          <w:b w:val="0"/>
        </w:rPr>
      </w:pPr>
      <w:r>
        <w:rPr>
          <w:rStyle w:val="Style13ptBold"/>
          <w:b w:val="0"/>
        </w:rPr>
        <w:t xml:space="preserve">(Amina, “Afghan Refugees in Pakistan,” Institute of Strategic Studies, March 7, 2017, </w:t>
      </w:r>
      <w:hyperlink r:id="rId107" w:history="1">
        <w:r w:rsidRPr="00CB4F00">
          <w:rPr>
            <w:rStyle w:val="Hyperlink"/>
          </w:rPr>
          <w:t>http://issi.org.pk/wp-content/uploads/2017/03/Final_IB_Amina_dated_07-3-2017.pdf</w:t>
        </w:r>
      </w:hyperlink>
      <w:r>
        <w:rPr>
          <w:rStyle w:val="Style13ptBold"/>
          <w:b w:val="0"/>
        </w:rPr>
        <w:t>, Date Accessed: 6/30/18, GDI-AA)</w:t>
      </w:r>
    </w:p>
    <w:p w:rsidR="00A756D0" w:rsidRPr="005A0E78" w:rsidRDefault="00A756D0" w:rsidP="00A756D0">
      <w:pPr>
        <w:rPr>
          <w:rStyle w:val="StyleUnderline"/>
        </w:rPr>
      </w:pPr>
      <w:r w:rsidRPr="00B1731D">
        <w:t xml:space="preserve">Additionally, </w:t>
      </w:r>
      <w:proofErr w:type="gramStart"/>
      <w:r w:rsidRPr="005A0E78">
        <w:rPr>
          <w:rStyle w:val="StyleUnderline"/>
        </w:rPr>
        <w:t>strained ties with Kabul, particularly after border clashes took place in June 2016 has</w:t>
      </w:r>
      <w:proofErr w:type="gramEnd"/>
      <w:r w:rsidRPr="005A0E78">
        <w:rPr>
          <w:rStyle w:val="StyleUnderline"/>
        </w:rPr>
        <w:t xml:space="preserve"> also had an impact on Pakistan's refugee policy.</w:t>
      </w:r>
      <w:r w:rsidRPr="00B1731D">
        <w:t xml:space="preserve"> </w:t>
      </w:r>
      <w:r w:rsidRPr="005A0E78">
        <w:rPr>
          <w:rStyle w:val="StyleUnderline"/>
        </w:rPr>
        <w:t>As a result, Pakistan enforced new border initiatives which include valid and legal travel documents (passport and visa) for all Afghans entering Pakistan</w:t>
      </w:r>
      <w:r w:rsidRPr="00B1731D">
        <w:t xml:space="preserve">, including those who enter Pakistan daily for studies or work. </w:t>
      </w:r>
      <w:r w:rsidRPr="005A0E78">
        <w:rPr>
          <w:rStyle w:val="StyleUnderline"/>
        </w:rPr>
        <w:t>Escalating tensions between Kabul and Islamabad increased the number of returnees to Afghanistan</w:t>
      </w:r>
      <w:r w:rsidRPr="00B1731D">
        <w:t xml:space="preserve">. For example </w:t>
      </w:r>
      <w:r w:rsidRPr="005A0E78">
        <w:rPr>
          <w:rStyle w:val="StyleUnderline"/>
        </w:rPr>
        <w:t>in June 2016, 1,433 refugees returned to Afghanistan, this number increased to 11,416 in July and 60,743 in August</w:t>
      </w:r>
      <w:r w:rsidRPr="00B1731D">
        <w:t xml:space="preserve">.5 </w:t>
      </w:r>
      <w:r w:rsidRPr="005A0E78">
        <w:rPr>
          <w:rStyle w:val="StyleUnderline"/>
        </w:rPr>
        <w:t xml:space="preserve">As of October 2016, more than 350,000 Afghan refugees have returned so far which is the highest number of returnees since 2007.6 </w:t>
      </w:r>
    </w:p>
    <w:p w:rsidR="00A756D0" w:rsidRDefault="00A756D0" w:rsidP="00A756D0">
      <w:r w:rsidRPr="005A0E78">
        <w:rPr>
          <w:rStyle w:val="StyleUnderline"/>
        </w:rPr>
        <w:t>Another major factor behind the increase in repatriation has been the blocking of all counterfeit identity cards the Afghan refugees illegally acquired</w:t>
      </w:r>
      <w:r w:rsidRPr="00B1731D">
        <w:t xml:space="preserve"> over the years.7 Officials in NADRA have also been involved in issuing fake identification documents.8 </w:t>
      </w:r>
      <w:r w:rsidRPr="005A0E78">
        <w:rPr>
          <w:rStyle w:val="StyleUnderline"/>
        </w:rPr>
        <w:t xml:space="preserve">Since 2015, more than 100,000 computerized national identity cards, including those issued illegally to foreigners have been blocked.9 </w:t>
      </w:r>
      <w:r w:rsidRPr="00B1731D">
        <w:t xml:space="preserve">According to authorities, </w:t>
      </w:r>
      <w:r w:rsidRPr="005A0E78">
        <w:rPr>
          <w:rStyle w:val="StyleUnderline"/>
        </w:rPr>
        <w:t xml:space="preserve">majority of Afghan refugees in Baluchistan have been in possession of fake CNICs. Many have returned their fake CNICs as bank </w:t>
      </w:r>
      <w:proofErr w:type="gramStart"/>
      <w:r w:rsidRPr="005A0E78">
        <w:rPr>
          <w:rStyle w:val="StyleUnderline"/>
        </w:rPr>
        <w:t>accounts,</w:t>
      </w:r>
      <w:proofErr w:type="gramEnd"/>
      <w:r w:rsidRPr="005A0E78">
        <w:rPr>
          <w:rStyle w:val="StyleUnderline"/>
        </w:rPr>
        <w:t xml:space="preserve"> Pakistani passports and driving licenses automatically become dysfunctional with the blocking of cards. </w:t>
      </w:r>
      <w:r w:rsidRPr="00B1731D">
        <w:t xml:space="preserve">Hence, </w:t>
      </w:r>
      <w:r w:rsidRPr="005A0E78">
        <w:rPr>
          <w:rStyle w:val="StyleUnderline"/>
        </w:rPr>
        <w:t>this has encouraged many refugees to come forward and surrender their fake documents</w:t>
      </w:r>
      <w:r w:rsidRPr="00B1731D">
        <w:t xml:space="preserve">.10Since June 2016, more than 600,000 refugees have been repatriated, which include 365,000 registered refugees.11 The repatriation process was temporarily halted due to winter and is expected to commence from March 1, 2017. 12 </w:t>
      </w:r>
    </w:p>
    <w:p w:rsidR="00A756D0" w:rsidRPr="005A0E78" w:rsidRDefault="00A756D0" w:rsidP="00A756D0">
      <w:pPr>
        <w:rPr>
          <w:rStyle w:val="StyleUnderline"/>
        </w:rPr>
      </w:pPr>
      <w:r w:rsidRPr="005A0E78">
        <w:rPr>
          <w:rStyle w:val="StyleUnderline"/>
        </w:rPr>
        <w:t xml:space="preserve">While Pakistan has been calling for the honourable repatriation of all remaining Afghan refugees, no sincere effort has been made by the Afghan government </w:t>
      </w:r>
      <w:r w:rsidRPr="00B1731D">
        <w:t xml:space="preserve">until recently when in July 2016, President Ghani’s government launched a campaign, 'Khpal Watan, Gul Watan' (the grass is green in my land) to encourage Afghan nationals to repatriate, marking the first official initiative since 1996. However, </w:t>
      </w:r>
      <w:r w:rsidRPr="005A0E78">
        <w:rPr>
          <w:rStyle w:val="StyleUnderline"/>
        </w:rPr>
        <w:t>despite President Ghani’s call to all refugees</w:t>
      </w:r>
      <w:r w:rsidRPr="00B1731D">
        <w:t xml:space="preserve"> that ‘Afghanistan needs your contribution in the peace process,’ ‘come back and take part in the reconstruction of Afghanistan’ and pledges to ensure stability, peaceful conditions, as well as boost the economy and create jobs, </w:t>
      </w:r>
      <w:r w:rsidRPr="005A0E78">
        <w:rPr>
          <w:rStyle w:val="StyleUnderline"/>
        </w:rPr>
        <w:t>not only are refugees reluctant to return, thousands continue to flee Afghanistan13 in what some are terming the greatest numbers since 2001.</w:t>
      </w:r>
    </w:p>
    <w:p w:rsidR="00A756D0" w:rsidRPr="00EA4321" w:rsidRDefault="00A756D0" w:rsidP="00A756D0"/>
    <w:p w:rsidR="004861E2" w:rsidRDefault="004861E2" w:rsidP="00F27CE1">
      <w:pPr>
        <w:pStyle w:val="Heading2"/>
      </w:pPr>
      <w:r>
        <w:lastRenderedPageBreak/>
        <w:t>Afghanistan Advantage</w:t>
      </w:r>
    </w:p>
    <w:p w:rsidR="001712CB" w:rsidRDefault="001712CB" w:rsidP="006406A2">
      <w:pPr>
        <w:pStyle w:val="Heading3"/>
      </w:pPr>
      <w:r>
        <w:lastRenderedPageBreak/>
        <w:t>1AC</w:t>
      </w:r>
    </w:p>
    <w:p w:rsidR="00D1415F" w:rsidRPr="005A2976" w:rsidRDefault="00D1415F" w:rsidP="00D1415F">
      <w:pPr>
        <w:pStyle w:val="Heading4"/>
      </w:pPr>
      <w:r w:rsidRPr="005A2976">
        <w:t xml:space="preserve">US is denying afghan and Iraqi immigrants on the basis of self interest </w:t>
      </w:r>
    </w:p>
    <w:p w:rsidR="00D1415F" w:rsidRPr="005A2976" w:rsidRDefault="00D1415F" w:rsidP="00D1415F">
      <w:r w:rsidRPr="005A2976">
        <w:rPr>
          <w:rStyle w:val="Style13ptBold"/>
        </w:rPr>
        <w:t>Waibsnaider J</w:t>
      </w:r>
      <w:r w:rsidRPr="005A2976">
        <w:t>.</w:t>
      </w:r>
      <w:r w:rsidRPr="005A2976">
        <w:rPr>
          <w:rStyle w:val="Style13ptBold"/>
        </w:rPr>
        <w:t>D. CandidateFordham University School of Law, 17</w:t>
      </w:r>
      <w:r w:rsidRPr="005A2976">
        <w:t xml:space="preserve"> (Meital, “HOW NATIONAL SELF-INTEREST AND FOREIGN POLICY CONTINUE TO INFLUENCE THE U.S. REFUGEE ADMISSIONS PROGRAM”, </w:t>
      </w:r>
      <w:hyperlink r:id="rId108" w:history="1">
        <w:r w:rsidRPr="005A2976">
          <w:t>http://www.lexisnexis.com/lnacui2api/results/docview/docview.do?docLinkInd=true&amp;risb=21_T27667538649&amp;format=GNBFI&amp;sort=RELEVANCE&amp;startDocNo=1&amp;resultsUrlKey=29_T27667538653&amp;cisb=22_T27667538652&amp;treeMax=true&amp;treeWidth=0&amp;csi=7364&amp;docNo=6</w:t>
        </w:r>
      </w:hyperlink>
      <w:r w:rsidRPr="005A2976">
        <w:t>, Accessed 6-27-18, J.B)</w:t>
      </w:r>
    </w:p>
    <w:p w:rsidR="00D1415F" w:rsidRPr="005A2976" w:rsidRDefault="00D1415F" w:rsidP="00D1415F">
      <w:r w:rsidRPr="005A2976">
        <w:rPr>
          <w:rStyle w:val="StyleUnderline"/>
        </w:rPr>
        <w:t xml:space="preserve">The near absence of refugee admissions from Iraq and Afghanistan in current </w:t>
      </w:r>
      <w:proofErr w:type="gramStart"/>
      <w:r w:rsidRPr="005A2976">
        <w:rPr>
          <w:rStyle w:val="StyleUnderline"/>
        </w:rPr>
        <w:t>years</w:t>
      </w:r>
      <w:proofErr w:type="gramEnd"/>
      <w:r w:rsidRPr="005A2976">
        <w:rPr>
          <w:rStyle w:val="StyleUnderline"/>
        </w:rPr>
        <w:t xml:space="preserve"> n257 is entirely in keeping with the history of the program, which has been influenced by foreign policy and national self-interest since World War II</w:t>
      </w:r>
      <w:r w:rsidRPr="005A2976">
        <w:t xml:space="preserve">, when the United States enacted the Displaced Persons Act of 1948. </w:t>
      </w:r>
      <w:proofErr w:type="gramStart"/>
      <w:r w:rsidRPr="005A2976">
        <w:t>n258</w:t>
      </w:r>
      <w:proofErr w:type="gramEnd"/>
      <w:r w:rsidRPr="005A2976">
        <w:t xml:space="preserve"> </w:t>
      </w:r>
      <w:r w:rsidRPr="005A2976">
        <w:rPr>
          <w:rStyle w:val="StyleUnderline"/>
        </w:rPr>
        <w:t>The United States' pattern of favoring refugees from countries it wishes to embarrass or harm politically, n259 while at the same time turning a blind eye to refugees from countries politically allied with the United States or from countries it wishes to portray positively, is well established</w:t>
      </w:r>
      <w:r w:rsidRPr="005A2976">
        <w:t xml:space="preserve">. </w:t>
      </w:r>
      <w:proofErr w:type="gramStart"/>
      <w:r w:rsidRPr="005A2976">
        <w:t>n260</w:t>
      </w:r>
      <w:proofErr w:type="gramEnd"/>
      <w:r w:rsidRPr="005A2976">
        <w:t xml:space="preserve"> This Note proposes that the continuing influence of national self-interest and foreign policy are the primary reasons for the near exclusion of Afghan and Iraqi refugees from the refugee admissions program.</w:t>
      </w:r>
    </w:p>
    <w:p w:rsidR="00D1415F" w:rsidRPr="005A2976" w:rsidRDefault="00D1415F" w:rsidP="00D1415F"/>
    <w:p w:rsidR="00D1415F" w:rsidRPr="005A2976" w:rsidRDefault="00D1415F" w:rsidP="00D1415F">
      <w:r w:rsidRPr="005A2976">
        <w:t xml:space="preserve">The State Department has employed three explanations to defend the dearth of refugee admissions from Afghanistan and Iraq. </w:t>
      </w:r>
      <w:proofErr w:type="gramStart"/>
      <w:r w:rsidRPr="005A2976">
        <w:t>n261</w:t>
      </w:r>
      <w:proofErr w:type="gramEnd"/>
      <w:r w:rsidRPr="005A2976">
        <w:t xml:space="preserve"> The first is that until approximately four years after September 11, name-checking procedures for processing Iraqi refugees were being streamlined in the wake of the terrorist attacks. n262 In combination with this first argument, the State  [*422]  Department has also said that at times country conditions in Iraq are so unstable that government officials cannot enter certain parts of the country in order to process refugees. n263 The third explanation is that, with respect to Afghanistan (and some parts of Iraq), country conditions have improved enough so that refugees can be returned to their home country and repatriated or can resettle in the countries where they are currently located (namely neighboring Pakistan) and therefore would not benefit from resettlement in the United States. n264</w:t>
      </w:r>
    </w:p>
    <w:p w:rsidR="00D1415F" w:rsidRPr="005A2976" w:rsidRDefault="00D1415F" w:rsidP="00D1415F"/>
    <w:p w:rsidR="00D1415F" w:rsidRPr="005A2976" w:rsidRDefault="00D1415F" w:rsidP="00D1415F">
      <w:r w:rsidRPr="005A2976">
        <w:t xml:space="preserve">Although the streamlining of security procedures in the wake of September 11 is a completely appropriate response to the attacks, it is important to note that none of the hijackers on September 11, or any known terrorist since, was a refugee, or entered the United States by way of the refugee admissions program. </w:t>
      </w:r>
      <w:proofErr w:type="gramStart"/>
      <w:r w:rsidRPr="005A2976">
        <w:t>n265</w:t>
      </w:r>
      <w:proofErr w:type="gramEnd"/>
      <w:r w:rsidRPr="005A2976">
        <w:t xml:space="preserve"> Additionally</w:t>
      </w:r>
      <w:r w:rsidRPr="005A2976">
        <w:rPr>
          <w:rStyle w:val="StyleUnderline"/>
        </w:rPr>
        <w:t>, given the immediate and pressing needs of refugees, five years and counting is quite a long time for security procedures to be streamlined.</w:t>
      </w:r>
      <w:r w:rsidRPr="005A2976">
        <w:t xml:space="preserve"> As discussed above, procedures for screening out criminals from the refugee program were already in place as per the Convention, and the extensive screening involved in the admission of overseas refugees has been quite efficient in weeding out would-be terrorists to date. n266</w:t>
      </w:r>
    </w:p>
    <w:p w:rsidR="00D1415F" w:rsidRPr="005A2976" w:rsidRDefault="00D1415F" w:rsidP="00D1415F"/>
    <w:p w:rsidR="00D1415F" w:rsidRPr="005A2976" w:rsidRDefault="00D1415F" w:rsidP="00D1415F">
      <w:pPr>
        <w:rPr>
          <w:rStyle w:val="StyleUnderline"/>
        </w:rPr>
      </w:pPr>
      <w:r w:rsidRPr="005A2976">
        <w:rPr>
          <w:rStyle w:val="StyleUnderline"/>
        </w:rPr>
        <w:t>The issue of country conditions in Iraq being so precarious that the United States cannot enter certain parts of the country in order to process refugees seems like a self-serving argument considering that the U.S. military is in control of the country and has created the conditions it now deems unstable</w:t>
      </w:r>
      <w:r w:rsidRPr="005A2976">
        <w:t xml:space="preserve">. n267 While the security conditions in some parts of the country are indeed unstable, it should be the singular responsibility of the United States to devise a plan that limits the danger to government workers so that persecuted Iraqis may be aided. </w:t>
      </w:r>
      <w:r w:rsidRPr="005A2976">
        <w:rPr>
          <w:rStyle w:val="StyleUnderline"/>
        </w:rPr>
        <w:t>The United States' explanation in this regard is akin to one setting her neighbor's house on fire and then declaring it too dangerous to attempt the neighbor's rescue; it is irresponsible and absent-minded.</w:t>
      </w:r>
    </w:p>
    <w:p w:rsidR="00D1415F" w:rsidRPr="005A2976" w:rsidRDefault="00D1415F" w:rsidP="00D1415F"/>
    <w:p w:rsidR="00D1415F" w:rsidRPr="005A2976" w:rsidRDefault="00D1415F" w:rsidP="00D1415F">
      <w:pPr>
        <w:rPr>
          <w:rStyle w:val="StyleUnderline"/>
        </w:rPr>
      </w:pPr>
      <w:r w:rsidRPr="005A2976">
        <w:t xml:space="preserve">While the UNHCR and other countries have supported the United States' assertions that conditions in Afghanistan are sufficiently stable to begin repatriating some Afghans, n268 </w:t>
      </w:r>
      <w:r w:rsidRPr="005A2976">
        <w:rPr>
          <w:rStyle w:val="StyleUnderline"/>
        </w:rPr>
        <w:t>the conditions there are not necessarily so stable that Afghans should no longer be admitted as overseas refugees. Continuing attacks by the Taliban and other insurgents, as well as natural occurrences such as an ongoing drought in the region, continue to produce refugees</w:t>
      </w:r>
      <w:r w:rsidRPr="005A2976">
        <w:t xml:space="preserve">. </w:t>
      </w:r>
      <w:r w:rsidRPr="005A2976">
        <w:rPr>
          <w:rStyle w:val="StyleUnderline"/>
        </w:rPr>
        <w:t>n269 So long as the U.S. presence in Afghanistan continues under  [*423]  the guise of rebuilding and improving conditions for Afghans, the United States should not also refuse to admit Afghan refugees for whom it would be dangerous to remain.</w:t>
      </w:r>
    </w:p>
    <w:p w:rsidR="00D1415F" w:rsidRPr="005A2976" w:rsidRDefault="00D1415F" w:rsidP="00D1415F">
      <w:pPr>
        <w:rPr>
          <w:rStyle w:val="StyleUnderline"/>
        </w:rPr>
      </w:pPr>
    </w:p>
    <w:p w:rsidR="00D1415F" w:rsidRPr="00023C23" w:rsidRDefault="00D1415F" w:rsidP="00D1415F">
      <w:pPr>
        <w:rPr>
          <w:sz w:val="22"/>
          <w:u w:val="single"/>
        </w:rPr>
      </w:pPr>
      <w:r w:rsidRPr="005A2976">
        <w:t>While the State Department's explanations for the low refugee admissions from Afghanistan and Iraq are plausible</w:t>
      </w:r>
      <w:r w:rsidRPr="005A2976">
        <w:rPr>
          <w:rStyle w:val="StyleUnderline"/>
        </w:rPr>
        <w:t>, the more likely explanation is that the United States has been guided by national self-interest and foreign policy objectives in admitting fewer and fewer refugees from these countries</w:t>
      </w:r>
      <w:r w:rsidRPr="005A2976">
        <w:t xml:space="preserve">. </w:t>
      </w:r>
      <w:r w:rsidRPr="005A2976">
        <w:rPr>
          <w:rStyle w:val="StyleUnderline"/>
        </w:rPr>
        <w:t>The current trend in refugee admissions from these countries can be compared to admissions during the Cold War</w:t>
      </w:r>
      <w:r w:rsidRPr="005A2976">
        <w:t xml:space="preserve">. As in the Cold War, the United States is currently engaged in an ideological battle in which it is attempting to "win the hearts and </w:t>
      </w:r>
      <w:r w:rsidRPr="005A2976">
        <w:lastRenderedPageBreak/>
        <w:t xml:space="preserve">minds" of many people around the world in order to garner support for its military action in the "war on terror." n270 </w:t>
      </w:r>
      <w:r w:rsidRPr="005A2976">
        <w:rPr>
          <w:rStyle w:val="StyleUnderline"/>
        </w:rPr>
        <w:t>Just as the United States was also interested in winning a worldwide propaganda war during the Cold War, public relations have played a dramatic role in the Bush administration's war on terror as the government has attempted to win support by swaying both the American electorate and potential allies abroad</w:t>
      </w:r>
      <w:r w:rsidRPr="005A2976">
        <w:t xml:space="preserve">. </w:t>
      </w:r>
      <w:proofErr w:type="gramStart"/>
      <w:r w:rsidRPr="005A2976">
        <w:t>n271</w:t>
      </w:r>
      <w:proofErr w:type="gramEnd"/>
      <w:r w:rsidRPr="005A2976">
        <w:t xml:space="preserve"> </w:t>
      </w:r>
      <w:r w:rsidRPr="005A2976">
        <w:rPr>
          <w:rStyle w:val="StyleUnderline"/>
        </w:rPr>
        <w:t xml:space="preserve">During the Cold War, the United States utilized refugee admissions to discredit governments with opposing ideologies by admitting their refugees. </w:t>
      </w:r>
      <w:proofErr w:type="gramStart"/>
      <w:r w:rsidRPr="005A2976">
        <w:rPr>
          <w:rStyle w:val="StyleUnderline"/>
        </w:rPr>
        <w:t>n272</w:t>
      </w:r>
      <w:proofErr w:type="gramEnd"/>
      <w:r w:rsidRPr="005A2976">
        <w:rPr>
          <w:rStyle w:val="StyleUnderline"/>
        </w:rPr>
        <w:t xml:space="preserve"> Given the current U.S. involvement in Iraq and Afghanistan, however, it would be entirely unseemly to admit that the United States both created refugees there and now needs to resettle them in the United States. The diminished </w:t>
      </w:r>
      <w:proofErr w:type="gramStart"/>
      <w:r w:rsidRPr="005A2976">
        <w:rPr>
          <w:rStyle w:val="StyleUnderline"/>
        </w:rPr>
        <w:t>admissions of refugees from Afghanistan and Iraq correlate to the United States' interest in positively portraying the situations in those countries and is</w:t>
      </w:r>
      <w:proofErr w:type="gramEnd"/>
      <w:r w:rsidRPr="005A2976">
        <w:rPr>
          <w:rStyle w:val="StyleUnderline"/>
        </w:rPr>
        <w:t xml:space="preserve"> a manifestation of the national self-interest approach to refugee admissions.</w:t>
      </w:r>
    </w:p>
    <w:p w:rsidR="00D1415F" w:rsidRPr="005A2976" w:rsidRDefault="00D1415F" w:rsidP="00D1415F">
      <w:pPr>
        <w:pStyle w:val="Heading4"/>
      </w:pPr>
      <w:r w:rsidRPr="005A2976">
        <w:t>Pakistan’s heavy push for repatriation despite ongoing violence in Afghanistan hurts relations.</w:t>
      </w:r>
    </w:p>
    <w:p w:rsidR="00D1415F" w:rsidRPr="005A2976" w:rsidRDefault="00D1415F" w:rsidP="00D1415F">
      <w:pPr>
        <w:rPr>
          <w:rStyle w:val="Style13ptBold"/>
        </w:rPr>
      </w:pPr>
      <w:r w:rsidRPr="005A2976">
        <w:rPr>
          <w:rStyle w:val="Style13ptBold"/>
        </w:rPr>
        <w:t>Gannon, reporter for the Associated Press, 2017</w:t>
      </w:r>
    </w:p>
    <w:p w:rsidR="00D1415F" w:rsidRPr="005A2976" w:rsidRDefault="00D1415F" w:rsidP="00D1415F">
      <w:r w:rsidRPr="005A2976">
        <w:t>(Kathy, “Rights group says Pakistan forcing Afghan refugees home,” AP Worldstream, February 13, 2017, Proquest, Date Accessed: 6/27/18, GDI-AA)</w:t>
      </w:r>
    </w:p>
    <w:p w:rsidR="00D1415F" w:rsidRDefault="00D1415F" w:rsidP="00D1415F">
      <w:r w:rsidRPr="005A2976">
        <w:rPr>
          <w:rStyle w:val="StyleUnderline"/>
        </w:rPr>
        <w:t>Afghan refugees are hostage to the fluctuating relationship between Pakistan and Afghanistan and a sharp deterioration in their relationship last year caused Pakistan to launch a heavy handed push for refugees to return to Afghanistan</w:t>
      </w:r>
      <w:r w:rsidRPr="005A2976">
        <w:t xml:space="preserve">, said Nusrat sitting in the school's courtyard surrounded by half a dozen tribal elders. Most of Nusrat's students were from Afghan provinces that border Pakistan. Some students had never seen their homeland, and others had returned with their families only to move back to Pakistan because the security made it impossible to stay, they said. Zarmina, who gave only one name, is a teacher who is originally from Kabul. She said that </w:t>
      </w:r>
      <w:r w:rsidRPr="005A2976">
        <w:rPr>
          <w:rStyle w:val="StyleUnderline"/>
        </w:rPr>
        <w:t>despite the Taliban's ouster nearly 15 years ago, it is still dangerous for women, citing a rise in domestic violence in her homeland. She also lamented the increasing presence of the Taliban and the emergence of new militant groups in Afghanistan</w:t>
      </w:r>
      <w:r w:rsidRPr="005A2976">
        <w:t xml:space="preserve"> such as the Islamic State group affiliate, headquartered in eastern Nangarhar province. "</w:t>
      </w:r>
      <w:r w:rsidRPr="005A2976">
        <w:rPr>
          <w:rStyle w:val="StyleUnderline"/>
        </w:rPr>
        <w:t>Whenever one group ends fighting, then another group comes up</w:t>
      </w:r>
      <w:r w:rsidRPr="005A2976">
        <w:t xml:space="preserve">," she said. Waqar Maroof Khan, the Pakistan government's point man on refugees, said the refugees who returned did so voluntarily. </w:t>
      </w:r>
      <w:r w:rsidRPr="005A2976">
        <w:rPr>
          <w:rStyle w:val="StyleUnderline"/>
        </w:rPr>
        <w:t xml:space="preserve">Pakistan has also extended the deadline for refugees to return to Dec. 31, 2017. But Human Rights Watch said it should be extended to the end of 2019. </w:t>
      </w:r>
      <w:r w:rsidRPr="005A2976">
        <w:t xml:space="preserve">"We want them to go back in dignity and honor," he said. Yet Fazle Mulla Tarakai, an Afghan elder originally from Afghanistan's eastern Kunar province, said </w:t>
      </w:r>
      <w:r w:rsidRPr="005A2976">
        <w:rPr>
          <w:rStyle w:val="StyleUnderline"/>
        </w:rPr>
        <w:t xml:space="preserve">last year Pakistan used loudspeakers on mosques in Pakistan's Khyber Pakhtunkhwa province to tell refugees to go home and to warn Pakistanis that anyone found helping the refugees would be fined. </w:t>
      </w:r>
      <w:r w:rsidRPr="005A2976">
        <w:t>"</w:t>
      </w:r>
      <w:r w:rsidRPr="005A2976">
        <w:rPr>
          <w:rStyle w:val="StyleUnderline"/>
        </w:rPr>
        <w:t>In some areas police entered forcibly and refugees left without anything</w:t>
      </w:r>
      <w:r>
        <w:t>," said Tarakai.</w:t>
      </w:r>
    </w:p>
    <w:p w:rsidR="005E3478" w:rsidRPr="005A2976" w:rsidRDefault="005E3478" w:rsidP="005E3478">
      <w:pPr>
        <w:pStyle w:val="Heading4"/>
      </w:pPr>
      <w:r w:rsidRPr="005A2976">
        <w:t>US inaction on the Afghan refugee crisis means countries like Pakistan force them out—puts Afghanistan at capacity.</w:t>
      </w:r>
    </w:p>
    <w:p w:rsidR="005E3478" w:rsidRPr="005A2976" w:rsidRDefault="005E3478" w:rsidP="005E3478">
      <w:pPr>
        <w:rPr>
          <w:rStyle w:val="Style13ptBold"/>
        </w:rPr>
      </w:pPr>
      <w:r w:rsidRPr="005A2976">
        <w:rPr>
          <w:rStyle w:val="Style13ptBold"/>
        </w:rPr>
        <w:t xml:space="preserve">Duenwald and Talishli, </w:t>
      </w:r>
      <w:r w:rsidRPr="005A2976">
        <w:t>journalists at the IMF</w:t>
      </w:r>
      <w:r w:rsidRPr="005A2976">
        <w:rPr>
          <w:rStyle w:val="Style13ptBold"/>
        </w:rPr>
        <w:t>, 2017</w:t>
      </w:r>
    </w:p>
    <w:p w:rsidR="005E3478" w:rsidRPr="005A2976" w:rsidRDefault="005E3478" w:rsidP="005E3478">
      <w:r w:rsidRPr="005A2976">
        <w:t xml:space="preserve">(Christoph and Farid, “Return of Afghan Refugees to Afghanistan Surges as Country Copes to Rebuild,” International Monetary Fund, January 26, 2017, </w:t>
      </w:r>
      <w:hyperlink r:id="rId109" w:history="1">
        <w:r w:rsidRPr="005A2976">
          <w:rPr>
            <w:rStyle w:val="Hyperlink"/>
          </w:rPr>
          <w:t>http://www.imf.org/en/News/Articles/2017/01/26/NA012617-Return-of-Afghan-Refugees-to-Afghanistan-Surges-Country-Copes-Rebuild</w:t>
        </w:r>
      </w:hyperlink>
      <w:r w:rsidRPr="005A2976">
        <w:t>, Date Accessed: 6/28/18, GDI-AA)</w:t>
      </w:r>
    </w:p>
    <w:p w:rsidR="005E3478" w:rsidRDefault="005E3478" w:rsidP="005E3478">
      <w:pPr>
        <w:rPr>
          <w:rStyle w:val="StyleUnderline"/>
        </w:rPr>
      </w:pPr>
      <w:r w:rsidRPr="005A2976">
        <w:rPr>
          <w:rStyle w:val="StyleUnderline"/>
        </w:rPr>
        <w:t>Afghanistan is seeing a surge in returning refugees from Pakistan, Iran, and Europe</w:t>
      </w:r>
      <w:r w:rsidRPr="005A2976">
        <w:t xml:space="preserve">. </w:t>
      </w:r>
      <w:r w:rsidRPr="005A2976">
        <w:rPr>
          <w:rStyle w:val="StyleUnderline"/>
        </w:rPr>
        <w:t xml:space="preserve">This is seriously aggravating the government's capacity to absorb refugees in an already difficult environment of high unemployment and internally displaced people after decades of conflict. While the Afghan government works to strengthen internal coordination and strategic planning, the international community also needs to play a vital role in providing financial and humanitarian support to avert a crisis and limit the damage to Afghanistan’s already challenging social and security conditions, and development prospects. </w:t>
      </w:r>
      <w:r w:rsidRPr="005A2976">
        <w:t xml:space="preserve">From trickle to flood Aid officials estimate that </w:t>
      </w:r>
      <w:r w:rsidRPr="005A2976">
        <w:rPr>
          <w:rStyle w:val="StyleUnderline"/>
        </w:rPr>
        <w:t>more than 700,000 refugees returned to Afghanistan in 2016</w:t>
      </w:r>
      <w:r w:rsidRPr="005A2976">
        <w:t xml:space="preserve">. </w:t>
      </w:r>
      <w:r w:rsidRPr="005A2976">
        <w:rPr>
          <w:rStyle w:val="StyleUnderline"/>
        </w:rPr>
        <w:t>Afghans—the second largest refugee group after Syrians, according to the UN’s refugee agency—are primarily returning from Pakistan</w:t>
      </w:r>
      <w:r w:rsidRPr="005A2976">
        <w:t xml:space="preserve">, often not voluntarily. </w:t>
      </w:r>
      <w:r w:rsidRPr="005A2976">
        <w:rPr>
          <w:rStyle w:val="StyleUnderline"/>
        </w:rPr>
        <w:t>There are also returnees from Iran and to a lesser extent from Europe</w:t>
      </w:r>
      <w:r w:rsidRPr="005A2976">
        <w:t xml:space="preserve">. </w:t>
      </w:r>
      <w:proofErr w:type="gramStart"/>
      <w:r w:rsidRPr="005A2976">
        <w:t>Analysts</w:t>
      </w:r>
      <w:proofErr w:type="gramEnd"/>
      <w:r w:rsidRPr="005A2976">
        <w:t xml:space="preserve"> project that </w:t>
      </w:r>
      <w:r w:rsidRPr="005A2976">
        <w:rPr>
          <w:rStyle w:val="StyleUnderline"/>
        </w:rPr>
        <w:t>up to 2½ million will follow over the next 18 months, which will add nearly 10 percent to Afghanistan’s population</w:t>
      </w:r>
      <w:r w:rsidRPr="005A2976">
        <w:t xml:space="preserve"> (see infographic below). To put this in perspective, </w:t>
      </w:r>
      <w:r w:rsidRPr="005A2976">
        <w:rPr>
          <w:rStyle w:val="StyleUnderline"/>
        </w:rPr>
        <w:t xml:space="preserve">this would be akin to 50 million migrants entering the European Union over a two-year period. Many of the Afghans </w:t>
      </w:r>
      <w:r w:rsidRPr="005A2976">
        <w:rPr>
          <w:rStyle w:val="StyleUnderline"/>
        </w:rPr>
        <w:lastRenderedPageBreak/>
        <w:t>who lived abroad for decades are returning to a country facing conflict, insecurity, and widespread poverty. Given the difficult economic climate, prospects for returnees are generally poor</w:t>
      </w:r>
      <w:r w:rsidRPr="005A2976">
        <w:t xml:space="preserve">. While there are also wealthier returnees, </w:t>
      </w:r>
      <w:r w:rsidRPr="005A2976">
        <w:rPr>
          <w:rStyle w:val="StyleUnderline"/>
        </w:rPr>
        <w:t>a typical returning refugee has a high risk of falling into poverty</w:t>
      </w:r>
      <w:r w:rsidRPr="005A2976">
        <w:t xml:space="preserve">—they are typically laborers and workers in the informal economy with limited savings, or small business owners who are forced to liquidate their assets at fire sale prices. Moreover, </w:t>
      </w:r>
      <w:r w:rsidRPr="005A2976">
        <w:rPr>
          <w:rStyle w:val="StyleUnderline"/>
        </w:rPr>
        <w:t>the prospects for absorbing returning refugees are further complicated by the existence of more than one million internally displaced people, the number of which significantly increased in 2016</w:t>
      </w:r>
      <w:r w:rsidRPr="005A2976">
        <w:t xml:space="preserve"> as the insurgency intensified. Together with the large number of people who already live in poverty in Afghanistan, </w:t>
      </w:r>
      <w:r w:rsidRPr="005A2976">
        <w:rPr>
          <w:rStyle w:val="StyleUnderline"/>
        </w:rPr>
        <w:t>these problems will severely stretch the country’s capacity to cope.</w:t>
      </w:r>
      <w:r w:rsidRPr="005A2976">
        <w:t xml:space="preserve"> Economics of reverse exodus </w:t>
      </w:r>
      <w:r w:rsidRPr="005A2976">
        <w:rPr>
          <w:rStyle w:val="StyleUnderline"/>
        </w:rPr>
        <w:t xml:space="preserve">When a country receives a large influx of refugees over a short period, significant social and economic effects are likely, which are exacerbated in poorer countries like Afghanistan. </w:t>
      </w:r>
      <w:r w:rsidRPr="005A2976">
        <w:t xml:space="preserve">On the positive side, returning refugees generally share the same culture as the local population, facilitating assimilation. In addition, </w:t>
      </w:r>
      <w:r w:rsidRPr="005A2976">
        <w:rPr>
          <w:rStyle w:val="StyleUnderline"/>
        </w:rPr>
        <w:t>increased spending, both by the private and public sectors, as well as increased output if the incoming refugees are able to find jobs, can contribute positively to economic growth</w:t>
      </w:r>
      <w:r w:rsidRPr="005A2976">
        <w:t xml:space="preserve"> both in the short and medium term. </w:t>
      </w:r>
      <w:r w:rsidRPr="005A2976">
        <w:rPr>
          <w:rStyle w:val="StyleUnderline"/>
        </w:rPr>
        <w:t>However, increased demand for food, consumer goods, health services, and housing can put upward pressure on prices and rents, negatively affecting the poor.</w:t>
      </w:r>
      <w:r w:rsidRPr="005A2976">
        <w:t xml:space="preserve"> </w:t>
      </w:r>
      <w:r w:rsidRPr="005A2976">
        <w:rPr>
          <w:rStyle w:val="StyleUnderline"/>
        </w:rPr>
        <w:t xml:space="preserve">And the increased supply of labor is likely to raise the already very high unemployment rate and put downward pressure on wages. </w:t>
      </w:r>
      <w:r w:rsidRPr="005A2976">
        <w:t xml:space="preserve">For instance, </w:t>
      </w:r>
      <w:r w:rsidRPr="005A2976">
        <w:rPr>
          <w:rStyle w:val="StyleUnderline"/>
        </w:rPr>
        <w:t>in the case of Lebanon—although there is little reliable data—surveys suggest that the inflow of refugees has had a significant impact on wages, particularly in the low-skill and youth sectors, where workers are most vulnerable</w:t>
      </w:r>
      <w:r w:rsidRPr="005A2976">
        <w:t xml:space="preserve">. Equally important, </w:t>
      </w:r>
      <w:r w:rsidRPr="005A2976">
        <w:rPr>
          <w:rStyle w:val="StyleUnderline"/>
        </w:rPr>
        <w:t xml:space="preserve">the scale of the inflow has placed an undue burden on Lebanon’s already-stretched public services and infrastructure. In Afghanistan, this raises the prospect of longer-term effects on economic and social development. </w:t>
      </w:r>
      <w:r w:rsidRPr="005A2976">
        <w:t xml:space="preserve">For example, </w:t>
      </w:r>
      <w:r w:rsidRPr="005A2976">
        <w:rPr>
          <w:rStyle w:val="StyleUnderline"/>
        </w:rPr>
        <w:t>if basic services such as education and health cannot keep up with increased demand, some human capital—the stock of productive skills, talents, and health of the labor force—could be lost.</w:t>
      </w:r>
    </w:p>
    <w:p w:rsidR="008B0FC2" w:rsidRPr="005A2976" w:rsidRDefault="008B0FC2" w:rsidP="008B0FC2">
      <w:pPr>
        <w:pStyle w:val="Heading4"/>
      </w:pPr>
      <w:r w:rsidRPr="005A2976">
        <w:t xml:space="preserve">Afghan-Pakistan relations key to stability of the two countries and broader middle-eastern stability </w:t>
      </w:r>
    </w:p>
    <w:p w:rsidR="008B0FC2" w:rsidRPr="005A2976" w:rsidRDefault="008B0FC2" w:rsidP="008B0FC2">
      <w:r w:rsidRPr="005A2976">
        <w:rPr>
          <w:rStyle w:val="Style13ptBold"/>
        </w:rPr>
        <w:t>Rasheed Assistant Professor at Sir Syed University 5-31-18</w:t>
      </w:r>
      <w:r w:rsidRPr="005A2976">
        <w:t xml:space="preserve"> (. “AFGHANISTAN’S CHALLENGES STILL UNMET”, </w:t>
      </w:r>
      <w:hyperlink r:id="rId110" w:history="1">
        <w:r w:rsidRPr="005A2976">
          <w:t>https://weeklycuttingedge.com/afghanistans-challenges-still-unmet/</w:t>
        </w:r>
      </w:hyperlink>
      <w:r w:rsidRPr="005A2976">
        <w:t>, accessed 6-27-18, J.B)</w:t>
      </w:r>
    </w:p>
    <w:p w:rsidR="008B0FC2" w:rsidRPr="005A2976" w:rsidRDefault="008B0FC2" w:rsidP="008B0FC2">
      <w:pPr>
        <w:rPr>
          <w:rStyle w:val="StyleUnderline"/>
        </w:rPr>
      </w:pPr>
      <w:r w:rsidRPr="005A2976">
        <w:t xml:space="preserve">Acute scarcity of technical and skilled human resource has doubled the dilemma that demands the urgency of bringing back and repatriate refugees and experts or technicians from other countries. The Afghan rulers’ role is seemingly guided by self-interests rather than humanitarian concerns. It needs to own responsibility as the international community must join hands to create peace as well as economic opportunities in Afghanistan. </w:t>
      </w:r>
      <w:r w:rsidRPr="005A2976">
        <w:rPr>
          <w:rStyle w:val="StyleUnderline"/>
        </w:rPr>
        <w:t>Pakistan being in the immediate neighbourhood is bearing its spillover, besides the so far largest and longest refugee burden for the last four decades. Not only has it been badly affected by the menace of terrorism and extremism, it has also seen organized crime, child labour, drug and human trafficking, which has put in jeopardy Pakistan’s economy, security and social fabric.</w:t>
      </w:r>
      <w:r w:rsidRPr="005A2976">
        <w:t xml:space="preserve"> </w:t>
      </w:r>
      <w:r w:rsidRPr="005A2976">
        <w:rPr>
          <w:rStyle w:val="StyleUnderline"/>
        </w:rPr>
        <w:t>India, the arch enemy, is taking full advantage of such a precarious situation</w:t>
      </w:r>
      <w:r w:rsidRPr="005A2976">
        <w:t>. It’s not easy to sustain development activity in the land locked country; existing conditions are likely to remain the same in the near future. Kabul’s government and the international community should work together to bring peace and prosperity to its people. This is only possible if an acceptable-to-all political setup is evolved. Nonexistent infrastructure and absent legitimacy are the problems that need to be addressed first. Stability of a political system is directly proportional to the stability of the military and economic structure. Security is prerequisite for sustained economic growth. Without confidence that resources invested today will still be owned and available tomorrow, investment will wither, growth decline, assets depreciate, and an economy will collapse. In this sense, security and the economy are interdependent factors and it implies from this concept that security is a necessary and a complementary inducement to investment. The present geostrategic and socioeconomic environment of the region does not pose any threat or aggression from outside. Therefore, the Afghan government needs to focus on internal stability and the law and order situation. For this purpose, Kabul requires strong and capable law enforcement forces to bring peace and tranquility to the country. The most pressing task is an effective action against insurgent and dissident factions, disarming the common citizen and firm operations against drug dealers and illicit traffickers. Afghanistan doesn’t have manufacturing capability. It has to rely on foreign suppliers for spares and ammunition. Training is also controlled by their benefactors. Therefore, Afghan forces will have to depend on foreign assistance for a long time to come. According to a latest report by the Special Inspector General for Afghanistan Reconstruction (SIGAR) America has spent more than $78 billion for Afghanistan’s security since 2002. Similarly, members of the Afghan Army are involved in corruption cases and the same report reveals that multi-billion dollars have been spent to counter narcotics, but still there is 63 percent increase in the land under poppy cultivation during the 2017 growing season from the previous year while the raw opium production increased by an alarming 88 percent. This shows ineffective utilization of the US taxpayers’ money, which does not allow for a large standing incapable army; it calls for a different system to fulfill the internal security requirements wherein the economic factor is duly considered. Announcing the new Afghan policy, President Donald Trump declared</w:t>
      </w:r>
      <w:proofErr w:type="gramStart"/>
      <w:r w:rsidRPr="005A2976">
        <w:t>,“</w:t>
      </w:r>
      <w:proofErr w:type="gramEnd"/>
      <w:r w:rsidRPr="005A2976">
        <w:t xml:space="preserve">We are not nation building again.”Failure of US ambitions in Afghanistan is quite evident from this statement. </w:t>
      </w:r>
      <w:r w:rsidRPr="005A2976">
        <w:lastRenderedPageBreak/>
        <w:t xml:space="preserve">Nevertheless, this is the time to help Afghanistan that has been destroyed in the new Great Game where the powers-that-be are fulfilling their self-interests by exploiting Afghanistan. The most critical are the US, India and Iran factors; their involvement is destabilizing Afghanistan by directly affecting its relationship with Pakistan. Obama had curtailed the role of the US military in Afghanistan while Trump is doing the opposite; he prefers to bolster military efforts. The rise and fall of US troop levels is a clear manifestation of America’s failed policy that brought nothing but miseries to the Afghan people. The number of US fatalities in Afghanistan alone is over 2,000, other than the causalities to US troops and coalition forces. Still the security forces are struggling against the increasing influence of the Taliban, which is a clear indication of the fast deteriorating security situation there. If an army with the most sophisticated weaponry can’t bring peace and stability, then how is it possible to bring peace with the help of a ragtag Afghan army? Isn’t it alarming for the world at large? Here lies Pakistan’s major concern: Afghanistan needs ownership from US in all aspects. It is the prime responsibility of the US and the international community to remain committed to the security and reconstruction process until a stable government is established in Afghanistan, besides providing requisite funds for the development of the country’s economy and rehabilitation of the Afghan people. Afghanistan is a prize in pursuit of which different powers are involved, but it can only be accessed through Pakistan which is the most important player in the region. </w:t>
      </w:r>
      <w:r w:rsidRPr="005A2976">
        <w:rPr>
          <w:rStyle w:val="StyleUnderline"/>
        </w:rPr>
        <w:t>A stable Afghanistan is in the greater interest of Pakistan; it can pave the way for the total return of refugees. Peace and stability in Afghanistan are a prerequisite for stability and development in Pakistan.</w:t>
      </w:r>
      <w:r w:rsidRPr="005A2976">
        <w:t xml:space="preserve"> Afghanistan is a regional issue, directly affecting the stability and prosperity of its peoples. Leaving aside politics of competition, there is a need to adopt the policy of “peaceful coexistence</w:t>
      </w:r>
      <w:r w:rsidRPr="005A2976">
        <w:rPr>
          <w:rStyle w:val="StyleUnderline"/>
        </w:rPr>
        <w:t>”. In the wake of current global developments, it is in the interest of Afghanistan and Pakistan to develop more integrated political and economic relations that lead to greater common security, peace, stability and development after due consideration of regional perceptions of each country.</w:t>
      </w:r>
      <w:r w:rsidRPr="005A2976">
        <w:t xml:space="preserve"> The road to stability and economic recovery is long and requires great deal of careful planning. Proper planning requires feasibility studies for precise decision making. </w:t>
      </w:r>
      <w:r w:rsidRPr="005A2976">
        <w:rPr>
          <w:rStyle w:val="StyleUnderline"/>
        </w:rPr>
        <w:t>Planners may also consider regional economic integration and formation of a free trade association with neighbouring countries. Pakistan and Afghanistan share a long border with numerous routes and passes that can be utilized for regional trade. Close and harmonious relations must be the cornerstone of a mutually beneficial foreign policy. The world is fast turning into regional blocs as a legalized form of protectionism. Thus, the developing countries should restructure their relationships to meet challenges of the new world.A stable, peaceful, developed, sovereign and prosperous Afghanistan is in the interest of all the regional countries.</w:t>
      </w:r>
    </w:p>
    <w:p w:rsidR="008B0FC2" w:rsidRPr="005A2976" w:rsidRDefault="008B0FC2" w:rsidP="008B0FC2">
      <w:pPr>
        <w:pStyle w:val="Heading4"/>
      </w:pPr>
      <w:r w:rsidRPr="005A2976">
        <w:t xml:space="preserve">Middle </w:t>
      </w:r>
      <w:proofErr w:type="gramStart"/>
      <w:r w:rsidRPr="005A2976">
        <w:t>eastern</w:t>
      </w:r>
      <w:proofErr w:type="gramEnd"/>
      <w:r w:rsidRPr="005A2976">
        <w:t xml:space="preserve"> conflict means world war 3 – we’re on the brink</w:t>
      </w:r>
    </w:p>
    <w:p w:rsidR="008B0FC2" w:rsidRPr="005A2976" w:rsidRDefault="008B0FC2" w:rsidP="008B0FC2">
      <w:r w:rsidRPr="005A2976">
        <w:rPr>
          <w:rStyle w:val="Style13ptBold"/>
        </w:rPr>
        <w:t>The Star, a daily newspaper based in Gauteng, South Africa 17</w:t>
      </w:r>
      <w:r w:rsidRPr="005A2976">
        <w:t xml:space="preserve">. (“Disaster looms in Middle East”, </w:t>
      </w:r>
      <w:hyperlink r:id="rId111" w:history="1">
        <w:r w:rsidRPr="005A2976">
          <w:t>http://www.lexisnexis.com/lnacui2api/results/docview/docview.do?docLinkInd=true&amp;risb=21_T27674773683&amp;format=GNBFI&amp;sort=DATE,D,H&amp;startDocNo=26&amp;resultsUrlKey=29_T27674773679&amp;cisb=22_T27674773697&amp;treeMax=true&amp;treeWidth=0&amp;csi=312452&amp;docNo=26</w:t>
        </w:r>
      </w:hyperlink>
      <w:r w:rsidRPr="005A2976">
        <w:t>, accessed 6-28-18, J.B)</w:t>
      </w:r>
    </w:p>
    <w:p w:rsidR="008B0FC2" w:rsidRPr="005A2976" w:rsidRDefault="008B0FC2" w:rsidP="008B0FC2">
      <w:r w:rsidRPr="005A2976">
        <w:rPr>
          <w:rStyle w:val="StyleUnderline"/>
        </w:rPr>
        <w:t>Sectarian divisions and hostilities in the Middle East have reached new levels. Tensions are running high, with apocalyptic rhetoric emerging from all sides</w:t>
      </w:r>
      <w:r w:rsidRPr="005A2976">
        <w:t>.</w:t>
      </w:r>
    </w:p>
    <w:p w:rsidR="008B0FC2" w:rsidRPr="005A2976" w:rsidRDefault="008B0FC2" w:rsidP="008B0FC2">
      <w:pPr>
        <w:rPr>
          <w:rStyle w:val="StyleUnderline"/>
        </w:rPr>
      </w:pPr>
      <w:r w:rsidRPr="005A2976">
        <w:rPr>
          <w:rStyle w:val="StyleUnderline"/>
        </w:rPr>
        <w:t>The unending primordial conflict between Shias and Sunnis will increase tension across the heartland of the Middle East and could serve as a catalyst for World War III.</w:t>
      </w:r>
    </w:p>
    <w:p w:rsidR="008B0FC2" w:rsidRPr="005A2976" w:rsidRDefault="008B0FC2" w:rsidP="008B0FC2">
      <w:pPr>
        <w:rPr>
          <w:rStyle w:val="StyleUnderline"/>
        </w:rPr>
      </w:pPr>
      <w:r w:rsidRPr="005A2976">
        <w:rPr>
          <w:rStyle w:val="StyleUnderline"/>
        </w:rPr>
        <w:t>Conflict zones are being disassembled with ferocity unequalled since World War II. Any miscalculation or acts of political brinkmanship will lead to carnage, unprecedented in modern warfare.</w:t>
      </w:r>
    </w:p>
    <w:p w:rsidR="008B0FC2" w:rsidRPr="005A2976" w:rsidRDefault="008B0FC2" w:rsidP="008B0FC2">
      <w:r w:rsidRPr="005A2976">
        <w:t>Lebanon and Qatar have become pawns in the deadly game of political chess that is ominously unfolding as Iran and Saudi Arabia compete for control.</w:t>
      </w:r>
    </w:p>
    <w:p w:rsidR="008B0FC2" w:rsidRPr="005A2976" w:rsidRDefault="008B0FC2" w:rsidP="008B0FC2">
      <w:r w:rsidRPr="005A2976">
        <w:t>As a bolt of lightning that flashes across the darkening sky is witness to the approaching storm and the unbearable tension that is giving birth to it, so the fires of conflicts have thrown a lurid light on the menacing return of a possible major military clash that could envelop the entire area, with deadly global consequences.</w:t>
      </w:r>
    </w:p>
    <w:p w:rsidR="008B0FC2" w:rsidRPr="005A2976" w:rsidRDefault="008B0FC2" w:rsidP="008B0FC2">
      <w:pPr>
        <w:rPr>
          <w:rStyle w:val="StyleUnderline"/>
        </w:rPr>
      </w:pPr>
      <w:r w:rsidRPr="005A2976">
        <w:rPr>
          <w:rStyle w:val="StyleUnderline"/>
        </w:rPr>
        <w:t>The sand in the hourglass has almost run out, as the drums of war gain military momentum.</w:t>
      </w:r>
    </w:p>
    <w:p w:rsidR="008B0FC2" w:rsidRPr="005A2976" w:rsidRDefault="008B0FC2" w:rsidP="008B0FC2">
      <w:r w:rsidRPr="005A2976">
        <w:t>The change of political power in Saudi Arabia will propel potential conflict in the area into a new and deadly duel. Political gambling by local and regional powers will cost them more than anyone can pay. Any escalation will only lead to counter retaliation, a tempting invitation to Turkey, Russia, Israel, Iran and Saudi Arabia to intervene.</w:t>
      </w:r>
    </w:p>
    <w:p w:rsidR="008B0FC2" w:rsidRPr="005A2976" w:rsidRDefault="008B0FC2" w:rsidP="008B0FC2">
      <w:pPr>
        <w:rPr>
          <w:rStyle w:val="StyleUnderline"/>
        </w:rPr>
      </w:pPr>
      <w:r w:rsidRPr="005A2976">
        <w:rPr>
          <w:rStyle w:val="StyleUnderline"/>
        </w:rPr>
        <w:t>It will be a perpetual war with no end. Nuclear armed Sunni Pakistan, with her arsenal of 130 nuclear weapons, will become involved; as the battle widens, the war arena will be engulfed in a sea of blood.</w:t>
      </w:r>
    </w:p>
    <w:p w:rsidR="008B0FC2" w:rsidRPr="005A2976" w:rsidRDefault="008B0FC2" w:rsidP="008B0FC2">
      <w:r w:rsidRPr="005A2976">
        <w:t>The current ongoing wars across the Middle East area are part of a military roadmap that is ultimately directed at Iran, a theatre of war.</w:t>
      </w:r>
    </w:p>
    <w:p w:rsidR="008B0FC2" w:rsidRPr="005A2976" w:rsidRDefault="008B0FC2" w:rsidP="008B0FC2">
      <w:pPr>
        <w:rPr>
          <w:rStyle w:val="StyleUnderline"/>
        </w:rPr>
      </w:pPr>
      <w:r w:rsidRPr="005A2976">
        <w:rPr>
          <w:rStyle w:val="StyleUnderline"/>
        </w:rPr>
        <w:t>Millions will perish, the world economy will be shattered and oil will reach $100 per barrel.</w:t>
      </w:r>
    </w:p>
    <w:p w:rsidR="008B0FC2" w:rsidRPr="005A2976" w:rsidRDefault="008B0FC2" w:rsidP="008B0FC2">
      <w:pPr>
        <w:rPr>
          <w:rStyle w:val="StyleUnderline"/>
        </w:rPr>
      </w:pPr>
      <w:r w:rsidRPr="005A2976">
        <w:rPr>
          <w:rStyle w:val="StyleUnderline"/>
        </w:rPr>
        <w:t>Any new war will escalate out of control and no amount of military might will be able to contain it. The cradles of civilization and religion will cease to exist.</w:t>
      </w:r>
    </w:p>
    <w:p w:rsidR="008B0FC2" w:rsidRPr="005A2976" w:rsidRDefault="008B0FC2" w:rsidP="008B0FC2">
      <w:r w:rsidRPr="005A2976">
        <w:lastRenderedPageBreak/>
        <w:t>Famine is now being used as a weapon in all of the wars currently in progress. Yemen is becoming the world's biggest impending disaster.</w:t>
      </w:r>
    </w:p>
    <w:p w:rsidR="008B0FC2" w:rsidRPr="005A2976" w:rsidRDefault="008B0FC2" w:rsidP="008B0FC2">
      <w:r w:rsidRPr="005A2976">
        <w:t>Military bombardment has devastated the country's economy and food producing capability. It is estimated that seven million people face starvation as food suppliesdwindle</w:t>
      </w:r>
    </w:p>
    <w:p w:rsidR="008B0FC2" w:rsidRPr="005A2976" w:rsidRDefault="008B0FC2" w:rsidP="008B0FC2">
      <w:r w:rsidRPr="005A2976">
        <w:t>Food production is non-existent, as the war continues unabated. Lack of food is the biggest killer weapon in Yemen. In terms of International Law, the UN is in danger of becoming an accessory to starvation.</w:t>
      </w:r>
    </w:p>
    <w:p w:rsidR="008B0FC2" w:rsidRPr="005A2976" w:rsidRDefault="008B0FC2" w:rsidP="008B0FC2">
      <w:pPr>
        <w:rPr>
          <w:rStyle w:val="StyleUnderline"/>
        </w:rPr>
      </w:pPr>
      <w:r w:rsidRPr="005A2976">
        <w:rPr>
          <w:rStyle w:val="StyleUnderline"/>
        </w:rPr>
        <w:t>All of the major combatants in the Middle East have assembled an armada of forces that includes 22 000 tanks, 41 500 armoured personnel carriers, 3 200 war planes, 981 warships, 36 submarines and thousands of surface-to-surface missiles.</w:t>
      </w:r>
    </w:p>
    <w:p w:rsidR="008B0FC2" w:rsidRPr="005A2976" w:rsidRDefault="008B0FC2" w:rsidP="008B0FC2">
      <w:r w:rsidRPr="005A2976">
        <w:t xml:space="preserve">It seems that </w:t>
      </w:r>
      <w:r w:rsidRPr="005A2976">
        <w:rPr>
          <w:rStyle w:val="StyleUnderline"/>
        </w:rPr>
        <w:t>total and utter devastation looms on thehorizon.</w:t>
      </w:r>
    </w:p>
    <w:p w:rsidR="008B0FC2" w:rsidRPr="005A2976" w:rsidRDefault="008B0FC2" w:rsidP="008B0FC2">
      <w:r w:rsidRPr="005A2976">
        <w:t>Farouk Araie</w:t>
      </w:r>
    </w:p>
    <w:p w:rsidR="008B0FC2" w:rsidRDefault="008B0FC2" w:rsidP="008B0FC2">
      <w:r>
        <w:t>Benoni</w:t>
      </w:r>
    </w:p>
    <w:p w:rsidR="006406A2" w:rsidRPr="005A2976" w:rsidRDefault="006406A2" w:rsidP="006406A2">
      <w:pPr>
        <w:pStyle w:val="Heading3"/>
      </w:pPr>
      <w:r>
        <w:lastRenderedPageBreak/>
        <w:t>Uniqueness – US Denying Afghan Immigrants</w:t>
      </w:r>
    </w:p>
    <w:p w:rsidR="006406A2" w:rsidRPr="005A2976" w:rsidRDefault="006406A2" w:rsidP="006406A2">
      <w:pPr>
        <w:pStyle w:val="Heading4"/>
      </w:pPr>
      <w:r w:rsidRPr="005A2976">
        <w:t xml:space="preserve">US is denying afghan and Iraqi immigrants on the basis of self interest </w:t>
      </w:r>
    </w:p>
    <w:p w:rsidR="006406A2" w:rsidRPr="005A2976" w:rsidRDefault="006406A2" w:rsidP="006406A2">
      <w:r w:rsidRPr="005A2976">
        <w:rPr>
          <w:rStyle w:val="Style13ptBold"/>
        </w:rPr>
        <w:t>Waibsnaider J</w:t>
      </w:r>
      <w:r w:rsidRPr="005A2976">
        <w:t>.</w:t>
      </w:r>
      <w:r w:rsidRPr="005A2976">
        <w:rPr>
          <w:rStyle w:val="Style13ptBold"/>
        </w:rPr>
        <w:t>D. CandidateFordham University School of Law, 17</w:t>
      </w:r>
      <w:r w:rsidRPr="005A2976">
        <w:t xml:space="preserve"> (Meital, “HOW NATIONAL SELF-INTEREST AND FOREIGN POLICY CONTINUE TO INFLUENCE THE U.S. REFUGEE ADMISSIONS PROGRAM”, </w:t>
      </w:r>
      <w:hyperlink r:id="rId112" w:history="1">
        <w:r w:rsidRPr="005A2976">
          <w:t>http://www.lexisnexis.com/lnacui2api/results/docview/docview.do?docLinkInd=true&amp;risb=21_T27667538649&amp;format=GNBFI&amp;sort=RELEVANCE&amp;startDocNo=1&amp;resultsUrlKey=29_T27667538653&amp;cisb=22_T27667538652&amp;treeMax=true&amp;treeWidth=0&amp;csi=7364&amp;docNo=6</w:t>
        </w:r>
      </w:hyperlink>
      <w:r w:rsidRPr="005A2976">
        <w:t>, Accessed 6-27-18, J.B)</w:t>
      </w:r>
    </w:p>
    <w:p w:rsidR="006406A2" w:rsidRPr="005A2976" w:rsidRDefault="006406A2" w:rsidP="006406A2">
      <w:r w:rsidRPr="005A2976">
        <w:rPr>
          <w:rStyle w:val="StyleUnderline"/>
        </w:rPr>
        <w:t xml:space="preserve">The near absence of refugee admissions from Iraq and Afghanistan in current </w:t>
      </w:r>
      <w:proofErr w:type="gramStart"/>
      <w:r w:rsidRPr="005A2976">
        <w:rPr>
          <w:rStyle w:val="StyleUnderline"/>
        </w:rPr>
        <w:t>years</w:t>
      </w:r>
      <w:proofErr w:type="gramEnd"/>
      <w:r w:rsidRPr="005A2976">
        <w:rPr>
          <w:rStyle w:val="StyleUnderline"/>
        </w:rPr>
        <w:t xml:space="preserve"> n257 is entirely in keeping with the history of the program, which has been influenced by foreign policy and national self-interest since World War II</w:t>
      </w:r>
      <w:r w:rsidRPr="005A2976">
        <w:t xml:space="preserve">, when the United States enacted the Displaced Persons Act of 1948. </w:t>
      </w:r>
      <w:proofErr w:type="gramStart"/>
      <w:r w:rsidRPr="005A2976">
        <w:t>n258</w:t>
      </w:r>
      <w:proofErr w:type="gramEnd"/>
      <w:r w:rsidRPr="005A2976">
        <w:t xml:space="preserve"> </w:t>
      </w:r>
      <w:r w:rsidRPr="005A2976">
        <w:rPr>
          <w:rStyle w:val="StyleUnderline"/>
        </w:rPr>
        <w:t>The United States' pattern of favoring refugees from countries it wishes to embarrass or harm politically, n259 while at the same time turning a blind eye to refugees from countries politically allied with the United States or from countries it wishes to portray positively, is well established</w:t>
      </w:r>
      <w:r w:rsidRPr="005A2976">
        <w:t xml:space="preserve">. </w:t>
      </w:r>
      <w:proofErr w:type="gramStart"/>
      <w:r w:rsidRPr="005A2976">
        <w:t>n260</w:t>
      </w:r>
      <w:proofErr w:type="gramEnd"/>
      <w:r w:rsidRPr="005A2976">
        <w:t xml:space="preserve"> This Note proposes that the continuing influence of national self-interest and foreign policy are the primary reasons for the near exclusion of Afghan and Iraqi refugees from the refugee admissions program.</w:t>
      </w:r>
    </w:p>
    <w:p w:rsidR="006406A2" w:rsidRPr="005A2976" w:rsidRDefault="006406A2" w:rsidP="006406A2"/>
    <w:p w:rsidR="006406A2" w:rsidRPr="005A2976" w:rsidRDefault="006406A2" w:rsidP="006406A2">
      <w:r w:rsidRPr="005A2976">
        <w:t xml:space="preserve">The State Department has employed three explanations to defend the dearth of refugee admissions from Afghanistan and Iraq. </w:t>
      </w:r>
      <w:proofErr w:type="gramStart"/>
      <w:r w:rsidRPr="005A2976">
        <w:t>n261</w:t>
      </w:r>
      <w:proofErr w:type="gramEnd"/>
      <w:r w:rsidRPr="005A2976">
        <w:t xml:space="preserve"> The first is that until approximately four years after September 11, name-checking procedures for processing Iraqi refugees were being streamlined in the wake of the terrorist attacks. n262 In combination with this first argument, the State  [*422]  Department has also said that at times country conditions in Iraq are so unstable that government officials cannot enter certain parts of the country in order to process refugees. n263 The third explanation is that, with respect to Afghanistan (and some parts of Iraq), country conditions have improved enough so that refugees can be returned to their home country and repatriated or can resettle in the countries where they are currently located (namely neighboring Pakistan) and therefore would not benefit from resettlement in the United States. n264</w:t>
      </w:r>
    </w:p>
    <w:p w:rsidR="006406A2" w:rsidRPr="005A2976" w:rsidRDefault="006406A2" w:rsidP="006406A2"/>
    <w:p w:rsidR="006406A2" w:rsidRPr="005A2976" w:rsidRDefault="006406A2" w:rsidP="006406A2">
      <w:r w:rsidRPr="005A2976">
        <w:t xml:space="preserve">Although the streamlining of security procedures in the wake of September 11 is a completely appropriate response to the attacks, it is important to note that none of the hijackers on September 11, or any known terrorist since, was a refugee, or entered the United States by way of the refugee admissions program. </w:t>
      </w:r>
      <w:proofErr w:type="gramStart"/>
      <w:r w:rsidRPr="005A2976">
        <w:t>n265</w:t>
      </w:r>
      <w:proofErr w:type="gramEnd"/>
      <w:r w:rsidRPr="005A2976">
        <w:t xml:space="preserve"> Additionally</w:t>
      </w:r>
      <w:r w:rsidRPr="005A2976">
        <w:rPr>
          <w:rStyle w:val="StyleUnderline"/>
        </w:rPr>
        <w:t>, given the immediate and pressing needs of refugees, five years and counting is quite a long time for security procedures to be streamlined.</w:t>
      </w:r>
      <w:r w:rsidRPr="005A2976">
        <w:t xml:space="preserve"> As discussed above, procedures for screening out criminals from the refugee program were already in place as per the Convention, and the extensive screening involved in the admission of overseas refugees has been quite efficient in weeding out would-be terrorists to date. n266</w:t>
      </w:r>
    </w:p>
    <w:p w:rsidR="006406A2" w:rsidRPr="005A2976" w:rsidRDefault="006406A2" w:rsidP="006406A2"/>
    <w:p w:rsidR="006406A2" w:rsidRPr="005A2976" w:rsidRDefault="006406A2" w:rsidP="006406A2">
      <w:pPr>
        <w:rPr>
          <w:rStyle w:val="StyleUnderline"/>
        </w:rPr>
      </w:pPr>
      <w:r w:rsidRPr="005A2976">
        <w:rPr>
          <w:rStyle w:val="StyleUnderline"/>
        </w:rPr>
        <w:t>The issue of country conditions in Iraq being so precarious that the United States cannot enter certain parts of the country in order to process refugees seems like a self-serving argument considering that the U.S. military is in control of the country and has created the conditions it now deems unstable</w:t>
      </w:r>
      <w:r w:rsidRPr="005A2976">
        <w:t xml:space="preserve">. n267 While the security conditions in some parts of the country are indeed unstable, it should be the singular responsibility of the United States to devise a plan that limits the danger to government workers so that persecuted Iraqis may be aided. </w:t>
      </w:r>
      <w:r w:rsidRPr="005A2976">
        <w:rPr>
          <w:rStyle w:val="StyleUnderline"/>
        </w:rPr>
        <w:t>The United States' explanation in this regard is akin to one setting her neighbor's house on fire and then declaring it too dangerous to attempt the neighbor's rescue; it is irresponsible and absent-minded.</w:t>
      </w:r>
    </w:p>
    <w:p w:rsidR="006406A2" w:rsidRPr="005A2976" w:rsidRDefault="006406A2" w:rsidP="006406A2"/>
    <w:p w:rsidR="006406A2" w:rsidRPr="005A2976" w:rsidRDefault="006406A2" w:rsidP="006406A2">
      <w:pPr>
        <w:rPr>
          <w:rStyle w:val="StyleUnderline"/>
        </w:rPr>
      </w:pPr>
      <w:r w:rsidRPr="005A2976">
        <w:t xml:space="preserve">While the UNHCR and other countries have supported the United States' assertions that conditions in Afghanistan are sufficiently stable to begin repatriating some Afghans, n268 </w:t>
      </w:r>
      <w:r w:rsidRPr="005A2976">
        <w:rPr>
          <w:rStyle w:val="StyleUnderline"/>
        </w:rPr>
        <w:t>the conditions there are not necessarily so stable that Afghans should no longer be admitted as overseas refugees. Continuing attacks by the Taliban and other insurgents, as well as natural occurrences such as an ongoing drought in the region, continue to produce refugees</w:t>
      </w:r>
      <w:r w:rsidRPr="005A2976">
        <w:t xml:space="preserve">. </w:t>
      </w:r>
      <w:r w:rsidRPr="005A2976">
        <w:rPr>
          <w:rStyle w:val="StyleUnderline"/>
        </w:rPr>
        <w:t>n269 So long as the U.S. presence in Afghanistan continues under  [*423]  the guise of rebuilding and improving conditions for Afghans, the United States should not also refuse to admit Afghan refugees for whom it would be dangerous to remain.</w:t>
      </w:r>
    </w:p>
    <w:p w:rsidR="006406A2" w:rsidRPr="005A2976" w:rsidRDefault="006406A2" w:rsidP="006406A2">
      <w:pPr>
        <w:rPr>
          <w:rStyle w:val="StyleUnderline"/>
        </w:rPr>
      </w:pPr>
    </w:p>
    <w:p w:rsidR="006406A2" w:rsidRPr="00023C23" w:rsidRDefault="006406A2" w:rsidP="006406A2">
      <w:pPr>
        <w:rPr>
          <w:sz w:val="22"/>
          <w:u w:val="single"/>
        </w:rPr>
      </w:pPr>
      <w:r w:rsidRPr="005A2976">
        <w:t>While the State Department's explanations for the low refugee admissions from Afghanistan and Iraq are plausible</w:t>
      </w:r>
      <w:r w:rsidRPr="005A2976">
        <w:rPr>
          <w:rStyle w:val="StyleUnderline"/>
        </w:rPr>
        <w:t>, the more likely explanation is that the United States has been guided by national self-interest and foreign policy objectives in admitting fewer and fewer refugees from these countries</w:t>
      </w:r>
      <w:r w:rsidRPr="005A2976">
        <w:t xml:space="preserve">. </w:t>
      </w:r>
      <w:r w:rsidRPr="005A2976">
        <w:rPr>
          <w:rStyle w:val="StyleUnderline"/>
        </w:rPr>
        <w:t>The current trend in refugee admissions from these countries can be compared to admissions during the Cold War</w:t>
      </w:r>
      <w:r w:rsidRPr="005A2976">
        <w:t xml:space="preserve">. As in the Cold War, the United States is currently engaged in an ideological battle in which it is attempting to "win the hearts and </w:t>
      </w:r>
      <w:r w:rsidRPr="005A2976">
        <w:lastRenderedPageBreak/>
        <w:t xml:space="preserve">minds" of many people around the world in order to garner support for its military action in the "war on terror." n270 </w:t>
      </w:r>
      <w:r w:rsidRPr="005A2976">
        <w:rPr>
          <w:rStyle w:val="StyleUnderline"/>
        </w:rPr>
        <w:t>Just as the United States was also interested in winning a worldwide propaganda war during the Cold War, public relations have played a dramatic role in the Bush administration's war on terror as the government has attempted to win support by swaying both the American electorate and potential allies abroad</w:t>
      </w:r>
      <w:r w:rsidRPr="005A2976">
        <w:t xml:space="preserve">. </w:t>
      </w:r>
      <w:proofErr w:type="gramStart"/>
      <w:r w:rsidRPr="005A2976">
        <w:t>n271</w:t>
      </w:r>
      <w:proofErr w:type="gramEnd"/>
      <w:r w:rsidRPr="005A2976">
        <w:t xml:space="preserve"> </w:t>
      </w:r>
      <w:r w:rsidRPr="005A2976">
        <w:rPr>
          <w:rStyle w:val="StyleUnderline"/>
        </w:rPr>
        <w:t xml:space="preserve">During the Cold War, the United States utilized refugee admissions to discredit governments with opposing ideologies by admitting their refugees. </w:t>
      </w:r>
      <w:proofErr w:type="gramStart"/>
      <w:r w:rsidRPr="005A2976">
        <w:rPr>
          <w:rStyle w:val="StyleUnderline"/>
        </w:rPr>
        <w:t>n272</w:t>
      </w:r>
      <w:proofErr w:type="gramEnd"/>
      <w:r w:rsidRPr="005A2976">
        <w:rPr>
          <w:rStyle w:val="StyleUnderline"/>
        </w:rPr>
        <w:t xml:space="preserve"> Given the current U.S. involvement in Iraq and Afghanistan, however, it would be entirely unseemly to admit that the United States both created refugees there and now needs to resettle them in the United States. The diminished </w:t>
      </w:r>
      <w:proofErr w:type="gramStart"/>
      <w:r w:rsidRPr="005A2976">
        <w:rPr>
          <w:rStyle w:val="StyleUnderline"/>
        </w:rPr>
        <w:t>admissions of refugees from Afghanistan and Iraq correlate to the United States' interest in positively portraying the situations in those countries and is</w:t>
      </w:r>
      <w:proofErr w:type="gramEnd"/>
      <w:r w:rsidRPr="005A2976">
        <w:rPr>
          <w:rStyle w:val="StyleUnderline"/>
        </w:rPr>
        <w:t xml:space="preserve"> a manifestation of the national self-interest approach to refugee admissions.</w:t>
      </w:r>
    </w:p>
    <w:p w:rsidR="006406A2" w:rsidRPr="005A2976" w:rsidRDefault="006406A2" w:rsidP="006406A2">
      <w:pPr>
        <w:pStyle w:val="Heading3"/>
      </w:pPr>
      <w:r>
        <w:lastRenderedPageBreak/>
        <w:t>Uniqueness – Forcing Back To Afghanistan</w:t>
      </w:r>
    </w:p>
    <w:p w:rsidR="006406A2" w:rsidRPr="005A2976" w:rsidRDefault="006406A2" w:rsidP="006406A2">
      <w:pPr>
        <w:pStyle w:val="Heading4"/>
      </w:pPr>
      <w:r w:rsidRPr="005A2976">
        <w:t>US inaction on the Afghan refugee crisis means countries like Pakistan force them out—puts Afghanistan at capacity.</w:t>
      </w:r>
    </w:p>
    <w:p w:rsidR="006406A2" w:rsidRPr="005A2976" w:rsidRDefault="006406A2" w:rsidP="006406A2">
      <w:pPr>
        <w:rPr>
          <w:rStyle w:val="Style13ptBold"/>
        </w:rPr>
      </w:pPr>
      <w:r w:rsidRPr="005A2976">
        <w:rPr>
          <w:rStyle w:val="Style13ptBold"/>
        </w:rPr>
        <w:t xml:space="preserve">Duenwald and Talishli, </w:t>
      </w:r>
      <w:r w:rsidRPr="005A2976">
        <w:t>journalists at the IMF</w:t>
      </w:r>
      <w:r w:rsidRPr="005A2976">
        <w:rPr>
          <w:rStyle w:val="Style13ptBold"/>
        </w:rPr>
        <w:t>, 2017</w:t>
      </w:r>
    </w:p>
    <w:p w:rsidR="006406A2" w:rsidRPr="005A2976" w:rsidRDefault="006406A2" w:rsidP="006406A2">
      <w:r w:rsidRPr="005A2976">
        <w:t xml:space="preserve">(Christoph and Farid, “Return of Afghan Refugees to Afghanistan Surges as Country Copes to Rebuild,” International Monetary Fund, January 26, 2017, </w:t>
      </w:r>
      <w:hyperlink r:id="rId113" w:history="1">
        <w:r w:rsidRPr="005A2976">
          <w:rPr>
            <w:rStyle w:val="Hyperlink"/>
          </w:rPr>
          <w:t>http://www.imf.org/en/News/Articles/2017/01/26/NA012617-Return-of-Afghan-Refugees-to-Afghanistan-Surges-Country-Copes-Rebuild</w:t>
        </w:r>
      </w:hyperlink>
      <w:r w:rsidRPr="005A2976">
        <w:t>, Date Accessed: 6/28/18, GDI-AA)</w:t>
      </w:r>
    </w:p>
    <w:p w:rsidR="006406A2" w:rsidRDefault="006406A2" w:rsidP="006406A2">
      <w:pPr>
        <w:rPr>
          <w:rStyle w:val="StyleUnderline"/>
        </w:rPr>
      </w:pPr>
      <w:r w:rsidRPr="005A2976">
        <w:rPr>
          <w:rStyle w:val="StyleUnderline"/>
        </w:rPr>
        <w:t>Afghanistan is seeing a surge in returning refugees from Pakistan, Iran, and Europe</w:t>
      </w:r>
      <w:r w:rsidRPr="005A2976">
        <w:t xml:space="preserve">. </w:t>
      </w:r>
      <w:r w:rsidRPr="005A2976">
        <w:rPr>
          <w:rStyle w:val="StyleUnderline"/>
        </w:rPr>
        <w:t xml:space="preserve">This is seriously aggravating the government's capacity to absorb refugees in an already difficult environment of high unemployment and internally displaced people after decades of conflict. While the Afghan government works to strengthen internal coordination and strategic planning, the international community also needs to play a vital role in providing financial and humanitarian support to avert a crisis and limit the damage to Afghanistan’s already challenging social and security conditions, and development prospects. </w:t>
      </w:r>
      <w:r w:rsidRPr="005A2976">
        <w:t xml:space="preserve">From trickle to flood Aid officials estimate that </w:t>
      </w:r>
      <w:r w:rsidRPr="005A2976">
        <w:rPr>
          <w:rStyle w:val="StyleUnderline"/>
        </w:rPr>
        <w:t>more than 700,000 refugees returned to Afghanistan in 2016</w:t>
      </w:r>
      <w:r w:rsidRPr="005A2976">
        <w:t xml:space="preserve">. </w:t>
      </w:r>
      <w:r w:rsidRPr="005A2976">
        <w:rPr>
          <w:rStyle w:val="StyleUnderline"/>
        </w:rPr>
        <w:t>Afghans—the second largest refugee group after Syrians, according to the UN’s refugee agency—are primarily returning from Pakistan</w:t>
      </w:r>
      <w:r w:rsidRPr="005A2976">
        <w:t xml:space="preserve">, often not voluntarily. </w:t>
      </w:r>
      <w:r w:rsidRPr="005A2976">
        <w:rPr>
          <w:rStyle w:val="StyleUnderline"/>
        </w:rPr>
        <w:t>There are also returnees from Iran and to a lesser extent from Europe</w:t>
      </w:r>
      <w:r w:rsidRPr="005A2976">
        <w:t xml:space="preserve">. </w:t>
      </w:r>
      <w:proofErr w:type="gramStart"/>
      <w:r w:rsidRPr="005A2976">
        <w:t>Analysts</w:t>
      </w:r>
      <w:proofErr w:type="gramEnd"/>
      <w:r w:rsidRPr="005A2976">
        <w:t xml:space="preserve"> project that </w:t>
      </w:r>
      <w:r w:rsidRPr="005A2976">
        <w:rPr>
          <w:rStyle w:val="StyleUnderline"/>
        </w:rPr>
        <w:t>up to 2½ million will follow over the next 18 months, which will add nearly 10 percent to Afghanistan’s population</w:t>
      </w:r>
      <w:r w:rsidRPr="005A2976">
        <w:t xml:space="preserve"> (see infographic below). To put this in perspective, </w:t>
      </w:r>
      <w:r w:rsidRPr="005A2976">
        <w:rPr>
          <w:rStyle w:val="StyleUnderline"/>
        </w:rPr>
        <w:t>this would be akin to 50 million migrants entering the European Union over a two-year period. Many of the Afghans who lived abroad for decades are returning to a country facing conflict, insecurity, and widespread poverty. Given the difficult economic climate, prospects for returnees are generally poor</w:t>
      </w:r>
      <w:r w:rsidRPr="005A2976">
        <w:t xml:space="preserve">. While there are also wealthier returnees, </w:t>
      </w:r>
      <w:r w:rsidRPr="005A2976">
        <w:rPr>
          <w:rStyle w:val="StyleUnderline"/>
        </w:rPr>
        <w:t>a typical returning refugee has a high risk of falling into poverty</w:t>
      </w:r>
      <w:r w:rsidRPr="005A2976">
        <w:t xml:space="preserve">—they are typically laborers and workers in the informal economy with limited savings, or small business owners who are forced to liquidate their assets at fire sale prices. Moreover, </w:t>
      </w:r>
      <w:r w:rsidRPr="005A2976">
        <w:rPr>
          <w:rStyle w:val="StyleUnderline"/>
        </w:rPr>
        <w:t>the prospects for absorbing returning refugees are further complicated by the existence of more than one million internally displaced people, the number of which significantly increased in 2016</w:t>
      </w:r>
      <w:r w:rsidRPr="005A2976">
        <w:t xml:space="preserve"> as the insurgency intensified. Together with the large number of people who already live in poverty in Afghanistan, </w:t>
      </w:r>
      <w:r w:rsidRPr="005A2976">
        <w:rPr>
          <w:rStyle w:val="StyleUnderline"/>
        </w:rPr>
        <w:t>these problems will severely stretch the country’s capacity to cope.</w:t>
      </w:r>
      <w:r w:rsidRPr="005A2976">
        <w:t xml:space="preserve"> Economics of reverse exodus </w:t>
      </w:r>
      <w:r w:rsidRPr="005A2976">
        <w:rPr>
          <w:rStyle w:val="StyleUnderline"/>
        </w:rPr>
        <w:t xml:space="preserve">When a country receives a large influx of refugees over a short period, significant social and economic effects are likely, which are exacerbated in poorer countries like Afghanistan. </w:t>
      </w:r>
      <w:r w:rsidRPr="005A2976">
        <w:t xml:space="preserve">On the positive side, returning refugees generally share the same culture as the local population, facilitating assimilation. In addition, </w:t>
      </w:r>
      <w:r w:rsidRPr="005A2976">
        <w:rPr>
          <w:rStyle w:val="StyleUnderline"/>
        </w:rPr>
        <w:t>increased spending, both by the private and public sectors, as well as increased output if the incoming refugees are able to find jobs, can contribute positively to economic growth</w:t>
      </w:r>
      <w:r w:rsidRPr="005A2976">
        <w:t xml:space="preserve"> both in the short and medium term. </w:t>
      </w:r>
      <w:r w:rsidRPr="005A2976">
        <w:rPr>
          <w:rStyle w:val="StyleUnderline"/>
        </w:rPr>
        <w:t>However, increased demand for food, consumer goods, health services, and housing can put upward pressure on prices and rents, negatively affecting the poor.</w:t>
      </w:r>
      <w:r w:rsidRPr="005A2976">
        <w:t xml:space="preserve"> </w:t>
      </w:r>
      <w:r w:rsidRPr="005A2976">
        <w:rPr>
          <w:rStyle w:val="StyleUnderline"/>
        </w:rPr>
        <w:t xml:space="preserve">And the increased supply of labor is likely to raise the already very high unemployment rate and put downward pressure on wages. </w:t>
      </w:r>
      <w:r w:rsidRPr="005A2976">
        <w:t xml:space="preserve">For instance, </w:t>
      </w:r>
      <w:r w:rsidRPr="005A2976">
        <w:rPr>
          <w:rStyle w:val="StyleUnderline"/>
        </w:rPr>
        <w:t>in the case of Lebanon—although there is little reliable data—surveys suggest that the inflow of refugees has had a significant impact on wages, particularly in the low-skill and youth sectors, where workers are most vulnerable</w:t>
      </w:r>
      <w:r w:rsidRPr="005A2976">
        <w:t xml:space="preserve">. Equally important, </w:t>
      </w:r>
      <w:r w:rsidRPr="005A2976">
        <w:rPr>
          <w:rStyle w:val="StyleUnderline"/>
        </w:rPr>
        <w:t xml:space="preserve">the scale of the inflow has placed an undue burden on Lebanon’s already-stretched public services and infrastructure. In Afghanistan, this raises the prospect of longer-term effects on economic and social development. </w:t>
      </w:r>
      <w:r w:rsidRPr="005A2976">
        <w:t xml:space="preserve">For example, </w:t>
      </w:r>
      <w:r w:rsidRPr="005A2976">
        <w:rPr>
          <w:rStyle w:val="StyleUnderline"/>
        </w:rPr>
        <w:t>if basic services such as education and health cannot keep up with increased demand, some human capital—the stock of productive skills, talents, and health of the labor force—could be lost.</w:t>
      </w:r>
    </w:p>
    <w:p w:rsidR="00E2173C" w:rsidRDefault="00E2173C" w:rsidP="00023C23">
      <w:pPr>
        <w:pStyle w:val="Heading3"/>
      </w:pPr>
      <w:r>
        <w:lastRenderedPageBreak/>
        <w:t>Internal Link –</w:t>
      </w:r>
      <w:r w:rsidR="001E6109">
        <w:t xml:space="preserve"> Afghanistan</w:t>
      </w:r>
      <w:r>
        <w:t xml:space="preserve"> Unsustainable</w:t>
      </w:r>
    </w:p>
    <w:p w:rsidR="001E6109" w:rsidRDefault="001E6109" w:rsidP="001E6109">
      <w:pPr>
        <w:pStyle w:val="Heading4"/>
      </w:pPr>
      <w:r>
        <w:t>Returning Afghan refugees strain an already weak economy and cause a myriad of social issues.</w:t>
      </w:r>
    </w:p>
    <w:p w:rsidR="001E6109" w:rsidRPr="0081045A" w:rsidRDefault="001E6109" w:rsidP="001E6109">
      <w:pPr>
        <w:rPr>
          <w:rStyle w:val="Style13ptBold"/>
        </w:rPr>
      </w:pPr>
      <w:r w:rsidRPr="0081045A">
        <w:rPr>
          <w:rStyle w:val="Style13ptBold"/>
        </w:rPr>
        <w:t>Ahmadi and Lakhani, senior program officer in the Afghanistan program at the United States Institute of Peace and co-founder of Cognitiks, 2017</w:t>
      </w:r>
    </w:p>
    <w:p w:rsidR="001E6109" w:rsidRPr="008F6DAE" w:rsidRDefault="001E6109" w:rsidP="001E6109">
      <w:r w:rsidRPr="008F6DAE">
        <w:t xml:space="preserve">(Belquis and Sadaf, Cognitiks is a company that applies intelligent analytics to problems in fragile states and frontier markets, “The Afghan Refugee Crisis in 2016,” United States Institute of Peace, February 27, 2017, </w:t>
      </w:r>
      <w:hyperlink r:id="rId114" w:history="1">
        <w:r w:rsidRPr="008F6DAE">
          <w:rPr>
            <w:rStyle w:val="Hyperlink"/>
          </w:rPr>
          <w:t>https://www.usip.org/publications/2017/02/afghan-refugee-crisis-2016</w:t>
        </w:r>
      </w:hyperlink>
      <w:r w:rsidRPr="008F6DAE">
        <w:t>, Date Accessed: 6/29/18, GDI-AA)</w:t>
      </w:r>
    </w:p>
    <w:p w:rsidR="001E6109" w:rsidRPr="005A0E78" w:rsidRDefault="001E6109" w:rsidP="001E6109">
      <w:pPr>
        <w:rPr>
          <w:rStyle w:val="StyleUnderline"/>
        </w:rPr>
      </w:pPr>
      <w:r w:rsidRPr="005A0E78">
        <w:rPr>
          <w:rStyle w:val="StyleUnderline"/>
        </w:rPr>
        <w:t>The large influx of returnees adds strain to an already weak economy</w:t>
      </w:r>
      <w:r w:rsidRPr="000E12FE">
        <w:t xml:space="preserve">. Currently, </w:t>
      </w:r>
      <w:r w:rsidRPr="005A0E78">
        <w:rPr>
          <w:rStyle w:val="StyleUnderline"/>
        </w:rPr>
        <w:t>39 percent of the population live below the poverty line and more than eleven million are severely and moderately food insecure</w:t>
      </w:r>
      <w:r w:rsidRPr="000E12FE">
        <w:t xml:space="preserve">.11 </w:t>
      </w:r>
      <w:r w:rsidRPr="005A0E78">
        <w:rPr>
          <w:rStyle w:val="StyleUnderline"/>
        </w:rPr>
        <w:t>At 40 percent, unemployment has reached an all-time high, jumping a staggering 400 percent between 2013 and 2015.</w:t>
      </w:r>
      <w:r w:rsidRPr="000E12FE">
        <w:t xml:space="preserve">12 Afghanistan’s youth population is among the world’s youngest and fastest growing, and close to </w:t>
      </w:r>
      <w:r w:rsidRPr="005A0E78">
        <w:rPr>
          <w:rStyle w:val="StyleUnderline"/>
        </w:rPr>
        <w:t>40 percent of returnees are males younger than eighteen, putting additional strain on the labor market. Insecurity and lack of school facilities and trained teachers mean that a significant number of school-age children are deprived of education, and returnee children are more likely to remain out of school</w:t>
      </w:r>
      <w:r w:rsidRPr="000E12FE">
        <w:t xml:space="preserve"> than their peers.13 </w:t>
      </w:r>
      <w:proofErr w:type="gramStart"/>
      <w:r w:rsidRPr="005A0E78">
        <w:rPr>
          <w:rStyle w:val="StyleUnderline"/>
        </w:rPr>
        <w:t>The</w:t>
      </w:r>
      <w:proofErr w:type="gramEnd"/>
      <w:r w:rsidRPr="005A0E78">
        <w:rPr>
          <w:rStyle w:val="StyleUnderline"/>
        </w:rPr>
        <w:t xml:space="preserve"> lack of livelihood and education opportunities can make unemployed youth more at risk of turning to illicit activities to support themselves and their families.</w:t>
      </w:r>
      <w:r w:rsidRPr="000E12FE">
        <w:t>14</w:t>
      </w:r>
      <w:r w:rsidRPr="005A0E78">
        <w:rPr>
          <w:rStyle w:val="StyleUnderline"/>
        </w:rPr>
        <w:t xml:space="preserve"> </w:t>
      </w:r>
    </w:p>
    <w:p w:rsidR="001E6109" w:rsidRPr="001E6109" w:rsidRDefault="001E6109" w:rsidP="001E6109">
      <w:pPr>
        <w:rPr>
          <w:sz w:val="22"/>
          <w:u w:val="single"/>
        </w:rPr>
      </w:pPr>
      <w:r w:rsidRPr="000E12FE">
        <w:t xml:space="preserve">A myriad of </w:t>
      </w:r>
      <w:r w:rsidRPr="005A0E78">
        <w:rPr>
          <w:rStyle w:val="StyleUnderline"/>
        </w:rPr>
        <w:t>social problems have also resulted from the forced nature of the returns. Some families are compelled to leave homes they have lived in for decades with little notice</w:t>
      </w:r>
      <w:r w:rsidRPr="000E12FE">
        <w:t xml:space="preserve"> and often without time to gather their belongings. </w:t>
      </w:r>
      <w:r w:rsidRPr="005A0E78">
        <w:rPr>
          <w:rStyle w:val="StyleUnderline"/>
        </w:rPr>
        <w:t>Afghan males married to Pakistani women have been deported or forced to return, separating family members</w:t>
      </w:r>
      <w:r w:rsidRPr="000E12FE">
        <w:t xml:space="preserve">.15 </w:t>
      </w:r>
      <w:proofErr w:type="gramStart"/>
      <w:r w:rsidRPr="000E12FE">
        <w:t>In</w:t>
      </w:r>
      <w:proofErr w:type="gramEnd"/>
      <w:r w:rsidRPr="000E12FE">
        <w:t xml:space="preserve"> interviews, younger returnees— particularly </w:t>
      </w:r>
      <w:r w:rsidRPr="005A0E78">
        <w:rPr>
          <w:rStyle w:val="StyleUnderline"/>
        </w:rPr>
        <w:t>young men—have reported feeling isolated and disconnected from the communities to which they “return.”</w:t>
      </w:r>
      <w:r w:rsidRPr="000E12FE">
        <w:t xml:space="preserve"> </w:t>
      </w:r>
      <w:r w:rsidRPr="005A0E78">
        <w:rPr>
          <w:rStyle w:val="StyleUnderline"/>
        </w:rPr>
        <w:t>The lack of sense of belonging, coupled with restricted livelihood opportunities, may put them at greater risk of recruitment into extremist groups.</w:t>
      </w:r>
    </w:p>
    <w:p w:rsidR="00E2173C" w:rsidRDefault="00E2173C" w:rsidP="00E2173C">
      <w:pPr>
        <w:pStyle w:val="Heading4"/>
      </w:pPr>
      <w:r>
        <w:t>Afghan repatriation unsustainable—government corruption, ongoing violence, and lack of incentives—only the aff solves.</w:t>
      </w:r>
    </w:p>
    <w:p w:rsidR="00E2173C" w:rsidRPr="0081045A" w:rsidRDefault="00E2173C" w:rsidP="00E2173C">
      <w:pPr>
        <w:rPr>
          <w:rStyle w:val="Style13ptBold"/>
        </w:rPr>
      </w:pPr>
      <w:r w:rsidRPr="0081045A">
        <w:rPr>
          <w:rStyle w:val="Style13ptBold"/>
        </w:rPr>
        <w:t>Khan, research fellow at the Institute of Strategic Studies, 2017</w:t>
      </w:r>
    </w:p>
    <w:p w:rsidR="00E2173C" w:rsidRPr="00201C51" w:rsidRDefault="00E2173C" w:rsidP="00E2173C">
      <w:r w:rsidRPr="00201C51">
        <w:t xml:space="preserve">(Amina, “Afghan Refugees in Pakistan,” Institute of Strategic Studies, March 7, 2017, </w:t>
      </w:r>
      <w:hyperlink r:id="rId115" w:history="1">
        <w:r w:rsidRPr="00201C51">
          <w:rPr>
            <w:rStyle w:val="Hyperlink"/>
          </w:rPr>
          <w:t>http://issi.org.pk/wp-content/uploads/2017/03/Final_IB_Amina_dated_07-3-2017.pdf</w:t>
        </w:r>
      </w:hyperlink>
      <w:r w:rsidRPr="00201C51">
        <w:t>, Date Accessed: 6/30/18, GDI-AA)</w:t>
      </w:r>
    </w:p>
    <w:p w:rsidR="00E2173C" w:rsidRDefault="00E2173C" w:rsidP="00E2173C">
      <w:r w:rsidRPr="0091162A">
        <w:t xml:space="preserve">According to Amnesty International, </w:t>
      </w:r>
      <w:r w:rsidRPr="005A0E78">
        <w:rPr>
          <w:rStyle w:val="StyleUnderline"/>
        </w:rPr>
        <w:t>Afghanistan failed to implement a 2014 national policy to provide basic living standards for the internally displaced persons (IDPs) who are “on the brink of survival”.</w:t>
      </w:r>
      <w:r w:rsidRPr="0091162A">
        <w:t xml:space="preserve"> Although Afghan authorities claim they have started welfare programs to welcome incoming refugees, </w:t>
      </w:r>
      <w:r w:rsidRPr="005A0E78">
        <w:rPr>
          <w:rStyle w:val="StyleUnderline"/>
        </w:rPr>
        <w:t>majority of those that have returned find themselves in a desperate situation without housing or any means to sustain themselves</w:t>
      </w:r>
      <w:r w:rsidRPr="0091162A">
        <w:t xml:space="preserve">. </w:t>
      </w:r>
      <w:r w:rsidRPr="005A0E78">
        <w:rPr>
          <w:rStyle w:val="StyleUnderline"/>
        </w:rPr>
        <w:t>Incoming refugees claim that the Afghan government has not provided any support to them</w:t>
      </w:r>
      <w:r w:rsidRPr="0091162A">
        <w:t xml:space="preserve">. On the contrary, it is the UNHCR which provides financial support to the registered refugees, which often proves to be inadequate. Hence, </w:t>
      </w:r>
      <w:r w:rsidRPr="005A0E78">
        <w:rPr>
          <w:rStyle w:val="StyleUnderline"/>
        </w:rPr>
        <w:t>questions of corruption and mismanagement have surfaced regarding the Afghan authorities handling of incoming refugees.</w:t>
      </w:r>
      <w:r w:rsidRPr="0091162A">
        <w:t xml:space="preserve"> In fact, the former Afghan government's corruption and mismanagement of programs meant to help returnees has been highlighted in the US Special Inspector General for Afghanistan Reconstruction (SIGAR) report of August 2015. It clearly states that </w:t>
      </w:r>
      <w:r w:rsidRPr="005A0E78">
        <w:rPr>
          <w:rStyle w:val="StyleUnderline"/>
        </w:rPr>
        <w:t>since 2002, $950 million were allocated by the US for assisting Afghan refugees and returnees, but "most of that money has been lost to corruption</w:t>
      </w:r>
      <w:r w:rsidRPr="0091162A">
        <w:t xml:space="preserve"> while those in need remain in dire conditions." The report also states that </w:t>
      </w:r>
      <w:r w:rsidRPr="005A0E78">
        <w:rPr>
          <w:rStyle w:val="StyleUnderline"/>
        </w:rPr>
        <w:t xml:space="preserve">the Afghan Ministry of Refugees and Repatriation (MORR), which was “afflicted by institutional </w:t>
      </w:r>
      <w:proofErr w:type="gramStart"/>
      <w:r w:rsidRPr="005A0E78">
        <w:rPr>
          <w:rStyle w:val="StyleUnderline"/>
        </w:rPr>
        <w:t>corruption”</w:t>
      </w:r>
      <w:proofErr w:type="gramEnd"/>
      <w:r w:rsidRPr="005A0E78">
        <w:rPr>
          <w:rStyle w:val="StyleUnderline"/>
        </w:rPr>
        <w:t xml:space="preserve"> has made little progress in implementing a strategy to bring home refugees and allocate land for them to settle</w:t>
      </w:r>
      <w:r w:rsidRPr="0091162A">
        <w:t xml:space="preserve">. 14 </w:t>
      </w:r>
    </w:p>
    <w:p w:rsidR="00E2173C" w:rsidRDefault="00E2173C" w:rsidP="00E2173C">
      <w:r w:rsidRPr="005A0E78">
        <w:rPr>
          <w:rStyle w:val="StyleUnderline"/>
        </w:rPr>
        <w:t>While the international community has failed to bring stability to Afghanistan, successive Afghan governments including the government of national unity has also failed to deliver</w:t>
      </w:r>
      <w:r w:rsidRPr="0091162A">
        <w:t>. According to a report released by the US Special Inspector General for Afghanistan Reconstruction (SIGAR), in April 2016, "</w:t>
      </w:r>
      <w:r w:rsidRPr="005A0E78">
        <w:rPr>
          <w:rStyle w:val="StyleUnderline"/>
        </w:rPr>
        <w:t>Afghanistan is worse off today than it was before 2001</w:t>
      </w:r>
      <w:r w:rsidRPr="0091162A">
        <w:t xml:space="preserve">." 15 Despite 15 years of international presence, </w:t>
      </w:r>
      <w:r w:rsidRPr="005A0E78">
        <w:rPr>
          <w:rStyle w:val="StyleUnderline"/>
        </w:rPr>
        <w:t xml:space="preserve">Afghanistan continues to be confronted by violence and </w:t>
      </w:r>
      <w:proofErr w:type="gramStart"/>
      <w:r w:rsidRPr="005A0E78">
        <w:rPr>
          <w:rStyle w:val="StyleUnderline"/>
        </w:rPr>
        <w:t>instability ,</w:t>
      </w:r>
      <w:proofErr w:type="gramEnd"/>
      <w:r w:rsidRPr="005A0E78">
        <w:rPr>
          <w:rStyle w:val="StyleUnderline"/>
        </w:rPr>
        <w:t xml:space="preserve"> weak and ineffective </w:t>
      </w:r>
      <w:r w:rsidRPr="005A0E78">
        <w:rPr>
          <w:rStyle w:val="StyleUnderline"/>
        </w:rPr>
        <w:lastRenderedPageBreak/>
        <w:t>governance and poverty. Economic growth in Afghanistan has dropped significantly from 2003-2012</w:t>
      </w:r>
      <w:r w:rsidRPr="0091162A">
        <w:t xml:space="preserve"> and the country's economic growth was nine per cent and currently it stands at two per cent. Subsequently, </w:t>
      </w:r>
      <w:r w:rsidRPr="005A0E78">
        <w:rPr>
          <w:rStyle w:val="StyleUnderline"/>
        </w:rPr>
        <w:t>36 per cent of Afghans live below the poverty line</w:t>
      </w:r>
      <w:r w:rsidRPr="0091162A">
        <w:t xml:space="preserve">.16 </w:t>
      </w:r>
      <w:r w:rsidRPr="005A0E78">
        <w:rPr>
          <w:rStyle w:val="StyleUnderline"/>
        </w:rPr>
        <w:t>Afghanistan’s current state of affairs continue to pose serious hurdles for the repatriation of refugees, as well as sustainable reintegration of displaced Afghans inside the country. For repatriation to be sustainable returnees need incentives</w:t>
      </w:r>
      <w:r w:rsidRPr="0091162A">
        <w:t xml:space="preserve"> or what Afghan President Ashraf Ghani has referred to as the “pull factor</w:t>
      </w:r>
      <w:proofErr w:type="gramStart"/>
      <w:r w:rsidRPr="0091162A">
        <w:t>, ”</w:t>
      </w:r>
      <w:proofErr w:type="gramEnd"/>
      <w:r w:rsidRPr="0091162A">
        <w:t xml:space="preserve"> </w:t>
      </w:r>
      <w:r w:rsidRPr="005A0E78">
        <w:rPr>
          <w:rStyle w:val="StyleUnderline"/>
        </w:rPr>
        <w:t>which entails basic facilities such as shelter, food, health, education and jobs.</w:t>
      </w:r>
      <w:r w:rsidRPr="0091162A">
        <w:t xml:space="preserve"> Pledges have been made by the government to provide returning refugees with land and housing, the opportunity to invest in small businesses, access to education, health, other basic services and settlement in any part of the country.”17 However it has yet to deliver. </w:t>
      </w:r>
    </w:p>
    <w:p w:rsidR="00E2173C" w:rsidRPr="00E2173C" w:rsidRDefault="00E2173C" w:rsidP="00E2173C">
      <w:r w:rsidRPr="0091162A">
        <w:t xml:space="preserve">So far, </w:t>
      </w:r>
      <w:r w:rsidRPr="005A0E78">
        <w:rPr>
          <w:rStyle w:val="StyleUnderline"/>
        </w:rPr>
        <w:t xml:space="preserve">the returnees, who make up around a quarter of Afghanistan’s current population have been denied these basic rights, forcing them to either return to Pakistan or become internally displaced. </w:t>
      </w:r>
      <w:r w:rsidRPr="0091162A">
        <w:t xml:space="preserve">Similarly, President Ghani had also announced a housing project for returnees in Nangrahar and Kabul which is expected to be implemented under the Afghan government’s land distribution scheme for returnees and IDPs adopted in 2005.18 However, so far </w:t>
      </w:r>
      <w:r w:rsidRPr="005A0E78">
        <w:rPr>
          <w:rStyle w:val="StyleUnderline"/>
        </w:rPr>
        <w:t>progress has been slow as returnees continue to fend for themselves due to lack of shelters.</w:t>
      </w:r>
      <w:r w:rsidRPr="0091162A">
        <w:t xml:space="preserve"> Afghanistan’s current </w:t>
      </w:r>
      <w:proofErr w:type="gramStart"/>
      <w:r w:rsidRPr="0091162A">
        <w:t>state of affairs continue</w:t>
      </w:r>
      <w:proofErr w:type="gramEnd"/>
      <w:r w:rsidRPr="0091162A">
        <w:t xml:space="preserve"> to pose serious hurdles for the repatriation of refugees as well as sustainable reintegration of displaced Afghans inside the country. </w:t>
      </w:r>
      <w:r w:rsidRPr="005A0E78">
        <w:rPr>
          <w:rStyle w:val="StyleUnderline"/>
        </w:rPr>
        <w:t>In 2015 alone, more than 250,000 Afghans left for Europe19</w:t>
      </w:r>
      <w:r w:rsidRPr="0091162A">
        <w:t xml:space="preserve"> with 20 per cent of all arrivals in Europe by boat being Afghan nationals.</w:t>
      </w:r>
      <w:r w:rsidRPr="005A0E78">
        <w:rPr>
          <w:rStyle w:val="StyleUnderline"/>
        </w:rPr>
        <w:t>20 Deteriorating conditions in Afghanistan prompted more than 178,000 Afghans to register first-time asylum claims in the European Union in 201</w:t>
      </w:r>
      <w:r w:rsidRPr="0091162A">
        <w:t xml:space="preserve">5.21 </w:t>
      </w:r>
      <w:proofErr w:type="gramStart"/>
      <w:r w:rsidRPr="005A0E78">
        <w:rPr>
          <w:rStyle w:val="StyleUnderline"/>
        </w:rPr>
        <w:t>In</w:t>
      </w:r>
      <w:proofErr w:type="gramEnd"/>
      <w:r w:rsidRPr="005A0E78">
        <w:rPr>
          <w:rStyle w:val="StyleUnderline"/>
        </w:rPr>
        <w:t xml:space="preserve"> the absence of relative stability, refugees will continue to resist repatriation.</w:t>
      </w:r>
      <w:r w:rsidRPr="0091162A">
        <w:t xml:space="preserve"> What is more alarming is the fact that </w:t>
      </w:r>
      <w:r w:rsidRPr="005A0E78">
        <w:rPr>
          <w:rStyle w:val="StyleUnderline"/>
        </w:rPr>
        <w:t>60 per cent of Afghanistan’s population is under the age of 20</w:t>
      </w:r>
      <w:r w:rsidRPr="0091162A">
        <w:t>.22</w:t>
      </w:r>
      <w:r w:rsidRPr="005A0E78">
        <w:rPr>
          <w:rStyle w:val="StyleUnderline"/>
        </w:rPr>
        <w:t xml:space="preserve"> Apart from underprivileged masses that continue to flee Afghanistan, mostly to Pakistan and Iran, which accounts for 90 per cent</w:t>
      </w:r>
      <w:proofErr w:type="gramStart"/>
      <w:r w:rsidRPr="005A0E78">
        <w:rPr>
          <w:rStyle w:val="StyleUnderline"/>
        </w:rPr>
        <w:t>,23</w:t>
      </w:r>
      <w:proofErr w:type="gramEnd"/>
      <w:r w:rsidRPr="005A0E78">
        <w:rPr>
          <w:rStyle w:val="StyleUnderline"/>
        </w:rPr>
        <w:t xml:space="preserve"> the educated, professional and elite class of the Afghanistan are also fleeing to Europe and elsewhere in search of safety and stability.</w:t>
      </w:r>
      <w:r w:rsidRPr="0091162A">
        <w:t xml:space="preserve"> </w:t>
      </w:r>
      <w:r w:rsidRPr="005A0E78">
        <w:rPr>
          <w:rStyle w:val="StyleUnderline"/>
        </w:rPr>
        <w:t>In February 2016, majority of the European countries reclassified Afghan refugees as ‘economic migrants’ as a measure to prevent their stay in Europe</w:t>
      </w:r>
      <w:r w:rsidRPr="0091162A">
        <w:t>. In an additional measure to prevent refugees from entering Europe, an agreement was signed between the European Union and Afghanistan in which Afghanistan agreed to take back Afghan nationals provided they are given assistance with the returnees and the provision of security and employment opportunities by establishing vocational institutes in certain provinces to train those deported.24</w:t>
      </w:r>
    </w:p>
    <w:p w:rsidR="00023C23" w:rsidRPr="005A2976" w:rsidRDefault="006406A2" w:rsidP="00023C23">
      <w:pPr>
        <w:pStyle w:val="Heading3"/>
      </w:pPr>
      <w:r>
        <w:lastRenderedPageBreak/>
        <w:t>Internal Link – Pakistan Relations</w:t>
      </w:r>
    </w:p>
    <w:p w:rsidR="00023C23" w:rsidRPr="005A2976" w:rsidRDefault="00023C23" w:rsidP="00023C23">
      <w:pPr>
        <w:pStyle w:val="Heading4"/>
      </w:pPr>
      <w:r w:rsidRPr="005A2976">
        <w:t>Afghanistan’s refugee crisis strains its relationship with Pakistan, reversing decades of goodwill between the two.</w:t>
      </w:r>
    </w:p>
    <w:p w:rsidR="00023C23" w:rsidRPr="00E2173C" w:rsidRDefault="00023C23" w:rsidP="00023C23">
      <w:pPr>
        <w:rPr>
          <w:rStyle w:val="Style13ptBold"/>
        </w:rPr>
      </w:pPr>
      <w:r w:rsidRPr="00E2173C">
        <w:rPr>
          <w:rStyle w:val="Style13ptBold"/>
        </w:rPr>
        <w:t>Hamid, research team member at the Institute of Policy Studies (IPS), 2017</w:t>
      </w:r>
    </w:p>
    <w:p w:rsidR="00023C23" w:rsidRPr="005A2976" w:rsidRDefault="00023C23" w:rsidP="00023C23">
      <w:r w:rsidRPr="005A2976">
        <w:t>(Mairaj-ul, “Pak-Afghan Ties: Evolution, Challenges and the Way Forward,” Policy Perspectives, vol. 14 issue 1, June 2017, Proquest, Date Accessed: 6/27/18, GDI-AA)</w:t>
      </w:r>
    </w:p>
    <w:p w:rsidR="00023C23" w:rsidRPr="005A2976" w:rsidRDefault="00023C23" w:rsidP="00023C23">
      <w:r w:rsidRPr="005A2976">
        <w:rPr>
          <w:rStyle w:val="StyleUnderline"/>
        </w:rPr>
        <w:t>Repatriation of Afghan refugees from Pakistan is also becoming a growing irritant</w:t>
      </w:r>
      <w:r w:rsidRPr="005A2976">
        <w:t xml:space="preserve">. </w:t>
      </w:r>
      <w:r w:rsidRPr="005A2976">
        <w:rPr>
          <w:rStyle w:val="StyleUnderline"/>
        </w:rPr>
        <w:t>The issue of Afghan refugees needs proper attention of authorities from both sides.</w:t>
      </w:r>
      <w:r w:rsidRPr="005A2976">
        <w:t xml:space="preserve"> </w:t>
      </w:r>
      <w:r w:rsidRPr="005A2976">
        <w:rPr>
          <w:rStyle w:val="StyleUnderline"/>
        </w:rPr>
        <w:t>The reported harsh attitude of Pakistani authorities towards Afghan refugees</w:t>
      </w:r>
      <w:r w:rsidRPr="005A2976">
        <w:t xml:space="preserve">, particularly after Army Public School Peshawar and Bach Khan University Charsadda </w:t>
      </w:r>
      <w:proofErr w:type="gramStart"/>
      <w:r w:rsidRPr="005A2976">
        <w:t>attacks51 ,</w:t>
      </w:r>
      <w:proofErr w:type="gramEnd"/>
      <w:r w:rsidRPr="005A2976">
        <w:t xml:space="preserve"> </w:t>
      </w:r>
      <w:r w:rsidRPr="005A2976">
        <w:rPr>
          <w:rStyle w:val="StyleUnderline"/>
        </w:rPr>
        <w:t>has the potential of reversing the feeling of goodwill that has evolved through good treatment of refugees over the last four decades</w:t>
      </w:r>
      <w:r w:rsidRPr="005A2976">
        <w:t xml:space="preserve">. Pakistan has acted wisely by extending the stay of Afghan refugees till Dec 31, 2017.52 According to UNHCR, about </w:t>
      </w:r>
      <w:r w:rsidRPr="005A2976">
        <w:rPr>
          <w:rStyle w:val="StyleUnderline"/>
        </w:rPr>
        <w:t xml:space="preserve">368,838 individuals (72, 767 families) were repatriated to Afghanistan between January 01 and October 30, 2016, </w:t>
      </w:r>
      <w:r w:rsidRPr="005A2976">
        <w:t xml:space="preserve">under Voluntary Repatriation Program, but the process was halted from December 01, 2016 to March 31, 2017 due to harsh weather conditions.53 </w:t>
      </w:r>
      <w:r w:rsidRPr="005A2976">
        <w:rPr>
          <w:rStyle w:val="StyleUnderline"/>
        </w:rPr>
        <w:t>While, Pakistan has hosted the Afghan refugees for the last thirty five years or so and still facilitates voluntary repatriation, there are cases of mishandling as well.</w:t>
      </w:r>
      <w:r w:rsidRPr="005A2976">
        <w:t xml:space="preserve"> </w:t>
      </w:r>
      <w:r w:rsidRPr="005A2976">
        <w:rPr>
          <w:rStyle w:val="StyleUnderline"/>
        </w:rPr>
        <w:t>Such cases are exploited by the negative elements on both sides. Negative reports appearing in Afghan media regarding the treatment and living conditions of Afghan refugees and their alleged forced repatriation by Pakistan are a reflection of this phenomenon.</w:t>
      </w:r>
      <w:r w:rsidRPr="005A2976">
        <w:t xml:space="preserve"> 54 </w:t>
      </w:r>
      <w:r w:rsidRPr="005A2976">
        <w:rPr>
          <w:rStyle w:val="StyleUnderline"/>
        </w:rPr>
        <w:t xml:space="preserve">Arrest and prosecution of National Geographic fame </w:t>
      </w:r>
      <w:proofErr w:type="gramStart"/>
      <w:r w:rsidRPr="005A2976">
        <w:rPr>
          <w:rStyle w:val="StyleUnderline"/>
        </w:rPr>
        <w:t>lady</w:t>
      </w:r>
      <w:proofErr w:type="gramEnd"/>
      <w:r w:rsidRPr="005A2976">
        <w:rPr>
          <w:rStyle w:val="StyleUnderline"/>
        </w:rPr>
        <w:t xml:space="preserve"> Sharbat Gula by Pakistani authorities due to holding a fake identity card of Pakistan citizenship was in the same context portrayed by Afghan media as persecution of Afghan refugees in Pakistan.</w:t>
      </w:r>
      <w:r w:rsidRPr="005A2976">
        <w:t xml:space="preserve">55 </w:t>
      </w:r>
    </w:p>
    <w:p w:rsidR="005E3478" w:rsidRPr="005A2976" w:rsidRDefault="005E3478" w:rsidP="005E3478">
      <w:pPr>
        <w:pStyle w:val="Heading4"/>
      </w:pPr>
      <w:r w:rsidRPr="005A2976">
        <w:t>Pakistan’s heavy push for repatriation despite ongoing violence in Afghanistan hurts relations.</w:t>
      </w:r>
    </w:p>
    <w:p w:rsidR="005E3478" w:rsidRPr="005A2976" w:rsidRDefault="005E3478" w:rsidP="005E3478">
      <w:pPr>
        <w:rPr>
          <w:rStyle w:val="Style13ptBold"/>
        </w:rPr>
      </w:pPr>
      <w:r w:rsidRPr="005A2976">
        <w:rPr>
          <w:rStyle w:val="Style13ptBold"/>
        </w:rPr>
        <w:t>Gannon, reporter for the Associated Press, 2017</w:t>
      </w:r>
    </w:p>
    <w:p w:rsidR="005E3478" w:rsidRPr="005A2976" w:rsidRDefault="005E3478" w:rsidP="005E3478">
      <w:r w:rsidRPr="005A2976">
        <w:t>(Kathy, “Rights group says Pakistan forcing Afghan refugees home,” AP Worldstream, February 13, 2017, Proquest, Date Accessed: 6/27/18, GDI-AA)</w:t>
      </w:r>
    </w:p>
    <w:p w:rsidR="005E3478" w:rsidRPr="005A2976" w:rsidRDefault="005E3478" w:rsidP="005E3478">
      <w:r w:rsidRPr="005A2976">
        <w:rPr>
          <w:rStyle w:val="StyleUnderline"/>
        </w:rPr>
        <w:t>Afghan refugees are hostage to the fluctuating relationship between Pakistan and Afghanistan and a sharp deterioration in their relationship last year caused Pakistan to launch a heavy handed push for refugees to return to Afghanistan</w:t>
      </w:r>
      <w:r w:rsidRPr="005A2976">
        <w:t xml:space="preserve">, said Nusrat sitting in the school's courtyard surrounded by half a dozen tribal elders. Most of Nusrat's students were from Afghan provinces that border Pakistan. Some students had never seen their homeland, and others had returned with their families only to move back to Pakistan because the security made it impossible to stay, they said. Zarmina, who gave only one name, is a teacher who is originally from Kabul. She said that </w:t>
      </w:r>
      <w:r w:rsidRPr="005A2976">
        <w:rPr>
          <w:rStyle w:val="StyleUnderline"/>
        </w:rPr>
        <w:t>despite the Taliban's ouster nearly 15 years ago, it is still dangerous for women, citing a rise in domestic violence in her homeland. She also lamented the increasing presence of the Taliban and the emergence of new militant groups in Afghanistan</w:t>
      </w:r>
      <w:r w:rsidRPr="005A2976">
        <w:t xml:space="preserve"> such as the Islamic State group affiliate, headquartered in eastern Nangarhar province. "</w:t>
      </w:r>
      <w:r w:rsidRPr="005A2976">
        <w:rPr>
          <w:rStyle w:val="StyleUnderline"/>
        </w:rPr>
        <w:t>Whenever one group ends fighting, then another group comes up</w:t>
      </w:r>
      <w:r w:rsidRPr="005A2976">
        <w:t xml:space="preserve">," she said. Waqar Maroof Khan, the Pakistan government's point man on refugees, said the refugees who returned did so voluntarily. </w:t>
      </w:r>
      <w:r w:rsidRPr="005A2976">
        <w:rPr>
          <w:rStyle w:val="StyleUnderline"/>
        </w:rPr>
        <w:t xml:space="preserve">Pakistan has also extended the deadline for refugees to return to Dec. 31, 2017. But Human Rights Watch said it should be extended to the end of 2019. </w:t>
      </w:r>
      <w:r w:rsidRPr="005A2976">
        <w:t xml:space="preserve">"We want them to go back in dignity and honor," he said. Yet Fazle Mulla Tarakai, an Afghan elder originally from Afghanistan's eastern Kunar province, said </w:t>
      </w:r>
      <w:r w:rsidRPr="005A2976">
        <w:rPr>
          <w:rStyle w:val="StyleUnderline"/>
        </w:rPr>
        <w:t xml:space="preserve">last year Pakistan used loudspeakers on mosques in Pakistan's Khyber Pakhtunkhwa province to tell refugees to go home and to warn Pakistanis that anyone found helping the refugees would be fined. </w:t>
      </w:r>
      <w:r w:rsidRPr="005A2976">
        <w:t>"</w:t>
      </w:r>
      <w:r w:rsidRPr="005A2976">
        <w:rPr>
          <w:rStyle w:val="StyleUnderline"/>
        </w:rPr>
        <w:t>In some areas police entered forcibly and refugees left without anything</w:t>
      </w:r>
      <w:r w:rsidRPr="005A2976">
        <w:t>," said Tarakai.</w:t>
      </w:r>
    </w:p>
    <w:p w:rsidR="005E3478" w:rsidRPr="005A2976" w:rsidRDefault="005E3478" w:rsidP="005E3478"/>
    <w:p w:rsidR="005E3478" w:rsidRPr="005A2976" w:rsidRDefault="005E3478" w:rsidP="005E3478">
      <w:pPr>
        <w:pStyle w:val="Heading4"/>
      </w:pPr>
      <w:r w:rsidRPr="005A2976">
        <w:t>Pakistan sending Afghan refugees back to Afghanistan exacerbates tensions.</w:t>
      </w:r>
    </w:p>
    <w:p w:rsidR="005E3478" w:rsidRPr="005A2976" w:rsidRDefault="005E3478" w:rsidP="005E3478">
      <w:pPr>
        <w:rPr>
          <w:rStyle w:val="Style13ptBold"/>
        </w:rPr>
      </w:pPr>
      <w:r w:rsidRPr="005A2976">
        <w:rPr>
          <w:rStyle w:val="Style13ptBold"/>
        </w:rPr>
        <w:t>Gannon, reporter for the Associated Press, 2017</w:t>
      </w:r>
    </w:p>
    <w:p w:rsidR="005E3478" w:rsidRPr="005A2976" w:rsidRDefault="005E3478" w:rsidP="005E3478">
      <w:r w:rsidRPr="005A2976">
        <w:t>(Kathy, “Rights group says Pakistan forcing Afghan refugees home,” AP Worldstream, February 13, 2017, Proquest, Date Accessed: 6/27/18, GDI-AA)</w:t>
      </w:r>
    </w:p>
    <w:p w:rsidR="005E3478" w:rsidRDefault="005E3478" w:rsidP="005E3478">
      <w:pPr>
        <w:rPr>
          <w:rStyle w:val="StyleUnderline"/>
        </w:rPr>
      </w:pPr>
      <w:r w:rsidRPr="005A2976">
        <w:t xml:space="preserve">PESHAWAR, Pakistan (AP) -- In a scathing indictment of Pakistan's treatment of Afghan refugees, </w:t>
      </w:r>
      <w:r w:rsidRPr="005A2976">
        <w:rPr>
          <w:rStyle w:val="StyleUnderline"/>
        </w:rPr>
        <w:t xml:space="preserve">a human rights group charged Monday that the country is forcing hundreds of thousands of Afghan refugees back to </w:t>
      </w:r>
      <w:r w:rsidRPr="005A2976">
        <w:rPr>
          <w:rStyle w:val="StyleUnderline"/>
        </w:rPr>
        <w:lastRenderedPageBreak/>
        <w:t>their homeland, which is still beset by war and crushing poverty.</w:t>
      </w:r>
      <w:r w:rsidRPr="005A2976">
        <w:t xml:space="preserve"> </w:t>
      </w:r>
      <w:r w:rsidRPr="005A2976">
        <w:rPr>
          <w:rStyle w:val="StyleUnderline"/>
        </w:rPr>
        <w:t xml:space="preserve">It also said that a $400 stipend the United Nations refugee agency gives to refugees who return to Afghanistan is tantamount to a bribe to convince reluctant Afghans to leave Pakistan. </w:t>
      </w:r>
      <w:r w:rsidRPr="005A2976">
        <w:t>"</w:t>
      </w:r>
      <w:r w:rsidRPr="005A2976">
        <w:rPr>
          <w:rStyle w:val="StyleUnderline"/>
        </w:rPr>
        <w:t>The exodus amounts to the world's largest unlawful mass forced return of refugees in recent times</w:t>
      </w:r>
      <w:r w:rsidRPr="005A2976">
        <w:t xml:space="preserve">," the Human Rights Watch report says. </w:t>
      </w:r>
      <w:r w:rsidRPr="005A2976">
        <w:rPr>
          <w:rStyle w:val="StyleUnderline"/>
        </w:rPr>
        <w:t>Both the U.N. and Pakistan denied the allegations</w:t>
      </w:r>
      <w:r w:rsidRPr="005A2976">
        <w:t xml:space="preserve">. In an interview, Indrika Ratwatte, Pakistan's country representative for the U.N. refugee agency, said </w:t>
      </w:r>
      <w:r w:rsidRPr="005A2976">
        <w:rPr>
          <w:rStyle w:val="StyleUnderline"/>
        </w:rPr>
        <w:t xml:space="preserve">there was police harassment and arrests of Afghan refugees in mid-2016, particularly in the border province of Khyber Pakhtunkhwa but it was ended and refugees who returned, went home voluntarily. </w:t>
      </w:r>
      <w:r w:rsidRPr="005A2976">
        <w:t>"</w:t>
      </w:r>
      <w:r w:rsidRPr="005A2976">
        <w:rPr>
          <w:rStyle w:val="StyleUnderline"/>
        </w:rPr>
        <w:t>There were incidences of pressure and harassment especially in KP but they were addressed</w:t>
      </w:r>
      <w:r w:rsidRPr="005A2976">
        <w:t xml:space="preserve">," said Ratwatte. "But does it amount to forced return. No. it doesn't." Still, </w:t>
      </w:r>
      <w:r w:rsidRPr="005A2976">
        <w:rPr>
          <w:rStyle w:val="StyleUnderline"/>
        </w:rPr>
        <w:t>the report was harsh in its criticism of the U.N. agency for not condemning what it insisted is Pakistan's forced return of the refugees.</w:t>
      </w:r>
      <w:r w:rsidRPr="005A2976">
        <w:t xml:space="preserve"> Meanwhile, </w:t>
      </w:r>
      <w:r w:rsidRPr="005A2976">
        <w:rPr>
          <w:rStyle w:val="StyleUnderline"/>
        </w:rPr>
        <w:t>Pakistan cited security concerns for seeking Afghan refugees' return to their homeland, particularly after several brutal attacks by militants in Pakistan's northwest, which the government linked to insurgents hiding out in neighboring Afghanistan</w:t>
      </w:r>
      <w:r w:rsidRPr="005A2976">
        <w:t>. The worst attack was in December 2014 against an army public school in which 150 people were killed, most of them children. At its peak in the 1980s Pakistan sheltered an estimated 5 million Afghan refugees as Afghan guerrilla fighters battled invading Russian troops aided by the United States and other western countries. Today there are still 1.3 million registered Afghan refugees living in Pakistan, says Ratwatte, some of them for 37 years. Pakistan currently hosts the world's largest protracted refugee population, he said. There are hundreds of thousands of unregistered Afghan refugees living in the country as well. Attacking the U.N. refugee agency's $400 stipend to returning refugees, Gerry Simpson, one of the authors of the HRW report told The Associated Press in an email interview: "</w:t>
      </w:r>
      <w:r w:rsidRPr="005A2976">
        <w:rPr>
          <w:rStyle w:val="StyleUnderline"/>
        </w:rPr>
        <w:t>What is now needed is not more money to incentivize return to harm, but more money to help Pakistan protect Afghan refugees in Pakistan."</w:t>
      </w:r>
    </w:p>
    <w:p w:rsidR="005E3478" w:rsidRDefault="005E3478" w:rsidP="005E3478">
      <w:pPr>
        <w:pStyle w:val="Heading4"/>
      </w:pPr>
      <w:r>
        <w:t>Despite three decades of relative peace, Afghan refugees in Pakistan are starting to raise concern.</w:t>
      </w:r>
    </w:p>
    <w:p w:rsidR="005E3478" w:rsidRPr="0081045A" w:rsidRDefault="005E3478" w:rsidP="005E3478">
      <w:pPr>
        <w:rPr>
          <w:rStyle w:val="Style13ptBold"/>
        </w:rPr>
      </w:pPr>
      <w:r w:rsidRPr="0081045A">
        <w:rPr>
          <w:rStyle w:val="Style13ptBold"/>
        </w:rPr>
        <w:t>Khan, research fellow at the Institute of Strategic Studies, 2017</w:t>
      </w:r>
    </w:p>
    <w:p w:rsidR="005E3478" w:rsidRPr="00B76E53" w:rsidRDefault="005E3478" w:rsidP="005E3478">
      <w:pPr>
        <w:rPr>
          <w:rStyle w:val="Style13ptBold"/>
          <w:b w:val="0"/>
        </w:rPr>
      </w:pPr>
      <w:r>
        <w:rPr>
          <w:rStyle w:val="Style13ptBold"/>
          <w:b w:val="0"/>
        </w:rPr>
        <w:t xml:space="preserve">(Amina, “Afghan Refugees in Pakistan,” Institute of Strategic Studies, March 7, 2017, </w:t>
      </w:r>
      <w:hyperlink r:id="rId116" w:history="1">
        <w:r w:rsidRPr="00CB4F00">
          <w:rPr>
            <w:rStyle w:val="Hyperlink"/>
          </w:rPr>
          <w:t>http://issi.org.pk/wp-content/uploads/2017/03/Final_IB_Amina_dated_07-3-2017.pdf</w:t>
        </w:r>
      </w:hyperlink>
      <w:r>
        <w:rPr>
          <w:rStyle w:val="Style13ptBold"/>
          <w:b w:val="0"/>
        </w:rPr>
        <w:t>, Date Accessed: 6/30/18, GDI-AA)</w:t>
      </w:r>
    </w:p>
    <w:p w:rsidR="005E3478" w:rsidRPr="005A0E78" w:rsidRDefault="005E3478" w:rsidP="005E3478">
      <w:pPr>
        <w:rPr>
          <w:rStyle w:val="StyleUnderline"/>
        </w:rPr>
      </w:pPr>
      <w:r w:rsidRPr="00FF4522">
        <w:t xml:space="preserve">Since 2002, </w:t>
      </w:r>
      <w:r w:rsidRPr="005A0E78">
        <w:rPr>
          <w:rStyle w:val="StyleUnderline"/>
        </w:rPr>
        <w:t xml:space="preserve">3.8 million refugees have returned to Afghanistan. Currently, there are 3 million registered and unregistered Afghan refugees, </w:t>
      </w:r>
      <w:r w:rsidRPr="00FF4522">
        <w:t xml:space="preserve">however, </w:t>
      </w:r>
      <w:r w:rsidRPr="005A0E78">
        <w:rPr>
          <w:rStyle w:val="StyleUnderline"/>
        </w:rPr>
        <w:t>the number of unregistered refugees is believed to be far greater since movement across the Pak-Afghan border has traditionally taken place under an unregulated and unmonitored system,</w:t>
      </w:r>
      <w:r w:rsidRPr="00FF4522">
        <w:t xml:space="preserve"> thus making it close to impossible to give an accurate number of unregistered refugees.1 As a result, </w:t>
      </w:r>
      <w:r w:rsidRPr="005A0E78">
        <w:rPr>
          <w:rStyle w:val="StyleUnderline"/>
        </w:rPr>
        <w:t>Pakistan’s has been the most vulnerable country to mass movement, militants, trafficking of drugs and arms from Afghanistan.</w:t>
      </w:r>
    </w:p>
    <w:p w:rsidR="005E3478" w:rsidRPr="005A0E78" w:rsidRDefault="005E3478" w:rsidP="005E3478">
      <w:pPr>
        <w:rPr>
          <w:rStyle w:val="StyleUnderline"/>
        </w:rPr>
      </w:pPr>
      <w:r w:rsidRPr="005A0E78">
        <w:rPr>
          <w:rStyle w:val="StyleUnderline"/>
        </w:rPr>
        <w:t xml:space="preserve">Over the past three decades or so, Afghan refugees have lived in relative peace in Pakistan. </w:t>
      </w:r>
    </w:p>
    <w:p w:rsidR="005E3478" w:rsidRDefault="005E3478" w:rsidP="005E3478">
      <w:r w:rsidRPr="005A0E78">
        <w:rPr>
          <w:rStyle w:val="StyleUnderline"/>
        </w:rPr>
        <w:t>However, due to declining donor assistance, domestic constraints, weak economy, refugee fatigue, and the growing threat of terrorism, refugees have become a major issue of concern for Pakistan</w:t>
      </w:r>
      <w:r w:rsidRPr="00FF4522">
        <w:t xml:space="preserve">. In particular, </w:t>
      </w:r>
      <w:r w:rsidRPr="005A0E78">
        <w:rPr>
          <w:rStyle w:val="StyleUnderline"/>
        </w:rPr>
        <w:t>the wave of violence and militancy that hit Pakistan after the horrific attack on the Army Public School and College (APS), Peshawar on December 16, 2014 further reinforced Islamabad's call for the honourable repatriation</w:t>
      </w:r>
      <w:r w:rsidRPr="00FF4522">
        <w:t xml:space="preserve"> of all Afghan nationals. </w:t>
      </w:r>
    </w:p>
    <w:p w:rsidR="005E3478" w:rsidRPr="007F56B8" w:rsidRDefault="005E3478" w:rsidP="005E3478">
      <w:r w:rsidRPr="00FF4522">
        <w:t xml:space="preserve">Although the APS attack was not carried out by Afghan refugees, </w:t>
      </w:r>
      <w:r w:rsidRPr="005A0E78">
        <w:rPr>
          <w:rStyle w:val="StyleUnderline"/>
        </w:rPr>
        <w:t>it had been planned and carried out in Afghanistan</w:t>
      </w:r>
      <w:r w:rsidRPr="00FF4522">
        <w:t xml:space="preserve">. As a result, a 20-point National Action Plan (NAP) was devised to counter terrorism and extremism. </w:t>
      </w:r>
      <w:r w:rsidRPr="005A0E78">
        <w:rPr>
          <w:rStyle w:val="StyleUnderline"/>
        </w:rPr>
        <w:t xml:space="preserve">Within NAP, a policy was devised to deal with the issue of Afghan refugees in which undocumented Afghan nationals would be registered by the end of 2015 </w:t>
      </w:r>
      <w:r w:rsidRPr="00FF4522">
        <w:t xml:space="preserve">by NADRA. At the same time, </w:t>
      </w:r>
      <w:r w:rsidRPr="005A0E78">
        <w:rPr>
          <w:rStyle w:val="StyleUnderline"/>
        </w:rPr>
        <w:t>law enforcing agencies were authorized to start a major crackdown against undocumented Afghan nationals and deport them after completing legal formalities. Many illegal Afghan refugees living in Khyber Pakhtunkhwa (KP) have been accused of involvement in various crimes including murder and kidnapping which has encouraged certain elements within Pakistan's law enforcing agencies to pursue an unofficial policy of harassment, detention threats, extortion, and the demolition of Afghan homes, prompting large numbers of Afghans to return to Afghanistan</w:t>
      </w:r>
      <w:r w:rsidRPr="00FF4522">
        <w:t xml:space="preserve">. However, one cannot but question Pakistan’s claim that ‘unregistered’ refugees are responsible for the worsening security situation in Pakistan. It is important to highlight that </w:t>
      </w:r>
      <w:r w:rsidRPr="005A0E78">
        <w:rPr>
          <w:rStyle w:val="StyleUnderline"/>
        </w:rPr>
        <w:t xml:space="preserve">while some cases of organised crime and insecurity in KP have been traced back to the refugees, the notion that they are solely to blame for major crimes has </w:t>
      </w:r>
      <w:r w:rsidRPr="005A0E78">
        <w:rPr>
          <w:rStyle w:val="StyleUnderline"/>
        </w:rPr>
        <w:lastRenderedPageBreak/>
        <w:t xml:space="preserve">been highly exaggerated, as refugees constitute just over one per cent of those found to have been involved in major crimes.2 </w:t>
      </w:r>
      <w:r w:rsidRPr="00FF4522">
        <w:t>According to the Khyber Pakhtunkhwa Directorate of Prosecution, from 2014 to</w:t>
      </w:r>
      <w:r w:rsidRPr="005A0E78">
        <w:rPr>
          <w:rStyle w:val="StyleUnderline"/>
        </w:rPr>
        <w:t xml:space="preserve"> </w:t>
      </w:r>
      <w:r w:rsidRPr="00FF4522">
        <w:t>September 2016, 10,549 cases were put up in court, in which 134 involved Afghan refugees. Subsequently, 23,007 individuals were accused, out of which only 300 were Afghan refugees. Hence, only 1.3 per cent Afghan refugees were actually involved in crimes.3</w:t>
      </w:r>
    </w:p>
    <w:p w:rsidR="006406A2" w:rsidRDefault="006406A2" w:rsidP="006406A2">
      <w:pPr>
        <w:pStyle w:val="Heading3"/>
      </w:pPr>
      <w:r>
        <w:lastRenderedPageBreak/>
        <w:t xml:space="preserve">Impact – </w:t>
      </w:r>
      <w:r w:rsidR="00636416">
        <w:t>Middle East Stability</w:t>
      </w:r>
    </w:p>
    <w:p w:rsidR="00023C23" w:rsidRPr="005A2976" w:rsidRDefault="00023C23" w:rsidP="00023C23">
      <w:pPr>
        <w:pStyle w:val="Heading4"/>
      </w:pPr>
      <w:r w:rsidRPr="005A2976">
        <w:t xml:space="preserve">Afghan-Pakistan relations key to stability of the two countries and broader middle-eastern stability </w:t>
      </w:r>
    </w:p>
    <w:p w:rsidR="00023C23" w:rsidRPr="005A2976" w:rsidRDefault="00023C23" w:rsidP="00023C23">
      <w:r w:rsidRPr="005A2976">
        <w:rPr>
          <w:rStyle w:val="Style13ptBold"/>
        </w:rPr>
        <w:t>Rasheed Assistant Professor at Sir Syed University 5-31-18</w:t>
      </w:r>
      <w:r w:rsidRPr="005A2976">
        <w:t xml:space="preserve"> (. “AFGHANISTAN’S CHALLENGES STILL UNMET”, </w:t>
      </w:r>
      <w:hyperlink r:id="rId117" w:history="1">
        <w:r w:rsidRPr="005A2976">
          <w:t>https://weeklycuttingedge.com/afghanistans-challenges-still-unmet/</w:t>
        </w:r>
      </w:hyperlink>
      <w:r w:rsidRPr="005A2976">
        <w:t>, accessed 6-27-18, J.B)</w:t>
      </w:r>
    </w:p>
    <w:p w:rsidR="00023C23" w:rsidRPr="005A2976" w:rsidRDefault="00023C23" w:rsidP="00023C23">
      <w:pPr>
        <w:rPr>
          <w:rStyle w:val="StyleUnderline"/>
        </w:rPr>
      </w:pPr>
      <w:r w:rsidRPr="005A2976">
        <w:t xml:space="preserve">Acute scarcity of technical and skilled human resource has doubled the dilemma that demands the urgency of bringing back and repatriate refugees and experts or technicians from other countries. The Afghan rulers’ role is seemingly guided by self-interests rather than humanitarian concerns. It needs to own responsibility as the international community must join hands to create peace as well as economic opportunities in Afghanistan. </w:t>
      </w:r>
      <w:r w:rsidRPr="005A2976">
        <w:rPr>
          <w:rStyle w:val="StyleUnderline"/>
        </w:rPr>
        <w:t>Pakistan being in the immediate neighbourhood is bearing its spillover, besides the so far largest and longest refugee burden for the last four decades. Not only has it been badly affected by the menace of terrorism and extremism, it has also seen organized crime, child labour, drug and human trafficking, which has put in jeopardy Pakistan’s economy, security and social fabric.</w:t>
      </w:r>
      <w:r w:rsidRPr="005A2976">
        <w:t xml:space="preserve"> </w:t>
      </w:r>
      <w:r w:rsidRPr="005A2976">
        <w:rPr>
          <w:rStyle w:val="StyleUnderline"/>
        </w:rPr>
        <w:t>India, the arch enemy, is taking full advantage of such a precarious situation</w:t>
      </w:r>
      <w:r w:rsidRPr="005A2976">
        <w:t>. It’s not easy to sustain development activity in the land locked country; existing conditions are likely to remain the same in the near future. Kabul’s government and the international community should work together to bring peace and prosperity to its people. This is only possible if an acceptable-to-all political setup is evolved. Nonexistent infrastructure and absent legitimacy are the problems that need to be addressed first. Stability of a political system is directly proportional to the stability of the military and economic structure. Security is prerequisite for sustained economic growth. Without confidence that resources invested today will still be owned and available tomorrow, investment will wither, growth decline, assets depreciate, and an economy will collapse. In this sense, security and the economy are interdependent factors and it implies from this concept that security is a necessary and a complementary inducement to investment. The present geostrategic and socioeconomic environment of the region does not pose any threat or aggression from outside. Therefore, the Afghan government needs to focus on internal stability and the law and order situation. For this purpose, Kabul requires strong and capable law enforcement forces to bring peace and tranquility to the country. The most pressing task is an effective action against insurgent and dissident factions, disarming the common citizen and firm operations against drug dealers and illicit traffickers. Afghanistan doesn’t have manufacturing capability. It has to rely on foreign suppliers for spares and ammunition. Training is also controlled by their benefactors. Therefore, Afghan forces will have to depend on foreign assistance for a long time to come. According to a latest report by the Special Inspector General for Afghanistan Reconstruction (SIGAR) America has spent more than $78 billion for Afghanistan’s security since 2002. Similarly, members of the Afghan Army are involved in corruption cases and the same report reveals that multi-billion dollars have been spent to counter narcotics, but still there is 63 percent increase in the land under poppy cultivation during the 2017 growing season from the previous year while the raw opium production increased by an alarming 88 percent. This shows ineffective utilization of the US taxpayers’ money, which does not allow for a large standing incapable army; it calls for a different system to fulfill the internal security requirements wherein the economic factor is duly considered. Announcing the new Afghan policy, President Donald Trump declared</w:t>
      </w:r>
      <w:proofErr w:type="gramStart"/>
      <w:r w:rsidRPr="005A2976">
        <w:t>,“</w:t>
      </w:r>
      <w:proofErr w:type="gramEnd"/>
      <w:r w:rsidRPr="005A2976">
        <w:t xml:space="preserve">We are not nation building again.”Failure of US ambitions in Afghanistan is quite evident from this statement. Nevertheless, this is the time to help Afghanistan that has been destroyed in the new Great Game where the powers-that-be are fulfilling their self-interests by exploiting Afghanistan. The most critical are the US, India and Iran factors; their involvement is destabilizing Afghanistan by directly affecting its relationship with Pakistan. Obama had curtailed the role of the US military in Afghanistan while Trump is doing the opposite; he prefers to bolster military efforts. The rise and fall of US troop levels is a clear manifestation of America’s failed policy that brought nothing but miseries to the Afghan people. The number of US fatalities in Afghanistan alone is over 2,000, other than the causalities to US troops and coalition forces. Still the security forces are struggling against the increasing influence of the Taliban, which is a clear indication of the fast deteriorating security situation there. If an army with the most sophisticated weaponry can’t bring peace and stability, then how is it possible to bring peace with the help of a ragtag Afghan army? Isn’t it alarming for the world at large? Here lies Pakistan’s major concern: Afghanistan needs ownership from US in all aspects. It is the prime responsibility of the US and the international community to remain committed to the security and reconstruction process until a stable government is established in Afghanistan, besides providing requisite funds for the development of the country’s economy and rehabilitation of the Afghan people. Afghanistan is a prize in pursuit of which different powers are involved, but it can only be accessed through Pakistan which is the most important player in the region. </w:t>
      </w:r>
      <w:r w:rsidRPr="005A2976">
        <w:rPr>
          <w:rStyle w:val="StyleUnderline"/>
        </w:rPr>
        <w:t>A stable Afghanistan is in the greater interest of Pakistan; it can pave the way for the total return of refugees. Peace and stability in Afghanistan are a prerequisite for stability and development in Pakistan.</w:t>
      </w:r>
      <w:r w:rsidRPr="005A2976">
        <w:t xml:space="preserve"> Afghanistan is a regional issue, directly affecting the stability and prosperity of its peoples. Leaving aside politics of competition, there is a need to adopt the policy of “peaceful coexistence</w:t>
      </w:r>
      <w:r w:rsidRPr="005A2976">
        <w:rPr>
          <w:rStyle w:val="StyleUnderline"/>
        </w:rPr>
        <w:t>”. In the wake of current global developments, it is in the interest of Afghanistan and Pakistan to develop more integrated political and economic relations that lead to greater common security, peace, stability and development after due consideration of regional perceptions of each country.</w:t>
      </w:r>
      <w:r w:rsidRPr="005A2976">
        <w:t xml:space="preserve"> The road to stability and economic recovery is long and requires great deal of careful planning. Proper planning requires feasibility studies for precise decision making. </w:t>
      </w:r>
      <w:r w:rsidRPr="005A2976">
        <w:rPr>
          <w:rStyle w:val="StyleUnderline"/>
        </w:rPr>
        <w:t xml:space="preserve">Planners may also consider regional economic integration and formation of a free trade association with neighbouring countries. Pakistan and Afghanistan share a long border with numerous routes and passes that can be utilized for regional trade. Close and harmonious relations must be the cornerstone of a mutually beneficial foreign policy. The world is fast </w:t>
      </w:r>
      <w:r w:rsidRPr="005A2976">
        <w:rPr>
          <w:rStyle w:val="StyleUnderline"/>
        </w:rPr>
        <w:lastRenderedPageBreak/>
        <w:t>turning into regional blocs as a legalized form of protectionism. Thus, the developing countries should restructure their relationships to meet challenges of the new world.A stable, peaceful, developed, sovereign and prosperous Afghanistan is in the interest of all the regional countries.</w:t>
      </w:r>
    </w:p>
    <w:p w:rsidR="00023C23" w:rsidRPr="005A2976" w:rsidRDefault="00023C23" w:rsidP="00023C23">
      <w:pPr>
        <w:pStyle w:val="Heading4"/>
      </w:pPr>
      <w:r w:rsidRPr="005A2976">
        <w:t xml:space="preserve">Middle </w:t>
      </w:r>
      <w:proofErr w:type="gramStart"/>
      <w:r w:rsidRPr="005A2976">
        <w:t>eastern</w:t>
      </w:r>
      <w:proofErr w:type="gramEnd"/>
      <w:r w:rsidRPr="005A2976">
        <w:t xml:space="preserve"> conflict means world war 3 – we’re on the brink</w:t>
      </w:r>
    </w:p>
    <w:p w:rsidR="00023C23" w:rsidRPr="005A2976" w:rsidRDefault="00023C23" w:rsidP="00023C23">
      <w:r w:rsidRPr="005A2976">
        <w:rPr>
          <w:rStyle w:val="Style13ptBold"/>
        </w:rPr>
        <w:t>The Star, a daily newspaper based in Gauteng, South Africa 17</w:t>
      </w:r>
      <w:r w:rsidRPr="005A2976">
        <w:t xml:space="preserve">. (“Disaster looms in Middle East”, </w:t>
      </w:r>
      <w:hyperlink r:id="rId118" w:history="1">
        <w:r w:rsidRPr="005A2976">
          <w:t>http://www.lexisnexis.com/lnacui2api/results/docview/docview.do?docLinkInd=true&amp;risb=21_T27674773683&amp;format=GNBFI&amp;sort=DATE,D,H&amp;startDocNo=26&amp;resultsUrlKey=29_T27674773679&amp;cisb=22_T27674773697&amp;treeMax=true&amp;treeWidth=0&amp;csi=312452&amp;docNo=26</w:t>
        </w:r>
      </w:hyperlink>
      <w:r w:rsidRPr="005A2976">
        <w:t>, accessed 6-28-18, J.B)</w:t>
      </w:r>
    </w:p>
    <w:p w:rsidR="00023C23" w:rsidRPr="005A2976" w:rsidRDefault="00023C23" w:rsidP="00023C23">
      <w:r w:rsidRPr="005A2976">
        <w:rPr>
          <w:rStyle w:val="StyleUnderline"/>
        </w:rPr>
        <w:t>Sectarian divisions and hostilities in the Middle East have reached new levels. Tensions are running high, with apocalyptic rhetoric emerging from all sides</w:t>
      </w:r>
      <w:r w:rsidRPr="005A2976">
        <w:t>.</w:t>
      </w:r>
    </w:p>
    <w:p w:rsidR="00023C23" w:rsidRPr="005A2976" w:rsidRDefault="00023C23" w:rsidP="00023C23">
      <w:pPr>
        <w:rPr>
          <w:rStyle w:val="StyleUnderline"/>
        </w:rPr>
      </w:pPr>
      <w:r w:rsidRPr="005A2976">
        <w:rPr>
          <w:rStyle w:val="StyleUnderline"/>
        </w:rPr>
        <w:t>The unending primordial conflict between Shias and Sunnis will increase tension across the heartland of the Middle East and could serve as a catalyst for World War III.</w:t>
      </w:r>
    </w:p>
    <w:p w:rsidR="00023C23" w:rsidRPr="005A2976" w:rsidRDefault="00023C23" w:rsidP="00023C23">
      <w:pPr>
        <w:rPr>
          <w:rStyle w:val="StyleUnderline"/>
        </w:rPr>
      </w:pPr>
      <w:r w:rsidRPr="005A2976">
        <w:rPr>
          <w:rStyle w:val="StyleUnderline"/>
        </w:rPr>
        <w:t>Conflict zones are being disassembled with ferocity unequalled since World War II. Any miscalculation or acts of political brinkmanship will lead to carnage, unprecedented in modern warfare.</w:t>
      </w:r>
    </w:p>
    <w:p w:rsidR="00023C23" w:rsidRPr="005A2976" w:rsidRDefault="00023C23" w:rsidP="00023C23">
      <w:r w:rsidRPr="005A2976">
        <w:t>Lebanon and Qatar have become pawns in the deadly game of political chess that is ominously unfolding as Iran and Saudi Arabia compete for control.</w:t>
      </w:r>
    </w:p>
    <w:p w:rsidR="00023C23" w:rsidRPr="005A2976" w:rsidRDefault="00023C23" w:rsidP="00023C23">
      <w:r w:rsidRPr="005A2976">
        <w:t>As a bolt of lightning that flashes across the darkening sky is witness to the approaching storm and the unbearable tension that is giving birth to it, so the fires of conflicts have thrown a lurid light on the menacing return of a possible major military clash that could envelop the entire area, with deadly global consequences.</w:t>
      </w:r>
    </w:p>
    <w:p w:rsidR="00023C23" w:rsidRPr="005A2976" w:rsidRDefault="00023C23" w:rsidP="00023C23">
      <w:pPr>
        <w:rPr>
          <w:rStyle w:val="StyleUnderline"/>
        </w:rPr>
      </w:pPr>
      <w:r w:rsidRPr="005A2976">
        <w:rPr>
          <w:rStyle w:val="StyleUnderline"/>
        </w:rPr>
        <w:t>The sand in the hourglass has almost run out, as the drums of war gain military momentum.</w:t>
      </w:r>
    </w:p>
    <w:p w:rsidR="00023C23" w:rsidRPr="005A2976" w:rsidRDefault="00023C23" w:rsidP="00023C23">
      <w:r w:rsidRPr="005A2976">
        <w:t>The change of political power in Saudi Arabia will propel potential conflict in the area into a new and deadly duel. Political gambling by local and regional powers will cost them more than anyone can pay. Any escalation will only lead to counter retaliation, a tempting invitation to Turkey, Russia, Israel, Iran and Saudi Arabia to intervene.</w:t>
      </w:r>
    </w:p>
    <w:p w:rsidR="00023C23" w:rsidRPr="005A2976" w:rsidRDefault="00023C23" w:rsidP="00023C23">
      <w:pPr>
        <w:rPr>
          <w:rStyle w:val="StyleUnderline"/>
        </w:rPr>
      </w:pPr>
      <w:r w:rsidRPr="005A2976">
        <w:rPr>
          <w:rStyle w:val="StyleUnderline"/>
        </w:rPr>
        <w:t>It will be a perpetual war with no end. Nuclear armed Sunni Pakistan, with her arsenal of 130 nuclear weapons, will become involved; as the battle widens, the war arena will be engulfed in a sea of blood.</w:t>
      </w:r>
    </w:p>
    <w:p w:rsidR="00023C23" w:rsidRPr="005A2976" w:rsidRDefault="00023C23" w:rsidP="00023C23">
      <w:r w:rsidRPr="005A2976">
        <w:t>The current ongoing wars across the Middle East area are part of a military roadmap that is ultimately directed at Iran, a theatre of war.</w:t>
      </w:r>
    </w:p>
    <w:p w:rsidR="00023C23" w:rsidRPr="005A2976" w:rsidRDefault="00023C23" w:rsidP="00023C23">
      <w:pPr>
        <w:rPr>
          <w:rStyle w:val="StyleUnderline"/>
        </w:rPr>
      </w:pPr>
      <w:r w:rsidRPr="005A2976">
        <w:rPr>
          <w:rStyle w:val="StyleUnderline"/>
        </w:rPr>
        <w:t>Millions will perish, the world economy will be shattered and oil will reach $100 per barrel.</w:t>
      </w:r>
    </w:p>
    <w:p w:rsidR="00023C23" w:rsidRPr="005A2976" w:rsidRDefault="00023C23" w:rsidP="00023C23">
      <w:pPr>
        <w:rPr>
          <w:rStyle w:val="StyleUnderline"/>
        </w:rPr>
      </w:pPr>
      <w:r w:rsidRPr="005A2976">
        <w:rPr>
          <w:rStyle w:val="StyleUnderline"/>
        </w:rPr>
        <w:t>Any new war will escalate out of control and no amount of military might will be able to contain it. The cradles of civilization and religion will cease to exist.</w:t>
      </w:r>
    </w:p>
    <w:p w:rsidR="00023C23" w:rsidRPr="005A2976" w:rsidRDefault="00023C23" w:rsidP="00023C23">
      <w:r w:rsidRPr="005A2976">
        <w:t>Famine is now being used as a weapon in all of the wars currently in progress. Yemen is becoming the world's biggest impending disaster.</w:t>
      </w:r>
    </w:p>
    <w:p w:rsidR="00023C23" w:rsidRPr="005A2976" w:rsidRDefault="00023C23" w:rsidP="00023C23">
      <w:r w:rsidRPr="005A2976">
        <w:t>Military bombardment has devastated the country's economy and food producing capability. It is estimated that seven million people face starvation as food suppliesdwindle</w:t>
      </w:r>
    </w:p>
    <w:p w:rsidR="00023C23" w:rsidRPr="005A2976" w:rsidRDefault="00023C23" w:rsidP="00023C23">
      <w:r w:rsidRPr="005A2976">
        <w:t>Food production is non-existent, as the war continues unabated. Lack of food is the biggest killer weapon in Yemen. In terms of International Law, the UN is in danger of becoming an accessory to starvation.</w:t>
      </w:r>
    </w:p>
    <w:p w:rsidR="00023C23" w:rsidRPr="005A2976" w:rsidRDefault="00023C23" w:rsidP="00023C23">
      <w:pPr>
        <w:rPr>
          <w:rStyle w:val="StyleUnderline"/>
        </w:rPr>
      </w:pPr>
      <w:r w:rsidRPr="005A2976">
        <w:rPr>
          <w:rStyle w:val="StyleUnderline"/>
        </w:rPr>
        <w:t>All of the major combatants in the Middle East have assembled an armada of forces that includes 22 000 tanks, 41 500 armoured personnel carriers, 3 200 war planes, 981 warships, 36 submarines and thousands of surface-to-surface missiles.</w:t>
      </w:r>
    </w:p>
    <w:p w:rsidR="00023C23" w:rsidRPr="005A2976" w:rsidRDefault="00023C23" w:rsidP="00023C23">
      <w:r w:rsidRPr="005A2976">
        <w:t xml:space="preserve">It seems that </w:t>
      </w:r>
      <w:r w:rsidRPr="005A2976">
        <w:rPr>
          <w:rStyle w:val="StyleUnderline"/>
        </w:rPr>
        <w:t>total and utter devastation looms on thehorizon.</w:t>
      </w:r>
    </w:p>
    <w:p w:rsidR="00023C23" w:rsidRPr="005A2976" w:rsidRDefault="00023C23" w:rsidP="00023C23">
      <w:r w:rsidRPr="005A2976">
        <w:t>Farouk Araie</w:t>
      </w:r>
    </w:p>
    <w:p w:rsidR="00023C23" w:rsidRPr="005A2976" w:rsidRDefault="00023C23" w:rsidP="00023C23">
      <w:r w:rsidRPr="005A2976">
        <w:t>Benoni</w:t>
      </w:r>
    </w:p>
    <w:p w:rsidR="00023C23" w:rsidRPr="005A2976" w:rsidRDefault="00023C23" w:rsidP="00023C23">
      <w:pPr>
        <w:pStyle w:val="Heading4"/>
      </w:pPr>
      <w:r w:rsidRPr="005A2976">
        <w:t>Pakistan instability leads to indo-pak war – draws in world powers</w:t>
      </w:r>
    </w:p>
    <w:p w:rsidR="00023C23" w:rsidRPr="005A2976" w:rsidRDefault="00023C23" w:rsidP="00023C23">
      <w:r w:rsidRPr="005A2976">
        <w:rPr>
          <w:rStyle w:val="Style13ptBold"/>
        </w:rPr>
        <w:t xml:space="preserve">Felbab-Brown, Senior Fellow - </w:t>
      </w:r>
      <w:hyperlink r:id="rId119" w:history="1">
        <w:r w:rsidRPr="005A2976">
          <w:rPr>
            <w:b/>
            <w:sz w:val="26"/>
            <w:szCs w:val="26"/>
          </w:rPr>
          <w:t>Foreign Policy</w:t>
        </w:r>
      </w:hyperlink>
      <w:r w:rsidRPr="005A2976">
        <w:rPr>
          <w:rStyle w:val="Style13ptBold"/>
        </w:rPr>
        <w:t xml:space="preserve"> 15</w:t>
      </w:r>
      <w:r w:rsidRPr="005A2976">
        <w:t xml:space="preserve"> (</w:t>
      </w:r>
      <w:proofErr w:type="gramStart"/>
      <w:r w:rsidRPr="005A2976">
        <w:t>Vanda ,“</w:t>
      </w:r>
      <w:proofErr w:type="gramEnd"/>
      <w:r w:rsidRPr="005A2976">
        <w:t xml:space="preserve">Pakistan’s relations with Afghanistan and implications for regional politics”, </w:t>
      </w:r>
      <w:hyperlink r:id="rId120" w:history="1">
        <w:r w:rsidRPr="005A2976">
          <w:t>https://www.brookings.edu/research/pakistans-relations-with-afghanistan-and-implications-for-regional-politics/</w:t>
        </w:r>
      </w:hyperlink>
      <w:r w:rsidRPr="005A2976">
        <w:t>, accessed 6-27-16, J.B)</w:t>
      </w:r>
    </w:p>
    <w:p w:rsidR="00023C23" w:rsidRPr="005A2976" w:rsidRDefault="00023C23" w:rsidP="00023C23"/>
    <w:p w:rsidR="00023C23" w:rsidRPr="005A2976" w:rsidRDefault="00023C23" w:rsidP="00023C23">
      <w:pPr>
        <w:rPr>
          <w:rStyle w:val="StyleUnderline"/>
        </w:rPr>
      </w:pPr>
      <w:r w:rsidRPr="005A2976">
        <w:rPr>
          <w:rStyle w:val="StyleUnderline"/>
        </w:rPr>
        <w:t>Afghanistan’s peaceful future depends to a great extent on an auspicious regional environment, with Pakistan at its core. Vice versa, an unstable Afghanistan will complicate Pakistan’s ability to refurbish its weak state and economy and suppress dangerous internal militancy</w:t>
      </w:r>
      <w:r w:rsidRPr="005A2976">
        <w:t xml:space="preserve">. Assassinations and military coups have plagued Pakistan since the early years of independence, leaving behind a weak political system unable to effectively deliver elementary public goods, including safety, and respond to the fundamental needs of the struggling Pakistani people. Rather than being a convenient tool for regional security schemes as Pakistani generals have often imagined, an Afghanistan plagued by intense militancy, with Kabul unable to control its territory and effectively exercise power, will distract Pakistan’s leaders </w:t>
      </w:r>
      <w:r w:rsidRPr="005A2976">
        <w:lastRenderedPageBreak/>
        <w:t xml:space="preserve">from addressing internal challenges. </w:t>
      </w:r>
      <w:r w:rsidRPr="005A2976">
        <w:rPr>
          <w:rStyle w:val="StyleUnderline"/>
        </w:rPr>
        <w:t>Such a violently contested, unsettled Afghanistan will only further augment and complicate Pakistan’s own deep-seated and growing security and governance problems.</w:t>
      </w:r>
    </w:p>
    <w:p w:rsidR="00023C23" w:rsidRPr="005A2976" w:rsidRDefault="00023C23" w:rsidP="00023C23"/>
    <w:p w:rsidR="00023C23" w:rsidRPr="005A2976" w:rsidRDefault="00023C23" w:rsidP="00023C23">
      <w:r w:rsidRPr="005A2976">
        <w:t xml:space="preserve">Yet Afghanistan’s location at the crossroads of the Middle East, Central Asia, and South Asia has for centuries made a friendly neighborhood elusive. Although religious, ethnic, economic, and cultural ties between Afghanistan and Pakistan run deep and wide, the two countries have frequently been at odds with one another. During the Cold War, Afghanistan became a battleground in the global conflict between the Soviet Union and United States, with Pakistan as a key U.S. ally supporting the anti-Soviet mujahideen. Pakistan has long been a difficult and disruptive neighbor, seeking leverage in Afghanistan, hoping to limit India’s influence there, and cultivating radical groups within Afghanistan as proxies. Despite a decade of U.S. attempts to bring Islamabad and Rawalpindi (the seats of Pakistan’s government and military establishment, respectively) on board with its efforts in Afghanistan, </w:t>
      </w:r>
      <w:r w:rsidRPr="005A2976">
        <w:rPr>
          <w:rStyle w:val="StyleUnderline"/>
        </w:rPr>
        <w:t xml:space="preserve">Pakistan continues to be ensnared in—while also augmenting—Afghanistan’s instability. </w:t>
      </w:r>
      <w:r w:rsidRPr="005A2976">
        <w:t>Pakistan fears both a strong Afghan government closely aligned with India, potentially helping encircle Pakistan, and an unstable Afghanistan that becomes—as has already happened—a safe haven for anti-Pakistan militant groups and a dangerous playground for outside powers. Whether the recent warming of relations between the two countries, following a change in government in Kabul in September 2014 when Ashraf Ghani became president, translates into lasting and substantial changes in Pakistan’s policy remains very much yet to be seen.</w:t>
      </w:r>
    </w:p>
    <w:p w:rsidR="00023C23" w:rsidRPr="005A2976" w:rsidRDefault="00023C23" w:rsidP="00023C23"/>
    <w:p w:rsidR="00023C23" w:rsidRPr="005A2976" w:rsidRDefault="00023C23" w:rsidP="00023C23">
      <w:r w:rsidRPr="005A2976">
        <w:rPr>
          <w:rStyle w:val="StyleUnderline"/>
        </w:rPr>
        <w:t>But if Afghanistan is unstable and harbors Salafi groups that infiltrate Pakistan, then Pakistan itself will become further destabilized and—crucially—distracted from tackling its other crises. These include militancy in the Punjab region and a host of domestic calamities, such as intense political instability, economic atrophy, widespread poverty, and a severe energy crisis.</w:t>
      </w:r>
      <w:r w:rsidRPr="005A2976">
        <w:t xml:space="preserve"> The Pakistani state is already hollowed out, with its administrative structures having undergone a steady decline since independence. Major macroeconomic deficiencies have increased, and deep poverty and marginalization persist amid a semi-feudal distribution of power, often ineffective and corrupt political leadership, internal social and ethnic fragmentation, and compromised security force</w:t>
      </w:r>
      <w:r w:rsidRPr="005A2976">
        <w:rPr>
          <w:rStyle w:val="StyleUnderline"/>
        </w:rPr>
        <w:t>s. The internal security challenge is far more insidious than that recently encountered by the Pakistani military in the tribal and Khyber Pakhtunkhwa areas</w:t>
      </w:r>
      <w:r w:rsidRPr="005A2976">
        <w:t>. In actuality, it is the Punjabi groups, such as the Punjabi Taliban, Lashkar-e-Taiba, and Sipah-e-Sahaba, who pose a deeper threat to Pakistan</w:t>
      </w:r>
      <w:r w:rsidRPr="005A2976">
        <w:rPr>
          <w:rStyle w:val="StyleUnderline"/>
        </w:rPr>
        <w:t>. Extreme internal fragmentation in Pakistan and a loss of central control, particularly if these problems extend to the military, could set off one of the most dangerous security threats in Asia and the world.</w:t>
      </w:r>
      <w:r w:rsidRPr="005A2976">
        <w:t xml:space="preserve"> After all, </w:t>
      </w:r>
      <w:r w:rsidRPr="005A2976">
        <w:rPr>
          <w:rStyle w:val="StyleUnderline"/>
        </w:rPr>
        <w:t>Pakistan is a large, nuclear-armed Muslim country that coexists in only a precarious peace with its neighbor India</w:t>
      </w:r>
      <w:r w:rsidRPr="005A2976">
        <w:t xml:space="preserve">. Yet while a U.S. disengagement from direct fighting in Afghanistan could allow the United States to rebalance its relationship with Pakistan and shift the center of U.S.-Pakistan relations beyond the narrow prism of counterinsurgency efforts in Afghanistan, </w:t>
      </w:r>
      <w:r w:rsidRPr="005A2976">
        <w:rPr>
          <w:rStyle w:val="StyleUnderline"/>
        </w:rPr>
        <w:t>an unstable Afghanistan will also ultimately be very unhealthy for Pakistan.</w:t>
      </w:r>
    </w:p>
    <w:p w:rsidR="00023C23" w:rsidRDefault="00023C23" w:rsidP="00023C23">
      <w:r w:rsidRPr="005A2976">
        <w:t xml:space="preserve">This essay proceeds as follows: It first discusses the long-term relationship between Pakistan and Afghanistan and explores how the India factor influences relations. Next, the essay discusses militancy in both Afghanistan and Pakistan and the latter’s policy responses, including its support for the Afghan Taliban and affiliated groups. This section also explores how Afghanistan’s current security and political developments influence Pakistan’s policy in Afghanistan. The subsequent section considers the U.S. dimension of Pakistan-Afghanistan relations and explores this triangle with respect to militancy in </w:t>
      </w:r>
      <w:proofErr w:type="gramStart"/>
      <w:r w:rsidRPr="005A2976">
        <w:t>both countries</w:t>
      </w:r>
      <w:proofErr w:type="gramEnd"/>
      <w:r w:rsidRPr="005A2976">
        <w:t>, as well as counterinsurgency and counterterrorism efforts and negotiations with the Afghan Taliban. The final section analyzes the impact of other regional actors on Pakistan-Afghanistan relations, including Iran, Saudi Arabia, and China. In particular, it examines the implications for Pakistan of China’s increasingly active and more multifaceted role in Afghanistan.</w:t>
      </w:r>
    </w:p>
    <w:p w:rsidR="009F5FD8" w:rsidRPr="00472CBA" w:rsidRDefault="009F5FD8" w:rsidP="009F5FD8">
      <w:pPr>
        <w:pStyle w:val="Heading4"/>
      </w:pPr>
      <w:r w:rsidRPr="00472CBA">
        <w:t xml:space="preserve">Afghanistan-Pakistan relations are key to stability and economy of both countries </w:t>
      </w:r>
    </w:p>
    <w:p w:rsidR="009F5FD8" w:rsidRPr="00472CBA" w:rsidRDefault="009F5FD8" w:rsidP="009F5FD8">
      <w:r w:rsidRPr="00B4117F">
        <w:rPr>
          <w:rStyle w:val="Style13ptBold"/>
        </w:rPr>
        <w:t>Zulfquar, a</w:t>
      </w:r>
      <w:r w:rsidRPr="001E7E49">
        <w:t xml:space="preserve"> </w:t>
      </w:r>
      <w:r w:rsidRPr="00B4117F">
        <w:rPr>
          <w:rStyle w:val="Style13ptBold"/>
        </w:rPr>
        <w:t>Non Resident Scholar at Islamabad Policy Research Institute 15</w:t>
      </w:r>
      <w:r w:rsidRPr="00472CBA">
        <w:t xml:space="preserve"> (10-7-15 “</w:t>
      </w:r>
      <w:hyperlink r:id="rId121" w:tooltip="Permanent Link to Pakistan-Afghanistan Relations" w:history="1">
        <w:r w:rsidRPr="00472CBA">
          <w:t>Pakistan-Afghanistan Relations</w:t>
        </w:r>
      </w:hyperlink>
      <w:r w:rsidRPr="00472CBA">
        <w:t xml:space="preserve">”, </w:t>
      </w:r>
      <w:hyperlink r:id="rId122" w:history="1">
        <w:r w:rsidRPr="00472CBA">
          <w:t>http://www.ipripak.org/pakistan-afghanistan-relations/</w:t>
        </w:r>
      </w:hyperlink>
      <w:r w:rsidRPr="00472CBA">
        <w:t>, accessed 6-28-18, J.B)</w:t>
      </w:r>
    </w:p>
    <w:p w:rsidR="009F5FD8" w:rsidRPr="00472CBA" w:rsidRDefault="009F5FD8" w:rsidP="009F5FD8">
      <w:r w:rsidRPr="00472CBA">
        <w:t xml:space="preserve">Being a neighbor, Pakistan gives paramount importance to its relations with Afghanistan as </w:t>
      </w:r>
      <w:r w:rsidRPr="00472CBA">
        <w:rPr>
          <w:rStyle w:val="StyleUnderline"/>
        </w:rPr>
        <w:t>Pakistan’s peace and stability depends on Afghan peace and stability</w:t>
      </w:r>
      <w:r w:rsidRPr="00472CBA">
        <w:t xml:space="preserve">. </w:t>
      </w:r>
      <w:r w:rsidRPr="00472CBA">
        <w:rPr>
          <w:rStyle w:val="StyleUnderline"/>
        </w:rPr>
        <w:t>Traditionally, Pak-Afghan relationship has been characterized by mutual mistrust</w:t>
      </w:r>
      <w:r w:rsidRPr="00472CBA">
        <w:t xml:space="preserve"> and lack of confidence and third parties have always been a decisive factor in determining the Pak-Afghan relations.</w:t>
      </w:r>
    </w:p>
    <w:p w:rsidR="009F5FD8" w:rsidRPr="00472CBA" w:rsidRDefault="009F5FD8" w:rsidP="009F5FD8">
      <w:r w:rsidRPr="00472CBA">
        <w:t>Pakistan and Afghanistan have not developed strategic relations as there have been many factors that hindered the progress in this sphere. Since the formation of national unity government in Afghanistan in September 2014 a paradigm shift was noted in the approach of Afghan government in engaging Pakistan.</w:t>
      </w:r>
    </w:p>
    <w:p w:rsidR="009F5FD8" w:rsidRPr="00472CBA" w:rsidRDefault="009F5FD8" w:rsidP="009F5FD8">
      <w:r w:rsidRPr="00472CBA">
        <w:t>At Beijing Conference President Ghani defined five circles manifesting Afghanistan’s future foreign policy. He placed Pakistan in first circle and stated that partnership with Pakistan was an important pillar of Afghan foreign policy. He placed India in fourth circle implying a shift in Afghan thinking. These announcements have been followed by visits of civil and military leadership of both states.</w:t>
      </w:r>
    </w:p>
    <w:p w:rsidR="009F5FD8" w:rsidRPr="00472CBA" w:rsidRDefault="009F5FD8" w:rsidP="009F5FD8">
      <w:pPr>
        <w:rPr>
          <w:rStyle w:val="StyleUnderline"/>
        </w:rPr>
      </w:pPr>
      <w:r w:rsidRPr="00472CBA">
        <w:rPr>
          <w:rStyle w:val="StyleUnderline"/>
        </w:rPr>
        <w:t xml:space="preserve">On economic front, Pakistan remains the largest trading partner of Afghanistan and bilateral trade has reached to $2 billion in 2014. Afghanistan has been the third largest destination for Pakistan’s exports. Afghan trade with outside world is also regulated by Afghanistan-Pakistan Transit Trade Agreement signed in 2010. Pakistan has extended support to Afghanistan under </w:t>
      </w:r>
      <w:r w:rsidRPr="00472CBA">
        <w:rPr>
          <w:rStyle w:val="StyleUnderline"/>
        </w:rPr>
        <w:lastRenderedPageBreak/>
        <w:t>technical assistance programme in 2003 for infrastructure development projects and some of these projects have been completed while others are under the process of completion.</w:t>
      </w:r>
    </w:p>
    <w:p w:rsidR="009F5FD8" w:rsidRPr="00472CBA" w:rsidRDefault="009F5FD8" w:rsidP="009F5FD8">
      <w:r w:rsidRPr="00472CBA">
        <w:rPr>
          <w:rStyle w:val="StyleUnderline"/>
        </w:rPr>
        <w:t>Being a landlocked state, Afghanistan’s trade has been passing through Pakistan and has been regulated under 1965 Afghan Transit Trade Agreement that allowed transit to Afghan imports from all the countries through the port of Karachi</w:t>
      </w:r>
      <w:r w:rsidRPr="00472CBA">
        <w:t>. It was replaced by Afghan Pakistan Transit Trade Agreement (APTTA) signed in 2010 that now regulates trade between Afghanistan- Pakistan and the rest of the world. In the post 2014 period, a decrease has been noted in commercial as well as non-commercial transit. Non- commercial transit has been reduced to half due to the withdrawal of bulk of forces. The commercial transit has also reduced to half from more than 75,000 to 35,000 in 2014. There is also evidence of shifting transit from Pakistan to Iran due to improved infrastructure on Iranian side, devaluation of Iranian currency against dollar, reduced transportation cost, and extra charges at Pakistani ports for Afghan transit cargo are reasons for this decline.</w:t>
      </w:r>
    </w:p>
    <w:p w:rsidR="009F5FD8" w:rsidRPr="00472CBA" w:rsidRDefault="009F5FD8" w:rsidP="009F5FD8">
      <w:r w:rsidRPr="00472CBA">
        <w:t xml:space="preserve">There have been some irritants in Pak-Afghan relations. </w:t>
      </w:r>
      <w:r w:rsidRPr="00472CBA">
        <w:rPr>
          <w:rStyle w:val="StyleUnderline"/>
        </w:rPr>
        <w:t>Post 9/11 terrorism has been the major irritant in Pak-Afghan relations. Afghanistan has been accusing Pakistan for supporting and harboring terrorists</w:t>
      </w:r>
      <w:r w:rsidRPr="00472CBA">
        <w:t>. Afghan government has been publicly criticizing Pakistan for not doing enough to bring the insurgents to the negotiating table. Pakistan has been facilitating the peace process between the US and Afghan Taliban and later on it facilitated the first round of intra-Afghan talks but unfortunately peace process could not be continued.</w:t>
      </w:r>
    </w:p>
    <w:p w:rsidR="009F5FD8" w:rsidRPr="00472CBA" w:rsidRDefault="009F5FD8" w:rsidP="009F5FD8">
      <w:r w:rsidRPr="00472CBA">
        <w:t>An increase has been noted in border attacks after Afghan National Security Forces’ assumption of security responsibilities. Earlier, during 2007-2010, 194 border violations were noted while these numbers have been on the rise as 2012 alone saw 732 cross border attacks while in 2013, 23 such incursions were reported.</w:t>
      </w:r>
    </w:p>
    <w:p w:rsidR="009F5FD8" w:rsidRPr="00472CBA" w:rsidRDefault="009F5FD8" w:rsidP="009F5FD8">
      <w:r w:rsidRPr="00472CBA">
        <w:t>Apart from these attacks, members of Tahreek-e-Taliban Pakistan having hideouts in Afghanistan have also been responsible for incursions from Afghan side and had mounted attacks on Pakistani check posts in Chitral, Dir, Kurram and Bajaur agencies in FATA.</w:t>
      </w:r>
    </w:p>
    <w:p w:rsidR="009F5FD8" w:rsidRPr="00472CBA" w:rsidRDefault="009F5FD8" w:rsidP="009F5FD8">
      <w:r w:rsidRPr="00472CBA">
        <w:t>Indian role in Afghanistan has been a grave concern for Pakistan. Contrary to the use of Indian hard power in respect to its relations with other South Asian neighbors, the use of soft power in Afghanistan gives rise to many questions about India’s motives. Given the history of troubled India-Pakistan relations, Afghanistan is strategically important for India.</w:t>
      </w:r>
    </w:p>
    <w:p w:rsidR="009F5FD8" w:rsidRPr="009F5FD8" w:rsidRDefault="009F5FD8" w:rsidP="00023C23">
      <w:pPr>
        <w:rPr>
          <w:sz w:val="22"/>
          <w:u w:val="single"/>
        </w:rPr>
      </w:pPr>
      <w:r w:rsidRPr="00472CBA">
        <w:t>There were hopes that coming to power of the new government in Afghanistan would transform Pakistan-Afghanistan relations. Initially, Afghan government tried to address Pakistan’s concerns regarding Indian role in Afghanistan and sought Pakistan’s help to initiate dialogue process with Taliban. Recent cross border firing and killing of troops on both sides gave rise to blame game against Pakistan and disrupted the cooperative interaction between the two states. The relations cannot be normalized or improved unless lack of confidence and mistrust that characterize their relations is addressed</w:t>
      </w:r>
      <w:r w:rsidRPr="00472CBA">
        <w:rPr>
          <w:rStyle w:val="StyleUnderline"/>
        </w:rPr>
        <w:t>. Both sides need to take measures to create an environment that is conducive to peace.</w:t>
      </w:r>
    </w:p>
    <w:p w:rsidR="00CB7875" w:rsidRDefault="00CB7875" w:rsidP="00CB7875">
      <w:pPr>
        <w:pStyle w:val="Heading3"/>
      </w:pPr>
      <w:r>
        <w:lastRenderedPageBreak/>
        <w:t>Uniqueness – IndoPak Relations</w:t>
      </w:r>
    </w:p>
    <w:p w:rsidR="00CB7875" w:rsidRDefault="00CB7875" w:rsidP="00CB7875">
      <w:pPr>
        <w:pStyle w:val="Heading4"/>
      </w:pPr>
      <w:r>
        <w:t>Indo pak relations are testy now</w:t>
      </w:r>
    </w:p>
    <w:p w:rsidR="00CB7875" w:rsidRPr="004509B4" w:rsidRDefault="00CB7875" w:rsidP="00CB7875">
      <w:r w:rsidRPr="004509B4">
        <w:rPr>
          <w:rFonts w:eastAsiaTheme="majorEastAsia" w:cstheme="majorBidi"/>
          <w:b/>
          <w:bCs/>
          <w:sz w:val="26"/>
          <w:szCs w:val="26"/>
        </w:rPr>
        <w:t>Parashar</w:t>
      </w:r>
      <w:r>
        <w:rPr>
          <w:rFonts w:eastAsiaTheme="majorEastAsia" w:cstheme="majorBidi"/>
          <w:b/>
          <w:bCs/>
          <w:sz w:val="26"/>
          <w:szCs w:val="26"/>
        </w:rPr>
        <w:t>, journalist for Times of India</w:t>
      </w:r>
      <w:r w:rsidRPr="004509B4">
        <w:rPr>
          <w:rFonts w:eastAsiaTheme="majorEastAsia" w:cstheme="majorBidi"/>
          <w:b/>
          <w:bCs/>
          <w:sz w:val="26"/>
          <w:szCs w:val="26"/>
        </w:rPr>
        <w:t xml:space="preserve"> 6-30-18</w:t>
      </w:r>
      <w:r w:rsidRPr="004509B4">
        <w:t xml:space="preserve"> (</w:t>
      </w:r>
      <w:r>
        <w:t xml:space="preserve">Sachin, Times of India, </w:t>
      </w:r>
      <w:r w:rsidRPr="004509B4">
        <w:t>“Fresh India-Pak diplomatic spat erupts over help</w:t>
      </w:r>
      <w:r w:rsidRPr="004509B4">
        <w:rPr>
          <w:rFonts w:hint="eastAsia"/>
        </w:rPr>
        <w:t>”</w:t>
      </w:r>
      <w:r w:rsidRPr="004509B4">
        <w:t xml:space="preserve">, </w:t>
      </w:r>
      <w:hyperlink r:id="rId123" w:history="1">
        <w:r w:rsidRPr="004509B4">
          <w:t>https://timesofindia.indiatimes.com/india/fresh-india-pak-diplomatic-spat-erupts-over-help/articleshow/64800540.cms</w:t>
        </w:r>
      </w:hyperlink>
      <w:r w:rsidRPr="004509B4">
        <w:t>, accessed 6-30-18, J.B)</w:t>
      </w:r>
    </w:p>
    <w:p w:rsidR="00CB7875" w:rsidRPr="00CB7875" w:rsidRDefault="00CB7875" w:rsidP="00CB7875">
      <w:r w:rsidRPr="00A65BD9">
        <w:t xml:space="preserve">NEW DELHI: </w:t>
      </w:r>
      <w:r w:rsidRPr="004509B4">
        <w:rPr>
          <w:rStyle w:val="StyleUnderline"/>
        </w:rPr>
        <w:t xml:space="preserve">The current round of diplomatic hostility between India and Pakistan+ seems to have erupted after the Pakistani help of India's defence attache in </w:t>
      </w:r>
      <w:hyperlink r:id="rId124" w:history="1">
        <w:r w:rsidRPr="004509B4">
          <w:rPr>
            <w:rStyle w:val="StyleUnderline"/>
          </w:rPr>
          <w:t>Islamabad</w:t>
        </w:r>
      </w:hyperlink>
      <w:r w:rsidRPr="004509B4">
        <w:rPr>
          <w:rStyle w:val="StyleUnderline"/>
        </w:rPr>
        <w:t xml:space="preserve"> was forced to stop working for him by local authorities</w:t>
      </w:r>
      <w:r w:rsidRPr="00A65BD9">
        <w:t xml:space="preserve">. </w:t>
      </w:r>
      <w:r w:rsidRPr="00A65BD9">
        <w:rPr>
          <w:rStyle w:val="StyleUnderline"/>
        </w:rPr>
        <w:t>Indian authorities saw this as violating the understanding reached in late March that the 2 countries follow the 1992 Code of Conduct meant to ensure "smooth and unhindered functioning of their diplomatic and consular officials in conformity with recognised norms of international law and practice”.</w:t>
      </w:r>
      <w:r w:rsidRPr="00A65BD9">
        <w:t xml:space="preserve"> What provoked this action by </w:t>
      </w:r>
      <w:hyperlink r:id="rId125" w:history="1">
        <w:r w:rsidRPr="00A65BD9">
          <w:t>Pakistan</w:t>
        </w:r>
      </w:hyperlink>
      <w:r w:rsidRPr="00A65BD9">
        <w:t xml:space="preserve"> authorities is not known but it was reminiscent of the incidents of harassment and intimidation of diplomats witnessed in both capitals in February and March. The matter was taken up with the Pakistanis. </w:t>
      </w:r>
      <w:r w:rsidRPr="00A65BD9">
        <w:rPr>
          <w:rStyle w:val="StyleUnderline"/>
        </w:rPr>
        <w:t>This was followed by a spate of incidents both here in Delhi and Islamabad this month. While Pakistan alleged that one of its visiting lady diplomats was robbed of her handbag and that another diplomat had his car tailed and broken into, the Indian air adviser was detained at the Islamabad airport for a while for not carrying his identity card.</w:t>
      </w:r>
      <w:r w:rsidRPr="00A65BD9">
        <w:t xml:space="preserve"> The identity card though had expired and the diplomat was awaiting its renewal by the Pakistan foreign ministry. According to Indian authorities, the cases brought to the government's notice were of law and order nature and had nothing to do with harassment. ToI has also learnt that in April this year a junior staff had to be recalled to India after an aborted bid by ISI men to blackmail him into passing sensitive information to them. Matters came to a head last week though after Pakistan prevented Indian High Commissioner Ajay Bisaria + and other Indian officials from entering Gurudwara Panja Sahib at </w:t>
      </w:r>
      <w:hyperlink r:id="rId126" w:history="1">
        <w:r w:rsidRPr="00A65BD9">
          <w:t>Hasan Abdal</w:t>
        </w:r>
      </w:hyperlink>
      <w:r w:rsidRPr="00A65BD9">
        <w:t xml:space="preserve">. They were also not allowed to meet Indian Sikh pilgrims apparently. While India warned Pakistan against fanning secessionist sentiments, Islamabad claimed that these pilgrims were protesting against Indian authorities. India and Pakistan have had no substantive engagement for over 2 years now, except for humanitarian issues, and things are likely to remain the same at least until the outcome of general elections in Pakistan. India had earlier this month released 6 Pakistan prisoners saying that it remained committed to addressing all humanitarian issues with Pakistan. YOU MIGHT The report by the UN High Commissioner for </w:t>
      </w:r>
      <w:hyperlink r:id="rId127" w:history="1">
        <w:r w:rsidRPr="00A65BD9">
          <w:t>Human Rights</w:t>
        </w:r>
      </w:hyperlink>
      <w:r w:rsidRPr="00A65BD9">
        <w:t xml:space="preserve"> on alleged human rights violations has further vitiated relations with India taking note of Islamabad's attempts to milk the report. Pakistan this week briefed all Islamabad-based Head of Missions about the "brutal assassination of Shujaat Bukhari and the atrocities perpetrated by the Indian occupation forces" in the wake of the report.</w:t>
      </w:r>
    </w:p>
    <w:p w:rsidR="00CB7875" w:rsidRDefault="00CB7875" w:rsidP="00CB7875">
      <w:pPr>
        <w:pStyle w:val="Heading3"/>
      </w:pPr>
      <w:r>
        <w:lastRenderedPageBreak/>
        <w:t>Uniqueness – Pakistan Terrorism</w:t>
      </w:r>
    </w:p>
    <w:p w:rsidR="00CB7875" w:rsidRDefault="00CB7875" w:rsidP="00CB7875">
      <w:pPr>
        <w:pStyle w:val="Heading4"/>
      </w:pPr>
      <w:r>
        <w:t>Pakistan terror high now – threatens the entire Asian region</w:t>
      </w:r>
    </w:p>
    <w:p w:rsidR="00CB7875" w:rsidRPr="009E0DFF" w:rsidRDefault="00CB7875" w:rsidP="00CB7875">
      <w:r w:rsidRPr="001547EA">
        <w:rPr>
          <w:rStyle w:val="Style13ptBold"/>
        </w:rPr>
        <w:t>Times of India, the fourth largest newspaper in India 6-30-18,</w:t>
      </w:r>
      <w:r w:rsidRPr="003E4987">
        <w:t xml:space="preserve"> (“India, US are one in saying Pakistan deserved to be demoted to anti-terror funding group's 'grey list'</w:t>
      </w:r>
      <w:r w:rsidRPr="003E4987">
        <w:rPr>
          <w:rFonts w:hint="eastAsia"/>
        </w:rPr>
        <w:t>”</w:t>
      </w:r>
      <w:r w:rsidRPr="003E4987">
        <w:t xml:space="preserve">, </w:t>
      </w:r>
      <w:hyperlink r:id="rId128" w:history="1">
        <w:r w:rsidRPr="003E4987">
          <w:t>https://timesofindia.indiatimes.com/india/india-us-are-one-in-saying-pakistan-deserved-to-be-demoted-to-anti-terror-funding-groups-grey-list/articleshow/64802488.cms</w:t>
        </w:r>
      </w:hyperlink>
      <w:r w:rsidRPr="003E4987">
        <w:t>, accessed 6-30-18, J.B)</w:t>
      </w:r>
    </w:p>
    <w:p w:rsidR="00CB7875" w:rsidRPr="001547EA" w:rsidRDefault="00CB7875" w:rsidP="00CB7875">
      <w:pPr>
        <w:rPr>
          <w:sz w:val="14"/>
        </w:rPr>
      </w:pPr>
      <w:r w:rsidRPr="001547EA">
        <w:rPr>
          <w:sz w:val="14"/>
        </w:rPr>
        <w:t xml:space="preserve">NEW DELHI: </w:t>
      </w:r>
      <w:r w:rsidRPr="009E0DFF">
        <w:rPr>
          <w:rStyle w:val="StyleUnderline"/>
        </w:rPr>
        <w:t>India and the US today welcomed a global terror financing watchdogdemoting Pakistan to a 'grey list' + for underperforming in rooting out sources of finance for terrorists within its borders and for not taking enough - or any, at all - action in curbing activities of terror elements who roam freely within its provinces.</w:t>
      </w:r>
      <w:r w:rsidRPr="001547EA">
        <w:rPr>
          <w:sz w:val="14"/>
        </w:rPr>
        <w:t xml:space="preserve"> </w:t>
      </w:r>
      <w:proofErr w:type="gramStart"/>
      <w:r w:rsidRPr="001547EA">
        <w:rPr>
          <w:sz w:val="14"/>
        </w:rPr>
        <w:t>The watchdog, the Paris-based Financial Action Task Force (</w:t>
      </w:r>
      <w:hyperlink r:id="rId129" w:history="1">
        <w:r w:rsidRPr="001547EA">
          <w:rPr>
            <w:sz w:val="14"/>
          </w:rPr>
          <w:t>FATF</w:t>
        </w:r>
      </w:hyperlink>
      <w:r w:rsidRPr="001547EA">
        <w:rPr>
          <w:sz w:val="14"/>
        </w:rPr>
        <w:t xml:space="preserve">), on Wednesday greylisted </w:t>
      </w:r>
      <w:hyperlink r:id="rId130" w:history="1">
        <w:r w:rsidRPr="001547EA">
          <w:rPr>
            <w:sz w:val="14"/>
          </w:rPr>
          <w:t>Pakistan</w:t>
        </w:r>
      </w:hyperlink>
      <w:r w:rsidRPr="001547EA">
        <w:rPr>
          <w:sz w:val="14"/>
        </w:rPr>
        <w:t xml:space="preserve"> - an international pariah - for its support to terror.</w:t>
      </w:r>
      <w:proofErr w:type="gramEnd"/>
      <w:r w:rsidRPr="001547EA">
        <w:rPr>
          <w:sz w:val="14"/>
        </w:rPr>
        <w:t xml:space="preserve"> Pakistan avoided the far graver 'black list' by agreeing to comply with a 26-point action plan formulated by the International Cooperation Review Group (ICRG) of the Asia Pacific Group. </w:t>
      </w:r>
      <w:r w:rsidRPr="009E0DFF">
        <w:rPr>
          <w:rStyle w:val="StyleUnderline"/>
        </w:rPr>
        <w:t>"India welcomes the decision of the Financial Action Task Force to place Pakistan in its Compliance Document (</w:t>
      </w:r>
      <w:hyperlink r:id="rId131" w:history="1">
        <w:r w:rsidRPr="009E0DFF">
          <w:rPr>
            <w:rStyle w:val="StyleUnderline"/>
          </w:rPr>
          <w:t>grey list</w:t>
        </w:r>
      </w:hyperlink>
      <w:r w:rsidRPr="009E0DFF">
        <w:rPr>
          <w:rStyle w:val="StyleUnderline"/>
        </w:rPr>
        <w:t>) for ICRG monitoring," said India's ministry of external affairs, in a statement today</w:t>
      </w:r>
      <w:r w:rsidRPr="001547EA">
        <w:rPr>
          <w:sz w:val="14"/>
        </w:rPr>
        <w:t>. The FATF is an inter-governmental body established in 1989 to combat money laundering, terrorist financing and other related threats to the integrity of the international financial system. And to avoid FATF's black list, Pakistan has to, by January, publish updated lists of persons and entities proscribed under the Anti-Terrorism Act and the UN-designated entities</w:t>
      </w:r>
      <w:r w:rsidRPr="009E0DFF">
        <w:rPr>
          <w:rStyle w:val="StyleUnderline"/>
        </w:rPr>
        <w:t>. Pakistan has "outstanding counterterrorism deficiencies consistently raised by the Financial Action Task Force" and needs to take actions, including on the raising and moving of funds of UN-designated terrorist groups,</w:t>
      </w:r>
      <w:r w:rsidRPr="001547EA">
        <w:rPr>
          <w:sz w:val="14"/>
        </w:rPr>
        <w:t xml:space="preserve"> a top US official said to news agency PTI yesterday. The ICRG's compliance list - to which Pakistan has agreed to work with - envisages a 26-point plan to root out and erase all sources of financing to terror groups operating within its borders, including the India-focussed Lashkar-e-Toiba (LeT) and the Jaish-e-Mohammed (JeM), and any other entities associated with these two parent groups' head, the Jamaat-ud-Dawa (JuD). The JuD is led by Hafiz Saeed who masterminded the 26/11 terror attacks in Mumbai in 2008. Also to be its targets are Daesh, the Haqqani Network, </w:t>
      </w:r>
      <w:r w:rsidRPr="000D2BF9">
        <w:rPr>
          <w:rStyle w:val="StyleUnderline"/>
        </w:rPr>
        <w:t>the Pakistani Taliban and al Qaida. Saeed - who has a US bounty on his head and is designated a terrorist by the UN - and other of his ilk roam freely in Pakistan, hold rallies to incite hate - against India and the US and whomever they don't like - and collect large amounts of unmonitored money for their terror activities</w:t>
      </w:r>
      <w:r w:rsidRPr="001547EA">
        <w:rPr>
          <w:sz w:val="14"/>
        </w:rPr>
        <w:t xml:space="preserve">. "The freedom and impunity with which the designated terrorists like Hafiz Saeed and entities like JuD, LeT, JeM continue to operate in Pakistan is not in keeping with such commitments" by Pakistan so far, said India's external affairs ministry. And Pakistan, to be put on the grey list as opposed to being blacklisted, promised action to cut the legs from under these entities by constricting their finance sources. "Pakistan has given high level political commitment to address global concerns on implementation of FATF standards for countering terror financing and anti-money laundering, especially in respect of UN designated and internationally proscribed terror entities and individuals," said India. India said it hopes Pakistan keeps to its commitments, something even the country's newspaper editorials seemed to cast doubt on yesterday. </w:t>
      </w:r>
      <w:r w:rsidRPr="001547EA">
        <w:rPr>
          <w:rStyle w:val="StyleUnderline"/>
        </w:rPr>
        <w:t>They said the 26-point plan will not be easy to implement if some real on-the-ground change and restructuring doesn't happen. And they believe this restructuring won't happen or not easily or soon enough.</w:t>
      </w:r>
      <w:r w:rsidRPr="001547EA">
        <w:rPr>
          <w:sz w:val="14"/>
        </w:rPr>
        <w:t xml:space="preserve"> </w:t>
      </w:r>
      <w:r w:rsidRPr="001547EA">
        <w:rPr>
          <w:rStyle w:val="StyleUnderline"/>
        </w:rPr>
        <w:t>The US, too, said Pakistan needs to take "comprehensive actions", something India hopes it will, for the safety and security of the entire Asian region.</w:t>
      </w:r>
      <w:r w:rsidRPr="001547EA">
        <w:rPr>
          <w:sz w:val="14"/>
        </w:rPr>
        <w:t xml:space="preserve"> "We hope that the FATF action plan shall be complied with in a time bound manner and credible measures would be taken by Pakistan to address global concerns related to terrorism emanating from any territory under its control," said the external affairs ministry. Pakistan is the ninth country to be placed on the Paris-based FATF's grey list, the other eight being Ethiopia, Serbia, Sri Lanka, Syria, Trinidad and Tobago, Tunisia and Yemen, reported Pakistan's The Express Tribune. TOP COMMENT Inevitable truth, </w:t>
      </w:r>
      <w:r w:rsidRPr="001547EA">
        <w:rPr>
          <w:rStyle w:val="StyleUnderline"/>
          <w:sz w:val="14"/>
        </w:rPr>
        <w:t xml:space="preserve">Pakistani nukes will land in terrorists hands someday and the whole humanity will suffer. </w:t>
      </w:r>
      <w:proofErr w:type="gramStart"/>
      <w:r w:rsidRPr="001547EA">
        <w:rPr>
          <w:rStyle w:val="StyleUnderline"/>
          <w:sz w:val="14"/>
        </w:rPr>
        <w:t>it's</w:t>
      </w:r>
      <w:proofErr w:type="gramEnd"/>
      <w:r w:rsidRPr="001547EA">
        <w:rPr>
          <w:rStyle w:val="StyleUnderline"/>
          <w:sz w:val="14"/>
        </w:rPr>
        <w:t xml:space="preserve"> bound to happen</w:t>
      </w:r>
      <w:r w:rsidRPr="001547EA">
        <w:rPr>
          <w:sz w:val="14"/>
        </w:rPr>
        <w:t xml:space="preserve">.Save India These nine countries have been labelled by the FATF as "jurisdictions (states) with strategic deficiencies" that can harm the international financial system if they do not take immediate steps to stop financing of terrorists and money laundering activities. </w:t>
      </w:r>
    </w:p>
    <w:p w:rsidR="004861E2" w:rsidRPr="004861E2" w:rsidRDefault="004861E2" w:rsidP="004861E2">
      <w:pPr>
        <w:pStyle w:val="Heading3"/>
      </w:pPr>
      <w:r>
        <w:lastRenderedPageBreak/>
        <w:t>Impact – South Asian Terrorism</w:t>
      </w:r>
    </w:p>
    <w:p w:rsidR="004861E2" w:rsidRDefault="004861E2" w:rsidP="004861E2">
      <w:pPr>
        <w:pStyle w:val="Heading4"/>
      </w:pPr>
      <w:r>
        <w:t xml:space="preserve">South Asian nuke terror is a reality – prefer </w:t>
      </w:r>
      <w:r>
        <w:rPr>
          <w:u w:val="single"/>
        </w:rPr>
        <w:t xml:space="preserve">specific </w:t>
      </w:r>
      <w:r>
        <w:t>evidence</w:t>
      </w:r>
    </w:p>
    <w:p w:rsidR="004861E2" w:rsidRPr="009C28FD" w:rsidRDefault="004861E2" w:rsidP="004861E2">
      <w:r w:rsidRPr="00D646CA">
        <w:rPr>
          <w:rStyle w:val="Style13ptBold"/>
        </w:rPr>
        <w:t>Khalid of the University of the Punjab</w:t>
      </w:r>
      <w:r w:rsidRPr="00D646CA">
        <w:t xml:space="preserve"> </w:t>
      </w:r>
      <w:r w:rsidRPr="00D646CA">
        <w:rPr>
          <w:rFonts w:eastAsiaTheme="majorEastAsia" w:cstheme="majorBidi"/>
          <w:b/>
          <w:bCs/>
          <w:sz w:val="26"/>
          <w:szCs w:val="26"/>
        </w:rPr>
        <w:t>and Arifa Kayani of the Kinnaird College for Women</w:t>
      </w:r>
      <w:r>
        <w:t xml:space="preserve"> </w:t>
      </w:r>
      <w:r w:rsidRPr="00D646CA">
        <w:rPr>
          <w:rFonts w:eastAsiaTheme="majorEastAsia" w:cstheme="majorBidi"/>
          <w:b/>
          <w:bCs/>
          <w:sz w:val="26"/>
          <w:szCs w:val="26"/>
        </w:rPr>
        <w:t xml:space="preserve">17 </w:t>
      </w:r>
      <w:r w:rsidRPr="00D646CA">
        <w:t>(</w:t>
      </w:r>
      <w:r w:rsidRPr="009C28FD">
        <w:t>South Asian Studies, Vol. 32, No. 1</w:t>
      </w:r>
      <w:r>
        <w:t xml:space="preserve">, </w:t>
      </w:r>
      <w:r w:rsidRPr="009C28FD">
        <w:t xml:space="preserve">“Nuclear Terrorism in South Asia: Potential Threats/Challenges and Options: Post 9/11 Analysis”, </w:t>
      </w:r>
      <w:hyperlink r:id="rId132" w:history="1">
        <w:r w:rsidRPr="009C28FD">
          <w:t>http://pu.edu.pk/images/journal/csas/PDF/1_v32_1_17.pdf</w:t>
        </w:r>
      </w:hyperlink>
      <w:r w:rsidRPr="009C28FD">
        <w:t>, accessed 6-30-18, J.B)</w:t>
      </w:r>
    </w:p>
    <w:p w:rsidR="004861E2" w:rsidRPr="002C0026" w:rsidRDefault="004861E2" w:rsidP="004861E2">
      <w:r w:rsidRPr="002C0026">
        <w:rPr>
          <w:rStyle w:val="StyleUnderline"/>
        </w:rPr>
        <w:t>Nuclear terrorism has emerged as one of the principal concerns for states maintaining nuclear weapons technology as well as states maintaining peaceful nuclear programs</w:t>
      </w:r>
      <w:r w:rsidRPr="002C0026">
        <w:t xml:space="preserve">. The idea is that non-state entities, in pursuance of their goals of achieving maximum tactical leverage over states, aspire to either jeopardize nuclear facilities as a means to warrant a radiological anomaly or would, in worst case scenario, acquire or construct weaponized devices. </w:t>
      </w:r>
      <w:r w:rsidRPr="002C0026">
        <w:rPr>
          <w:rStyle w:val="StyleUnderline"/>
        </w:rPr>
        <w:t xml:space="preserve">The concept of Improvised Nuclear Device (IND) or Radiological Dispersal Device (RDD) is both argued as </w:t>
      </w:r>
      <w:proofErr w:type="gramStart"/>
      <w:r w:rsidRPr="002C0026">
        <w:rPr>
          <w:rStyle w:val="StyleUnderline"/>
        </w:rPr>
        <w:t>a plausibility</w:t>
      </w:r>
      <w:proofErr w:type="gramEnd"/>
      <w:r w:rsidRPr="002C0026">
        <w:rPr>
          <w:rStyle w:val="StyleUnderline"/>
        </w:rPr>
        <w:t xml:space="preserve"> and as a reality in current global technological layout</w:t>
      </w:r>
      <w:r w:rsidRPr="002C0026">
        <w:t xml:space="preserve">. </w:t>
      </w:r>
      <w:r w:rsidRPr="002C0026">
        <w:rPr>
          <w:rStyle w:val="StyleUnderline"/>
        </w:rPr>
        <w:t>More specified to South Asia, where non-state entities are allegedly employed for transnational target acquisition and the where the security paradigms are hampered by technological inferiority, it is speculatively concluded that chances of such occurrences are marginally higher as compare to other nations. Vulnerabilities of South Asia pertaining to radiological terrorism are extended internationally based upon proliferation patterns in South Asia, utilization of proxies for achievement of leverage, comparative technological inferiority of nuclear facilities and auxiliary systems, spread and introduction of terrorism in South Asia, lack of understanding of nuclear terrorism and inability to proactively participate in international non-proliferation regimes and designs</w:t>
      </w:r>
      <w:r w:rsidRPr="002C0026">
        <w:t>. Important considerations in these regards would then have to focus on efficacy of security infrastructure from production to disposal and from civilian to military nuclear installations. Where in South Asia, states have maintained secrecy and state control over nuclear installations, radiological terrorism seems a highly unlikely scenario postulation but being cautious is still operationally necessary.</w:t>
      </w:r>
    </w:p>
    <w:p w:rsidR="004861E2" w:rsidRDefault="004861E2" w:rsidP="004861E2"/>
    <w:p w:rsidR="004861E2" w:rsidRPr="004861E2" w:rsidRDefault="004861E2" w:rsidP="004861E2"/>
    <w:p w:rsidR="00F27CE1" w:rsidRDefault="00F27CE1" w:rsidP="00F27CE1">
      <w:pPr>
        <w:pStyle w:val="Heading2"/>
      </w:pPr>
      <w:r>
        <w:lastRenderedPageBreak/>
        <w:t>Counterplan Answers</w:t>
      </w:r>
    </w:p>
    <w:p w:rsidR="00EC6017" w:rsidRDefault="00EC6017" w:rsidP="00EC6017">
      <w:pPr>
        <w:pStyle w:val="Heading3"/>
      </w:pPr>
      <w:r>
        <w:lastRenderedPageBreak/>
        <w:t>EU Counterplan Answers</w:t>
      </w:r>
    </w:p>
    <w:p w:rsidR="00EC6017" w:rsidRPr="006E659F" w:rsidRDefault="00EC6017" w:rsidP="006E659F">
      <w:pPr>
        <w:pStyle w:val="Heading4"/>
      </w:pPr>
      <w:r w:rsidRPr="006E659F">
        <w:t>EU fails - commodifying refugees for personal interest causes unwarranted deportations, militarized violence out of desperation, and human rights violations</w:t>
      </w:r>
    </w:p>
    <w:p w:rsidR="00EC6017" w:rsidRDefault="00EC6017" w:rsidP="00EC6017">
      <w:pPr>
        <w:rPr>
          <w:b/>
          <w:sz w:val="26"/>
          <w:szCs w:val="26"/>
        </w:rPr>
      </w:pPr>
      <w:r w:rsidRPr="00587773">
        <w:rPr>
          <w:b/>
          <w:sz w:val="26"/>
          <w:szCs w:val="26"/>
        </w:rPr>
        <w:t>Lischer,</w:t>
      </w:r>
      <w:r>
        <w:t xml:space="preserve"> Assistant Professor, Dept. of Political Science, Wake Forest University, </w:t>
      </w:r>
      <w:r w:rsidRPr="00587773">
        <w:rPr>
          <w:b/>
          <w:sz w:val="26"/>
          <w:szCs w:val="26"/>
        </w:rPr>
        <w:t>17</w:t>
      </w:r>
    </w:p>
    <w:p w:rsidR="00EC6017" w:rsidRPr="00AC7A32" w:rsidRDefault="00EC6017" w:rsidP="00EC6017">
      <w:r>
        <w:t>[Sarah Kenyon, Former Research Fellow, International Security Program, 9/21/2018, “The Global Refugee Crisis: Regional Destabilization &amp; Humanitarian Protection” The MIT Press Journals, (accessed 6/29/19 JPA)]</w:t>
      </w:r>
    </w:p>
    <w:p w:rsidR="00EC6017" w:rsidRPr="006A763F" w:rsidRDefault="00EC6017" w:rsidP="00EC6017">
      <w:pPr>
        <w:rPr>
          <w:rStyle w:val="StyleUnderline"/>
        </w:rPr>
      </w:pPr>
      <w:r w:rsidRPr="00734CD7">
        <w:rPr>
          <w:rStyle w:val="StyleUnderline"/>
        </w:rPr>
        <w:t xml:space="preserve">A Western state with security interests in the regional conflict is more likely to view the refugee population in strategic, rather than humanitarian, terms. </w:t>
      </w:r>
      <w:r>
        <w:t xml:space="preserve">The crisis may fit into a broader political relationship with the refugee-sending and -hosting states. Conversely, </w:t>
      </w:r>
      <w:r w:rsidRPr="006A763F">
        <w:rPr>
          <w:rStyle w:val="StyleUnderline"/>
        </w:rPr>
        <w:t>Western states may ignore a crisis that occurs in a region with little strategic value. In that case, the only engagement will be through humanitarian assistance, and usually at insufficient levels to meet refugees' needs. That may leave refugees unprotected from militarization and desperate for any means to improve their situation. Such a combination can quickly lead to violence.</w:t>
      </w:r>
    </w:p>
    <w:p w:rsidR="00EC6017" w:rsidRPr="006E659F" w:rsidRDefault="00EC6017" w:rsidP="00EC6017">
      <w:pPr>
        <w:rPr>
          <w:sz w:val="22"/>
          <w:u w:val="single"/>
        </w:rPr>
      </w:pPr>
      <w:r w:rsidRPr="006A763F">
        <w:rPr>
          <w:rStyle w:val="StyleUnderline"/>
        </w:rPr>
        <w:t>Many Western governments are complicit in schemes that essentially use refugee populations as bargaining chips in international politics</w:t>
      </w:r>
      <w:r>
        <w:t xml:space="preserve">. In some cases, </w:t>
      </w:r>
      <w:r w:rsidRPr="006A763F">
        <w:rPr>
          <w:rStyle w:val="StyleUnderline"/>
        </w:rPr>
        <w:t>host governments use refugees as leverage in negotiations with Western states</w:t>
      </w:r>
      <w:r>
        <w:t xml:space="preserve"> desperate to prevent the mass arrival of asylum seekers. </w:t>
      </w:r>
      <w:r w:rsidRPr="00EB65FF">
        <w:rPr>
          <w:rStyle w:val="StyleUnderline"/>
        </w:rPr>
        <w:t>Donor states have also encouraged manipulation and commodification of refugees by offering money to states that promise to prevent refugee flows.</w:t>
      </w:r>
    </w:p>
    <w:p w:rsidR="00EC6017" w:rsidRDefault="00EC6017" w:rsidP="00EC6017">
      <w:pPr>
        <w:rPr>
          <w:rStyle w:val="StyleUnderline"/>
        </w:rPr>
      </w:pPr>
      <w:r w:rsidRPr="00EB65FF">
        <w:rPr>
          <w:rStyle w:val="StyleUnderline"/>
        </w:rPr>
        <w:t>The 2016 agreement between the European Union and Turkey formalized the treatment of refugees as political bargaining chips</w:t>
      </w:r>
      <w:r>
        <w:t>, and is likely to spur other receiving states to follow Turkey's strategy.</w:t>
      </w:r>
      <w:r w:rsidRPr="00EB65FF">
        <w:rPr>
          <w:rStyle w:val="StyleUnderline"/>
        </w:rPr>
        <w:t xml:space="preserve"> By agreeing to accept Europe's unwanted asylum seekers, Turkey gained long-sought advances toward integration with Europe, as well as an additional three billion Euros for refugee assistance</w:t>
      </w:r>
      <w:r>
        <w:t>.24 H</w:t>
      </w:r>
      <w:r w:rsidRPr="00EB65FF">
        <w:rPr>
          <w:rStyle w:val="StyleUnderline"/>
        </w:rPr>
        <w:t>uman rights advocates express concern that the agreement violates international law and infringes on migrants' rights</w:t>
      </w:r>
      <w:r>
        <w:t xml:space="preserve">. </w:t>
      </w:r>
      <w:r w:rsidRPr="00EB65FF">
        <w:rPr>
          <w:rStyle w:val="StyleUnderline"/>
        </w:rPr>
        <w:t xml:space="preserve">The agreement forcibly returns asylum seekers without giving them a hearing. It also provides no guarantee that Turkey won't forcibly return people to dangerous situations. </w:t>
      </w:r>
      <w:r>
        <w:t xml:space="preserve">Rawlence explains the larger impact of sacrificing the legal rights of refugees in pursuit of political gain: “Against the backdrop of the Turkey deal, </w:t>
      </w:r>
      <w:r w:rsidRPr="009F504C">
        <w:rPr>
          <w:rStyle w:val="StyleUnderline"/>
        </w:rPr>
        <w:t>refugees are a good currency to hold</w:t>
      </w:r>
      <w:r>
        <w:t>: a hedge against foreign criticism,</w:t>
      </w:r>
      <w:r w:rsidRPr="009F504C">
        <w:rPr>
          <w:rStyle w:val="StyleUnderline"/>
        </w:rPr>
        <w:t xml:space="preserve"> a liability for which to blame domestic problems, and a bargaining chip for special favors from abroad. In its vulgar attempt to buy itself out of its international obligations, the European Union has started a bidding war.”25</w:t>
      </w:r>
    </w:p>
    <w:p w:rsidR="00273116" w:rsidRDefault="00273116" w:rsidP="00273116">
      <w:pPr>
        <w:pStyle w:val="Heading4"/>
      </w:pPr>
      <w:r>
        <w:t xml:space="preserve">Crossing the Mediterranean is </w:t>
      </w:r>
      <w:r w:rsidR="00792C4F">
        <w:t>deadly</w:t>
      </w:r>
    </w:p>
    <w:p w:rsidR="00273116" w:rsidRPr="009E6756" w:rsidRDefault="00273116" w:rsidP="00273116">
      <w:r w:rsidRPr="00352410">
        <w:rPr>
          <w:rStyle w:val="Style13ptBold"/>
        </w:rPr>
        <w:t>Squire, University of Warwick International Security Reader, 17</w:t>
      </w:r>
      <w:r>
        <w:t xml:space="preserve"> [Vicki; author of “The Exclusionary Politics of Asylum” (Palgrave, 2009) and “Post/Humanitarian Border Politics </w:t>
      </w:r>
      <w:proofErr w:type="gramStart"/>
      <w:r>
        <w:t>Between</w:t>
      </w:r>
      <w:proofErr w:type="gramEnd"/>
      <w:r>
        <w:t xml:space="preserve"> Mexico and the US: People, Places, Things” (Palgrave, 2015), and editor of “The Contested Politics of Mobility” (Routledge, 2011). She is also co-editor of the journal International Political Sociology. Squire is currently Leverhulme research fellow on the project Human Dignity and Biophysical Violence: Migrant Deaths across the Mediterranean Sea, as well as principal investigator on the Economic and Social Research Council project Crossing the Mediterranean Sea by Boat: Mapping and Documenting Migratory Journeys and Experiences; 7-11-17; World Politics Review; "Why the Approach to Curbing Migration Is Doomed to Fail"; https://www.worldpoliticsreview.com/articles/22667/why-the-eu-s-approach-to-curbing-migration-is-doomed-to-fail; accessed 7-3-18; JPA]</w:t>
      </w:r>
    </w:p>
    <w:p w:rsidR="00273116" w:rsidRPr="00FF660D" w:rsidRDefault="00273116" w:rsidP="00273116">
      <w:pPr>
        <w:rPr>
          <w:b/>
          <w:iCs/>
          <w:sz w:val="22"/>
          <w:u w:val="single"/>
        </w:rPr>
      </w:pPr>
      <w:r w:rsidRPr="009E6756">
        <w:rPr>
          <w:rStyle w:val="StyleUnderline"/>
        </w:rPr>
        <w:t>As people continue to migrate—and die—by crossing the Mediterranean Sea by boat</w:t>
      </w:r>
      <w:r>
        <w:t xml:space="preserve">, it is time to reflect on what has gone wrong with the 2015 European Agenda on Migration. The agenda purports to be a comprehensive, multidimensional framework designed to address the crisis of increased precarious migration to Europe and associated fatalities at sea. It has led to the development and implementation of policies across a range of priority areas. Yet </w:t>
      </w:r>
      <w:r w:rsidRPr="003C75E8">
        <w:rPr>
          <w:rStyle w:val="StyleUnderline"/>
        </w:rPr>
        <w:t>without taking into account the journeys and experiences of the actual people making their way to Europe—by choice or necessity—</w:t>
      </w:r>
      <w:r w:rsidRPr="003C75E8">
        <w:rPr>
          <w:rStyle w:val="Emphasis"/>
        </w:rPr>
        <w:t xml:space="preserve">European policies will continue to fail, </w:t>
      </w:r>
      <w:r>
        <w:rPr>
          <w:rStyle w:val="Emphasis"/>
        </w:rPr>
        <w:t xml:space="preserve">Squire, University of Warwick International Security </w:t>
      </w:r>
      <w:r w:rsidRPr="003C75E8">
        <w:rPr>
          <w:rStyle w:val="Emphasis"/>
        </w:rPr>
        <w:t xml:space="preserve">and thousands more will perish while pursuing safety. </w:t>
      </w:r>
    </w:p>
    <w:p w:rsidR="00273116" w:rsidRDefault="00273116" w:rsidP="00273116">
      <w:r>
        <w:t xml:space="preserve">The Mediterranean Sea is by no means a new site of migratory passage, but it has certainly become one of particular prominence in recent years. Heightened numbers of sea arrivals to the European Union were recorded in 2011 from Tunisia and other countries associated with the so-called Arab Spring. A temporary drop was then followed by an increase in 2014, with a peak of over 1 million sea arrivals to the European Union recorded in 2015. The number of sea arrivals subsequently dropped off in 2016 and 2017, but remained high compared to those arriving prior to 2011. Meanwhile, </w:t>
      </w:r>
      <w:r w:rsidRPr="008142B7">
        <w:rPr>
          <w:rStyle w:val="StyleUnderline"/>
        </w:rPr>
        <w:t>fatalities at sea have increased year-by-year</w:t>
      </w:r>
      <w:r>
        <w:t xml:space="preserve"> </w:t>
      </w:r>
      <w:r>
        <w:lastRenderedPageBreak/>
        <w:t xml:space="preserve">since 2014, </w:t>
      </w:r>
      <w:r w:rsidRPr="008142B7">
        <w:rPr>
          <w:rStyle w:val="StyleUnderline"/>
        </w:rPr>
        <w:t>with</w:t>
      </w:r>
      <w:r>
        <w:t xml:space="preserve"> the highest recorded total of lives lost standing at over </w:t>
      </w:r>
      <w:r w:rsidRPr="008142B7">
        <w:rPr>
          <w:rStyle w:val="StyleUnderline"/>
        </w:rPr>
        <w:t>5,000 in 2016.</w:t>
      </w:r>
      <w:r>
        <w:t xml:space="preserve"> For many, the migration crisis at Europe’s shores thus remains a pressing concern.</w:t>
      </w:r>
    </w:p>
    <w:p w:rsidR="00273116" w:rsidRDefault="00273116" w:rsidP="00273116"/>
    <w:p w:rsidR="00273116" w:rsidRPr="00201B07" w:rsidRDefault="00273116" w:rsidP="00273116">
      <w:pPr>
        <w:rPr>
          <w:rStyle w:val="StyleUnderline"/>
        </w:rPr>
      </w:pPr>
      <w:r>
        <w:t>The spike in 2015 in particular reflected a high proportion of arrivals to Greece, many of them fleeing the conflict in Syria, in a context where routes through the EU were temporarily opened to refugees. However,</w:t>
      </w:r>
      <w:r w:rsidRPr="00201B07">
        <w:rPr>
          <w:rStyle w:val="StyleUnderline"/>
        </w:rPr>
        <w:t xml:space="preserve"> the Mediterranean migration crisis encapsulates a much broader range of migratory journeys than those from Syria alone. </w:t>
      </w:r>
    </w:p>
    <w:p w:rsidR="00273116" w:rsidRDefault="00273116" w:rsidP="00273116"/>
    <w:p w:rsidR="00273116" w:rsidRPr="00273116" w:rsidRDefault="00273116" w:rsidP="00273116">
      <w:pPr>
        <w:rPr>
          <w:sz w:val="22"/>
          <w:u w:val="single"/>
        </w:rPr>
      </w:pPr>
      <w:r>
        <w:t xml:space="preserve">Migration across the eastern Mediterranean route via Turkey and the Aegean Sea is also a product of ongoing conflicts and tensions in Afghanistan, Iraq, Libya and elsewhere. And violent conflicts aren’t the only reason people attempt the journey to Europe’s shores. Many flee unsustainable living conditions, ranging from climate-related displacement and economic hardship to political persecution and family conflict. </w:t>
      </w:r>
      <w:r w:rsidRPr="006E75D1">
        <w:rPr>
          <w:rStyle w:val="StyleUnderline"/>
        </w:rPr>
        <w:t xml:space="preserve">Migration has many drivers, and arrivals via different routes often have different backgrounds. With such a diversity of experiences and trajectories, it is no wonder that the EU has faced significant challenges in attempting to manage migration. </w:t>
      </w:r>
    </w:p>
    <w:p w:rsidR="005353CB" w:rsidRDefault="00355908" w:rsidP="005353CB">
      <w:pPr>
        <w:pStyle w:val="Heading3"/>
      </w:pPr>
      <w:r>
        <w:lastRenderedPageBreak/>
        <w:t>Humanitarian Aid/</w:t>
      </w:r>
      <w:r w:rsidR="005353CB">
        <w:t>NGO Counterplan Answers</w:t>
      </w:r>
    </w:p>
    <w:p w:rsidR="005353CB" w:rsidRDefault="005353CB" w:rsidP="005353CB">
      <w:pPr>
        <w:pStyle w:val="Heading4"/>
      </w:pPr>
      <w:proofErr w:type="gramStart"/>
      <w:r>
        <w:t>humanitarian</w:t>
      </w:r>
      <w:proofErr w:type="gramEnd"/>
      <w:r>
        <w:t xml:space="preserve"> aid alone causes genocide – leveraging aid and the political and military context is key</w:t>
      </w:r>
    </w:p>
    <w:p w:rsidR="005353CB" w:rsidRDefault="005353CB" w:rsidP="005353CB">
      <w:r w:rsidRPr="0072217B">
        <w:rPr>
          <w:rStyle w:val="Style13ptBold"/>
        </w:rPr>
        <w:t>Milner, ASSOCIATE PROFESSOR, DEPARTMENT OF POLITICAL SCIENCE, CARLETON UNIVERSITY, 06</w:t>
      </w:r>
      <w:r>
        <w:t xml:space="preserve"> (James, Journal of Refugee Studies, Vol. 2, Oxford University Press, 2006, “Book Reviews: Dangerous Sanctuaries: Refugee Camps, Civil War, and the Dilemmas of Humanitarian Aid. By Sarah Kenyon Lischer,” accessed 6/28 DWRS)</w:t>
      </w:r>
    </w:p>
    <w:p w:rsidR="005353CB" w:rsidRDefault="005353CB" w:rsidP="005353CB">
      <w:pPr>
        <w:rPr>
          <w:sz w:val="12"/>
        </w:rPr>
      </w:pPr>
      <w:r w:rsidRPr="0072217B">
        <w:rPr>
          <w:rStyle w:val="StyleUnderline"/>
        </w:rPr>
        <w:t>It is now almost a decade since the refugee camps of Eastern Zaire were at the epicentre of the regionalization of the Rwandan civil war. The failure of the international community to respond to the presence of armed elements in the camps resulted not only in the violation of a catalogue of refugee protection principles, but an escalation of the violence that soon dragged the sub-region into a protracted conflict.</w:t>
      </w:r>
      <w:r>
        <w:t xml:space="preserve"> Sarah Kenyon </w:t>
      </w:r>
      <w:r w:rsidRPr="0072217B">
        <w:rPr>
          <w:rStyle w:val="StyleUnderline"/>
        </w:rPr>
        <w:t>Lischer’s</w:t>
      </w:r>
      <w:r>
        <w:t xml:space="preserve"> Dangerous Sanctuaries </w:t>
      </w:r>
      <w:r w:rsidRPr="0072217B">
        <w:rPr>
          <w:rStyle w:val="StyleUnderline"/>
        </w:rPr>
        <w:t>cogently argues that</w:t>
      </w:r>
      <w:r>
        <w:t xml:space="preserve"> </w:t>
      </w:r>
      <w:r w:rsidRPr="0072217B">
        <w:rPr>
          <w:rStyle w:val="Emphasis"/>
        </w:rPr>
        <w:t>these events should not simply be discounted as an anomaly</w:t>
      </w:r>
      <w:r>
        <w:t xml:space="preserve">. By turning a powerful analytical lens to the problem </w:t>
      </w:r>
      <w:r w:rsidRPr="0072217B">
        <w:rPr>
          <w:rStyle w:val="StyleUnderline"/>
        </w:rPr>
        <w:t>of refugee camp militarization</w:t>
      </w:r>
      <w:r>
        <w:t xml:space="preserve"> in Central Africa and elsewhere, </w:t>
      </w:r>
      <w:r w:rsidRPr="0072217B">
        <w:rPr>
          <w:rStyle w:val="StyleUnderline"/>
        </w:rPr>
        <w:t xml:space="preserve">Lischer makes a significant and timely contribution to the academic and policy debate on the relationship between refugee movements and state security. </w:t>
      </w:r>
      <w:r>
        <w:t xml:space="preserve">The book poses three central questions: </w:t>
      </w:r>
      <w:r w:rsidRPr="0072217B">
        <w:rPr>
          <w:rStyle w:val="StyleUnderline"/>
        </w:rPr>
        <w:t>‘Under what conditions do refugee crises lead to the spread of civil war across borders? How can refugee relief organizations respond when militants use humanitarian assistance as a tool of war? What government actions can prevent or reduce the spread of conflict?</w:t>
      </w:r>
      <w:r>
        <w:t xml:space="preserve">’ (p. 2) </w:t>
      </w:r>
      <w:proofErr w:type="gramStart"/>
      <w:r>
        <w:t>The</w:t>
      </w:r>
      <w:proofErr w:type="gramEnd"/>
      <w:r>
        <w:t xml:space="preserve"> book’s response to these questions makes it an important read for researchers, policy makers and practitioners engaged in refugee protection, conflict prevention, peacebuilding and humanitarian programming. Lischer begins by emphasizing that </w:t>
      </w:r>
      <w:r w:rsidRPr="0072217B">
        <w:t xml:space="preserve">during the Cold War, a wide range of exiled communities in all regions of the Third World received political and material support from Western governments. </w:t>
      </w:r>
      <w:r w:rsidRPr="0072217B">
        <w:rPr>
          <w:rStyle w:val="StyleUnderline"/>
        </w:rPr>
        <w:t>With the end of the Cold War, Lischer highlights how Western governments now ‘often fund international humanitarian organizations as a substitute for political or military involvement’</w:t>
      </w:r>
      <w:r>
        <w:t xml:space="preserve"> (p. 5). Such </w:t>
      </w:r>
      <w:r w:rsidRPr="0072217B">
        <w:rPr>
          <w:rStyle w:val="StyleUnderline"/>
        </w:rPr>
        <w:t>an emphasis on humanitarian responses to political situations, however, can often be ‘not only inadequate, it can be counterproductive’</w:t>
      </w:r>
      <w:r>
        <w:t xml:space="preserve"> (p. 6). </w:t>
      </w:r>
      <w:r w:rsidRPr="0072217B">
        <w:rPr>
          <w:rStyle w:val="StyleUnderline"/>
        </w:rPr>
        <w:t>Also inadequate</w:t>
      </w:r>
      <w:r>
        <w:t xml:space="preserve">, argues Lischer, </w:t>
      </w:r>
      <w:r w:rsidRPr="0072217B">
        <w:rPr>
          <w:rStyle w:val="StyleUnderline"/>
        </w:rPr>
        <w:t xml:space="preserve">have been recent explanations of the militarization of refugee camps and populations. </w:t>
      </w:r>
      <w:r w:rsidRPr="0072217B">
        <w:rPr>
          <w:sz w:val="12"/>
        </w:rPr>
        <w:t>Typically, such explanations have emphasized socio-economic aspects of the population, such as the size of refugee camps and the lack of economic opportunities for refugees themselves. Lischer counters that ‘the political context of the crisis better explains the spread of civil war arising from refugee crises’ (p. 10), and emphasizes the importance of factors such as the origins of the refugee crisis, the policy of the receiving state and the influence of external state and non-state actors. Central to Lischer’s work is the argument that the militarization of refugee populations is not inevitable. In fact, one of the book’s most valuable contributions is its examination of a number of parallel instances where refugee populations both did and did not contribute to conflict. In this way, Lischer presents a compelling explanation as to which populations are more likely to become militarized and why. She argues that in instances where refugee populations exist as part of a strategy of an exiled political organization, what she terms a ‘state-in-exile’, and in instances where host governments are either unwilling or unable to prevent militarization, refugee populations are very likely to be engaged in violent conflict.</w:t>
      </w:r>
      <w:r>
        <w:t xml:space="preserve"> In contrast, </w:t>
      </w:r>
      <w:r w:rsidRPr="00260A01">
        <w:rPr>
          <w:rStyle w:val="StyleUnderline"/>
        </w:rPr>
        <w:t>in cases where refugees have fled generalized violence, and where the host state is both willing and able to exercise its responsibilities towards the security of the refugee population, the potential for violence is lower.</w:t>
      </w:r>
      <w:r>
        <w:t xml:space="preserve"> Lischer’s consideration of three cases—Afghan refugees in Pakistan and Iran; Rwandan and Burundian refugees in Zaire and Tanzania; and Bosnian Muslim refugees in the Balkans—effectively demonstrates the efficacy of this distinction. By so doing, she provides analytically rigorous categorizations that will facilitate the consideration of current and future refugee situations. </w:t>
      </w:r>
      <w:r w:rsidRPr="007A5F6A">
        <w:rPr>
          <w:rStyle w:val="StyleUnderline"/>
        </w:rPr>
        <w:t xml:space="preserve">Lischer then turns to the question of how humanitarian agencies should respond to the militarization of refugee camps, and specifically the highly complex challenge of separating and excluding armed elements from the refugee population. Here, Lischer argues that </w:t>
      </w:r>
      <w:r w:rsidRPr="007A5F6A">
        <w:rPr>
          <w:rStyle w:val="Emphasis"/>
        </w:rPr>
        <w:t>humanitarian organizations ‘cannot approach their work in isolation from the political and military context surrounding it’</w:t>
      </w:r>
      <w:r>
        <w:t xml:space="preserve"> (p. 143). </w:t>
      </w:r>
      <w:r w:rsidRPr="007A5F6A">
        <w:rPr>
          <w:rStyle w:val="StyleUnderline"/>
        </w:rPr>
        <w:t>She concludes that a more politically-savvy response from humanitarian agencies could involve, as a last resort, using humanitarian aid as leverage against reluctant political actors, while recognizing the ethical and practical challenges such a response would entail. While the book revisits a number of familiar cases, it offers new insight and makes a significant contribution to a pressing debate.</w:t>
      </w:r>
      <w:r>
        <w:t xml:space="preserve"> </w:t>
      </w:r>
      <w:r w:rsidRPr="007A5F6A">
        <w:rPr>
          <w:sz w:val="12"/>
        </w:rPr>
        <w:t>However, it is not without its shortcomings. In particular, the book could have done more to answer the third question it poses: what role can states play in reducing the potential security implications of refugee movements? While Lischer clearly outlines how both host and donor governments have interests at stake in responding to refugee movements, questions remain about the dynamics of those interests. Also, while she notes early in the work that ‘qualitative and quantitative differences exist among incidences of theft, banditry, rioting and international war’ (p. 11), she pays limited attention to these more indirect security concerns. Given that states like Tanzania have justified significant restrictions on refugee populations on the basis of the incidence of localized crime and insecurity, Lischer’s framework would do well to incorporate an understanding of a wider spectrum of security concerns. These points do not, however, detract from the overall significance of the book. More than ten years after the failure to respond to the eruption of conflict in Central Africa, the international policy community remains at odds on how to respond effectively to the question of refugee camp militarization. Contemporary cases around the world indicate that the problem is not diminishing in significance. Those engaged in the formulation of practical responses to the challenges posed by refugee camp militarization would be well-advised to use Lischer’s latest work as a point of departure.</w:t>
      </w:r>
    </w:p>
    <w:p w:rsidR="008F6784" w:rsidRPr="00F24264" w:rsidRDefault="008F6784" w:rsidP="008F6784">
      <w:pPr>
        <w:pStyle w:val="Heading4"/>
      </w:pPr>
      <w:proofErr w:type="gramStart"/>
      <w:r w:rsidRPr="00F24264">
        <w:lastRenderedPageBreak/>
        <w:t>humanitarian</w:t>
      </w:r>
      <w:proofErr w:type="gramEnd"/>
      <w:r w:rsidRPr="00F24264">
        <w:t xml:space="preserve"> aid causes militarization and risks genocide </w:t>
      </w:r>
    </w:p>
    <w:p w:rsidR="008F6784" w:rsidRDefault="008F6784" w:rsidP="008F6784">
      <w:r w:rsidRPr="00945F19">
        <w:rPr>
          <w:rStyle w:val="Style13ptBold"/>
        </w:rPr>
        <w:t>Lischer, associate professor in the department of Politics and International Affairs at Wake Forest University, 03</w:t>
      </w:r>
      <w:r>
        <w:t xml:space="preserve"> (SK, International Security, MIT Press, </w:t>
      </w:r>
      <w:proofErr w:type="gramStart"/>
      <w:r>
        <w:t>Summer</w:t>
      </w:r>
      <w:proofErr w:type="gramEnd"/>
      <w:r>
        <w:t xml:space="preserve"> 2003, “</w:t>
      </w:r>
      <w:r w:rsidRPr="00945F19">
        <w:t>Collateral Damage: Humanitarian Assistance as a Cause of Conflict</w:t>
      </w:r>
      <w:r>
        <w:t>”, JSTOR, accessed 6/30)</w:t>
      </w:r>
    </w:p>
    <w:p w:rsidR="008F6784" w:rsidRDefault="008F6784" w:rsidP="008F6784"/>
    <w:p w:rsidR="008F6784" w:rsidRDefault="008F6784" w:rsidP="008F6784">
      <w:r>
        <w:t xml:space="preserve">During the 1994-96 refugee crisis in the Democratic Republic of Congo (then Zaire), </w:t>
      </w:r>
      <w:r w:rsidRPr="00945F19">
        <w:rPr>
          <w:rStyle w:val="StyleUnderline"/>
        </w:rPr>
        <w:t>Hutu perpe- trators of the Rwandan genocide established military training bases adjacent to the Rwandan Hutu refugee camps.</w:t>
      </w:r>
      <w:r>
        <w:t xml:space="preserve"> The militants stockpiled weapons, re- cruited and trained refugee fighters, and launched cross-border attacks against the new Tutsi-led regime in Rwanda. The militant leaders gloated about their manipulation of the Hutu refugees and their plan to complete the genocide of the Tutsi. From the camps, the genocidal Hutu leader Jean Bosco Barayagwiza boasted that "even if [the Tutsi-led Rwandan Patriotic Front] have won a mili- tary victory they will not have the power. We have the population."' In late 1996, the growing strength of the militant groups provoked a Rwandan inva- </w:t>
      </w:r>
      <w:proofErr w:type="gramStart"/>
      <w:r>
        <w:t>sion</w:t>
      </w:r>
      <w:proofErr w:type="gramEnd"/>
      <w:r>
        <w:t xml:space="preserve"> of Zaire and attacks against the refugees. </w:t>
      </w:r>
      <w:r w:rsidRPr="00945F19">
        <w:rPr>
          <w:rStyle w:val="StyleUnderline"/>
        </w:rPr>
        <w:t>Until the invasion disrupted their operations, international humanitarian organizations regularly delivered food and supplies to the refugee camps and military bases. The chief executive of the American charity CARE, Charles Tapp, admitted at the time, "We are go- ing to be feeding people who have been perpetrating genocide."2 Since the refugee crisis, eastern Congo has become the epicenter of a re- gional war in which more than a dozen states and rebel groups have fought each other and plundered the region's resources. An estimated 3.3 million peo- ple have died as a result of the war, mostly from preventable diseases and mal- nutrition</w:t>
      </w:r>
      <w:r>
        <w:t xml:space="preserve">.3 </w:t>
      </w:r>
      <w:proofErr w:type="gramStart"/>
      <w:r>
        <w:t>The</w:t>
      </w:r>
      <w:proofErr w:type="gramEnd"/>
      <w:r>
        <w:t xml:space="preserve"> conflict in Rwanda, and the resulting regionwide destabilization, traces its roots to ethnic polarization between Hutu and Tutsi that occurred at the end of the colonial period in 1959, which spurred thousands of Tutsi to flee the country. Over the decades, hundreds of thousands of Tutsi established them- selves in neighboring Uganda and formed their own political entity, the Rwandan Patriotic Front. The army of the RPF invaded Rwanda on October 1, 1990, in an attempt to topple the Hutu-dominated government of President Juvenal Habyarimana. Neither side was able to win a military victory, how- ever. Negotiations to end the stalemated civil war resulted in the Arusha ac- cords, a power-sharing agreement between the Habyarimana government and the RPF signed in 1993. Despite the presence of a United Nations peacekeeping contingent, Hutu hard-liners prepared for genocide, which began with the mysterious downing of President Habyarimana's plane. Experts generally agree that between 500,000 and 800,000 Tutsi and some moderate Hutu per- ished at the hands of the killers, often referred to as genocidaires.4 </w:t>
      </w:r>
      <w:proofErr w:type="gramStart"/>
      <w:r>
        <w:t>The</w:t>
      </w:r>
      <w:proofErr w:type="gramEnd"/>
      <w:r>
        <w:t xml:space="preserve"> genocide ended when the RPF defeated the Rwandan government forces and took con- trol of the capital, Kigali, on July 4, 1994. </w:t>
      </w:r>
      <w:r w:rsidRPr="00945F19">
        <w:rPr>
          <w:rStyle w:val="StyleUnderline"/>
        </w:rPr>
        <w:t xml:space="preserve">By that time, nearly 2 million Hutu refugees had fled at the instigation of an estimated 20,000 Hutu soldiers and 50,000 militia members, who joined the refugees </w:t>
      </w:r>
      <w:r w:rsidRPr="00F24264">
        <w:rPr>
          <w:rStyle w:val="StyleUnderline"/>
        </w:rPr>
        <w:t>in exile.</w:t>
      </w:r>
      <w:r w:rsidRPr="00F24264">
        <w:rPr>
          <w:rStyle w:val="Emphasis"/>
        </w:rPr>
        <w:t xml:space="preserve"> A major catalyst for the regional insecurity in Central Africa was </w:t>
      </w:r>
      <w:proofErr w:type="gramStart"/>
      <w:r w:rsidRPr="00F24264">
        <w:rPr>
          <w:rStyle w:val="Emphasis"/>
        </w:rPr>
        <w:t>this inter</w:t>
      </w:r>
      <w:proofErr w:type="gramEnd"/>
      <w:r w:rsidRPr="00F24264">
        <w:rPr>
          <w:rStyle w:val="Emphasis"/>
        </w:rPr>
        <w:t>- nationally supported refugee population, which included tens of thousands of unrepentant genocide perpetrators.</w:t>
      </w:r>
      <w:r>
        <w:t xml:space="preserve"> </w:t>
      </w:r>
      <w:r w:rsidRPr="00F24264">
        <w:rPr>
          <w:rStyle w:val="StyleUnderline"/>
        </w:rPr>
        <w:t xml:space="preserve">Between 1994 and 1996, international do- nors spent $1.3 billion to sustain this population.5 </w:t>
      </w:r>
      <w:proofErr w:type="gramStart"/>
      <w:r w:rsidRPr="00F24264">
        <w:rPr>
          <w:rStyle w:val="StyleUnderline"/>
        </w:rPr>
        <w:t>These</w:t>
      </w:r>
      <w:proofErr w:type="gramEnd"/>
      <w:r w:rsidRPr="00F24264">
        <w:rPr>
          <w:rStyle w:val="StyleUnderline"/>
        </w:rPr>
        <w:t xml:space="preserve"> same donors refused to fund efforts to disarm the militants, much less send peacekeeping troops to do so. Following the massive misuse of humanitarian aid in the Rwandan refugee camps, a cottage industry of critics has exposed the sometimes perverse effects of humanitarian aid and discovered that humanitarian organizations are often motivated by the same nonaltruistic incentives that affect other organizations</w:t>
      </w:r>
      <w:r>
        <w:t xml:space="preserve">.6 Despite the barrage of attention, it remains unclear how and why humanitar- ian relief exacerbates conflict. The chroniclers of international humanitarian aid's unintended consequences often suggest that the entire system is malig- nant. On the other side, defenders of the relief regime absolve humanitarian organizations of all wrongdoing, arguing that other parties-including perpe- trators of violence, their allies, and powerful donor states-are far more culpa- ble for the spread of conflict in a refugee crisis.7 This article uses deductive reasoning and extended examples to explain the conditions under which humanitarian assistance to refugees can exacerbate conflict. It argues that two often-ignored aspects of the political context are essential for explaining conflict. The first aspect is the level of politicization, or political cohesion, of the refugee group at the outset of the crisis. A highly politicized group is more likely to view humanitarian aid as a resource with which to further its political and military goals vis-A-vis the sending state. It is possible to gauge a group's likely initial level of political cohesion from the cir- cumstances surrounding the refugees' flight. The second significant aspect of the political context is the state response to the crisis. Specifically, </w:t>
      </w:r>
      <w:r w:rsidRPr="00F24264">
        <w:rPr>
          <w:rStyle w:val="StyleUnderline"/>
        </w:rPr>
        <w:t>the misuse of aid is likely when the receiving state is un- willing or unable to impose political order and demilitarize the refugees. De- militarization may entail the use of police or the army from the receiving state, external intervenors, or a multilateral peace enforcement unit. In the absence of state-imposed security, it is more likely that militants will use humanitarian assistance as a tool of war. A hostile or incapable receiving state erodes the potential for nonpolitical humanitarian action.</w:t>
      </w:r>
      <w:r>
        <w:t xml:space="preserve"> Notwithstanding the possible political and military effects of refugee relief, humanitarian organizations usually characterize their activities as impartial and neutral. Impartiality is understood as the consideration of need as the only criterion in aid distribution. Neutrality means that organizations do not take sides in the conflict. </w:t>
      </w:r>
      <w:r w:rsidRPr="00F24264">
        <w:rPr>
          <w:rStyle w:val="StyleUnderline"/>
        </w:rPr>
        <w:t xml:space="preserve">The emphasis on impartial and neutral intentions can lead to a "type of </w:t>
      </w:r>
      <w:proofErr w:type="gramStart"/>
      <w:r w:rsidRPr="00F24264">
        <w:rPr>
          <w:rStyle w:val="StyleUnderline"/>
        </w:rPr>
        <w:t>groupthink .</w:t>
      </w:r>
      <w:proofErr w:type="gramEnd"/>
      <w:r w:rsidRPr="00F24264">
        <w:rPr>
          <w:rStyle w:val="StyleUnderline"/>
        </w:rPr>
        <w:t xml:space="preserve"> .. </w:t>
      </w:r>
      <w:proofErr w:type="gramStart"/>
      <w:r w:rsidRPr="00F24264">
        <w:rPr>
          <w:rStyle w:val="StyleUnderline"/>
        </w:rPr>
        <w:t>where</w:t>
      </w:r>
      <w:proofErr w:type="gramEnd"/>
      <w:r w:rsidRPr="00F24264">
        <w:rPr>
          <w:rStyle w:val="StyleUnderline"/>
        </w:rPr>
        <w:t xml:space="preserve"> the group perceives itself as having a particular inherent </w:t>
      </w:r>
      <w:r w:rsidRPr="00F24264">
        <w:rPr>
          <w:rStyle w:val="StyleUnderline"/>
        </w:rPr>
        <w:lastRenderedPageBreak/>
        <w:t>morality. This prevents the group from considering the con- sequences of its actions</w:t>
      </w:r>
      <w:r>
        <w:t xml:space="preserve">."8 In reality, the humanitarian assistance may be deliv- ered with impartial and neutral intent, but </w:t>
      </w:r>
      <w:r w:rsidRPr="00F24264">
        <w:rPr>
          <w:rStyle w:val="StyleUnderline"/>
        </w:rPr>
        <w:t>the effects of the humanitarian actions always have political, and sometimes even military, repercussions</w:t>
      </w:r>
      <w:r>
        <w:t xml:space="preserve">. The political context explanation leads to policy recommendations to reduce or prevent the use of humanitarian aid as a tool of war. Faced with a situation in which refugees have strong political cohesion and states demonstrate little willingness or capability to enforce security, humanitarian organizations that want to decrease the misuse of refugee relief have two policy options. These options, which can be combined or used separately, are to improve the security situation and reduce the availability of humanitarian assistance. Options for improving security include hiring private guards and training local police forces. In extreme situations, aid organizations may consider closing refugee camps or completely withdraw from the relief effort. The next section of the article details the ways in which humanitarian assis- tance to refugees can exacerbate conflict. The second and third sections explain the political conditions that increase the likelihood that aid contributes to war. I create three categories of refugee groups that describe the groups' initial lev- els of political cohesion. I then analyze how state responses to a refugee crisis can facilitate the misuse of humanitarian assistance. </w:t>
      </w:r>
      <w:proofErr w:type="gramStart"/>
      <w:r>
        <w:t>The fourth section sug- gests how aid organizations can leverage their resources to improve security during refugee crises.</w:t>
      </w:r>
      <w:proofErr w:type="gramEnd"/>
      <w:r>
        <w:t xml:space="preserve"> The article concludes with a discussion of the practical and ethical challenges involved in the humanitarian provision of security and the withdrawal of assistance.</w:t>
      </w:r>
    </w:p>
    <w:p w:rsidR="008F6784" w:rsidRDefault="008F6784" w:rsidP="008F6784"/>
    <w:p w:rsidR="008F6784" w:rsidRDefault="008F6784" w:rsidP="008F6784"/>
    <w:p w:rsidR="008F6784" w:rsidRPr="00F24264" w:rsidRDefault="008F6784" w:rsidP="008F6784">
      <w:pPr>
        <w:pStyle w:val="Heading4"/>
      </w:pPr>
      <w:proofErr w:type="gramStart"/>
      <w:r>
        <w:t>humanitarian</w:t>
      </w:r>
      <w:proofErr w:type="gramEnd"/>
      <w:r>
        <w:t xml:space="preserve"> aid leads to militarization -- 6 warrants, and Rwanda proves</w:t>
      </w:r>
    </w:p>
    <w:p w:rsidR="008F6784" w:rsidRDefault="008F6784" w:rsidP="008F6784">
      <w:r w:rsidRPr="00945F19">
        <w:rPr>
          <w:rStyle w:val="Style13ptBold"/>
        </w:rPr>
        <w:t>Lischer, associate professor in the department of Politics and International Affairs at Wake Forest University, 03</w:t>
      </w:r>
      <w:r>
        <w:t xml:space="preserve"> (SK, International Security, MIT Press, </w:t>
      </w:r>
      <w:proofErr w:type="gramStart"/>
      <w:r>
        <w:t>Summer</w:t>
      </w:r>
      <w:proofErr w:type="gramEnd"/>
      <w:r>
        <w:t xml:space="preserve"> 2003, “</w:t>
      </w:r>
      <w:r w:rsidRPr="00945F19">
        <w:t>Collateral Damage: Humanitarian Assistance as a Cause of Conflict</w:t>
      </w:r>
      <w:r>
        <w:t>”, JSTOR, accessed 6/30)</w:t>
      </w:r>
    </w:p>
    <w:p w:rsidR="008F6784" w:rsidRDefault="008F6784" w:rsidP="008F6784"/>
    <w:p w:rsidR="008F6784" w:rsidRDefault="008F6784" w:rsidP="008F6784">
      <w:r>
        <w:t xml:space="preserve">How Refugee Relief Exacerbates Conflict </w:t>
      </w:r>
    </w:p>
    <w:p w:rsidR="008F6784" w:rsidRDefault="008F6784" w:rsidP="008F6784">
      <w:r w:rsidRPr="00860224">
        <w:rPr>
          <w:rStyle w:val="StyleUnderline"/>
        </w:rPr>
        <w:t xml:space="preserve">There are four main mechanisms through which humanitarian aid in refugee crises can exacerbate conflict. Refugee relief can feed militants; sustain and protect the militants' supporters; contribute to the war economy; and provide legitimacy to combatants. </w:t>
      </w:r>
      <w:proofErr w:type="gramStart"/>
      <w:r w:rsidRPr="00860224">
        <w:rPr>
          <w:rStyle w:val="StyleUnderline"/>
        </w:rPr>
        <w:t>The conditions under which these mechanisms func- tion include a high level of political cohesion among the refugees and low state capability or willingness to provide security.</w:t>
      </w:r>
      <w:proofErr w:type="gramEnd"/>
      <w:r>
        <w:t xml:space="preserve"> After describing these four mech- anisms, I explain the relevant political conditions. </w:t>
      </w:r>
    </w:p>
    <w:p w:rsidR="008F6784" w:rsidRPr="00860224" w:rsidRDefault="008F6784" w:rsidP="008F6784">
      <w:pPr>
        <w:rPr>
          <w:rStyle w:val="StyleUnderline"/>
        </w:rPr>
      </w:pPr>
      <w:r w:rsidRPr="00860224">
        <w:rPr>
          <w:rStyle w:val="StyleUnderline"/>
        </w:rPr>
        <w:t>FEEDING MILITANTS</w:t>
      </w:r>
    </w:p>
    <w:p w:rsidR="008F6784" w:rsidRDefault="008F6784" w:rsidP="008F6784">
      <w:r w:rsidRPr="00860224">
        <w:rPr>
          <w:rStyle w:val="StyleUnderline"/>
        </w:rPr>
        <w:t xml:space="preserve"> At the most basic level, direct assistance to militants, both inadvertent and intentional, relieves them of having to find food themselves. Inadvertent distri- bution occurs when militants hide among the refugees. </w:t>
      </w:r>
      <w:r>
        <w:t xml:space="preserve">For example, at </w:t>
      </w:r>
      <w:proofErr w:type="gramStart"/>
      <w:r>
        <w:t>the be</w:t>
      </w:r>
      <w:proofErr w:type="gramEnd"/>
      <w:r>
        <w:t xml:space="preserve">- ginning of the Rwanda crisis in 1994, many aid workers were unaware of the genocide that preceded it. Hutu militants implemented a successful propa- ganda effort that painted the Hutu as victims and ignored the genocide. David Rieff quotes an American engineer who arrived in Goma, Zaire, technically prepared but politically ignorant: "I went to Goma and worked there for three solid months. But it was only later, when I finally went to Rwanda on a </w:t>
      </w:r>
      <w:proofErr w:type="gramStart"/>
      <w:r>
        <w:t>break, that I found out about the genocide, and realized, 'Hey, I've been busting my butt for a bunch of ax murderers!"</w:t>
      </w:r>
      <w:proofErr w:type="gramEnd"/>
      <w:r>
        <w:t>'9</w:t>
      </w:r>
    </w:p>
    <w:p w:rsidR="008F6784" w:rsidRDefault="008F6784" w:rsidP="008F6784">
      <w:r w:rsidRPr="00860224">
        <w:rPr>
          <w:rStyle w:val="StyleUnderline"/>
        </w:rPr>
        <w:t xml:space="preserve">In some cases, nongovernmental organizations (NGOs) have intentionally provided food directly to militants. </w:t>
      </w:r>
      <w:proofErr w:type="gramStart"/>
      <w:r w:rsidRPr="00860224">
        <w:rPr>
          <w:rStyle w:val="StyleUnderline"/>
        </w:rPr>
        <w:t>In the Zaire camps, some NGOs rational- ized that if the Hutu militants did not receive aid, they would steal it from the refugees.</w:t>
      </w:r>
      <w:proofErr w:type="gramEnd"/>
      <w:r w:rsidRPr="00860224">
        <w:rPr>
          <w:rStyle w:val="StyleUnderline"/>
        </w:rPr>
        <w:t xml:space="preserve"> Another rationale was strict adherence to the humanitarian im- perative of impartiality without any determination of whether the recipients included hungry warriors</w:t>
      </w:r>
      <w:r>
        <w:t xml:space="preserve">. Fabrizio Hochchild, a United Nations High Com- missioner for Refugees official, summed up this logic in his defense of UNHCR action during the Rwanda crisis: </w:t>
      </w:r>
      <w:r w:rsidRPr="00860224">
        <w:rPr>
          <w:rStyle w:val="StyleUnderline"/>
        </w:rPr>
        <w:t>"Even the guilty need to be fed</w:t>
      </w:r>
      <w:r>
        <w:t>.”10</w:t>
      </w:r>
    </w:p>
    <w:p w:rsidR="008F6784" w:rsidRPr="00860224" w:rsidRDefault="008F6784" w:rsidP="008F6784">
      <w:pPr>
        <w:rPr>
          <w:rStyle w:val="StyleUnderline"/>
        </w:rPr>
      </w:pPr>
      <w:r w:rsidRPr="00860224">
        <w:rPr>
          <w:rStyle w:val="StyleUnderline"/>
        </w:rPr>
        <w:t xml:space="preserve">SUSTAINING AND PROTECTING THE MILITANTS' SUPPORTERS </w:t>
      </w:r>
    </w:p>
    <w:p w:rsidR="008F6784" w:rsidRDefault="008F6784" w:rsidP="008F6784">
      <w:r w:rsidRPr="00860224">
        <w:rPr>
          <w:rStyle w:val="StyleUnderline"/>
        </w:rPr>
        <w:t xml:space="preserve">Even if assistance does not directly help to sustain the militants, it can support their war aims by succoring their families and civilian supporters. Humanitar- </w:t>
      </w:r>
      <w:proofErr w:type="gramStart"/>
      <w:r w:rsidRPr="00860224">
        <w:rPr>
          <w:rStyle w:val="StyleUnderline"/>
        </w:rPr>
        <w:t>ian</w:t>
      </w:r>
      <w:proofErr w:type="gramEnd"/>
      <w:r w:rsidRPr="00860224">
        <w:rPr>
          <w:rStyle w:val="StyleUnderline"/>
        </w:rPr>
        <w:t xml:space="preserve"> assistance relieves militants from providing goods and services for their supporters. Rebels may live outside of the camps, but they will frequently send their families there to live in relative safety. Ironically, militants often present themselves as a state-in-exile, even though humanitarian organizations pro- vide many of the functions of the state. </w:t>
      </w:r>
      <w:r>
        <w:t>As Mary Anderson explains, "</w:t>
      </w:r>
      <w:r w:rsidRPr="00860224">
        <w:rPr>
          <w:rStyle w:val="StyleUnderline"/>
        </w:rPr>
        <w:t xml:space="preserve">When external aid agencies assume responsibility for civilian survival, warlords </w:t>
      </w:r>
      <w:proofErr w:type="gramStart"/>
      <w:r w:rsidRPr="00860224">
        <w:rPr>
          <w:rStyle w:val="StyleUnderline"/>
        </w:rPr>
        <w:t>tend</w:t>
      </w:r>
      <w:proofErr w:type="gramEnd"/>
      <w:r w:rsidRPr="00860224">
        <w:rPr>
          <w:rStyle w:val="StyleUnderline"/>
        </w:rPr>
        <w:t xml:space="preserve"> to define their responsibility and accountability only in terms of military control.</w:t>
      </w:r>
      <w:r>
        <w:t>"11</w:t>
      </w:r>
    </w:p>
    <w:p w:rsidR="008F6784" w:rsidRPr="00860224" w:rsidRDefault="008F6784" w:rsidP="008F6784">
      <w:pPr>
        <w:rPr>
          <w:rStyle w:val="StyleUnderline"/>
        </w:rPr>
      </w:pPr>
      <w:r w:rsidRPr="00860224">
        <w:rPr>
          <w:rStyle w:val="StyleUnderline"/>
        </w:rPr>
        <w:t>CONTRIBUTING TO THE WAR ECONOMY</w:t>
      </w:r>
    </w:p>
    <w:p w:rsidR="008F6784" w:rsidRDefault="008F6784" w:rsidP="008F6784">
      <w:r w:rsidRPr="00411C6A">
        <w:rPr>
          <w:rStyle w:val="StyleUnderline"/>
        </w:rPr>
        <w:t>Militants may use relief resources to finance their conflicts. It is not uncommon for refugee leaders to levy a war tax on the refugee population, commandeer- ing a portion of all rations and salaries. Refugee leaders can also divert aid when they control the distribution process.</w:t>
      </w:r>
      <w:r>
        <w:t xml:space="preserve"> Among Rwandan refugees, mili- tant leaders diverted large amounts of aid by inflating population numbers and pocketing the excess. Alain </w:t>
      </w:r>
      <w:r>
        <w:lastRenderedPageBreak/>
        <w:t>Destexhe, secretary-general of M6decins sans Frontieres (Doctors without Borders, or MSF), warned that "food represents power, and camp leaders [in Goma, Zaire] who control its distribution divert considerable quantities towards war preparations."'12</w:t>
      </w:r>
    </w:p>
    <w:p w:rsidR="008F6784" w:rsidRDefault="008F6784" w:rsidP="008F6784">
      <w:r w:rsidRPr="00411C6A">
        <w:rPr>
          <w:rStyle w:val="StyleUnderline"/>
        </w:rPr>
        <w:t>Often armed groups raid warehouses and international compounds to steal food, medicine, and equipment. Thousands, sometimes millions, of dollars of relief resources, including vehicles and communication equipment, are stolen every year</w:t>
      </w:r>
      <w:r>
        <w:t xml:space="preserve">. In the mid-1990s, aid organizations curtailed their operations in Liberia after the theft of $20 million in equipment during that country's civil war.13 </w:t>
      </w:r>
      <w:r w:rsidRPr="0044185B">
        <w:rPr>
          <w:rStyle w:val="StyleUnderline"/>
        </w:rPr>
        <w:t xml:space="preserve">The International Committee of the Red Cross (ICRC) reported that "the level of diversion by the factions had reached a systematic and planned level, that it was integrated into the war strategy.... It had become obvious that the factions were opening the doors to humanitarian aid, up to the point where all the sophisticated logistics had entered the zones: cars, radios, computers, tele- phones. </w:t>
      </w:r>
      <w:proofErr w:type="gramStart"/>
      <w:r w:rsidRPr="0044185B">
        <w:rPr>
          <w:rStyle w:val="StyleUnderline"/>
        </w:rPr>
        <w:t>When all the stuff was there, then the looting would start in a quite systematic way</w:t>
      </w:r>
      <w:r>
        <w:t>."</w:t>
      </w:r>
      <w:proofErr w:type="gramEnd"/>
      <w:r>
        <w:t>14</w:t>
      </w:r>
    </w:p>
    <w:p w:rsidR="008F6784" w:rsidRPr="0044185B" w:rsidRDefault="008F6784" w:rsidP="008F6784">
      <w:pPr>
        <w:rPr>
          <w:rStyle w:val="StyleUnderline"/>
        </w:rPr>
      </w:pPr>
      <w:r>
        <w:t xml:space="preserve"> </w:t>
      </w:r>
      <w:r w:rsidRPr="0044185B">
        <w:rPr>
          <w:rStyle w:val="StyleUnderline"/>
        </w:rPr>
        <w:t>Defenders of aid organizations are quick to point out that, in many cases, humanitarian assistance forms a negligible part of the resources available to combatants.'s There are two responses to this argument. First, even a relatively small role for aid does not absolve humanitarian organizations of responsibil- ity. Absolute amounts matter, as well as relative measures</w:t>
      </w:r>
      <w:r>
        <w:t xml:space="preserve">: The $20 million of equipment stolen in Liberia during the mid-1990s was $20 million that aid agencies did not have for other crises regardless of the relative importance of aid resources in Liberia's conflict. </w:t>
      </w:r>
      <w:r w:rsidRPr="0044185B">
        <w:rPr>
          <w:rStyle w:val="StyleUnderline"/>
        </w:rPr>
        <w:t>Second, the nonmonetary benefits of human- itarian aid as a resource of war must also be considered. The legitimacy ferred by humanitarian activity can bolster the strength of a rebel group, regardless of the cash value of the aid.</w:t>
      </w:r>
    </w:p>
    <w:p w:rsidR="008F6784" w:rsidRPr="00860224" w:rsidRDefault="008F6784" w:rsidP="008F6784">
      <w:r w:rsidRPr="00860224">
        <w:t xml:space="preserve"> PROVIDING LEGITIMACY TO COMBATANTS</w:t>
      </w:r>
    </w:p>
    <w:p w:rsidR="008F6784" w:rsidRPr="00860224" w:rsidRDefault="008F6784" w:rsidP="008F6784">
      <w:r w:rsidRPr="0044185B">
        <w:rPr>
          <w:rStyle w:val="StyleUnderline"/>
        </w:rPr>
        <w:t>Humanitarian assistance shapes international opinion about the actors in a cri- sis. To raise money from Western publics and governments, aid agencies tend to present oversimplified stories that emphasize the helplessness and victim- ization of the refugees</w:t>
      </w:r>
      <w:r w:rsidRPr="00860224">
        <w:t>."6 Aid to the Rwandan refugees established a perception</w:t>
      </w:r>
      <w:r>
        <w:t xml:space="preserve"> </w:t>
      </w:r>
      <w:r w:rsidRPr="00860224">
        <w:t>of the Hutu refugees as needy victims, obscuring their role as perpetrators of</w:t>
      </w:r>
      <w:r>
        <w:t xml:space="preserve"> </w:t>
      </w:r>
      <w:r w:rsidRPr="00860224">
        <w:t>genocide against the Tutsi.</w:t>
      </w:r>
    </w:p>
    <w:p w:rsidR="008F6784" w:rsidRPr="00F24264" w:rsidRDefault="008F6784" w:rsidP="008F6784">
      <w:r w:rsidRPr="0044185B">
        <w:rPr>
          <w:rStyle w:val="StyleUnderline"/>
        </w:rPr>
        <w:t>Aid also provides international legitimation of a group's political goals</w:t>
      </w:r>
      <w:r w:rsidRPr="00F24264">
        <w:t>. The</w:t>
      </w:r>
      <w:r>
        <w:t xml:space="preserve"> </w:t>
      </w:r>
      <w:r w:rsidRPr="00F24264">
        <w:t>ruling party in Angola, the Movimento Popular da Libertaldo de Angola</w:t>
      </w:r>
      <w:r>
        <w:t xml:space="preserve"> </w:t>
      </w:r>
      <w:r w:rsidRPr="00F24264">
        <w:t xml:space="preserve">(MPLA), </w:t>
      </w:r>
      <w:r w:rsidRPr="0044185B">
        <w:rPr>
          <w:rStyle w:val="StyleUnderline"/>
        </w:rPr>
        <w:t xml:space="preserve">repeatedly used humanitarian assistance to bolster its political stand- ing during the country's civil war in the 1990s. One member of the opposition explained: "The greatest problem is that people confuse humanitarian assis- tance as assistance from the MPLA party. The MPLA have taken advantage of this situation and many people think that what [aid] arrives has been given by the MPLA, not by the international aid organizations nor [sic] the govern- </w:t>
      </w:r>
      <w:proofErr w:type="gramStart"/>
      <w:r w:rsidRPr="0044185B">
        <w:rPr>
          <w:rStyle w:val="StyleUnderline"/>
        </w:rPr>
        <w:t>ment. . . .</w:t>
      </w:r>
      <w:proofErr w:type="gramEnd"/>
      <w:r w:rsidRPr="0044185B">
        <w:rPr>
          <w:rStyle w:val="StyleUnderline"/>
        </w:rPr>
        <w:t xml:space="preserve"> We</w:t>
      </w:r>
      <w:r w:rsidRPr="00F24264">
        <w:t xml:space="preserve"> [the Unido Nacional para </w:t>
      </w:r>
      <w:proofErr w:type="gramStart"/>
      <w:r w:rsidRPr="00F24264">
        <w:t>a</w:t>
      </w:r>
      <w:proofErr w:type="gramEnd"/>
      <w:r w:rsidRPr="00F24264">
        <w:t xml:space="preserve"> Independencia Total de Angola</w:t>
      </w:r>
      <w:r>
        <w:t xml:space="preserve"> </w:t>
      </w:r>
      <w:r w:rsidRPr="00F24264">
        <w:t xml:space="preserve">(UNITA)-Renovada faction] </w:t>
      </w:r>
      <w:r w:rsidRPr="0044185B">
        <w:rPr>
          <w:rStyle w:val="StyleUnderline"/>
        </w:rPr>
        <w:t>don't have access to distribution of humanitarian aid, this is going to affect with certainty the electoral constituency of the fu- ture."'7 Rebel groups also manipulate aid agencies to increase their legitimacy and profile in the international media. To gain access to a needy population, humanitarian agencies are often forced to negotiate with unsavory rebel or government groups. The very act of negotiation solidifies the reputation of the group as powerful and legitimate.</w:t>
      </w:r>
    </w:p>
    <w:p w:rsidR="008F6784" w:rsidRPr="008F6784" w:rsidRDefault="008F6784" w:rsidP="005353CB">
      <w:r w:rsidRPr="00F24264">
        <w:t>Despite the proven political uses of humanitarian aid, many impassioned</w:t>
      </w:r>
      <w:r>
        <w:t xml:space="preserve"> </w:t>
      </w:r>
      <w:r w:rsidRPr="00F24264">
        <w:t>arguments suggest that impartiality and neutrality are both possible and desir-</w:t>
      </w:r>
      <w:r>
        <w:t xml:space="preserve"> </w:t>
      </w:r>
      <w:r w:rsidRPr="00F24264">
        <w:t>able. Rieff makes a principled argument that humanitarianism "is neutral or it</w:t>
      </w:r>
      <w:r>
        <w:t xml:space="preserve"> </w:t>
      </w:r>
      <w:r w:rsidRPr="00F24264">
        <w:t>is nothing."'</w:t>
      </w:r>
      <w:proofErr w:type="gramStart"/>
      <w:r w:rsidRPr="00F24264">
        <w:t>a</w:t>
      </w:r>
      <w:proofErr w:type="gramEnd"/>
      <w:r w:rsidRPr="00F24264">
        <w:t xml:space="preserve"> More practically, aid workers fear becoming targets in the</w:t>
      </w:r>
      <w:r>
        <w:t xml:space="preserve"> </w:t>
      </w:r>
      <w:r w:rsidRPr="00F24264">
        <w:t>conflict and losing access to the needy population if combatants view their</w:t>
      </w:r>
      <w:r>
        <w:t xml:space="preserve"> </w:t>
      </w:r>
      <w:r w:rsidRPr="00F24264">
        <w:t>work as political. Advocates of strict neutrality rarely admit that by giving aid</w:t>
      </w:r>
      <w:r>
        <w:t xml:space="preserve"> </w:t>
      </w:r>
      <w:r w:rsidRPr="00F24264">
        <w:t>in a so-called impartial and neutral manner, their actions may benefit one or</w:t>
      </w:r>
      <w:r>
        <w:t xml:space="preserve"> </w:t>
      </w:r>
      <w:r w:rsidRPr="00F24264">
        <w:t>more combatants and lead to wider war.19 In reality, however, any humanitar-</w:t>
      </w:r>
      <w:r>
        <w:t xml:space="preserve"> </w:t>
      </w:r>
      <w:r w:rsidRPr="00F24264">
        <w:t>ian action in a conflict zone will have political, and possibly military, conse-</w:t>
      </w:r>
      <w:r>
        <w:t xml:space="preserve"> </w:t>
      </w:r>
      <w:r w:rsidRPr="00F24264">
        <w:t>quences regardless of the nonpolitical intentions of the provider.</w:t>
      </w:r>
    </w:p>
    <w:p w:rsidR="007E5FA8" w:rsidRDefault="007E5FA8" w:rsidP="007E5FA8">
      <w:pPr>
        <w:pStyle w:val="Heading3"/>
      </w:pPr>
      <w:r>
        <w:lastRenderedPageBreak/>
        <w:t>Intervention Counterplan Answers</w:t>
      </w:r>
    </w:p>
    <w:p w:rsidR="007E5FA8" w:rsidRDefault="007E5FA8" w:rsidP="007E5FA8">
      <w:pPr>
        <w:pStyle w:val="Heading4"/>
      </w:pPr>
      <w:r>
        <w:t>Intervention leads to human rights violations, sparks conflict with Russia, and prevents resolution of the civil war</w:t>
      </w:r>
    </w:p>
    <w:p w:rsidR="007E5FA8" w:rsidRDefault="007E5FA8" w:rsidP="007E5FA8">
      <w:pPr>
        <w:rPr>
          <w:rStyle w:val="Style13ptBold"/>
        </w:rPr>
      </w:pPr>
      <w:r>
        <w:rPr>
          <w:rStyle w:val="Style13ptBold"/>
        </w:rPr>
        <w:t>Certo, Institute for Policy Studies editorial manager, 4/18</w:t>
      </w:r>
    </w:p>
    <w:p w:rsidR="007E5FA8" w:rsidRPr="00491443" w:rsidRDefault="007E5FA8" w:rsidP="007E5FA8">
      <w:pPr>
        <w:tabs>
          <w:tab w:val="left" w:pos="1644"/>
        </w:tabs>
        <w:rPr>
          <w:rStyle w:val="Style13ptBold"/>
          <w:b w:val="0"/>
          <w:sz w:val="18"/>
        </w:rPr>
      </w:pPr>
      <w:r>
        <w:rPr>
          <w:rStyle w:val="Style13ptBold"/>
          <w:b w:val="0"/>
          <w:sz w:val="18"/>
        </w:rPr>
        <w:t>[</w:t>
      </w:r>
      <w:r w:rsidRPr="00491443">
        <w:rPr>
          <w:rStyle w:val="Style13ptBold"/>
          <w:b w:val="0"/>
          <w:sz w:val="18"/>
        </w:rPr>
        <w:t>Peter Certo</w:t>
      </w:r>
      <w:r>
        <w:rPr>
          <w:rStyle w:val="Style13ptBold"/>
          <w:b w:val="0"/>
          <w:sz w:val="18"/>
        </w:rPr>
        <w:t>, 4/18/18,</w:t>
      </w:r>
      <w:r w:rsidRPr="00491443">
        <w:rPr>
          <w:rStyle w:val="Style13ptBold"/>
          <w:b w:val="0"/>
          <w:sz w:val="18"/>
        </w:rPr>
        <w:t xml:space="preserve"> is the editorial manager at the Institute for Policy Studies. He edits both Foreign Policy in Focus and the OtherWords.org editorial syndicate.</w:t>
      </w:r>
      <w:r>
        <w:rPr>
          <w:rStyle w:val="Style13ptBold"/>
          <w:b w:val="0"/>
          <w:sz w:val="18"/>
        </w:rPr>
        <w:t xml:space="preserve"> “</w:t>
      </w:r>
      <w:r w:rsidRPr="00491443">
        <w:rPr>
          <w:rStyle w:val="Style13ptBold"/>
          <w:b w:val="0"/>
          <w:sz w:val="18"/>
        </w:rPr>
        <w:t>There Was Nothing Humanitarian About Our Strikes on Syria</w:t>
      </w:r>
      <w:r>
        <w:rPr>
          <w:rStyle w:val="Style13ptBold"/>
          <w:b w:val="0"/>
          <w:sz w:val="18"/>
        </w:rPr>
        <w:t xml:space="preserve">,” </w:t>
      </w:r>
      <w:hyperlink r:id="rId133" w:history="1">
        <w:r w:rsidRPr="001423A2">
          <w:rPr>
            <w:rStyle w:val="Hyperlink"/>
            <w:sz w:val="18"/>
          </w:rPr>
          <w:t>https://fpif.org/there-was-nothing-humanitarian-about-our-strikes-on-syria/</w:t>
        </w:r>
      </w:hyperlink>
      <w:r>
        <w:rPr>
          <w:rStyle w:val="Hyperlink"/>
          <w:sz w:val="18"/>
        </w:rPr>
        <w:t xml:space="preserve"> </w:t>
      </w:r>
      <w:r>
        <w:rPr>
          <w:rStyle w:val="Style13ptBold"/>
          <w:b w:val="0"/>
          <w:sz w:val="18"/>
        </w:rPr>
        <w:t>accessed 6/30/18] GDI-ARV</w:t>
      </w:r>
    </w:p>
    <w:p w:rsidR="007E5FA8" w:rsidRDefault="007E5FA8" w:rsidP="007E5FA8">
      <w:pPr>
        <w:rPr>
          <w:sz w:val="12"/>
        </w:rPr>
      </w:pPr>
      <w:r w:rsidRPr="00795B6A">
        <w:rPr>
          <w:rStyle w:val="StyleUnderline"/>
        </w:rPr>
        <w:t>President Trump, of all people, insists there was a humanitarian imperative to skip the fact-finding. “This is about humanity,”</w:t>
      </w:r>
      <w:r>
        <w:t xml:space="preserve"> he said. But if we look at his response to other regional catastrophes, that doesn’t even begin to add up.</w:t>
      </w:r>
    </w:p>
    <w:p w:rsidR="007E5FA8" w:rsidRDefault="007E5FA8" w:rsidP="007E5FA8">
      <w:pPr>
        <w:rPr>
          <w:sz w:val="12"/>
        </w:rPr>
      </w:pPr>
      <w:r w:rsidRPr="00491443">
        <w:rPr>
          <w:sz w:val="12"/>
        </w:rPr>
        <w:t xml:space="preserve"> </w:t>
      </w:r>
      <w:r>
        <w:t xml:space="preserve">For one thing, NPR reports, </w:t>
      </w:r>
      <w:r w:rsidRPr="00795B6A">
        <w:rPr>
          <w:rStyle w:val="StyleUnderline"/>
        </w:rPr>
        <w:t xml:space="preserve">Trump’s all-out war on refugees, especially Muslim ones, has meant that </w:t>
      </w:r>
      <w:r w:rsidRPr="00795B6A">
        <w:rPr>
          <w:rStyle w:val="Emphasis"/>
        </w:rPr>
        <w:t>just 11</w:t>
      </w:r>
      <w:r>
        <w:t xml:space="preserve"> — eleven — </w:t>
      </w:r>
      <w:r w:rsidRPr="00795B6A">
        <w:rPr>
          <w:rStyle w:val="Emphasis"/>
        </w:rPr>
        <w:t>Syrian refugees have been admitted to the U.S. this year</w:t>
      </w:r>
      <w:r w:rsidRPr="00795B6A">
        <w:rPr>
          <w:rStyle w:val="StyleUnderline"/>
        </w:rPr>
        <w:t>.</w:t>
      </w:r>
      <w:r>
        <w:t xml:space="preserve"> We fired about 10 times that many missiles the night of the 14th alone.</w:t>
      </w:r>
    </w:p>
    <w:p w:rsidR="007E5FA8" w:rsidRDefault="007E5FA8" w:rsidP="007E5FA8">
      <w:pPr>
        <w:rPr>
          <w:sz w:val="12"/>
        </w:rPr>
      </w:pPr>
      <w:r w:rsidRPr="00491443">
        <w:rPr>
          <w:sz w:val="12"/>
        </w:rPr>
        <w:t xml:space="preserve"> </w:t>
      </w:r>
      <w:r w:rsidRPr="00795B6A">
        <w:rPr>
          <w:rStyle w:val="StyleUnderline"/>
        </w:rPr>
        <w:t xml:space="preserve">Ten missiles for every refugee </w:t>
      </w:r>
      <w:proofErr w:type="gramStart"/>
      <w:r w:rsidRPr="00795B6A">
        <w:rPr>
          <w:rStyle w:val="StyleUnderline"/>
        </w:rPr>
        <w:t>doesn’t</w:t>
      </w:r>
      <w:proofErr w:type="gramEnd"/>
      <w:r w:rsidRPr="00795B6A">
        <w:rPr>
          <w:rStyle w:val="StyleUnderline"/>
        </w:rPr>
        <w:t xml:space="preserve"> strike me as terribly humanitarian. Especially when</w:t>
      </w:r>
      <w:r>
        <w:t xml:space="preserve">, as AirWars.org reports, </w:t>
      </w:r>
      <w:r w:rsidRPr="00795B6A">
        <w:rPr>
          <w:rStyle w:val="StyleUnderline"/>
        </w:rPr>
        <w:t>U.S. coalition strikes have killed a minimum of 6,200 civilians between Syria and Iraq.</w:t>
      </w:r>
    </w:p>
    <w:p w:rsidR="007E5FA8" w:rsidRDefault="007E5FA8" w:rsidP="007E5FA8">
      <w:pPr>
        <w:rPr>
          <w:rStyle w:val="StyleUnderline"/>
          <w:sz w:val="12"/>
        </w:rPr>
      </w:pPr>
      <w:r w:rsidRPr="00491443">
        <w:rPr>
          <w:rStyle w:val="StyleUnderline"/>
          <w:sz w:val="12"/>
        </w:rPr>
        <w:t xml:space="preserve"> </w:t>
      </w:r>
      <w:r w:rsidRPr="00795B6A">
        <w:rPr>
          <w:rStyle w:val="StyleUnderline"/>
        </w:rPr>
        <w:t>And just look at what U.S. allies are doing.</w:t>
      </w:r>
    </w:p>
    <w:p w:rsidR="007E5FA8" w:rsidRDefault="007E5FA8" w:rsidP="007E5FA8">
      <w:pPr>
        <w:rPr>
          <w:sz w:val="12"/>
        </w:rPr>
      </w:pPr>
      <w:r w:rsidRPr="00491443">
        <w:rPr>
          <w:sz w:val="12"/>
        </w:rPr>
        <w:t xml:space="preserve"> </w:t>
      </w:r>
      <w:r w:rsidRPr="00795B6A">
        <w:t xml:space="preserve">Around the same time as the fighting in Douma, </w:t>
      </w:r>
      <w:r w:rsidRPr="00795B6A">
        <w:rPr>
          <w:rStyle w:val="StyleUnderline"/>
        </w:rPr>
        <w:t>Israeli soldiers were firing on nonviolent Palestinian protesters in Gaza.</w:t>
      </w:r>
      <w:r>
        <w:t xml:space="preserve"> They killed at least 17 and injured over 1,000 in what Human Rights Watch calls a “calculated” assault on civilians.</w:t>
      </w:r>
    </w:p>
    <w:p w:rsidR="007E5FA8" w:rsidRDefault="007E5FA8" w:rsidP="007E5FA8">
      <w:pPr>
        <w:rPr>
          <w:rStyle w:val="StyleUnderline"/>
          <w:sz w:val="12"/>
        </w:rPr>
      </w:pPr>
      <w:r w:rsidRPr="00491443">
        <w:rPr>
          <w:sz w:val="12"/>
        </w:rPr>
        <w:t xml:space="preserve"> </w:t>
      </w:r>
      <w:r>
        <w:t xml:space="preserve">Meanwhile, </w:t>
      </w:r>
      <w:r w:rsidRPr="00795B6A">
        <w:rPr>
          <w:rStyle w:val="StyleUnderline"/>
        </w:rPr>
        <w:t>Saudi Arabia was dropping more bombs on Yemen. The Saudi-led war and blockade there have killed perhaps tens of thousands and put millions more at risk of starvation and disease. The UN calls Yemen the worst humanitarian crisis in the world.</w:t>
      </w:r>
    </w:p>
    <w:p w:rsidR="007E5FA8" w:rsidRDefault="007E5FA8" w:rsidP="007E5FA8">
      <w:pPr>
        <w:rPr>
          <w:sz w:val="12"/>
        </w:rPr>
      </w:pPr>
      <w:r w:rsidRPr="00491443">
        <w:rPr>
          <w:sz w:val="12"/>
        </w:rPr>
        <w:t xml:space="preserve"> </w:t>
      </w:r>
      <w:r>
        <w:t xml:space="preserve">Far from running to the ramparts, </w:t>
      </w:r>
      <w:r w:rsidRPr="00795B6A">
        <w:rPr>
          <w:rStyle w:val="Emphasis"/>
        </w:rPr>
        <w:t>the U.S. has abetted these crimes</w:t>
      </w:r>
      <w:r>
        <w:t xml:space="preserve"> at every stage. After the Gaza killings, the Trump administration vetoed a UN resolution affirming Palestinians’ “right to peaceful protest” and urging an investigation.</w:t>
      </w:r>
    </w:p>
    <w:p w:rsidR="007E5FA8" w:rsidRDefault="007E5FA8" w:rsidP="007E5FA8">
      <w:pPr>
        <w:rPr>
          <w:sz w:val="12"/>
        </w:rPr>
      </w:pPr>
      <w:r w:rsidRPr="00491443">
        <w:rPr>
          <w:sz w:val="12"/>
        </w:rPr>
        <w:t xml:space="preserve"> </w:t>
      </w:r>
      <w:r>
        <w:t xml:space="preserve">In Yemen, </w:t>
      </w:r>
      <w:r w:rsidRPr="00795B6A">
        <w:rPr>
          <w:rStyle w:val="StyleUnderline"/>
        </w:rPr>
        <w:t xml:space="preserve">the U.S. is actually refueling the Saudi planes dropping the bombs. </w:t>
      </w:r>
      <w:r>
        <w:t>And American moguls, celebrities, and politicians — including Trump — lined up to celebrate the war’s architect, Saudi crown prince Mohammad bin Salman, throughout his tour of the U.S. this month.</w:t>
      </w:r>
    </w:p>
    <w:p w:rsidR="007E5FA8" w:rsidRDefault="007E5FA8" w:rsidP="007E5FA8">
      <w:pPr>
        <w:rPr>
          <w:rStyle w:val="StyleUnderline"/>
          <w:sz w:val="12"/>
        </w:rPr>
      </w:pPr>
      <w:r w:rsidRPr="00491443">
        <w:rPr>
          <w:rStyle w:val="StyleUnderline"/>
          <w:sz w:val="12"/>
        </w:rPr>
        <w:t xml:space="preserve"> </w:t>
      </w:r>
      <w:r w:rsidRPr="00795B6A">
        <w:rPr>
          <w:rStyle w:val="StyleUnderline"/>
        </w:rPr>
        <w:t>Our strikes on Syria, which ran completely afoul of both U.S. and international law, aren’t about helping people. They won’t end the war, and they may not even stop future chemical attacks.</w:t>
      </w:r>
    </w:p>
    <w:p w:rsidR="007E5FA8" w:rsidRDefault="007E5FA8" w:rsidP="007E5FA8">
      <w:pPr>
        <w:rPr>
          <w:sz w:val="12"/>
        </w:rPr>
      </w:pPr>
      <w:r w:rsidRPr="00491443">
        <w:rPr>
          <w:rStyle w:val="StyleUnderline"/>
          <w:sz w:val="12"/>
        </w:rPr>
        <w:t xml:space="preserve"> </w:t>
      </w:r>
      <w:r w:rsidRPr="00795B6A">
        <w:rPr>
          <w:rStyle w:val="StyleUnderline"/>
        </w:rPr>
        <w:t xml:space="preserve">It’s more like Trump’s putting on a big show. Like he had to do it just because he tweeted he would. “These strikes are like when a fistfight breaks out on the </w:t>
      </w:r>
      <w:proofErr w:type="gramStart"/>
      <w:r w:rsidRPr="00795B6A">
        <w:rPr>
          <w:rStyle w:val="StyleUnderline"/>
        </w:rPr>
        <w:t>reality show</w:t>
      </w:r>
      <w:proofErr w:type="gramEnd"/>
      <w:r w:rsidRPr="00795B6A">
        <w:rPr>
          <w:rStyle w:val="StyleUnderline"/>
        </w:rPr>
        <w:t xml:space="preserve"> Big Brother,” </w:t>
      </w:r>
      <w:r>
        <w:t>writes regional expert Juan Cole.</w:t>
      </w:r>
    </w:p>
    <w:p w:rsidR="007E5FA8" w:rsidRPr="00491443" w:rsidRDefault="007E5FA8" w:rsidP="007E5FA8">
      <w:pPr>
        <w:rPr>
          <w:u w:val="single"/>
        </w:rPr>
      </w:pPr>
      <w:r w:rsidRPr="00491443">
        <w:rPr>
          <w:sz w:val="12"/>
        </w:rPr>
        <w:t xml:space="preserve"> </w:t>
      </w:r>
      <w:r>
        <w:t xml:space="preserve">Unlike Big Brother or Celebrity Apprentice, </w:t>
      </w:r>
      <w:r w:rsidRPr="00491443">
        <w:rPr>
          <w:rStyle w:val="StyleUnderline"/>
        </w:rPr>
        <w:t xml:space="preserve">innocent people will die as a result. In addition to killing more Syrians, escalating now could put the U.S. into direct conflict with Russia — Syria’s nuclear-armed ally. </w:t>
      </w:r>
      <w:proofErr w:type="gramStart"/>
      <w:r w:rsidRPr="00491443">
        <w:rPr>
          <w:rStyle w:val="StyleUnderline"/>
        </w:rPr>
        <w:t>All for an ineffectual response to an unconfirmed attack.</w:t>
      </w:r>
      <w:proofErr w:type="gramEnd"/>
    </w:p>
    <w:p w:rsidR="007E5FA8" w:rsidRDefault="007E5FA8" w:rsidP="007E5FA8">
      <w:pPr>
        <w:pStyle w:val="Heading4"/>
      </w:pPr>
      <w:r>
        <w:t xml:space="preserve">Turn – Intervention increases the threat of accidental escalation between the US and Russia </w:t>
      </w:r>
    </w:p>
    <w:p w:rsidR="007E5FA8" w:rsidRDefault="007E5FA8" w:rsidP="007E5FA8">
      <w:pPr>
        <w:pStyle w:val="ListParagraph"/>
        <w:numPr>
          <w:ilvl w:val="0"/>
          <w:numId w:val="14"/>
        </w:numPr>
      </w:pPr>
      <w:r>
        <w:t>Answers the intervention CP</w:t>
      </w:r>
    </w:p>
    <w:p w:rsidR="007E5FA8" w:rsidRDefault="007E5FA8" w:rsidP="007E5FA8">
      <w:pPr>
        <w:pStyle w:val="ListParagraph"/>
        <w:numPr>
          <w:ilvl w:val="0"/>
          <w:numId w:val="14"/>
        </w:numPr>
      </w:pPr>
      <w:r>
        <w:t>Russia compensates for</w:t>
      </w:r>
      <w:r>
        <w:tab/>
        <w:t xml:space="preserve"> its lack of military power by being aggressive</w:t>
      </w:r>
    </w:p>
    <w:p w:rsidR="007E5FA8" w:rsidRDefault="007E5FA8" w:rsidP="007E5FA8">
      <w:pPr>
        <w:pStyle w:val="ListParagraph"/>
        <w:numPr>
          <w:ilvl w:val="0"/>
          <w:numId w:val="14"/>
        </w:numPr>
      </w:pPr>
      <w:r>
        <w:t xml:space="preserve">US escalating could get </w:t>
      </w:r>
      <w:r>
        <w:rPr>
          <w:i/>
        </w:rPr>
        <w:t>real bad</w:t>
      </w:r>
    </w:p>
    <w:p w:rsidR="007E5FA8" w:rsidRPr="00B95A78" w:rsidRDefault="007E5FA8" w:rsidP="007E5FA8">
      <w:pPr>
        <w:pStyle w:val="ListParagraph"/>
        <w:numPr>
          <w:ilvl w:val="0"/>
          <w:numId w:val="14"/>
        </w:numPr>
      </w:pPr>
      <w:r>
        <w:t>Ngl this card doesn’t really have a terminal impact in it but it could still be some decent offense</w:t>
      </w:r>
    </w:p>
    <w:p w:rsidR="007E5FA8" w:rsidRPr="00B94D37" w:rsidRDefault="007E5FA8" w:rsidP="007E5FA8">
      <w:pPr>
        <w:rPr>
          <w:rStyle w:val="Style13ptBold"/>
        </w:rPr>
      </w:pPr>
      <w:r w:rsidRPr="00B94D37">
        <w:rPr>
          <w:rStyle w:val="Style13ptBold"/>
        </w:rPr>
        <w:t>Trenin, Carnegie Moscow Center Director, 18</w:t>
      </w:r>
    </w:p>
    <w:p w:rsidR="007E5FA8" w:rsidRPr="00B94D37" w:rsidRDefault="007E5FA8" w:rsidP="007E5FA8">
      <w:pPr>
        <w:rPr>
          <w:sz w:val="18"/>
        </w:rPr>
      </w:pPr>
      <w:r w:rsidRPr="00B94D37">
        <w:rPr>
          <w:sz w:val="18"/>
        </w:rPr>
        <w:t>[Dmitri Trenin,</w:t>
      </w:r>
      <w:r>
        <w:rPr>
          <w:sz w:val="18"/>
        </w:rPr>
        <w:t xml:space="preserve"> </w:t>
      </w:r>
      <w:r w:rsidRPr="00B94D37">
        <w:rPr>
          <w:sz w:val="18"/>
        </w:rPr>
        <w:t>January 2018</w:t>
      </w:r>
      <w:r>
        <w:rPr>
          <w:sz w:val="18"/>
        </w:rPr>
        <w:t>,</w:t>
      </w:r>
      <w:r w:rsidRPr="00B94D37">
        <w:rPr>
          <w:sz w:val="18"/>
        </w:rPr>
        <w:t xml:space="preserve"> director of the Carnegie Moscow Center, has been with the center since its inception. He also chairs the research council and the Foreign and Security Policy Program. “AVOIDING U.S.-RUSSIA MILITARY ESCALATION DURING THE HYBRID WAR,” </w:t>
      </w:r>
      <w:hyperlink r:id="rId134" w:history="1">
        <w:r w:rsidRPr="001423A2">
          <w:rPr>
            <w:rStyle w:val="Hyperlink"/>
            <w:sz w:val="18"/>
          </w:rPr>
          <w:t>http://carnegieendowment.org/files/Trenin_Hybrid_War_web.pdf</w:t>
        </w:r>
      </w:hyperlink>
      <w:r>
        <w:rPr>
          <w:sz w:val="18"/>
        </w:rPr>
        <w:t xml:space="preserve"> </w:t>
      </w:r>
      <w:r w:rsidRPr="00B94D37">
        <w:rPr>
          <w:sz w:val="18"/>
        </w:rPr>
        <w:t>accessed 6/29/18] GDI-ARV</w:t>
      </w:r>
    </w:p>
    <w:p w:rsidR="007E5FA8" w:rsidRPr="007E45DD" w:rsidRDefault="007E5FA8" w:rsidP="007E5FA8">
      <w:r w:rsidRPr="007E45DD">
        <w:rPr>
          <w:rStyle w:val="StyleUnderline"/>
        </w:rPr>
        <w:t>Incident prevention, on the face of it, should be easy</w:t>
      </w:r>
      <w:r>
        <w:t xml:space="preserve">. Since the early 1970s, Moscow and Washington have had agreements in place to avoid incidents, which in the Cold War days carried the risk of escalation to nuclear levels. </w:t>
      </w:r>
      <w:r w:rsidRPr="007E45DD">
        <w:rPr>
          <w:rStyle w:val="StyleUnderline"/>
        </w:rPr>
        <w:t>Effective prevention requires a degree of professionalism, adequate safety measures, and reliable channels of communications. However</w:t>
      </w:r>
      <w:r>
        <w:t xml:space="preserve">, during a Hybrid War, </w:t>
      </w:r>
      <w:r w:rsidRPr="007E45DD">
        <w:rPr>
          <w:rStyle w:val="StyleUnderline"/>
        </w:rPr>
        <w:t xml:space="preserve">these preconditions cannot be taken for granted. Acting from a position of relative weakness, </w:t>
      </w:r>
      <w:r w:rsidRPr="007E45DD">
        <w:rPr>
          <w:rStyle w:val="Emphasis"/>
        </w:rPr>
        <w:t>Russia is likely to compensate for its inferior overall strength by raising the stakes of confrontation</w:t>
      </w:r>
      <w:r>
        <w:t xml:space="preserve">. Russian pilots, operating close </w:t>
      </w:r>
      <w:r>
        <w:lastRenderedPageBreak/>
        <w:t xml:space="preserve">to the Russian territory, are evidently allowed to take higher risks to ward off U.S. and NATO warplanes: the closer those planes fly to Russian borders, the closer Russian planes come to Western aircraft. In response, in 2017, Western military aircraft approached a plane transporting Russian Defense Minister Sergei Shoigu to the Russian province of Kaliningrad—an escort maneuver evidently intended to poke the Russians in the eye. </w:t>
      </w:r>
      <w:r w:rsidRPr="007E45DD">
        <w:rPr>
          <w:rStyle w:val="StyleUnderline"/>
        </w:rPr>
        <w:t>No midair collisions have occurred so far, but encounters between Russian and Western aircraft have been uncomfortably close. The problem is simple but hard to solve: Russia wants to keep Western planes at a safe distance from its borders, whereas the United States and other NATO countries are adamant that they do not recognize any limitations on their activities in international airspace.</w:t>
      </w:r>
      <w:r>
        <w:t xml:space="preserve"> Managing the problem requires both sides to introduce a set of technical preventative measures, such as activating transponders on military aircraft. But </w:t>
      </w:r>
      <w:r w:rsidRPr="007E45DD">
        <w:rPr>
          <w:rStyle w:val="StyleUnderline"/>
        </w:rPr>
        <w:t>to safely eliminate the possibility of incidents altogether, both parties would have to exercise general restraint—which can only result from political decisions. The issue is not that Russian daredevils are performing acts of hooliganism in the air or that NATO pilots in international airspace are unaware that they are coming too close to Russian borders or assets</w:t>
      </w:r>
      <w:r>
        <w:t xml:space="preserve">. Each side seeks to make a point to the other, and </w:t>
      </w:r>
      <w:r w:rsidRPr="007E45DD">
        <w:rPr>
          <w:rStyle w:val="StyleUnderline"/>
        </w:rPr>
        <w:t>neither is willing to step back</w:t>
      </w:r>
      <w:r>
        <w:t xml:space="preserve">, thus </w:t>
      </w:r>
      <w:r w:rsidRPr="007E45DD">
        <w:rPr>
          <w:rStyle w:val="StyleUnderline"/>
        </w:rPr>
        <w:t>continuing the dangerous game. The only way out of this situation lies in a mutual understanding to stop testing each other’s nerves and aerobatic skills and instead to observe a protocol under which neither party provokes the other</w:t>
      </w:r>
      <w:r>
        <w:t xml:space="preserve">. </w:t>
      </w:r>
      <w:r w:rsidRPr="00B94D37">
        <w:rPr>
          <w:rStyle w:val="StyleUnderline"/>
        </w:rPr>
        <w:t>This could be a first</w:t>
      </w:r>
      <w:r>
        <w:t xml:space="preserve">, relatively easy </w:t>
      </w:r>
      <w:r w:rsidRPr="00B94D37">
        <w:rPr>
          <w:rStyle w:val="StyleUnderline"/>
        </w:rPr>
        <w:t>step toward military de-escalation</w:t>
      </w:r>
      <w:r>
        <w:t xml:space="preserve">. </w:t>
      </w:r>
      <w:r w:rsidRPr="00B94D37">
        <w:rPr>
          <w:rStyle w:val="StyleUnderline"/>
        </w:rPr>
        <w:t>A different kind of incident is likely to occur when the United States and Russia fight parallel campaigns in</w:t>
      </w:r>
      <w:r>
        <w:t xml:space="preserve"> a third country: </w:t>
      </w:r>
      <w:r w:rsidRPr="00B94D37">
        <w:rPr>
          <w:rStyle w:val="StyleUnderline"/>
        </w:rPr>
        <w:t>Syria. Deconfliction—that is, the limited sharing of information to prevent Russian and U.S. planes from flying in each other’s way as they fulfill their missions in Syria</w:t>
      </w:r>
      <w:r>
        <w:t xml:space="preserve">—has been practiced successfully ever since Russia first began its operations in Syria. However, </w:t>
      </w:r>
      <w:r w:rsidRPr="00B94D37">
        <w:rPr>
          <w:rStyle w:val="StyleUnderline"/>
        </w:rPr>
        <w:t>it is possible that Russian or U.S. bombs and missiles may inadvertently hit each other’s troops on the ground or unintentionally strike each other’s allies</w:t>
      </w:r>
      <w:r>
        <w:t xml:space="preserve">. There are also concerns that the United States or Russia may pass information on each other’s force locations to their respective allies, with no control over the consequences. In October 2017, </w:t>
      </w:r>
      <w:r w:rsidRPr="00B94D37">
        <w:rPr>
          <w:rStyle w:val="StyleUnderline"/>
        </w:rPr>
        <w:t>the Russian Ministry of Defense accused the United States of complicity in creating the situations in which twenty-nine Russian military police members were ambushed and a general and another senior officer were killed. One can only imagine the reaction in the United States if a U.S. general had been killed and several officers wounded by Russia’s allies on the ground in Syria</w:t>
      </w:r>
      <w:r>
        <w:t>.8</w:t>
      </w:r>
    </w:p>
    <w:p w:rsidR="007E5FA8" w:rsidRDefault="00273A81" w:rsidP="00273A81">
      <w:pPr>
        <w:pStyle w:val="Heading3"/>
      </w:pPr>
      <w:r>
        <w:lastRenderedPageBreak/>
        <w:t>Courts Counterplan Answers</w:t>
      </w:r>
    </w:p>
    <w:p w:rsidR="00273A81" w:rsidRDefault="00273A81" w:rsidP="00273A81">
      <w:pPr>
        <w:pStyle w:val="Heading4"/>
      </w:pPr>
      <w:r>
        <w:t>Timeframe – they have to wait for an appropriate case for the SCOTUS to rule on, this could never come which means their timeframe is extremely long</w:t>
      </w:r>
    </w:p>
    <w:p w:rsidR="00273A81" w:rsidRDefault="00273A81" w:rsidP="00273A81">
      <w:pPr>
        <w:rPr>
          <w:rStyle w:val="Style13ptBold"/>
        </w:rPr>
      </w:pPr>
      <w:r>
        <w:rPr>
          <w:rStyle w:val="Style13ptBold"/>
        </w:rPr>
        <w:t>Wermiel, American University Washington School of Law Fellow, 12</w:t>
      </w:r>
    </w:p>
    <w:p w:rsidR="00273A81" w:rsidRPr="001E00B3" w:rsidRDefault="00273A81" w:rsidP="00273A81">
      <w:pPr>
        <w:rPr>
          <w:rStyle w:val="Style13ptBold"/>
          <w:b w:val="0"/>
          <w:sz w:val="18"/>
        </w:rPr>
      </w:pPr>
      <w:r w:rsidRPr="001E00B3">
        <w:rPr>
          <w:rStyle w:val="Style13ptBold"/>
          <w:b w:val="0"/>
          <w:sz w:val="18"/>
        </w:rPr>
        <w:t>[</w:t>
      </w:r>
      <w:r>
        <w:rPr>
          <w:rStyle w:val="Style13ptBold"/>
          <w:b w:val="0"/>
          <w:sz w:val="18"/>
        </w:rPr>
        <w:t xml:space="preserve">Steve Wermiel is a Fellow in Law &amp; Government at American University Washington College of Law, where he teaches constitutional law and a seminar on the Supreme Court and directs a Summer Institute on Law &amp; Government for lawyers and law students. 12/20/12, “SCOTUS for law students (sponsored by Bloomberg Law): Test cases,” </w:t>
      </w:r>
      <w:hyperlink r:id="rId135" w:history="1">
        <w:r w:rsidRPr="00211D51">
          <w:rPr>
            <w:rStyle w:val="Hyperlink"/>
            <w:sz w:val="18"/>
          </w:rPr>
          <w:t>http://www.scotusblog.com/2012/12/scotus-for-law-students-sponsored-by-bloomberg-law-test-cases/</w:t>
        </w:r>
      </w:hyperlink>
      <w:r>
        <w:rPr>
          <w:rStyle w:val="Style13ptBold"/>
          <w:b w:val="0"/>
          <w:sz w:val="18"/>
        </w:rPr>
        <w:t xml:space="preserve"> accessed 7/3/18] GDI-ARV</w:t>
      </w:r>
    </w:p>
    <w:p w:rsidR="00273A81" w:rsidRDefault="00273A81" w:rsidP="00273A81">
      <w:r w:rsidRPr="00922AFC">
        <w:rPr>
          <w:rStyle w:val="StyleUnderline"/>
        </w:rPr>
        <w:t>A test case is typically one in which an interest group or an individual wants to create a challenge to a law in the hope of having the law overturned</w:t>
      </w:r>
      <w:r>
        <w:t xml:space="preserve">. The effort can be substantial:  </w:t>
      </w:r>
      <w:r w:rsidRPr="00922AFC">
        <w:rPr>
          <w:rStyle w:val="StyleUnderline"/>
        </w:rPr>
        <w:t xml:space="preserve">the group or individual spearheading the challenge must </w:t>
      </w:r>
      <w:r>
        <w:t xml:space="preserve">– among other things – </w:t>
      </w:r>
      <w:r w:rsidRPr="00922AFC">
        <w:rPr>
          <w:rStyle w:val="StyleUnderline"/>
        </w:rPr>
        <w:t>find the right plaintiff(</w:t>
      </w:r>
      <w:r>
        <w:t xml:space="preserve">s), </w:t>
      </w:r>
      <w:r w:rsidRPr="00922AFC">
        <w:rPr>
          <w:rStyle w:val="StyleUnderline"/>
        </w:rPr>
        <w:t xml:space="preserve">determine the strongest legal arguments, and pick the proper judicial forum to create circumstances in which the issue will be teed up for decision. </w:t>
      </w:r>
      <w:r>
        <w:t>Although this can certainly happen in any court, for our purposes, let us consider the practice of test cases designed to get to the United States Supreme Court.</w:t>
      </w:r>
    </w:p>
    <w:p w:rsidR="00273A81" w:rsidRDefault="00273A81" w:rsidP="00273A81">
      <w:r>
        <w:t>As SCOTUSblog publisher Tom Goldstein noted in a column posted on December 5, both the California Proposition 8 case and the Defense of Marriage Act case from the Second Circuit are the product of test case strategies designed to try to force the Supreme Court to consider the constitutional status of same-sex marriage. The strategy of getting the cases before the Court obviously worked, and both are likely to be argued in late March.</w:t>
      </w:r>
    </w:p>
    <w:p w:rsidR="00273A81" w:rsidRPr="005A4F22" w:rsidRDefault="00273A81" w:rsidP="00273A81">
      <w:pPr>
        <w:rPr>
          <w:rStyle w:val="StyleUnderline"/>
        </w:rPr>
      </w:pPr>
      <w:r>
        <w:t xml:space="preserve">Will the final outcome vindicate the strategy followed by proponents of same-sex marriage? That, of course, remains to be seen. But </w:t>
      </w:r>
      <w:r w:rsidRPr="005A4F22">
        <w:rPr>
          <w:rStyle w:val="StyleUnderline"/>
        </w:rPr>
        <w:t>the practice of using test cases in the Supreme Court should be of interest to students of constitutional law and history, those in Supreme Court seminars, future public interest lawyers, and other potential future litigators of all types.</w:t>
      </w:r>
    </w:p>
    <w:p w:rsidR="00273A81" w:rsidRPr="005A4F22" w:rsidRDefault="00273A81" w:rsidP="00273A81">
      <w:pPr>
        <w:rPr>
          <w:rStyle w:val="StyleUnderline"/>
        </w:rPr>
      </w:pPr>
      <w:r>
        <w:t xml:space="preserve">Along the historical landscape of Supreme Court test cases, </w:t>
      </w:r>
      <w:r w:rsidRPr="005A4F22">
        <w:rPr>
          <w:rStyle w:val="StyleUnderline"/>
        </w:rPr>
        <w:t xml:space="preserve">the terrain is marked by </w:t>
      </w:r>
      <w:r w:rsidRPr="005A4F22">
        <w:rPr>
          <w:rStyle w:val="Emphasis"/>
        </w:rPr>
        <w:t>some notable failures</w:t>
      </w:r>
      <w:r w:rsidRPr="005A4F22">
        <w:rPr>
          <w:rStyle w:val="StyleUnderline"/>
        </w:rPr>
        <w:t xml:space="preserve"> as well as major successes.</w:t>
      </w:r>
    </w:p>
    <w:p w:rsidR="00273A81" w:rsidRDefault="00273A81" w:rsidP="00273A81">
      <w:r w:rsidRPr="005A4F22">
        <w:rPr>
          <w:rStyle w:val="StyleUnderline"/>
        </w:rPr>
        <w:t>One of the most notable failures is the famous case of Plessy v. Ferguson, which held that the practice of “separate but equal” railroad cars for whites and blacks in Louisiana did not violate the Equal Protection Clause of the Fourteenth Amendment</w:t>
      </w:r>
      <w:r>
        <w:t>. Like many Southern states, Louisiana passed a separate transportation law in 1890, one of a number of so-called Jim Crow laws designed to impose racial segregation throughout the region.</w:t>
      </w:r>
    </w:p>
    <w:p w:rsidR="00273A81" w:rsidRDefault="00273A81" w:rsidP="00273A81">
      <w:r>
        <w:t>In 1891, a Citizens’ Committee to Test the Constitutionality of the Separate Car Law was formed, and Albion Tourgee – a prominent northern lawyer, novelist, and former Union soldier – was hired to handle the matter. The first test case involved Daniel Desdunes, who illegally sat in a whites-only rail car bound for Alabama. His case was dismissed, however, because the Louisiana Supreme Court ruled in a separate case that the state’s separate-car law interfered with interstate commerce if applied to a train traveling beyond the Louisiana state line.</w:t>
      </w:r>
    </w:p>
    <w:p w:rsidR="00273A81" w:rsidRPr="005A4F22" w:rsidRDefault="00273A81" w:rsidP="00273A81">
      <w:pPr>
        <w:rPr>
          <w:rStyle w:val="StyleUnderline"/>
        </w:rPr>
      </w:pPr>
      <w:r>
        <w:t xml:space="preserve">But for the dismissal, </w:t>
      </w:r>
      <w:r w:rsidRPr="005A4F22">
        <w:rPr>
          <w:rStyle w:val="StyleUnderline"/>
        </w:rPr>
        <w:t>law students today might know the name Desdunes, rather than Plessy</w:t>
      </w:r>
      <w:r>
        <w:t xml:space="preserve">. But </w:t>
      </w:r>
      <w:r w:rsidRPr="005A4F22">
        <w:rPr>
          <w:rStyle w:val="StyleUnderline"/>
        </w:rPr>
        <w:t>Homer Plessy was selected to follow Desdunes</w:t>
      </w:r>
      <w:r>
        <w:t xml:space="preserve">, and on June 7, 1892, </w:t>
      </w:r>
      <w:r w:rsidRPr="005A4F22">
        <w:t xml:space="preserve">he rode in a whites-only car on a train making an intra-state trip. </w:t>
      </w:r>
      <w:r>
        <w:t xml:space="preserve">After the lower courts ruled that the Louisiana law was not unconstitutional, </w:t>
      </w:r>
      <w:r w:rsidRPr="005A4F22">
        <w:rPr>
          <w:rStyle w:val="StyleUnderline"/>
        </w:rPr>
        <w:t>the test case was teed up for the Supreme Court, which also upheld the law by an eight-to-one vote.</w:t>
      </w:r>
    </w:p>
    <w:p w:rsidR="00273A81" w:rsidRPr="00263496" w:rsidRDefault="00273A81" w:rsidP="00273A81">
      <w:pPr>
        <w:rPr>
          <w:rStyle w:val="StyleUnderline"/>
        </w:rPr>
      </w:pPr>
      <w:r>
        <w:t xml:space="preserve">Curiously, Tourgee seems to have known that a Supreme Court victory was an uphill fight, although he hoped for a better result than the lone vote of Justice John Marshall Harlan. So </w:t>
      </w:r>
      <w:r w:rsidRPr="00263496">
        <w:rPr>
          <w:rStyle w:val="StyleUnderline"/>
        </w:rPr>
        <w:t xml:space="preserve">was the test case a mistake? </w:t>
      </w:r>
      <w:r w:rsidRPr="00263496">
        <w:t>Some commentators have downplayed its influence, arguing that all it did was leave in place segregation laws that were already on the books</w:t>
      </w:r>
      <w:r>
        <w:t xml:space="preserve">. But others have argued that </w:t>
      </w:r>
      <w:r w:rsidRPr="00263496">
        <w:rPr>
          <w:rStyle w:val="StyleUnderline"/>
        </w:rPr>
        <w:t>the Plessy decision cemented existing separation and fueled greater racial segregation and attitudes of white supremacy for decades to come.</w:t>
      </w:r>
    </w:p>
    <w:p w:rsidR="00273A81" w:rsidRDefault="00273A81" w:rsidP="00273A81">
      <w:r>
        <w:t>Besides demonstrating the potential for test cases to backfire, the Desdunes and Plessy cases illustrate an occasional point of controversy, as well. Lawyers generally advance all legal arguments that may serve their client’s interests, the goal being to win with whatever point is successful. But in a test case, the goal is to make sure that the Court decides the case on the focal issue, rather than a peripheral question. From the perspective of an ordinary case, the ruling in favor of Desdunes may have been a victory, but in test case terms, it was at least a delay if not a setback.</w:t>
      </w:r>
    </w:p>
    <w:p w:rsidR="00273A81" w:rsidRDefault="00273A81" w:rsidP="00273A81">
      <w:r>
        <w:t xml:space="preserve">There are other notable failures in the history of test cases. </w:t>
      </w:r>
      <w:r w:rsidRPr="00263496">
        <w:rPr>
          <w:rStyle w:val="StyleUnderline"/>
        </w:rPr>
        <w:t>The Supreme Court’s ruling in Bowers v. Hardwick in 1986 began as a test case of gay rights in Atlanta but ended, instead, with a ruling that gay adults did not have a right to engage in consensual sodomy. It took seventeen years for the Court to reverse the decision</w:t>
      </w:r>
      <w:r>
        <w:t xml:space="preserve"> with its ruling in Lawrence v. Texas.</w:t>
      </w:r>
    </w:p>
    <w:p w:rsidR="00273A81" w:rsidRDefault="00273A81" w:rsidP="00273A81">
      <w:pPr>
        <w:pStyle w:val="Heading4"/>
      </w:pPr>
      <w:r>
        <w:lastRenderedPageBreak/>
        <w:t xml:space="preserve">Citing international law allows for grey areas where judges can insert their own personal politics – risks a shift to radically conservative decisions </w:t>
      </w:r>
    </w:p>
    <w:p w:rsidR="00273A81" w:rsidRDefault="00273A81" w:rsidP="00273A81">
      <w:pPr>
        <w:rPr>
          <w:rStyle w:val="Style13ptBold"/>
        </w:rPr>
      </w:pPr>
      <w:r>
        <w:rPr>
          <w:rStyle w:val="Style13ptBold"/>
        </w:rPr>
        <w:t>Posner, University of Chicago Law School Senior Lecturer, 4</w:t>
      </w:r>
    </w:p>
    <w:p w:rsidR="00273A81" w:rsidRPr="000C692D" w:rsidRDefault="00273A81" w:rsidP="00273A81">
      <w:r w:rsidRPr="000C692D">
        <w:t xml:space="preserve">[Richard, American jurist and economist who was a United States Circuit Judge of the United States Court of Appeals for the Seventh Circuit in Chicago from 1981 until 2017, and is a Senior Lecturer at the University of Chicago Law School. He is a leading figure in the field of law and economics, and was identified by The Journal of Legal Studies as the most cited legal scholar of the 20th century. July 2004, “NO THANKS, WE ALREADY HAVE OUR OWN LAWS,” </w:t>
      </w:r>
      <w:hyperlink r:id="rId136" w:history="1">
        <w:r w:rsidRPr="000C692D">
          <w:rPr>
            <w:rStyle w:val="Hyperlink"/>
          </w:rPr>
          <w:t>http://www.legalaffairs.org/issues/July-August-2004/feature_posner_julaug04.msp accessed 7/3/18</w:t>
        </w:r>
      </w:hyperlink>
      <w:r w:rsidRPr="000C692D">
        <w:t>] GDI-ARV</w:t>
      </w:r>
    </w:p>
    <w:p w:rsidR="00273A81" w:rsidRDefault="00273A81" w:rsidP="00273A81">
      <w:r w:rsidRPr="00D22F08">
        <w:rPr>
          <w:rStyle w:val="StyleUnderline"/>
        </w:rPr>
        <w:t>The first problem with according even limited precedential weight to foreign or international decisions is the promiscuous opportunities that are opened up—a problem brought into focus by the common judicial practice of limiting the classes of case that may be cited to them as precedents</w:t>
      </w:r>
      <w:r>
        <w:t xml:space="preserve">. Many courts in the United States do not permit an advocate to cite to them, as precedents, their opinions that are not published in the official reports. </w:t>
      </w:r>
      <w:r w:rsidRPr="00D22F08">
        <w:rPr>
          <w:rStyle w:val="StyleUnderline"/>
        </w:rPr>
        <w:t>They do this because those opinions receive less careful attention from the judges than the ones they publish. Allowing unpublished opinions to be cited as precedents would increase the amount of research that lawyers and judges would have to do, without leading to better decisions</w:t>
      </w:r>
      <w:r>
        <w:t xml:space="preserve">. In addition, the Supreme Court economizes on its time by giving little weight to decisions by the federal courts of appeals and the state supreme courts. Such decisions are rarely cited except to indicate the law's status when the Supreme Court intervened to lay down a uniform rule. </w:t>
      </w:r>
    </w:p>
    <w:p w:rsidR="00273A81" w:rsidRPr="00D22F08" w:rsidRDefault="00273A81" w:rsidP="00273A81">
      <w:pPr>
        <w:rPr>
          <w:u w:val="single"/>
        </w:rPr>
      </w:pPr>
      <w:r w:rsidRPr="00D22F08">
        <w:rPr>
          <w:rStyle w:val="StyleUnderline"/>
        </w:rPr>
        <w:t>The court's saying no to foreign citations would make even more sense than the implicit rule against citing more than very occasionally the decisions of other American courts</w:t>
      </w:r>
      <w:r>
        <w:t>. The judicial systems of the United States are relatively uniform, and their product readily accessible, while the judicial systems of the rest of the world are immensely varied and most of their decisions inaccessible, as a practical matter, to our monolingual judges and law clerks</w:t>
      </w:r>
      <w:r w:rsidRPr="00D22F08">
        <w:rPr>
          <w:rStyle w:val="StyleUnderline"/>
        </w:rPr>
        <w:t>. If foreign decisions were freely citable, it would mean that any judge wanting a supporting citation had only to troll deeply enough in the world's corpus juris to find it. Perhaps</w:t>
      </w:r>
      <w:r>
        <w:t xml:space="preserve"> Justice Antonin </w:t>
      </w:r>
      <w:r w:rsidRPr="00D22F08">
        <w:rPr>
          <w:rStyle w:val="StyleUnderline"/>
        </w:rPr>
        <w:t xml:space="preserve">Scalia would turn from denouncing the citation of foreign decisions by his court to casting his own net wide enough to haul in precedents supporting his views on homosexuality, abortion, capital punishment, and the role of religion in public life. </w:t>
      </w:r>
    </w:p>
    <w:p w:rsidR="00273A81" w:rsidRDefault="00273A81" w:rsidP="00273A81">
      <w:r w:rsidRPr="00D22F08">
        <w:rPr>
          <w:rStyle w:val="StyleUnderline"/>
        </w:rPr>
        <w:t>The second problem with citing foreign decisions in U.S. courts is that they emerge from a complex socio-historico-politico-institutional background of which our judges</w:t>
      </w:r>
      <w:r>
        <w:t xml:space="preserve">, I respectfully suggest, </w:t>
      </w:r>
      <w:r w:rsidRPr="00D22F08">
        <w:rPr>
          <w:rStyle w:val="StyleUnderline"/>
        </w:rPr>
        <w:t>are almost entirely ignorant.</w:t>
      </w:r>
      <w:r>
        <w:t xml:space="preserve"> (Do any of the Supreme Court justices know any foreign languages well enough to read a judicial decision that is not written in English? And are translations of foreign decisions into English reliable?) </w:t>
      </w:r>
    </w:p>
    <w:p w:rsidR="00273A81" w:rsidRDefault="00273A81" w:rsidP="00273A81">
      <w:r>
        <w:t xml:space="preserve">To know how much weight to give to, say, the decision of the German Constitutional Court in an abortion case, you would want to know such things as how the judges of that court are appointed and how German constitutional judges conceive of their role. You would especially want to know how German attitudes toward abortion have been shaped by peculiarities of German history, notably the abortion jurisprudence of the Weimar Republic, which is thought to have set the stage for some of Nazi Germany's legal atrocities, such as involuntary euthanasia. And, speaking of history, it seems highly likely that the European rejection of the death penalty, which advocates of abolition in the United States cite as evidence for an emerging international consensus that ought to influence our Supreme Court, is related to two things: the past overuse of the penalty by European nations (think only of the executions for petty larceny in 18th-century England, the Reign of Terror in France, and the rampant employment of the death penalty by Nazi Germany and the Soviet Union); and the less democratic cast of European politics, which makes elite opinion more likely to override public opinion there than in the United States. For example, public opinion in the United Kingdom supports the death penalty as strongly as public opinion in the United States does, yet Parliament repealed the death penalty (except for some military crimes) in 1965 and has since steadily refused to reconsider. To cite foreign law as authority is to flirt with the discredited (I had thought) idea of a universal natural law; or to suppose fantastically that the world's judges constitute a single, elite community of wisdom and conscience. </w:t>
      </w:r>
    </w:p>
    <w:p w:rsidR="00273A81" w:rsidRPr="00D22F08" w:rsidRDefault="00273A81" w:rsidP="00273A81">
      <w:pPr>
        <w:rPr>
          <w:rStyle w:val="StyleUnderline"/>
        </w:rPr>
      </w:pPr>
      <w:r w:rsidRPr="00D22F08">
        <w:rPr>
          <w:rStyle w:val="StyleUnderline"/>
        </w:rPr>
        <w:t xml:space="preserve">This brings me to the third problem, which is the undemocratic character of citing foreign decisions. Even decisions rendered by judges in democratic countries, or by judges from those </w:t>
      </w:r>
      <w:proofErr w:type="gramStart"/>
      <w:r w:rsidRPr="00D22F08">
        <w:rPr>
          <w:rStyle w:val="StyleUnderline"/>
        </w:rPr>
        <w:t>countries</w:t>
      </w:r>
      <w:proofErr w:type="gramEnd"/>
      <w:r w:rsidRPr="00D22F08">
        <w:rPr>
          <w:rStyle w:val="StyleUnderline"/>
        </w:rPr>
        <w:t xml:space="preserve"> who sit on international courts, are outside the U.S. democratic orbit</w:t>
      </w:r>
      <w:r>
        <w:t xml:space="preserve">. This point is obscured because we think of our courts as "undemocratic" institutions. But that is imprecise. </w:t>
      </w:r>
      <w:r w:rsidRPr="00D22F08">
        <w:rPr>
          <w:rStyle w:val="StyleUnderline"/>
        </w:rPr>
        <w:t>Not only are most state judges elected, but federal judges are appointed and confirmed by elected officials, the president, and the members of the Senate. So our judges have a certain democratic legitimacy</w:t>
      </w:r>
      <w:r>
        <w:t xml:space="preserve">. </w:t>
      </w:r>
      <w:r w:rsidRPr="00D22F08">
        <w:rPr>
          <w:rStyle w:val="StyleUnderline"/>
        </w:rPr>
        <w:t xml:space="preserve">But the judges of foreign countries, however democratic those countries may be, have no democratic legitimacy here. The votes of foreign electorates are not events in our democracy. </w:t>
      </w:r>
    </w:p>
    <w:p w:rsidR="00273A81" w:rsidRDefault="00273A81" w:rsidP="00273A81">
      <w:r>
        <w:t xml:space="preserve">Particularly questionable in this regard is citing foreign decisions to establish an international consensus that should have weight in U.S. courts. Such nose-counting is like subjecting legislation enacted by Congress to review by the United Nations General Assembly. I think that the Supreme Court would be making not only a juridical but also a political error by asking the American people (as one justice did in an opinion) to accept that decisions by the Supreme Court of Zimbabwe should influence decisions by our Supreme Court. I think most Americans would think it outrageous that Zimbabwean judges, however distinguished they may be, were making law for us. </w:t>
      </w:r>
    </w:p>
    <w:p w:rsidR="00273A81" w:rsidRPr="000C692D" w:rsidRDefault="00273A81" w:rsidP="00273A81">
      <w:pPr>
        <w:rPr>
          <w:u w:val="single"/>
        </w:rPr>
      </w:pPr>
      <w:r w:rsidRPr="00E21F73">
        <w:rPr>
          <w:rStyle w:val="StyleUnderline"/>
        </w:rPr>
        <w:lastRenderedPageBreak/>
        <w:t xml:space="preserve">The last objection to citing foreign decisions in U.S. courts is that such citing is one more form of judicial fig-leafing, of which we have enough already. Few judges are </w:t>
      </w:r>
      <w:proofErr w:type="gramStart"/>
      <w:r w:rsidRPr="00E21F73">
        <w:rPr>
          <w:rStyle w:val="StyleUnderline"/>
        </w:rPr>
        <w:t>so</w:t>
      </w:r>
      <w:proofErr w:type="gramEnd"/>
      <w:r w:rsidRPr="00E21F73">
        <w:rPr>
          <w:rStyle w:val="StyleUnderline"/>
        </w:rPr>
        <w:t xml:space="preserve"> cosmopolitan in outlook as to want to take their cues from Europe or any other foreign region. In politically fraught cases, such as the sodomy decision</w:t>
      </w:r>
      <w:r>
        <w:t xml:space="preserve"> (Lawrence v. Texas) that touched off this debate, </w:t>
      </w:r>
      <w:r w:rsidRPr="00E21F73">
        <w:rPr>
          <w:rStyle w:val="StyleUnderline"/>
        </w:rPr>
        <w:t>judges take their cues from their personal experiences, values, intuitions, temperament, reading of public opinion, and ideology</w:t>
      </w:r>
      <w:r>
        <w:t xml:space="preserve">. None of these influences on adjudication at the highest level has been shaped by the study of foreign judicial decisions. </w:t>
      </w:r>
      <w:r w:rsidRPr="00E21F73">
        <w:rPr>
          <w:rStyle w:val="StyleUnderline"/>
        </w:rPr>
        <w:t xml:space="preserve">Some foreign nations criminalize sodomy, others don't; is it to be supposed that the justices in Lawrence weighed the arguments made in other nations about the criminalization of sodomy? </w:t>
      </w:r>
    </w:p>
    <w:p w:rsidR="00273A81" w:rsidRPr="00273A81" w:rsidRDefault="00273A81" w:rsidP="00273A81"/>
    <w:p w:rsidR="00F27CE1" w:rsidRDefault="00F27CE1" w:rsidP="00F27CE1">
      <w:pPr>
        <w:pStyle w:val="Heading2"/>
      </w:pPr>
      <w:r>
        <w:lastRenderedPageBreak/>
        <w:t>Disadvantage Answers</w:t>
      </w:r>
    </w:p>
    <w:p w:rsidR="007942D1" w:rsidRDefault="007942D1" w:rsidP="007942D1">
      <w:pPr>
        <w:pStyle w:val="Heading3"/>
      </w:pPr>
      <w:r>
        <w:lastRenderedPageBreak/>
        <w:t>Terror</w:t>
      </w:r>
      <w:r w:rsidR="00761B68">
        <w:t>ism</w:t>
      </w:r>
      <w:r>
        <w:t xml:space="preserve"> DA Answers</w:t>
      </w:r>
    </w:p>
    <w:p w:rsidR="00035D9E" w:rsidRPr="00A20772" w:rsidRDefault="00035D9E" w:rsidP="00035D9E">
      <w:pPr>
        <w:pStyle w:val="Heading4"/>
      </w:pPr>
      <w:r>
        <w:t xml:space="preserve">High scrutiny means no risk of a link </w:t>
      </w:r>
    </w:p>
    <w:p w:rsidR="00035D9E" w:rsidRDefault="00035D9E" w:rsidP="00035D9E">
      <w:pPr>
        <w:rPr>
          <w:rStyle w:val="Style13ptBold"/>
        </w:rPr>
      </w:pPr>
      <w:r>
        <w:rPr>
          <w:rStyle w:val="Style13ptBold"/>
        </w:rPr>
        <w:t>HIRC, 1/12</w:t>
      </w:r>
    </w:p>
    <w:p w:rsidR="00035D9E" w:rsidRPr="004A31CA" w:rsidRDefault="00035D9E" w:rsidP="00035D9E">
      <w:pPr>
        <w:rPr>
          <w:sz w:val="20"/>
        </w:rPr>
      </w:pPr>
      <w:r w:rsidRPr="004A31CA">
        <w:rPr>
          <w:sz w:val="20"/>
        </w:rPr>
        <w:t xml:space="preserve">[For thirty years, the Harvard Immigration and Refugee Clinical Program (HIRC), in partnership with Greater Boston Legal Services, has focused on direct representation of individuals applying for U.S. asylum and related protections, as well as representation of individuals who have survived domestic violence and other crimes and/or who seek avoidance of forced removal in immigration proceedings pursuant to various forms of relief. </w:t>
      </w:r>
      <w:r>
        <w:rPr>
          <w:sz w:val="20"/>
        </w:rPr>
        <w:t xml:space="preserve">Published in the Texas </w:t>
      </w:r>
      <w:proofErr w:type="gramStart"/>
      <w:r>
        <w:rPr>
          <w:sz w:val="20"/>
        </w:rPr>
        <w:t>A&amp;M</w:t>
      </w:r>
      <w:proofErr w:type="gramEnd"/>
      <w:r>
        <w:rPr>
          <w:sz w:val="20"/>
        </w:rPr>
        <w:t xml:space="preserve"> Law Review, </w:t>
      </w:r>
      <w:r w:rsidRPr="004A31CA">
        <w:rPr>
          <w:sz w:val="20"/>
        </w:rPr>
        <w:t xml:space="preserve">“Fulfilling U.S. Commitment to Refugee Resettlement: Protecting Refugees, Preserving National Security, &amp; Building the U.S. Economy Through Refugee Admissions,” </w:t>
      </w:r>
      <w:r>
        <w:rPr>
          <w:sz w:val="20"/>
        </w:rPr>
        <w:t xml:space="preserve">page 178-180, </w:t>
      </w:r>
      <w:r w:rsidRPr="004A31CA">
        <w:rPr>
          <w:sz w:val="20"/>
        </w:rPr>
        <w:t>1/12/18, Accessed 6/29/18, https://scholarship.law.tamu.edu/cgi/viewcontent.cgi?article=1120&amp;context=lawreview] GDI-ARV</w:t>
      </w:r>
    </w:p>
    <w:p w:rsidR="00035D9E" w:rsidRPr="00035D9E" w:rsidRDefault="00035D9E" w:rsidP="00035D9E">
      <w:r w:rsidRPr="00A20772">
        <w:rPr>
          <w:rStyle w:val="StyleUnderline"/>
        </w:rPr>
        <w:t>Refugees resettled to the United States are “subject to the highest degree of security screening and background checks for any category of traveler to the United States</w:t>
      </w:r>
      <w:r>
        <w:t xml:space="preserve">.”81 Indeed, prominent former government officials, including former Secretaries of State Kissinger and Albright, have repeatedly emphasized this high degree of scrutiny, as discussed in the next Section of the Report.82 </w:t>
      </w:r>
      <w:proofErr w:type="gramStart"/>
      <w:r>
        <w:t>The</w:t>
      </w:r>
      <w:proofErr w:type="gramEnd"/>
      <w:r>
        <w:t xml:space="preserve"> same experts have also noted that </w:t>
      </w:r>
      <w:r w:rsidRPr="00A20772">
        <w:rPr>
          <w:rStyle w:val="Emphasis"/>
        </w:rPr>
        <w:t>the threat posed by refugees to the United States is “minuscule.”</w:t>
      </w:r>
      <w:r>
        <w:t xml:space="preserve">83 </w:t>
      </w:r>
      <w:r w:rsidRPr="00A20772">
        <w:rPr>
          <w:rStyle w:val="StyleUnderline"/>
        </w:rPr>
        <w:t>Refugees are “interviewed several times over the course of the vetting process, which takes 18–24 months and often longer,” and national and international intelligence agencies check refugees’ fingerprints and other biometric data against terrorist and criminal databases</w:t>
      </w:r>
      <w:r>
        <w:t xml:space="preserve">.84 </w:t>
      </w:r>
      <w:r w:rsidRPr="00A20772">
        <w:rPr>
          <w:rStyle w:val="StyleUnderline"/>
        </w:rPr>
        <w:t>Multiple international intelligence and law enforcement agencies, including the National Counterterrorism Center, the Department of Defense, and Interpol, participate in the overseas refugee screening process</w:t>
      </w:r>
      <w:r>
        <w:t xml:space="preserve">.85 Those agencies review applicants’ information against at least three separate databases with information on “foreign fighters, suspected terrorists, and stolen, false, and blank passports from Syria, Iraq, and elsewhere.”86 </w:t>
      </w:r>
      <w:r w:rsidRPr="00A20772">
        <w:rPr>
          <w:rStyle w:val="StyleUnderline"/>
        </w:rPr>
        <w:t>The Department of State uses biometric information to check whether refugees have any criminal or prior immigration history and to check for any national security concerns by comparing refugees’ data with biometric data collected by the Department of Defense in conflict zones</w:t>
      </w:r>
      <w:r>
        <w:t xml:space="preserve">.87 Refugees who hail from Syria are subjected to a more enhanced review process compared to refugees from other nations.88 Furthermore, </w:t>
      </w:r>
      <w:r w:rsidRPr="00A20772">
        <w:rPr>
          <w:rStyle w:val="StyleUnderline"/>
        </w:rPr>
        <w:t>refugees are checked against watch-list information throughout the overseas screening and admissions process.</w:t>
      </w:r>
      <w:r>
        <w:t xml:space="preserve"> The Department of State seeks Security Advisory Opinions from law enforcement and intelligence agencies for refugees who meet certain criteria, including members of a group or nationality that the U.S. government has designated as requiring this higher level check.89 The National Counterterrorism Center conducts interagency checks for all refugees who fall within a certain age range, irrespective of nationality, and additional “recurrent vetting” checks, conducted before the applicant travels to the United States, determine whether any information has changed since the initial check.90 Moreover, </w:t>
      </w:r>
      <w:r w:rsidRPr="00A20772">
        <w:rPr>
          <w:rStyle w:val="StyleUnderline"/>
        </w:rPr>
        <w:t>applications may be subject to the Controlled Application Review and Resolution Process</w:t>
      </w:r>
      <w:r>
        <w:t xml:space="preserve"> (CARRP) </w:t>
      </w:r>
      <w:r w:rsidRPr="00A20772">
        <w:rPr>
          <w:rStyle w:val="StyleUnderline"/>
        </w:rPr>
        <w:t>if USCIS has any national security concerns</w:t>
      </w:r>
      <w:r>
        <w:t xml:space="preserve">, “either based on security and background checks or personal interviews or testimony.”91 Prior to admission to the United States, refugees are subjected to further screenings by Customs and Border Protection officials.92 </w:t>
      </w:r>
      <w:r w:rsidRPr="00A20772">
        <w:rPr>
          <w:rStyle w:val="StyleUnderline"/>
        </w:rPr>
        <w:t>Only after undergoing all of the aforementioned processes and checks can a refugee enter the United States</w:t>
      </w:r>
      <w:r>
        <w:t xml:space="preserve">. Accordingly, </w:t>
      </w:r>
      <w:r w:rsidRPr="00A20772">
        <w:rPr>
          <w:rStyle w:val="StyleUnderline"/>
        </w:rPr>
        <w:t>government officials have repeatedly characterized the security-focused refugee screening process as “</w:t>
      </w:r>
      <w:r w:rsidRPr="00A20772">
        <w:rPr>
          <w:rStyle w:val="Emphasis"/>
        </w:rPr>
        <w:t>extensive,” “redundant,” and “careful,”</w:t>
      </w:r>
      <w:r w:rsidRPr="00A20772">
        <w:rPr>
          <w:rStyle w:val="StyleUnderline"/>
        </w:rPr>
        <w:t xml:space="preserve"> and have affirmed </w:t>
      </w:r>
      <w:r w:rsidRPr="00A20772">
        <w:rPr>
          <w:rStyle w:val="Emphasis"/>
        </w:rPr>
        <w:t>the importance of the U.S. refugee resettlement program in promoting</w:t>
      </w:r>
      <w:r w:rsidRPr="00A20772">
        <w:rPr>
          <w:rStyle w:val="StyleUnderline"/>
        </w:rPr>
        <w:t>—not undermining—</w:t>
      </w:r>
      <w:r w:rsidRPr="00A20772">
        <w:rPr>
          <w:rStyle w:val="Emphasis"/>
        </w:rPr>
        <w:t>U.S. security interests</w:t>
      </w:r>
      <w:r w:rsidRPr="00A20772">
        <w:rPr>
          <w:rStyle w:val="StyleUnderline"/>
        </w:rPr>
        <w:t>.9</w:t>
      </w:r>
      <w:r>
        <w:t>3</w:t>
      </w:r>
    </w:p>
    <w:p w:rsidR="00A82B18" w:rsidRDefault="00A82B18" w:rsidP="00A82B18">
      <w:pPr>
        <w:pStyle w:val="Heading4"/>
      </w:pPr>
      <w:r w:rsidRPr="00F22828">
        <w:t xml:space="preserve">No risk of </w:t>
      </w:r>
      <w:r>
        <w:t>a link – vetting is rigorous and successful</w:t>
      </w:r>
    </w:p>
    <w:p w:rsidR="00A82B18" w:rsidRDefault="00A82B18" w:rsidP="00A82B18">
      <w:pPr>
        <w:rPr>
          <w:rStyle w:val="Style13ptBold"/>
        </w:rPr>
      </w:pPr>
      <w:r>
        <w:rPr>
          <w:rStyle w:val="Style13ptBold"/>
        </w:rPr>
        <w:t>Bier, CATO institute immigration policy analyst, 4/17/18</w:t>
      </w:r>
    </w:p>
    <w:p w:rsidR="00A82B18" w:rsidRPr="00F22828" w:rsidRDefault="00A82B18" w:rsidP="00A82B18">
      <w:pPr>
        <w:rPr>
          <w:rStyle w:val="Style13ptBold"/>
          <w:b w:val="0"/>
          <w:sz w:val="18"/>
        </w:rPr>
      </w:pPr>
      <w:r w:rsidRPr="00F22828">
        <w:rPr>
          <w:rStyle w:val="Style13ptBold"/>
          <w:b w:val="0"/>
          <w:sz w:val="18"/>
        </w:rPr>
        <w:t>[David J. Bier</w:t>
      </w:r>
      <w:r>
        <w:rPr>
          <w:rStyle w:val="Style13ptBold"/>
          <w:b w:val="0"/>
          <w:sz w:val="18"/>
        </w:rPr>
        <w:t>, 4/17/18,</w:t>
      </w:r>
      <w:r w:rsidRPr="00F22828">
        <w:rPr>
          <w:rStyle w:val="Style13ptBold"/>
          <w:b w:val="0"/>
          <w:sz w:val="18"/>
        </w:rPr>
        <w:t xml:space="preserve"> is an immigration policy analyst at the Cato Institute’s Center for Global Liberty and Prosperity</w:t>
      </w:r>
      <w:r>
        <w:rPr>
          <w:rStyle w:val="Style13ptBold"/>
          <w:b w:val="0"/>
          <w:sz w:val="18"/>
        </w:rPr>
        <w:t>, “</w:t>
      </w:r>
      <w:r w:rsidRPr="00F22828">
        <w:rPr>
          <w:rStyle w:val="Style13ptBold"/>
          <w:b w:val="0"/>
          <w:sz w:val="18"/>
        </w:rPr>
        <w:t>Extreme Vetting of Immigrants</w:t>
      </w:r>
      <w:r>
        <w:rPr>
          <w:rStyle w:val="Style13ptBold"/>
          <w:b w:val="0"/>
          <w:sz w:val="18"/>
        </w:rPr>
        <w:t>,</w:t>
      </w:r>
      <w:proofErr w:type="gramStart"/>
      <w:r>
        <w:rPr>
          <w:rStyle w:val="Style13ptBold"/>
          <w:b w:val="0"/>
          <w:sz w:val="18"/>
        </w:rPr>
        <w:t>”,</w:t>
      </w:r>
      <w:proofErr w:type="gramEnd"/>
      <w:r>
        <w:rPr>
          <w:rStyle w:val="Style13ptBold"/>
          <w:b w:val="0"/>
          <w:sz w:val="18"/>
        </w:rPr>
        <w:t xml:space="preserve"> </w:t>
      </w:r>
      <w:hyperlink r:id="rId137" w:history="1">
        <w:r w:rsidRPr="00883395">
          <w:rPr>
            <w:rStyle w:val="Hyperlink"/>
            <w:sz w:val="18"/>
          </w:rPr>
          <w:t>https://object.cato.org/sites/cato.org/files/pubs/pdf/pa-838.pdf</w:t>
        </w:r>
      </w:hyperlink>
      <w:r>
        <w:rPr>
          <w:rStyle w:val="Hyperlink"/>
          <w:sz w:val="18"/>
        </w:rPr>
        <w:t xml:space="preserve"> </w:t>
      </w:r>
      <w:r>
        <w:rPr>
          <w:rStyle w:val="Style13ptBold"/>
          <w:b w:val="0"/>
          <w:sz w:val="18"/>
        </w:rPr>
        <w:t>accessed 6/30/18] GDI-ARV</w:t>
      </w:r>
    </w:p>
    <w:p w:rsidR="00A82B18" w:rsidRPr="00A82B18" w:rsidRDefault="00A82B18" w:rsidP="00A82B18">
      <w:pPr>
        <w:rPr>
          <w:sz w:val="22"/>
          <w:u w:val="single"/>
        </w:rPr>
      </w:pPr>
      <w:r w:rsidRPr="00F22828">
        <w:rPr>
          <w:rStyle w:val="StyleUnderline"/>
        </w:rPr>
        <w:t xml:space="preserve">The United States already practices “extreme vetting.” </w:t>
      </w:r>
      <w:r>
        <w:t xml:space="preserve">While people of all types—foreign-born or U.S.-born—will always pose certain risks to the country, </w:t>
      </w:r>
      <w:r w:rsidRPr="00F22828">
        <w:rPr>
          <w:rStyle w:val="Emphasis"/>
        </w:rPr>
        <w:t>the country has maxed out its capacity to improve immigration vetting</w:t>
      </w:r>
      <w:r>
        <w:t xml:space="preserve">. Fortunately, </w:t>
      </w:r>
      <w:r w:rsidRPr="00F22828">
        <w:rPr>
          <w:rStyle w:val="StyleUnderline"/>
        </w:rPr>
        <w:t>vetting failures are very rare and pose a small risk to the United States. The United States can continue to accept immigrants from around the world with the knowledge that vetting has improved tremendously since the catastrophic failure on 9/11</w:t>
      </w:r>
      <w:r>
        <w:t xml:space="preserve">. The </w:t>
      </w:r>
      <w:r>
        <w:lastRenderedPageBreak/>
        <w:t xml:space="preserve">government needs to remain on the lookout for potential threats, but the evidence indicates that its </w:t>
      </w:r>
      <w:r w:rsidRPr="00F22828">
        <w:rPr>
          <w:rStyle w:val="StyleUnderline"/>
        </w:rPr>
        <w:t>existing processes are already succeeding in weeding out terrorists</w:t>
      </w:r>
      <w:r>
        <w:t xml:space="preserve">. This conclusion suggests that </w:t>
      </w:r>
      <w:r w:rsidRPr="00F22828">
        <w:rPr>
          <w:rStyle w:val="StyleUnderline"/>
        </w:rPr>
        <w:t>if the government insists on additional security spending, it should prioritize domestic counterterrorism efforts over visa vetting</w:t>
      </w:r>
      <w:r>
        <w:t xml:space="preserve">. This analysis also demonstrates that </w:t>
      </w:r>
      <w:proofErr w:type="gramStart"/>
      <w:r w:rsidRPr="00F22828">
        <w:rPr>
          <w:rStyle w:val="StyleUnderline"/>
        </w:rPr>
        <w:t>neither terrorism</w:t>
      </w:r>
      <w:proofErr w:type="gramEnd"/>
      <w:r w:rsidRPr="00F22828">
        <w:rPr>
          <w:rStyle w:val="StyleUnderline"/>
        </w:rPr>
        <w:t xml:space="preserve"> as a result of vetting failures nor terrorism as a result of failed assimilation presents significant threats to Americans.</w:t>
      </w:r>
      <w:r>
        <w:t xml:space="preserve"> About 230,000 more Americans were murdered in nonterrorism homicides than were killed by terrorists of all kinds in the United States from 2002 to 2016.234 Of course, another 9/11 style terrorist attack should concern U.S. law enforcement, but the post-9/11 reforms to visa vetting, in conjunction with improved airline security, make such a complex conspiracy vastly more difficult to accomplish. For these reasons, </w:t>
      </w:r>
      <w:r w:rsidRPr="00F22828">
        <w:rPr>
          <w:rStyle w:val="Emphasis"/>
        </w:rPr>
        <w:t>terrorism should play only a minor role in debates over immigration going forward</w:t>
      </w:r>
      <w:r>
        <w:t xml:space="preserve">. </w:t>
      </w:r>
      <w:r w:rsidRPr="00F22828">
        <w:rPr>
          <w:rStyle w:val="StyleUnderline"/>
        </w:rPr>
        <w:t>The government should continue its pre-Trump administration policies to prevent such attacks and not erect new unnecessary barriers to legal immigration.</w:t>
      </w:r>
    </w:p>
    <w:p w:rsidR="007942D1" w:rsidRDefault="007942D1" w:rsidP="007942D1">
      <w:pPr>
        <w:pStyle w:val="Heading4"/>
      </w:pPr>
      <w:r>
        <w:t>No terror impact to refugees – out of 860,000 3 people convicted on terror related charges, all attacks were outside of the US and failed</w:t>
      </w:r>
    </w:p>
    <w:p w:rsidR="007942D1" w:rsidRPr="00362032" w:rsidRDefault="007942D1" w:rsidP="007942D1">
      <w:pPr>
        <w:rPr>
          <w:rStyle w:val="Style13ptBold"/>
        </w:rPr>
      </w:pPr>
      <w:r w:rsidRPr="00362032">
        <w:rPr>
          <w:rStyle w:val="Style13ptBold"/>
        </w:rPr>
        <w:t xml:space="preserve">McKenna and Hoban 17, Communications coordinators at Brookings, </w:t>
      </w:r>
      <w:r>
        <w:rPr>
          <w:rStyle w:val="Style13ptBold"/>
        </w:rPr>
        <w:t>17</w:t>
      </w:r>
    </w:p>
    <w:p w:rsidR="007942D1" w:rsidRPr="001373B7" w:rsidRDefault="007942D1" w:rsidP="007942D1">
      <w:r>
        <w:t xml:space="preserve">[Chris, Brennan, 12/18/17, “Problems and solutions to the international migrant crisis” Brookings, </w:t>
      </w:r>
      <w:hyperlink r:id="rId138" w:history="1">
        <w:r w:rsidRPr="00967E64">
          <w:rPr>
            <w:rStyle w:val="Hyperlink"/>
          </w:rPr>
          <w:t>https://www.brookings.edu/blog/brookings-now/2017/12/18/problems-and-solutions-to-the-international-migrant-crisis/</w:t>
        </w:r>
      </w:hyperlink>
      <w:r>
        <w:t xml:space="preserve"> (accessed 6/29/18 JPA)</w:t>
      </w:r>
    </w:p>
    <w:p w:rsidR="007942D1" w:rsidRPr="00362032" w:rsidRDefault="007942D1" w:rsidP="007942D1">
      <w:pPr>
        <w:rPr>
          <w:sz w:val="22"/>
          <w:u w:val="single"/>
        </w:rPr>
      </w:pPr>
      <w:r>
        <w:t>In his first year in office, President</w:t>
      </w:r>
      <w:r w:rsidRPr="00115563">
        <w:t xml:space="preserve"> Trump has tried </w:t>
      </w:r>
      <w:r>
        <w:t xml:space="preserve">on multiple occasions to fulfill his campaign promise of “a total and complete shutdown of Muslims entering the United States.” Brookings experts have written extensively (here, here, and here) on the different renditions of these travel bans, issued via executive order, as well as their battles in court. As it stands today, </w:t>
      </w:r>
      <w:r w:rsidRPr="00115563">
        <w:rPr>
          <w:rStyle w:val="StyleUnderline"/>
        </w:rPr>
        <w:t>the Supreme Court has granted a full stay on the third version of Trump’s executive order while its legality is being challenged in appeals courts.</w:t>
      </w:r>
    </w:p>
    <w:p w:rsidR="007942D1" w:rsidRDefault="007942D1" w:rsidP="007942D1">
      <w:pPr>
        <w:rPr>
          <w:rStyle w:val="StyleUnderline"/>
        </w:rPr>
      </w:pPr>
      <w:r w:rsidRPr="00115563">
        <w:rPr>
          <w:rStyle w:val="StyleUnderline"/>
        </w:rPr>
        <w:t>Brookings scholars rebutted arguments that these orders are necessary to ensure the safety and security of Americans.</w:t>
      </w:r>
      <w:r>
        <w:t xml:space="preserve"> A</w:t>
      </w:r>
      <w:r w:rsidRPr="00115563">
        <w:rPr>
          <w:rStyle w:val="StyleUnderline"/>
        </w:rPr>
        <w:t>s Brandt explained on the Brookings Cafeteria podcast in March, America already has an extremely thorough vetting system for refugees, and of the nearly 860,000 refugees resettled by the United States since 9/11 only three individuals have been convicted on terrorism-related charges (all were for plots outside of the United States and none were successful).</w:t>
      </w:r>
    </w:p>
    <w:p w:rsidR="00761B68" w:rsidRPr="00B87B1C" w:rsidRDefault="00761B68" w:rsidP="00761B68">
      <w:pPr>
        <w:pStyle w:val="Heading4"/>
      </w:pPr>
      <w:r>
        <w:t xml:space="preserve">Syrian refugees are the opposite of threats – they’re situational refugees, who empirically are not violent </w:t>
      </w:r>
    </w:p>
    <w:p w:rsidR="00761B68" w:rsidRPr="00B4371E" w:rsidRDefault="00761B68" w:rsidP="00761B68">
      <w:pPr>
        <w:rPr>
          <w:rStyle w:val="Style13ptBold"/>
        </w:rPr>
      </w:pPr>
      <w:r w:rsidRPr="00B4371E">
        <w:rPr>
          <w:rStyle w:val="Style13ptBold"/>
        </w:rPr>
        <w:t>Westerhout, assistant professor at Illinois State Dept. of Gov. and Politics, 05</w:t>
      </w:r>
      <w:r>
        <w:t xml:space="preserve"> (Julia, SAIS Review of International Affairs, Summer-Fall 2005, “Connections and Consequences”, </w:t>
      </w:r>
      <w:hyperlink r:id="rId139" w:history="1">
        <w:r w:rsidRPr="00D10C1D">
          <w:rPr>
            <w:rStyle w:val="Hyperlink"/>
          </w:rPr>
          <w:t>https://muse.jhu.edu/article/190607/pdf</w:t>
        </w:r>
      </w:hyperlink>
      <w:r>
        <w:t xml:space="preserve">, accessed 6/28 DWRS)  </w:t>
      </w:r>
    </w:p>
    <w:p w:rsidR="00761B68" w:rsidRDefault="00761B68" w:rsidP="00761B68"/>
    <w:p w:rsidR="00761B68" w:rsidRDefault="00761B68" w:rsidP="00761B68">
      <w:r>
        <w:t xml:space="preserve">While others1 have addressed the mixed role of humanitarian assistance in refugee crises, in her work, </w:t>
      </w:r>
      <w:r w:rsidRPr="00B87B1C">
        <w:rPr>
          <w:rStyle w:val="StyleUnderline"/>
        </w:rPr>
        <w:t>Lischer methodically employs a more specifically political model of analysis in an effort to answer three primary questions: how to predict the role of refugee communities in violent conflict based upon an analysis of the prevailing conditions of the specific situation;</w:t>
      </w:r>
      <w:r>
        <w:t xml:space="preserve"> how to respond to groups determined to co-opt humanitarian relief efforts for their own ends; </w:t>
      </w:r>
      <w:r w:rsidRPr="00B87B1C">
        <w:rPr>
          <w:rStyle w:val="StyleUnderline"/>
        </w:rPr>
        <w:t>and how to understand the role states can play in reducing or preventing the continuation and proliferation of refugee-oriented conflict.</w:t>
      </w:r>
      <w:r>
        <w:t xml:space="preserve"> This approach aims to move beyond efforts that primarily address the symptoms of crises in a relatively universal ad hoc manner – it does this by establishing a framework that, while broadly applicable, also takes into account the differences in the political, economic and military dynamics particular to each refugee crisis. </w:t>
      </w:r>
      <w:r w:rsidRPr="00B87B1C">
        <w:rPr>
          <w:rStyle w:val="StyleUnderline"/>
        </w:rPr>
        <w:t>There are essentially four strains of argument that compose the conventional socioeconomic explanations for refugee-based violence, according to Lischer. Very large camps tend to promote violence as they are purportedly harder to control, camps close to sending-state borders allow for easier crossborder raids by camp-based rebels, camps with large populations of young men are more likely to be sources of continued conflict, and grievance-spurred militancy in poorly-run camps, which increase discontent, is accordingly high.</w:t>
      </w:r>
      <w:r>
        <w:t xml:space="preserve"> Lischer argues that </w:t>
      </w:r>
      <w:r w:rsidRPr="00B87B1C">
        <w:rPr>
          <w:rStyle w:val="StyleUnderline"/>
        </w:rPr>
        <w:t>these explanations are largely post facto and ad hoc and do not really account for the variation in patterns of refugee-related violence.</w:t>
      </w:r>
      <w:r>
        <w:t xml:space="preserve"> Instead of concentrating on the characteristics of the camps themselves</w:t>
      </w:r>
      <w:r w:rsidRPr="00B87B1C">
        <w:rPr>
          <w:rStyle w:val="StyleUnderline"/>
        </w:rPr>
        <w:t xml:space="preserve">, Lischer categorizes refugee groups based upon the underlying cause that propelled their flight. She breaks refugee groups into three primary categories: situational, persecuted and state-in-exile. Situational refugees are those whose flight is compelled by the immediate </w:t>
      </w:r>
      <w:r w:rsidRPr="00B87B1C">
        <w:rPr>
          <w:rStyle w:val="StyleUnderline"/>
        </w:rPr>
        <w:lastRenderedPageBreak/>
        <w:t>exigencies of the chaos of war and who will return to their home country voluntarily with the advent of peace and stability. Persecuted refugees are those who flee their home country as a direct result of targeted oppression against their group (e.g ethnic cleansing); these groups require credible security guarantees in order to return. Some refugee groups in essence comprise a state-in-exile, as they include military and political leaders, and may have actually fled in order to avoid defeat in battle; these groups will not acquiesce to a return unless that return is part of, or made possible by, a change in government in their home country.</w:t>
      </w:r>
      <w:r>
        <w:t xml:space="preserve"> Lischer argues that the different types </w:t>
      </w:r>
      <w:r w:rsidRPr="00B87B1C">
        <w:rPr>
          <w:rStyle w:val="StyleUnderline"/>
        </w:rPr>
        <w:t>of refugee groups are more likely to engage in violence as they progress along the scale towards a full-fledged state-in-exile</w:t>
      </w:r>
      <w:r>
        <w:t>.</w:t>
      </w:r>
    </w:p>
    <w:p w:rsidR="00262BEA" w:rsidRDefault="00262BEA" w:rsidP="00262BEA">
      <w:pPr>
        <w:pStyle w:val="Heading4"/>
      </w:pPr>
      <w:r>
        <w:t>There’s no risk of nuke terror – reject their author’s hype</w:t>
      </w:r>
    </w:p>
    <w:p w:rsidR="00262BEA" w:rsidRPr="000C0E71" w:rsidRDefault="00262BEA" w:rsidP="00262BEA">
      <w:r w:rsidRPr="000C0E71">
        <w:rPr>
          <w:rFonts w:eastAsiaTheme="majorEastAsia" w:cstheme="majorBidi"/>
          <w:b/>
          <w:bCs/>
          <w:sz w:val="26"/>
          <w:szCs w:val="26"/>
        </w:rPr>
        <w:t>McIntosh</w:t>
      </w:r>
      <w:r>
        <w:rPr>
          <w:rFonts w:eastAsiaTheme="majorEastAsia" w:cstheme="majorBidi"/>
          <w:b/>
          <w:bCs/>
          <w:sz w:val="26"/>
          <w:szCs w:val="26"/>
        </w:rPr>
        <w:t xml:space="preserve"> </w:t>
      </w:r>
      <w:r w:rsidRPr="000C0E71">
        <w:rPr>
          <w:rFonts w:eastAsiaTheme="majorEastAsia" w:cstheme="majorBidi"/>
          <w:b/>
          <w:bCs/>
          <w:sz w:val="26"/>
          <w:szCs w:val="26"/>
        </w:rPr>
        <w:t>and Storey</w:t>
      </w:r>
      <w:r>
        <w:rPr>
          <w:rFonts w:eastAsiaTheme="majorEastAsia" w:cstheme="majorBidi"/>
          <w:b/>
          <w:bCs/>
          <w:sz w:val="26"/>
          <w:szCs w:val="26"/>
        </w:rPr>
        <w:t xml:space="preserve"> of the Bard College</w:t>
      </w:r>
      <w:r w:rsidRPr="000C0E71">
        <w:rPr>
          <w:rFonts w:eastAsiaTheme="majorEastAsia" w:cstheme="majorBidi"/>
          <w:b/>
          <w:bCs/>
          <w:sz w:val="26"/>
          <w:szCs w:val="26"/>
        </w:rPr>
        <w:t xml:space="preserve"> 18</w:t>
      </w:r>
      <w:r w:rsidRPr="000C0E71">
        <w:t xml:space="preserve"> (International Studies Quarterly, “Between Acquisition and Use: Assessing the Likelihood of Nuclear Terrorism”, </w:t>
      </w:r>
      <w:hyperlink r:id="rId140" w:history="1">
        <w:r w:rsidRPr="000C0E71">
          <w:t>https://academic.oup.com/isq/advance-article/doi/10.1093/isq/sqx087/4976557</w:t>
        </w:r>
      </w:hyperlink>
      <w:r w:rsidRPr="000C0E71">
        <w:t>, accessed 6-30-18, J.B)</w:t>
      </w:r>
    </w:p>
    <w:p w:rsidR="00262BEA" w:rsidRPr="00262BEA" w:rsidRDefault="00262BEA" w:rsidP="00761B68">
      <w:pPr>
        <w:rPr>
          <w:sz w:val="22"/>
          <w:u w:val="single"/>
        </w:rPr>
      </w:pPr>
      <w:r w:rsidRPr="00630D36">
        <w:rPr>
          <w:rStyle w:val="StyleUnderline"/>
        </w:rPr>
        <w:t>Much of the contemporary literature on nuclear terrorism focuses on the question of whether a terrorist organization could acquire a nuclear weapon</w:t>
      </w:r>
      <w:r w:rsidRPr="00630D36">
        <w:t xml:space="preserve">. This assumes that once a terrorist group acquires a weapon, they will, at some </w:t>
      </w:r>
      <w:proofErr w:type="gramStart"/>
      <w:r w:rsidRPr="00630D36">
        <w:t>point,</w:t>
      </w:r>
      <w:proofErr w:type="gramEnd"/>
      <w:r w:rsidRPr="00630D36">
        <w:t xml:space="preserve"> attempt to detonate it in an attack. </w:t>
      </w:r>
      <w:r w:rsidRPr="00630D36">
        <w:rPr>
          <w:rStyle w:val="StyleUnderline"/>
        </w:rPr>
        <w:t xml:space="preserve">This article calls that assumption into question by using a strategic perspective to examine the likely behavior of a nuclear-armed terrorist organization. We identify and assess the most likely options available and conclude that a nuclear terrorist attack is the least likely outcome—even for terrorist groups with nuclear capability. </w:t>
      </w:r>
      <w:proofErr w:type="gramStart"/>
      <w:r w:rsidRPr="00630D36">
        <w:rPr>
          <w:rStyle w:val="StyleUnderline"/>
        </w:rPr>
        <w:t>This results</w:t>
      </w:r>
      <w:proofErr w:type="gramEnd"/>
      <w:r w:rsidRPr="00630D36">
        <w:rPr>
          <w:rStyle w:val="StyleUnderline"/>
        </w:rPr>
        <w:t xml:space="preserve"> from three drawbacks of actually detonating a nuclear weapon: the costs associated with an attack, the benefits forfeited in terms of the options foreclosed by using the weapon, and the relative strategic value of alternative courses of action.</w:t>
      </w:r>
    </w:p>
    <w:p w:rsidR="00D65879" w:rsidRDefault="00D65879" w:rsidP="00403A35">
      <w:pPr>
        <w:pStyle w:val="Heading3"/>
      </w:pPr>
      <w:r>
        <w:lastRenderedPageBreak/>
        <w:t>Crime DA Answers</w:t>
      </w:r>
    </w:p>
    <w:p w:rsidR="00D65879" w:rsidRDefault="00D65879" w:rsidP="00D65879">
      <w:pPr>
        <w:pStyle w:val="Heading4"/>
      </w:pPr>
      <w:r>
        <w:t>There is no correlation between refugees and crime – communities experie</w:t>
      </w:r>
      <w:r w:rsidR="00AA19D7">
        <w:t>nced up to a 77.1% decrease in cr</w:t>
      </w:r>
      <w:r>
        <w:t>ime post resettlement</w:t>
      </w:r>
    </w:p>
    <w:p w:rsidR="00D65879" w:rsidRDefault="00D65879" w:rsidP="00D65879">
      <w:pPr>
        <w:rPr>
          <w:b/>
          <w:sz w:val="26"/>
          <w:szCs w:val="26"/>
        </w:rPr>
      </w:pPr>
      <w:r w:rsidRPr="008E0704">
        <w:rPr>
          <w:b/>
          <w:sz w:val="26"/>
          <w:szCs w:val="26"/>
        </w:rPr>
        <w:t xml:space="preserve">New American economy, </w:t>
      </w:r>
      <w:r>
        <w:rPr>
          <w:b/>
          <w:sz w:val="26"/>
          <w:szCs w:val="26"/>
        </w:rPr>
        <w:t xml:space="preserve">analyzing FBI studies, </w:t>
      </w:r>
      <w:r w:rsidRPr="008E0704">
        <w:rPr>
          <w:b/>
          <w:sz w:val="26"/>
          <w:szCs w:val="26"/>
        </w:rPr>
        <w:t>2/7/17</w:t>
      </w:r>
    </w:p>
    <w:p w:rsidR="00D65879" w:rsidRPr="008E0704" w:rsidRDefault="00D65879" w:rsidP="00D65879">
      <w:r>
        <w:t xml:space="preserve">[New American Economy Research Fund, 2/7/17 “Is there a Link </w:t>
      </w:r>
      <w:proofErr w:type="gramStart"/>
      <w:r>
        <w:t>Between</w:t>
      </w:r>
      <w:proofErr w:type="gramEnd"/>
      <w:r>
        <w:t xml:space="preserve"> Refugees and U.S. Crime Rates?” </w:t>
      </w:r>
      <w:hyperlink r:id="rId141" w:history="1">
        <w:r w:rsidRPr="00D50862">
          <w:rPr>
            <w:rStyle w:val="Hyperlink"/>
          </w:rPr>
          <w:t>https://research.newamericaneconomy.org/report/is-there-a-link-between-refugees-and-u-s-crime-rates/</w:t>
        </w:r>
      </w:hyperlink>
      <w:r>
        <w:t xml:space="preserve"> (accessed 7/3/18 JPA)]</w:t>
      </w:r>
    </w:p>
    <w:p w:rsidR="00D65879" w:rsidRDefault="00D65879" w:rsidP="00D65879">
      <w:r w:rsidRPr="00E11592">
        <w:rPr>
          <w:rStyle w:val="StyleUnderline"/>
        </w:rPr>
        <w:t xml:space="preserve">When a large number of refugees arrive in a given city, </w:t>
      </w:r>
      <w:r>
        <w:t>does crime rise in subsequent years? It’s a question obviously relevant to many current debates, both in the United States and in Europe. And one many policymakers are focused on now.</w:t>
      </w:r>
    </w:p>
    <w:p w:rsidR="00D65879" w:rsidRDefault="00D65879" w:rsidP="00D65879">
      <w:r>
        <w:t>As the table indicates,</w:t>
      </w:r>
      <w:r w:rsidRPr="00E11592">
        <w:rPr>
          <w:rStyle w:val="StyleUnderline"/>
        </w:rPr>
        <w:t xml:space="preserve"> there is one city, West Springfield, </w:t>
      </w:r>
      <w:r>
        <w:t>Massachusetts,</w:t>
      </w:r>
      <w:r w:rsidRPr="00E11592">
        <w:rPr>
          <w:rStyle w:val="StyleUnderline"/>
        </w:rPr>
        <w:t xml:space="preserve"> that saw an increase in crime between </w:t>
      </w:r>
      <w:r>
        <w:t xml:space="preserve">2006 and 2015. </w:t>
      </w:r>
      <w:r w:rsidRPr="00E11592">
        <w:rPr>
          <w:rStyle w:val="StyleUnderline"/>
        </w:rPr>
        <w:t xml:space="preserve">That city </w:t>
      </w:r>
      <w:r>
        <w:t>and the surrounding area, however,</w:t>
      </w:r>
      <w:r w:rsidRPr="00E11592">
        <w:rPr>
          <w:rStyle w:val="StyleUnderline"/>
        </w:rPr>
        <w:t xml:space="preserve"> was also impacted by another trend that swept across many parts of America during that time period—a ravaging opioid epidemic.</w:t>
      </w:r>
      <w:r>
        <w:t xml:space="preserve"> Numerous news articles tie drug-related gangs to a rise in violence in the area</w:t>
      </w:r>
      <w:proofErr w:type="gramStart"/>
      <w:r>
        <w:t>.[</w:t>
      </w:r>
      <w:proofErr w:type="gramEnd"/>
      <w:r>
        <w:t xml:space="preserve">1] </w:t>
      </w:r>
      <w:r w:rsidRPr="0046346E">
        <w:rPr>
          <w:rStyle w:val="StyleUnderline"/>
        </w:rPr>
        <w:t>This phenomenon was already well underway before the most recent wave of refugees began arriving</w:t>
      </w:r>
      <w:r>
        <w:t>. The FBI was leading large-scale raids in Springfield as early as 2005</w:t>
      </w:r>
      <w:proofErr w:type="gramStart"/>
      <w:r>
        <w:t>.[</w:t>
      </w:r>
      <w:proofErr w:type="gramEnd"/>
      <w:r>
        <w:t>2]</w:t>
      </w:r>
    </w:p>
    <w:p w:rsidR="00D65879" w:rsidRPr="00D65879" w:rsidRDefault="00D65879" w:rsidP="00D65879">
      <w:r>
        <w:t xml:space="preserve">To examine this issue, we used refugee resettlement data from the U.S. Department of State’s Worldwide Refugee Processing System to calculate the 10 cities in the US that received the most refugees relative to the size of their population between 2006 and 2015. </w:t>
      </w:r>
      <w:r w:rsidRPr="0046346E">
        <w:rPr>
          <w:rStyle w:val="StyleUnderline"/>
        </w:rPr>
        <w:t>We then looked at what happened to both their overall crime rates over the same time period</w:t>
      </w:r>
      <w:r>
        <w:t xml:space="preserve"> using detailed data available from the Federal Bureau of Investigations. </w:t>
      </w:r>
      <w:r w:rsidRPr="00B63147">
        <w:rPr>
          <w:rStyle w:val="StyleUnderline"/>
        </w:rPr>
        <w:t xml:space="preserve">This revealed a telling pattern: Rather than crime increasing, nine out of 10 of the communities actually became considerably </w:t>
      </w:r>
      <w:proofErr w:type="gramStart"/>
      <w:r w:rsidRPr="00B63147">
        <w:rPr>
          <w:rStyle w:val="StyleUnderline"/>
        </w:rPr>
        <w:t>more safe</w:t>
      </w:r>
      <w:proofErr w:type="gramEnd"/>
      <w:r w:rsidRPr="00B63147">
        <w:rPr>
          <w:rStyle w:val="StyleUnderline"/>
        </w:rPr>
        <w:t>, both in terms of their levels of violent and property crime. This included places like Southfield,</w:t>
      </w:r>
      <w:r>
        <w:t xml:space="preserve"> Michigan, a community just outside of Detroit,</w:t>
      </w:r>
      <w:r w:rsidRPr="00B63147">
        <w:rPr>
          <w:rStyle w:val="StyleUnderline"/>
        </w:rPr>
        <w:t xml:space="preserve"> where violent crime dropped by 77.1 percent.</w:t>
      </w:r>
      <w:r>
        <w:t xml:space="preserve"> Decatur, Georgia,</w:t>
      </w:r>
      <w:r w:rsidRPr="00C2051A">
        <w:rPr>
          <w:rStyle w:val="StyleUnderline"/>
        </w:rPr>
        <w:t xml:space="preserve"> a community outside Atlanta, experienced a 62.2 percent decline in violent crime.</w:t>
      </w:r>
    </w:p>
    <w:p w:rsidR="00403A35" w:rsidRDefault="00403A35" w:rsidP="00403A35">
      <w:pPr>
        <w:pStyle w:val="Heading3"/>
      </w:pPr>
      <w:r>
        <w:lastRenderedPageBreak/>
        <w:t>Entitlements DA Answers</w:t>
      </w:r>
    </w:p>
    <w:p w:rsidR="00403A35" w:rsidRPr="00900310" w:rsidRDefault="00403A35" w:rsidP="00403A35">
      <w:pPr>
        <w:pStyle w:val="Heading4"/>
      </w:pPr>
      <w:r w:rsidRPr="00900310">
        <w:t>Refu</w:t>
      </w:r>
      <w:r>
        <w:t>gees are overwhelmingly beneficial economically – empirics prove</w:t>
      </w:r>
    </w:p>
    <w:p w:rsidR="00403A35" w:rsidRPr="00900310" w:rsidRDefault="00403A35" w:rsidP="00403A35">
      <w:pPr>
        <w:rPr>
          <w:rStyle w:val="Style13ptBold"/>
        </w:rPr>
      </w:pPr>
      <w:r w:rsidRPr="00900310">
        <w:rPr>
          <w:rStyle w:val="Style13ptBold"/>
        </w:rPr>
        <w:t>Capps &amp; Fix,</w:t>
      </w:r>
      <w:r>
        <w:rPr>
          <w:rStyle w:val="Style13ptBold"/>
        </w:rPr>
        <w:t xml:space="preserve"> Migration Policy Institute, director of research,</w:t>
      </w:r>
      <w:r w:rsidRPr="00900310">
        <w:rPr>
          <w:rStyle w:val="Style13ptBold"/>
        </w:rPr>
        <w:t xml:space="preserve"> 15</w:t>
      </w:r>
    </w:p>
    <w:p w:rsidR="00403A35" w:rsidRPr="00E41991" w:rsidRDefault="00403A35" w:rsidP="00403A35">
      <w:r w:rsidRPr="00E41991">
        <w:t xml:space="preserve">[Randy, Director of Research for U.S. Programs at the Migration Policy Institute. Michael Fix, correspondent for the Migration Policy Institute, “Ten Facts About U.S. Refugee Resettlement,” Oct. 2015, </w:t>
      </w:r>
      <w:hyperlink r:id="rId142" w:history="1">
        <w:r w:rsidRPr="00E41991">
          <w:rPr>
            <w:rStyle w:val="Hyperlink"/>
          </w:rPr>
          <w:t>http://afscwm.org/wp-content/uploads/2015/11/Refugee-Facts-Oct-2015-FINAL.pdf</w:t>
        </w:r>
      </w:hyperlink>
      <w:r w:rsidRPr="00E41991">
        <w:t>, pg 1-2, accessed 6-27-18] GDI-ARV</w:t>
      </w:r>
    </w:p>
    <w:p w:rsidR="00403A35" w:rsidRDefault="00403A35" w:rsidP="00403A35">
      <w:r w:rsidRPr="00344B62">
        <w:rPr>
          <w:rStyle w:val="StyleUnderline"/>
        </w:rPr>
        <w:t>As Europe struggles to absorb huge flows of asylum seekers</w:t>
      </w:r>
      <w:r w:rsidRPr="00344B62">
        <w:t xml:space="preserve"> and migrants from Syria, Iraq, Eritrea, and elsewhere, </w:t>
      </w:r>
      <w:r w:rsidRPr="00344B62">
        <w:rPr>
          <w:rStyle w:val="StyleUnderline"/>
        </w:rPr>
        <w:t xml:space="preserve">there are calls for the United States, which runs the largest official resettlement program in the world, to welcome more Syrian refugees. </w:t>
      </w:r>
      <w:r w:rsidRPr="00344B62">
        <w:t xml:space="preserve">Responding to these calls, the Obama administration has announced its intention to raise the annual ceiling on U.S. refugee admissions to 85,000 for the fiscal year that began October 1 and to 100,000 the following year, up from 70,000 for the year that ended September 30. Within that 85,000 cap, the administration has committed to resettle at least 10,000 Syrian refugees this fiscal year—a substantial increase from the approximately 2,000 Syrian refugees resettled in the United States since civil war broke out in 2011.2  </w:t>
      </w:r>
    </w:p>
    <w:p w:rsidR="00403A35" w:rsidRDefault="00403A35" w:rsidP="00403A35">
      <w:r w:rsidRPr="00344B62">
        <w:rPr>
          <w:rStyle w:val="StyleUnderline"/>
        </w:rPr>
        <w:t>The proposed U.S. refugee ceiling of 85,000 is quite modest when compared to up to 800,000 migrants projected to seek asylum in Germany</w:t>
      </w:r>
      <w:r w:rsidRPr="00344B62">
        <w:t xml:space="preserve"> by the end of 2015. And the num-ber of refugees worldwide is at a record high, with millions from Syria alone now housed in makeshift camps and other, often tenuous arrangements in neighboring Turkey, Jordan, and Lebanon. The U.S. refugee ceiling has at times been much higher, for instance 231,700 in 1980 and 142,000 in 1993! </w:t>
      </w:r>
    </w:p>
    <w:p w:rsidR="00403A35" w:rsidRDefault="00403A35" w:rsidP="00403A35">
      <w:r w:rsidRPr="00344B62">
        <w:t xml:space="preserve">How many refugees should the United States take? How many can the country af-ford to resettle? How well will new groups of refugees—particularly from Syria—in-tegrate? What are the risks—security or otherwise—of taking in more refugees from unstable regions such as the Middle East? These questions touch off intense policy discussions about the future of U.S. refugee resettlement policy and the capacity of the United States to help respond to Europe's refugee crisis. As policymakers address these questions, it is worth reviewing some basic facts about refugee resettlement in the United States that have often been overlooked in current debates. These facts are drawn from recent Migration Policy Institute (MPI) research, analysis of U.S. government policies, and other sources.  </w:t>
      </w:r>
    </w:p>
    <w:p w:rsidR="00403A35" w:rsidRDefault="00403A35" w:rsidP="00403A35">
      <w:r w:rsidRPr="00344B62">
        <w:t xml:space="preserve">Question: Are Refugees Mostly Working or Unemployed?  </w:t>
      </w:r>
    </w:p>
    <w:p w:rsidR="00403A35" w:rsidRDefault="00403A35" w:rsidP="00403A35">
      <w:pPr>
        <w:rPr>
          <w:rStyle w:val="Emphasis"/>
          <w:b w:val="0"/>
          <w:u w:val="none"/>
        </w:rPr>
      </w:pPr>
      <w:r w:rsidRPr="00344B62">
        <w:t xml:space="preserve">Fact: </w:t>
      </w:r>
      <w:r w:rsidRPr="00344B62">
        <w:rPr>
          <w:rStyle w:val="Emphasis"/>
        </w:rPr>
        <w:t>The U.S. refugee resettlement sys-tem emphasizes self-sufficiency through employment, and most refugees are em-ployed</w:t>
      </w:r>
      <w:r w:rsidRPr="00344B62">
        <w:t xml:space="preserve">. In fact, </w:t>
      </w:r>
      <w:r w:rsidRPr="00344B62">
        <w:rPr>
          <w:rStyle w:val="StyleUnderline"/>
        </w:rPr>
        <w:t>refugee men are employed at a higher rate than their US.-born peers, with two-thirds of refugee men employed</w:t>
      </w:r>
      <w:r w:rsidRPr="00344B62">
        <w:t xml:space="preserve"> during the 2009-11 period, </w:t>
      </w:r>
      <w:r w:rsidRPr="00344B62">
        <w:rPr>
          <w:rStyle w:val="StyleUnderline"/>
        </w:rPr>
        <w:t>compared to 60 percent of U.S.-born men</w:t>
      </w:r>
      <w:r w:rsidRPr="00344B62">
        <w:t xml:space="preserve">. More than half of refugee women were employed during the same period—the same rate as U.S.-born women .s </w:t>
      </w:r>
      <w:proofErr w:type="gramStart"/>
      <w:r w:rsidRPr="00344B62">
        <w:rPr>
          <w:rStyle w:val="Emphasis"/>
        </w:rPr>
        <w:t>The</w:t>
      </w:r>
      <w:proofErr w:type="gramEnd"/>
      <w:r w:rsidRPr="00344B62">
        <w:rPr>
          <w:rStyle w:val="Emphasis"/>
        </w:rPr>
        <w:t xml:space="preserve"> high employment of refugees increases their tax payments and other economic contributions, while decreasing their dependency on public assistance and services over the long run. </w:t>
      </w:r>
    </w:p>
    <w:p w:rsidR="00403A35" w:rsidRDefault="00403A35" w:rsidP="00403A35">
      <w:r w:rsidRPr="00344B62">
        <w:rPr>
          <w:rStyle w:val="Emphasis"/>
        </w:rPr>
        <w:t xml:space="preserve"> </w:t>
      </w:r>
      <w:r w:rsidRPr="00344B62">
        <w:t xml:space="preserve">Question: Do Refugees Depend on Public Benefits?  </w:t>
      </w:r>
    </w:p>
    <w:p w:rsidR="00403A35" w:rsidRDefault="00403A35" w:rsidP="00403A35">
      <w:pPr>
        <w:rPr>
          <w:u w:val="single"/>
        </w:rPr>
      </w:pPr>
      <w:r w:rsidRPr="00344B62">
        <w:t xml:space="preserve">Fact: </w:t>
      </w:r>
      <w:r w:rsidRPr="00344B62">
        <w:rPr>
          <w:rStyle w:val="StyleUnderline"/>
        </w:rPr>
        <w:t>Although many refugees initially depend on public benefits, most quickly become self-sufficient. Unlike most other groups of immigrants, refugees are immedi-ately eligible for public benefits such as cash welfare, food assistance, and health insur-ance coverage.</w:t>
      </w:r>
      <w:r w:rsidRPr="00344B62">
        <w:t xml:space="preserve"> During their first five years in the United States, refugees are more likely than other immigrants and the U.S. born to receive public benefits. But </w:t>
      </w:r>
      <w:r w:rsidRPr="00344B62">
        <w:rPr>
          <w:rStyle w:val="StyleUnderline"/>
        </w:rPr>
        <w:t>benefits usage declines with length of residence</w:t>
      </w:r>
      <w:r w:rsidRPr="00344B62">
        <w:t xml:space="preserve">, and after ten years, most of this gap closes. During the 2009-11 period, less than one-quarter of refugee households with at least a decade of U.S. experience received food stamps, compared to 11 percent for the U.S. born; and only 3 percent of refugee households received cash welfare benefits, compared to 2 percent for the US. </w:t>
      </w:r>
      <w:proofErr w:type="gramStart"/>
      <w:r w:rsidRPr="00344B62">
        <w:t>born.6</w:t>
      </w:r>
      <w:proofErr w:type="gramEnd"/>
      <w:r w:rsidRPr="00344B62">
        <w:t xml:space="preserve"> Fewer than 15 percent of refugee adults had public health insurance coverage after a decade in the United States, compared to 11 percent of U.S.-born adults.? </w:t>
      </w:r>
      <w:r w:rsidRPr="00344B62">
        <w:rPr>
          <w:u w:val="single"/>
        </w:rPr>
        <w:t xml:space="preserve"> </w:t>
      </w:r>
    </w:p>
    <w:p w:rsidR="00403A35" w:rsidRDefault="00403A35" w:rsidP="00403A35">
      <w:r w:rsidRPr="00344B62">
        <w:t xml:space="preserve">Question: Do Refugees Improve Their Eco-nomic Position </w:t>
      </w:r>
      <w:proofErr w:type="gramStart"/>
      <w:r w:rsidRPr="00344B62">
        <w:t>After</w:t>
      </w:r>
      <w:proofErr w:type="gramEnd"/>
      <w:r w:rsidRPr="00344B62">
        <w:t xml:space="preserve"> They Are Resettled?  </w:t>
      </w:r>
    </w:p>
    <w:p w:rsidR="00403A35" w:rsidRDefault="00403A35" w:rsidP="00403A35">
      <w:r w:rsidRPr="00344B62">
        <w:t xml:space="preserve">Fact: </w:t>
      </w:r>
      <w:r w:rsidRPr="00344B62">
        <w:rPr>
          <w:rStyle w:val="StyleUnderline"/>
        </w:rPr>
        <w:t>Refugees' incomes rise over time, almost reaching parity with the U.S. born.</w:t>
      </w:r>
      <w:r w:rsidRPr="00344B62">
        <w:t xml:space="preserve"> Refugees generally arrive with very limited resources; many arrive penniless. </w:t>
      </w:r>
      <w:r w:rsidRPr="00344B62">
        <w:rPr>
          <w:rStyle w:val="StyleUnderline"/>
        </w:rPr>
        <w:t>Over time</w:t>
      </w:r>
      <w:r w:rsidRPr="00344B62">
        <w:t xml:space="preserve">, however, </w:t>
      </w:r>
      <w:r w:rsidRPr="00344B62">
        <w:rPr>
          <w:rStyle w:val="StyleUnderline"/>
        </w:rPr>
        <w:t>they find jobs, advance economi-cally, and become self-sufficient</w:t>
      </w:r>
      <w:r w:rsidRPr="00344B62">
        <w:t xml:space="preserve">. The median household income for recent refugees—those arriving within the past five years—was just 42 percent of the median for U.S.- born population in the 2009-11 period.8 But for those who had arrived 10-20 years earlier, their median income was 87 percent of that for the U.S. born. Rising income and falling public benefit dependency demon-strate the increasing self-sufficiency of refu-gees and their increasingly positive fiscal contributions over time. </w:t>
      </w:r>
    </w:p>
    <w:p w:rsidR="006E5253" w:rsidRDefault="006E5253" w:rsidP="00E258FB">
      <w:pPr>
        <w:pStyle w:val="Heading3"/>
      </w:pPr>
      <w:r>
        <w:lastRenderedPageBreak/>
        <w:t>Wages DA Answers</w:t>
      </w:r>
    </w:p>
    <w:p w:rsidR="006E5253" w:rsidRDefault="006E5253" w:rsidP="006E5253">
      <w:pPr>
        <w:pStyle w:val="Heading4"/>
      </w:pPr>
      <w:r>
        <w:t>Refugees have no impact on natives’ wages</w:t>
      </w:r>
    </w:p>
    <w:p w:rsidR="006E5253" w:rsidRPr="009A752B" w:rsidRDefault="006E5253" w:rsidP="006E5253">
      <w:pPr>
        <w:rPr>
          <w:rStyle w:val="Style13ptBold"/>
        </w:rPr>
      </w:pPr>
      <w:r w:rsidRPr="009A752B">
        <w:rPr>
          <w:rStyle w:val="Style13ptBold"/>
        </w:rPr>
        <w:t>Smith, assistant professor of finance at Stony Brook University</w:t>
      </w:r>
      <w:proofErr w:type="gramStart"/>
      <w:r w:rsidRPr="009A752B">
        <w:rPr>
          <w:rStyle w:val="Style13ptBold"/>
        </w:rPr>
        <w:t>,18</w:t>
      </w:r>
      <w:proofErr w:type="gramEnd"/>
    </w:p>
    <w:p w:rsidR="006E5253" w:rsidRDefault="006E5253" w:rsidP="006E5253">
      <w:r>
        <w:t xml:space="preserve">[Noah, 2-14-2018, Bloomberg, "Immigrants Haven't Hurt Pay for Americans," </w:t>
      </w:r>
      <w:hyperlink r:id="rId143" w:history="1">
        <w:r w:rsidRPr="00536447">
          <w:rPr>
            <w:rStyle w:val="Hyperlink"/>
          </w:rPr>
          <w:t>https://www.bloomberg.com/view/articles/2018-02-14/immigrants-haven-t-hurt-pay-for-americans</w:t>
        </w:r>
      </w:hyperlink>
      <w:r>
        <w:t>, accessed 7-3-18, EA]</w:t>
      </w:r>
    </w:p>
    <w:p w:rsidR="006E5253" w:rsidRPr="009A752B" w:rsidRDefault="006E5253" w:rsidP="006E5253">
      <w:pPr>
        <w:rPr>
          <w:rStyle w:val="StyleUnderline"/>
        </w:rPr>
      </w:pPr>
      <w:r w:rsidRPr="009A752B">
        <w:rPr>
          <w:rStyle w:val="StyleUnderline"/>
        </w:rPr>
        <w:t xml:space="preserve">As President Donald Trump’s push for immigration restriction continues, his supporters among the pundit class continue to make economic arguments for closing the country’s gates. That’s only understandable -- it’s easy to blame immigrant competition for economic woes. </w:t>
      </w:r>
      <w:r w:rsidRPr="00373D54">
        <w:rPr>
          <w:rStyle w:val="StyleUnderline"/>
        </w:rPr>
        <w:t>But very often, it’s wrong.</w:t>
      </w:r>
    </w:p>
    <w:p w:rsidR="006E5253" w:rsidRPr="009A752B" w:rsidRDefault="006E5253" w:rsidP="006E5253">
      <w:pPr>
        <w:rPr>
          <w:rStyle w:val="StyleUnderline"/>
        </w:rPr>
      </w:pPr>
      <w:r w:rsidRPr="009A752B">
        <w:rPr>
          <w:rStyle w:val="StyleUnderline"/>
        </w:rPr>
        <w:t>On a recent appearance on Fox News, classicist and historian Victor Davis Hanson started off with some good and important points about the need for a shared culture to bind together the U.S.’s multiracial society. But he then continued to make some very dodgy economic arguments. Hanson asserted that “the Trump miracle [is] giving empowerment to the working … classes,” and that this empowerment was also being driven by “a radical curtailment [of] illegal immigration.” Hanson credits reduced illegal immigration with lower unemployment and increasing competition for workers.</w:t>
      </w:r>
    </w:p>
    <w:p w:rsidR="006E5253" w:rsidRPr="009A752B" w:rsidRDefault="006E5253" w:rsidP="006E5253">
      <w:pPr>
        <w:rPr>
          <w:rStyle w:val="StyleUnderline"/>
        </w:rPr>
      </w:pPr>
      <w:r w:rsidRPr="009A752B">
        <w:rPr>
          <w:rStyle w:val="StyleUnderline"/>
        </w:rPr>
        <w:t>Hanson is right about two big things. First, illegal immigration has indeed been radically curtailed:</w:t>
      </w:r>
    </w:p>
    <w:p w:rsidR="006E5253" w:rsidRDefault="006E5253" w:rsidP="006E5253">
      <w:r>
        <w:t>The decline didn’t happen under Trump; it began under George W. Bush, when the Great Recession abruptly reduced demand for low-skilled labor. But illegal immigration didn’t pick up again after the recovery began, thanks to several factors -- increased deportations and stronger border enforcement by the Barack Obama administration, combined with much lower fertility and higher income levels in Mexico, the main source of illegal immigration.</w:t>
      </w:r>
    </w:p>
    <w:p w:rsidR="006E5253" w:rsidRPr="009A752B" w:rsidRDefault="006E5253" w:rsidP="006E5253">
      <w:pPr>
        <w:rPr>
          <w:rStyle w:val="StyleUnderline"/>
        </w:rPr>
      </w:pPr>
      <w:r w:rsidRPr="009A752B">
        <w:rPr>
          <w:rStyle w:val="StyleUnderline"/>
        </w:rPr>
        <w:t>Hanson is also correct that U.S. unemployment is very low:</w:t>
      </w:r>
    </w:p>
    <w:p w:rsidR="006E5253" w:rsidRPr="009A752B" w:rsidRDefault="006E5253" w:rsidP="006E5253">
      <w:pPr>
        <w:rPr>
          <w:rStyle w:val="StyleUnderline"/>
        </w:rPr>
      </w:pPr>
      <w:r w:rsidRPr="009A752B">
        <w:rPr>
          <w:rStyle w:val="StyleUnderline"/>
        </w:rPr>
        <w:t xml:space="preserve">Though a better measure of labor-market health, the prime-age employment-to-population </w:t>
      </w:r>
      <w:proofErr w:type="gramStart"/>
      <w:r w:rsidRPr="009A752B">
        <w:rPr>
          <w:rStyle w:val="StyleUnderline"/>
        </w:rPr>
        <w:t>ratio,</w:t>
      </w:r>
      <w:proofErr w:type="gramEnd"/>
      <w:r w:rsidRPr="009A752B">
        <w:rPr>
          <w:rStyle w:val="StyleUnderline"/>
        </w:rPr>
        <w:t xml:space="preserve"> shows more modest performance:</w:t>
      </w:r>
    </w:p>
    <w:p w:rsidR="006E5253" w:rsidRDefault="006E5253" w:rsidP="006E5253">
      <w:r>
        <w:t>But was the halting of illegal immigration responsible for the recovery of employment? There are good reasons to think that it was a minor factor at best.</w:t>
      </w:r>
    </w:p>
    <w:p w:rsidR="006E5253" w:rsidRPr="009A752B" w:rsidRDefault="006E5253" w:rsidP="006E5253">
      <w:pPr>
        <w:rPr>
          <w:rStyle w:val="StyleUnderline"/>
        </w:rPr>
      </w:pPr>
      <w:r w:rsidRPr="009A752B">
        <w:rPr>
          <w:rStyle w:val="StyleUnderline"/>
        </w:rPr>
        <w:t>First of all, research shows that low-skilled immigration has at most a small effect on the wages of native-born workers. Though one high-profile researcher, Harvard University’s George Borjas, has claimed to find more deleterious effects, repeated studies of refugee influxes have found very small or nonexistent impacts on employment and wages. Since refugees tend to be very low-skilled immigrants, these findings imply that illegal immigration to the U.S. didn’t put many -- or any -- native-born Americans out of work.</w:t>
      </w:r>
    </w:p>
    <w:p w:rsidR="006E5253" w:rsidRDefault="006E5253" w:rsidP="006E5253">
      <w:pPr>
        <w:pStyle w:val="Heading4"/>
      </w:pPr>
      <w:r>
        <w:t xml:space="preserve">Alt causes to wages – automation and lack of unions </w:t>
      </w:r>
    </w:p>
    <w:p w:rsidR="006E5253" w:rsidRPr="00FC17F6" w:rsidRDefault="006E5253" w:rsidP="006E5253">
      <w:pPr>
        <w:rPr>
          <w:rStyle w:val="Style13ptBold"/>
        </w:rPr>
      </w:pPr>
      <w:r w:rsidRPr="00FC17F6">
        <w:rPr>
          <w:rStyle w:val="Style13ptBold"/>
        </w:rPr>
        <w:t>Da Costa, senior correspondent at Business Insider, 17</w:t>
      </w:r>
    </w:p>
    <w:p w:rsidR="006E5253" w:rsidRDefault="006E5253" w:rsidP="006E5253">
      <w:r>
        <w:t>Pedro Nicolaci</w:t>
      </w:r>
      <w:proofErr w:type="gramStart"/>
      <w:r>
        <w:t>,</w:t>
      </w:r>
      <w:r w:rsidRPr="00FC17F6">
        <w:t xml:space="preserve"> </w:t>
      </w:r>
      <w:r>
        <w:t>.</w:t>
      </w:r>
      <w:proofErr w:type="gramEnd"/>
      <w:r>
        <w:t xml:space="preserve"> He writes commentary and analysis on economics, the Federal Reserve and financial markets, and is based in Washington, DC, 8-1-2017, Business Insider, "There are 2 big reasons your pay isn't going up," </w:t>
      </w:r>
      <w:hyperlink r:id="rId144" w:history="1">
        <w:r w:rsidRPr="00536447">
          <w:rPr>
            <w:rStyle w:val="Hyperlink"/>
          </w:rPr>
          <w:t>http://www.businessinsider.com/there-are-2-big-reasons-workers-wages-havent-risen-for-so-long-2017-8</w:t>
        </w:r>
      </w:hyperlink>
      <w:r>
        <w:t xml:space="preserve"> , accessed 7-3-18, EA]</w:t>
      </w:r>
    </w:p>
    <w:p w:rsidR="006E5253" w:rsidRPr="009A752B" w:rsidRDefault="006E5253" w:rsidP="006E5253">
      <w:pPr>
        <w:rPr>
          <w:rStyle w:val="StyleUnderline"/>
        </w:rPr>
      </w:pPr>
      <w:r w:rsidRPr="009A752B">
        <w:rPr>
          <w:rStyle w:val="StyleUnderline"/>
        </w:rPr>
        <w:t>Federal Reserve Chair Janet Yellen and other top economists say productivity is the key to long-run wage growth for American workers. That would be true — if only the fruits of economic expansion were actually trickling to average incomes.</w:t>
      </w:r>
    </w:p>
    <w:p w:rsidR="006E5253" w:rsidRPr="009A752B" w:rsidRDefault="006E5253" w:rsidP="006E5253">
      <w:pPr>
        <w:rPr>
          <w:rStyle w:val="StyleUnderline"/>
        </w:rPr>
      </w:pPr>
      <w:r w:rsidRPr="009A752B">
        <w:rPr>
          <w:rStyle w:val="StyleUnderline"/>
        </w:rPr>
        <w:t>"If the labor market continues to improve, we will see some pickup in wage growth, but we have at the moment low productivity growth," Yellen told Congress in her last official testimony of her term as Fed chair, which ends early next year. "That wage growth would be greater over time if productivity growth picks up."</w:t>
      </w:r>
    </w:p>
    <w:p w:rsidR="006E5253" w:rsidRPr="009A752B" w:rsidRDefault="006E5253" w:rsidP="006E5253">
      <w:pPr>
        <w:rPr>
          <w:rStyle w:val="StyleUnderline"/>
        </w:rPr>
      </w:pPr>
      <w:r w:rsidRPr="009A752B">
        <w:rPr>
          <w:rStyle w:val="StyleUnderline"/>
        </w:rPr>
        <w:t>Two new studies indicate the process may not be so simple. That's because for decades the benefits of a more productive economy have flowed increasingly to corporations at the expense of workers.</w:t>
      </w:r>
    </w:p>
    <w:p w:rsidR="006E5253" w:rsidRPr="009A752B" w:rsidRDefault="006E5253" w:rsidP="006E5253">
      <w:pPr>
        <w:rPr>
          <w:rStyle w:val="StyleUnderline"/>
        </w:rPr>
      </w:pPr>
      <w:r w:rsidRPr="009A752B">
        <w:rPr>
          <w:rStyle w:val="StyleUnderline"/>
        </w:rPr>
        <w:t>It's happening for a bunch of reasons, research shows. The two main ones: a sharp decline in worker unionization and the automation of certain types of work that has further eroded the bargaining power of labor.</w:t>
      </w:r>
    </w:p>
    <w:p w:rsidR="006E5253" w:rsidRDefault="006E5253" w:rsidP="006E5253">
      <w:r>
        <w:lastRenderedPageBreak/>
        <w:t>A new report from the International Monetary Fund zeroes in on one particular trend: "The US labor share of income has been on a secular downward trajectory since the beginning of the new millennium."</w:t>
      </w:r>
    </w:p>
    <w:p w:rsidR="006E5253" w:rsidRPr="009A752B" w:rsidRDefault="006E5253" w:rsidP="006E5253">
      <w:pPr>
        <w:rPr>
          <w:rStyle w:val="StyleUnderline"/>
        </w:rPr>
      </w:pPr>
      <w:r w:rsidRPr="009A752B">
        <w:rPr>
          <w:rStyle w:val="StyleUnderline"/>
        </w:rPr>
        <w:t>"Across both state and industry, we show the decline in the labor share is broad-based but the extent of the fall varies greatly," IMF economists Yasser Abdih and Stephan Danninger write. "In addition to changes in labor institutions, technological change and different forms of trade integration lowered the labor share."</w:t>
      </w:r>
    </w:p>
    <w:p w:rsidR="006E5253" w:rsidRDefault="006E5253" w:rsidP="006E5253">
      <w:r>
        <w:t>The IMF research finds that the share of US national income going to workers in the form of wages and benefits has declined by 3.5 percentage points since 2000. Before that period "while the labor share displayed some ups and downs, there was no notably long-term trend."</w:t>
      </w:r>
    </w:p>
    <w:p w:rsidR="006E5253" w:rsidRPr="009A752B" w:rsidRDefault="006E5253" w:rsidP="006E5253">
      <w:pPr>
        <w:rPr>
          <w:rStyle w:val="StyleUnderline"/>
        </w:rPr>
      </w:pPr>
      <w:r w:rsidRPr="009A752B">
        <w:rPr>
          <w:rStyle w:val="StyleUnderline"/>
        </w:rPr>
        <w:t>Trade and globalization also played a role, the paper suggests, because the sectors most deeply affected were also those most exposed to international trade, such as information technology, manufacturing, transportation, mining, and agriculture.</w:t>
      </w:r>
    </w:p>
    <w:p w:rsidR="006E5253" w:rsidRPr="009A752B" w:rsidRDefault="006E5253" w:rsidP="006E5253">
      <w:pPr>
        <w:rPr>
          <w:rStyle w:val="StyleUnderline"/>
        </w:rPr>
      </w:pPr>
      <w:r w:rsidRPr="009A752B">
        <w:rPr>
          <w:rStyle w:val="StyleUnderline"/>
        </w:rPr>
        <w:t>The findings come with a rather stern warning about social and growth effects from the decline in labor's share of the economic pie, which has become a major political issue in the US and other Western nations.</w:t>
      </w:r>
    </w:p>
    <w:p w:rsidR="006E5253" w:rsidRDefault="006E5253" w:rsidP="006E5253">
      <w:r>
        <w:t>It also serves another reminder that the IMF has recently begun delivering advice to rich nations of the sort it used to reserve for emerging markets.</w:t>
      </w:r>
    </w:p>
    <w:p w:rsidR="006E5253" w:rsidRPr="009A752B" w:rsidRDefault="006E5253" w:rsidP="006E5253">
      <w:pPr>
        <w:rPr>
          <w:rStyle w:val="StyleUnderline"/>
        </w:rPr>
      </w:pPr>
      <w:r w:rsidRPr="009A752B">
        <w:rPr>
          <w:rStyle w:val="StyleUnderline"/>
        </w:rPr>
        <w:t>The result has been rising income inequality, which tends to increase as the labor share of national income shrinks.</w:t>
      </w:r>
    </w:p>
    <w:p w:rsidR="006E5253" w:rsidRPr="009A752B" w:rsidRDefault="006E5253" w:rsidP="006E5253">
      <w:pPr>
        <w:rPr>
          <w:rStyle w:val="StyleUnderline"/>
        </w:rPr>
      </w:pPr>
      <w:r w:rsidRPr="009A752B">
        <w:rPr>
          <w:rStyle w:val="StyleUnderline"/>
        </w:rPr>
        <w:t>"This income inequality, in turn, entails large social costs. It deprives lower-income households of the ability to stay healthy and accumulate physical and human capital and has been shown to negatively affect the pace and sustainability of economic growth," the study says.</w:t>
      </w:r>
    </w:p>
    <w:p w:rsidR="006E5253" w:rsidRDefault="006E5253" w:rsidP="006E5253">
      <w:r>
        <w:t>"The downward trend in the labor share is a widespread and global phenomenon," the authors add.</w:t>
      </w:r>
    </w:p>
    <w:p w:rsidR="006E5253" w:rsidRPr="009A752B" w:rsidRDefault="006E5253" w:rsidP="006E5253">
      <w:pPr>
        <w:rPr>
          <w:rStyle w:val="StyleUnderline"/>
        </w:rPr>
      </w:pPr>
      <w:r w:rsidRPr="009A752B">
        <w:rPr>
          <w:rStyle w:val="StyleUnderline"/>
        </w:rPr>
        <w:t>A second paper by economists from the Organization for Economic Cooperation and Development focuses specifically on the global nature of the trend in declining worker unionization. On average across OECD countries, just 17% of workers belong to a union, down from 30% as recently as 1985, the paper finds.</w:t>
      </w:r>
    </w:p>
    <w:p w:rsidR="006E5253" w:rsidRPr="009A752B" w:rsidRDefault="006E5253" w:rsidP="006E5253">
      <w:pPr>
        <w:rPr>
          <w:rStyle w:val="StyleUnderline"/>
        </w:rPr>
      </w:pPr>
      <w:r w:rsidRPr="009A752B">
        <w:rPr>
          <w:rStyle w:val="StyleUnderline"/>
        </w:rPr>
        <w:t>As for solutions, the authors present a few outlines but recognize a lack of easy policy options, particularly given the changing nature of work.</w:t>
      </w:r>
    </w:p>
    <w:p w:rsidR="006E5253" w:rsidRDefault="006E5253" w:rsidP="006E5253">
      <w:r>
        <w:t>"The picture that emerges from the data discussed above is complex, but confirms the broad decline in the use of collective bargaining to set the terms of employment," Sandrine Cazes and coauthors write. "Some innovative responses are beginning to emerge, but we don't know yet how well they will work."</w:t>
      </w:r>
    </w:p>
    <w:p w:rsidR="006E5253" w:rsidRDefault="006E5253" w:rsidP="006E5253">
      <w:r>
        <w:t>Rising part-time work and the advent of contract labor, the paper said, often happening outside an office or factory context, pose "a major challenge for collective bargaining systems given that they are still largely based on the concept of a standard work relationship."</w:t>
      </w:r>
    </w:p>
    <w:p w:rsidR="006E5253" w:rsidRDefault="006E5253" w:rsidP="006E5253">
      <w:r>
        <w:t>Unions better get to work.</w:t>
      </w:r>
    </w:p>
    <w:p w:rsidR="006E5253" w:rsidRPr="00B73357" w:rsidRDefault="006E5253" w:rsidP="006E5253"/>
    <w:p w:rsidR="006E5253" w:rsidRPr="006E5253" w:rsidRDefault="006E5253" w:rsidP="006E5253"/>
    <w:p w:rsidR="00E258FB" w:rsidRDefault="00E258FB" w:rsidP="00E258FB">
      <w:pPr>
        <w:pStyle w:val="Heading3"/>
      </w:pPr>
      <w:r>
        <w:lastRenderedPageBreak/>
        <w:t>Econ DA Answer – Trade Link Turn</w:t>
      </w:r>
    </w:p>
    <w:p w:rsidR="00E258FB" w:rsidRDefault="00E258FB" w:rsidP="00E258FB">
      <w:pPr>
        <w:pStyle w:val="Heading4"/>
      </w:pPr>
      <w:r>
        <w:t>Refugee resettlement increases trade to their home country</w:t>
      </w:r>
    </w:p>
    <w:p w:rsidR="00E258FB" w:rsidRPr="003A14A7" w:rsidRDefault="00E258FB" w:rsidP="00E258FB">
      <w:pPr>
        <w:rPr>
          <w:rStyle w:val="Style13ptBold"/>
        </w:rPr>
      </w:pPr>
      <w:r w:rsidRPr="003A14A7">
        <w:rPr>
          <w:rStyle w:val="Style13ptBold"/>
        </w:rPr>
        <w:t>Mayda, School of Foreign Service and Department of Economics Georgetown University</w:t>
      </w:r>
      <w:r>
        <w:rPr>
          <w:rStyle w:val="Style13ptBold"/>
        </w:rPr>
        <w:t>, et al</w:t>
      </w:r>
      <w:proofErr w:type="gramStart"/>
      <w:r w:rsidRPr="003A14A7">
        <w:rPr>
          <w:rStyle w:val="Style13ptBold"/>
        </w:rPr>
        <w:t>,17</w:t>
      </w:r>
      <w:proofErr w:type="gramEnd"/>
    </w:p>
    <w:p w:rsidR="00E258FB" w:rsidRDefault="00E258FB" w:rsidP="00E258FB">
      <w:r>
        <w:t xml:space="preserve">[Anna Maria, Chris Parsons, PhD in finance from the University of Texas, Walter Steingress, Bank of Canada International Economic Analysis, May 2017, U.S. Department of State Office of the Chief Economist, “Refugee resettlement: The impact on international trade flows,” </w:t>
      </w:r>
      <w:hyperlink r:id="rId145" w:history="1">
        <w:r w:rsidRPr="00536447">
          <w:rPr>
            <w:rStyle w:val="Hyperlink"/>
          </w:rPr>
          <w:t>https://www.state.gov/documents/organization/272525.pdf</w:t>
        </w:r>
      </w:hyperlink>
      <w:r>
        <w:t xml:space="preserve"> , Page 4,   Accessed 7-2-18, EA]</w:t>
      </w:r>
    </w:p>
    <w:p w:rsidR="00E258FB" w:rsidRPr="00550E3F" w:rsidRDefault="00E258FB" w:rsidP="00E258FB">
      <w:pPr>
        <w:rPr>
          <w:rStyle w:val="StyleUnderline"/>
        </w:rPr>
      </w:pPr>
      <w:r w:rsidRPr="00550E3F">
        <w:rPr>
          <w:rStyle w:val="StyleUnderline"/>
        </w:rPr>
        <w:t>The impact of refugees on local U.S. communities can take place through different economic channels. Refugee arrivals in a host community typically represent an increase to the supply of workers, making the labor market one of the most important channels of impact. Other economic mechanisms work through, respectively, the government budget, changes in the price of goods and services, as well as impacts on international trade flows. Refugees resettled in the United States can also affect local communities from a non-economic point of view, for example through cultural, political and security/crime effects</w:t>
      </w:r>
      <w:r>
        <w:t xml:space="preserve"> (see for example Amuedo-Dorantes and Bansak (2017)). In this paper we investigate the “international trade” channel using the Worldwide Refugee Admissions Processing System (WRAPS) data set housed at the Refugee Processing Center (RPC) – which is part of the Bureau of Population, Refugee and Migration (PRM) at U.S. Department of State. </w:t>
      </w:r>
      <w:r w:rsidRPr="00550E3F">
        <w:rPr>
          <w:rStyle w:val="StyleUnderline"/>
        </w:rPr>
        <w:t>We empirically analyze the impact of refugee arrivals to a U.S. state on international trade flows between that state and refugees’ countries of origin. Refugees often keep close ties with family and friends in their countries of origin and, therefore, can facilitate business interactions by reducing bilateral transaction costs. For example, refugees may decrease the costs to acquire information as they are more likely to know or find out the conditions of local markets in both countries, the hosting country as well as the country of origin.</w:t>
      </w:r>
    </w:p>
    <w:p w:rsidR="00E258FB" w:rsidRPr="00E258FB" w:rsidRDefault="00E258FB" w:rsidP="00E258FB">
      <w:r w:rsidRPr="00550E3F">
        <w:rPr>
          <w:rStyle w:val="StyleUnderline"/>
        </w:rPr>
        <w:t xml:space="preserve">In addition, refugees are likely to be part of a broader network related to the origin country, which helps overcome problems of asymmetric information and imperfect contract enforcement. Note that, in the presence of these problems, trade may simply collapse. </w:t>
      </w:r>
      <w:r>
        <w:t>However, the migration network can provide information and substitute for a judicial system – by expelling members from the network in case of contract violation.</w:t>
      </w:r>
      <w:r w:rsidRPr="00550E3F">
        <w:rPr>
          <w:rStyle w:val="StyleUnderline"/>
        </w:rPr>
        <w:t>3 Overall, the resulting lower bilateral transaction costs are likely to increase both exports and imports between the United States and refugees' countries of origin</w:t>
      </w:r>
      <w:r>
        <w:t>. Refugees are also expected to increase demand in the United States for goods produced back home. This will raise imports to the United States from refugees' countries of origin. Larger trade flows between the two locations will in turn raise welfare in each country as prices of traded goods will decrease and consumption variety will increase.</w:t>
      </w:r>
    </w:p>
    <w:p w:rsidR="00403A35" w:rsidRDefault="002136D8" w:rsidP="002136D8">
      <w:pPr>
        <w:pStyle w:val="Heading2"/>
      </w:pPr>
      <w:r>
        <w:lastRenderedPageBreak/>
        <w:t>Kritik Answers</w:t>
      </w:r>
    </w:p>
    <w:p w:rsidR="002136D8" w:rsidRDefault="002136D8" w:rsidP="002136D8">
      <w:pPr>
        <w:pStyle w:val="Heading3"/>
      </w:pPr>
      <w:r>
        <w:lastRenderedPageBreak/>
        <w:t>Framework/</w:t>
      </w:r>
      <w:r w:rsidR="00761B68">
        <w:t>Defense of Research</w:t>
      </w:r>
    </w:p>
    <w:p w:rsidR="00761B68" w:rsidRPr="0072217B" w:rsidRDefault="00761B68" w:rsidP="00761B68">
      <w:pPr>
        <w:pStyle w:val="Heading4"/>
      </w:pPr>
      <w:r>
        <w:t xml:space="preserve">American </w:t>
      </w:r>
      <w:r w:rsidRPr="0072217B">
        <w:t xml:space="preserve">political indifference </w:t>
      </w:r>
      <w:r>
        <w:t>about refugees creates conditions for genocides</w:t>
      </w:r>
    </w:p>
    <w:p w:rsidR="00761B68" w:rsidRPr="00B4371E" w:rsidRDefault="00761B68" w:rsidP="00761B68">
      <w:pPr>
        <w:rPr>
          <w:rStyle w:val="Style13ptBold"/>
        </w:rPr>
      </w:pPr>
      <w:r w:rsidRPr="00B4371E">
        <w:rPr>
          <w:rStyle w:val="Style13ptBold"/>
        </w:rPr>
        <w:t>Westerhout, assistant professor at Illinois State Dept. of Gov. and Politics, 05</w:t>
      </w:r>
      <w:r>
        <w:t xml:space="preserve"> (Julia, SAIS Review of International Affairs, Summer-Fall 2005, “Connections and Consequences”, </w:t>
      </w:r>
      <w:hyperlink r:id="rId146" w:history="1">
        <w:r w:rsidRPr="00D10C1D">
          <w:rPr>
            <w:rStyle w:val="Hyperlink"/>
          </w:rPr>
          <w:t>https://muse.jhu.edu/article/190607/pdf</w:t>
        </w:r>
      </w:hyperlink>
      <w:r>
        <w:t xml:space="preserve">, accessed 6/28 DWRS)  </w:t>
      </w:r>
    </w:p>
    <w:p w:rsidR="00761B68" w:rsidRDefault="00761B68" w:rsidP="00761B68">
      <w:r>
        <w:t xml:space="preserve">The international community has spent billions of dollars establishing and supporting refugee camps, a laudable humanitarian mission often undermined by many international actors’ reluctance to commit to equally substantial efforts to disarm combatants or to address meaningfully the underlying causes of the conflicts that cause the initial refugee crises. </w:t>
      </w:r>
      <w:r w:rsidRPr="00561012">
        <w:rPr>
          <w:rStyle w:val="StyleUnderline"/>
        </w:rPr>
        <w:t>The humanitarian preferences of many state and non-state actors are too often matched by desires to minimize their exposure to the problems associated with intervening militarily in conflicts that are not generally strategically important on the world stage. Samantha Power’s aptly titled “A Problem from Hell”: America and the Age of Genocide2 details the degree to which the United States’ conflicting foreign policy preferences, lack of political will, and general public indifference enabled genocide to be carried out despite the U.S. capability to curtail or minimize genocidal episodes during the 20th century. Lischer’s work serves as a good complement to Power’s, as it provides an understanding of how third-party state and non-state actors’ actions can either contain or allow the continuation of refugee-related conflict and also explores the implications of humanitarian aid in conflict environments. The chapter titled “Collateral Damage” addresses head-on the unpleasant realities facing post-Cold War era humanitarian actors.</w:t>
      </w:r>
      <w:r>
        <w:t xml:space="preserve"> </w:t>
      </w:r>
      <w:r w:rsidRPr="00561012">
        <w:rPr>
          <w:rStyle w:val="StyleUnderline"/>
        </w:rPr>
        <w:t>Despite the international community’s relative reluctance to make strong political or military commitments to intervene in civil conflicts, if humanitarian organizations fail to acknowledge the political context of the crises they address, such conflicts stand a good chance of not only continuing but also spreading. Humanitarian actors must acknowledge this reality and seek to maximize the effect of their aid efforts by minimizing the degree to which their aid can serve as a resource for groups bent on conflict. Lischer argues that they can do so by forming alliances to secure the areas in which they work and by using their moral clout to inform international public opinion and influence policymakers in an effort to spur action. In the end, they must acknowledge and understand the political context in which they operate and be willing to face and make difficult decisions. Failing to do so will not only reduce the effectiveness of their humanitarian efforts but also continue to erode their moral authority.</w:t>
      </w:r>
      <w:r>
        <w:t xml:space="preserve"> Understanding the proximate causes of civil war is a critical endeavor, and the work analyzing civil war by Paul Collier and Anke Hoeffler3 represents a useful effort to do so utilizing economic variables. They, along with JeanPaul Azam,4 David Keen5 and others, have developed explanatory models that feature a central role for greed, grievance, and the exploitation of economic resources as driving factors in civil wars. Lischer’s approach is simultaneously more confined and broader in scope than the model used by those employing economic explanations for civil war. It is more confined than the economicscentered approach, and so is limited in the scope of its applicability, in that it focuses on the specific roles played by refugee communities and others who interact with them in the creation and continuation of civil conflict. This book is also broader in that it goes beyond the universal, offering an explanation for the cases that seem to fall outside of the predictions of the economic model, and therefore offers us a richer, more nuanced picture of the mechanisms of conflict. As such, Lischer’s work is a valuable contribution to the literatures on civil war and on humanitarian intervention and should assist practitioners and analysts in understanding the complex dynamics of refugee-related violence and humanitarian assistance. </w:t>
      </w:r>
    </w:p>
    <w:p w:rsidR="00EF4F0A" w:rsidRDefault="00EF4F0A" w:rsidP="00EF4F0A">
      <w:pPr>
        <w:pStyle w:val="Heading3"/>
      </w:pPr>
      <w:r>
        <w:lastRenderedPageBreak/>
        <w:t>Antiblackness Answers</w:t>
      </w:r>
    </w:p>
    <w:p w:rsidR="00EF4F0A" w:rsidRPr="00221821" w:rsidRDefault="00EF4F0A" w:rsidP="00EF4F0A">
      <w:pPr>
        <w:pStyle w:val="Heading4"/>
      </w:pPr>
      <w:r w:rsidRPr="00221821">
        <w:t>The travel ban was fundamentally anti-black, means repealing it is a step in the right direction</w:t>
      </w:r>
    </w:p>
    <w:p w:rsidR="00EF4F0A" w:rsidRDefault="00EF4F0A" w:rsidP="00EF4F0A">
      <w:pPr>
        <w:rPr>
          <w:rStyle w:val="Style13ptBold"/>
        </w:rPr>
      </w:pPr>
      <w:r>
        <w:rPr>
          <w:rStyle w:val="Style13ptBold"/>
        </w:rPr>
        <w:t>Sostaita, UNC doctoral student, 17</w:t>
      </w:r>
    </w:p>
    <w:p w:rsidR="00EF4F0A" w:rsidRPr="00F56783" w:rsidRDefault="00EF4F0A" w:rsidP="00EF4F0A">
      <w:pPr>
        <w:rPr>
          <w:rStyle w:val="Style13ptBold"/>
          <w:b w:val="0"/>
        </w:rPr>
      </w:pPr>
      <w:r w:rsidRPr="00F56783">
        <w:rPr>
          <w:rStyle w:val="Style13ptBold"/>
          <w:b w:val="0"/>
          <w:sz w:val="16"/>
        </w:rPr>
        <w:t>[</w:t>
      </w:r>
      <w:r>
        <w:rPr>
          <w:rStyle w:val="Style13ptBold"/>
          <w:b w:val="0"/>
          <w:sz w:val="16"/>
        </w:rPr>
        <w:t xml:space="preserve">Barbara, Barbara is a doctoral student at The University of North Carolina interested in im/migration and migrant activism and organizing. 2017, “TRUMP’S MUSLIM BAN IS FUNDAMENTALLY ANTI-BLACK,” </w:t>
      </w:r>
      <w:hyperlink r:id="rId147" w:anchor="preComment" w:history="1">
        <w:r w:rsidRPr="004B7CE1">
          <w:rPr>
            <w:rStyle w:val="Hyperlink"/>
          </w:rPr>
          <w:t>http://feministing.com/2017/02/02/trumps-muslim-ban-is-fundamentally-anti-black/#preComment</w:t>
        </w:r>
      </w:hyperlink>
      <w:r>
        <w:rPr>
          <w:rStyle w:val="Style13ptBold"/>
          <w:b w:val="0"/>
          <w:sz w:val="16"/>
        </w:rPr>
        <w:t xml:space="preserve"> accessed 7/3/18] GDI-ARV</w:t>
      </w:r>
    </w:p>
    <w:p w:rsidR="00EF4F0A" w:rsidRPr="00F56783" w:rsidRDefault="00EF4F0A" w:rsidP="00EF4F0A">
      <w:pPr>
        <w:rPr>
          <w:u w:val="single"/>
        </w:rPr>
      </w:pPr>
      <w:r w:rsidRPr="003B5962">
        <w:rPr>
          <w:rStyle w:val="StyleUnderline"/>
        </w:rPr>
        <w:t>Black Muslim immigrants are doubly vulnerable right now: they face a military state built to bomb, deport, and detain Muslims—and a police state built to criminalize and kill them</w:t>
      </w:r>
      <w:r>
        <w:t xml:space="preserve">. This Black History Month, let’s do better in our defense of immigrants and </w:t>
      </w:r>
      <w:r w:rsidRPr="003B5962">
        <w:rPr>
          <w:rStyle w:val="StyleUnderline"/>
        </w:rPr>
        <w:t xml:space="preserve">connect Islamophobia to anti-Blackness. </w:t>
      </w:r>
    </w:p>
    <w:p w:rsidR="00EF4F0A" w:rsidRPr="00F56783" w:rsidRDefault="00EF4F0A" w:rsidP="00EF4F0A">
      <w:pPr>
        <w:rPr>
          <w:rStyle w:val="StyleUnderline"/>
        </w:rPr>
      </w:pPr>
      <w:r w:rsidRPr="003B5962">
        <w:rPr>
          <w:rStyle w:val="StyleUnderline"/>
        </w:rPr>
        <w:t>Last week’s immigration order banned citizens of seven Muslim countries from entering the United States</w:t>
      </w:r>
      <w:r>
        <w:t xml:space="preserve">. Three of those countries are African. Two are predominantly Black. Members of the African Union blasted the U.S. for “taking many of our people as slaves” but refusing to accept them now as refugees. </w:t>
      </w:r>
      <w:r w:rsidRPr="00F56783">
        <w:rPr>
          <w:rStyle w:val="StyleUnderline"/>
        </w:rPr>
        <w:t>These are refugees the United States has itself created.</w:t>
      </w:r>
    </w:p>
    <w:p w:rsidR="00EF4F0A" w:rsidRPr="00F56783" w:rsidRDefault="00EF4F0A" w:rsidP="00EF4F0A">
      <w:pPr>
        <w:rPr>
          <w:u w:val="single"/>
        </w:rPr>
      </w:pPr>
      <w:r w:rsidRPr="00F56783">
        <w:rPr>
          <w:rStyle w:val="StyleUnderline"/>
        </w:rPr>
        <w:t>Our military has violently intervened in all seven of the countries we’ve now banned (these are among the 14 predominantly Muslim countries U.S. forces have invaded, occupied, or bombed</w:t>
      </w:r>
      <w:r>
        <w:t xml:space="preserve"> since 1980). Over the past several years, the Obama administration has rapidly increased drone strikes, special operations deployments, and surveillance missions specifically in Africa. Black </w:t>
      </w:r>
      <w:r w:rsidRPr="00F56783">
        <w:rPr>
          <w:rStyle w:val="StyleUnderline"/>
        </w:rPr>
        <w:t xml:space="preserve">Muslim countries have become increasingly vulnerable to U.S. intervention and occupation, turning “homes into the mouth of a shark” and forcing people to flee their homelands. </w:t>
      </w:r>
    </w:p>
    <w:p w:rsidR="00EF4F0A" w:rsidRDefault="00EF4F0A" w:rsidP="00EF4F0A">
      <w:r>
        <w:t>Though violence at our borders is not new</w:t>
      </w:r>
      <w:r w:rsidRPr="00F56783">
        <w:rPr>
          <w:rStyle w:val="StyleUnderline"/>
        </w:rPr>
        <w:t>, Muslim immigrants have faced heightened violence at airports and immigration checkpoints since Trump’s ban went into effect</w:t>
      </w:r>
      <w:r>
        <w:t xml:space="preserve">. On Saturday, a Somali mother and her children were detained for 20 hours without food at Dulles Airport. The Atlanta Black Star reports that immigration officers pressured the woman into signing papers and threatened to deport her without her children if she refused to comply. </w:t>
      </w:r>
    </w:p>
    <w:p w:rsidR="00EF4F0A" w:rsidRDefault="00EF4F0A" w:rsidP="00EF4F0A">
      <w:pPr>
        <w:pStyle w:val="Heading4"/>
      </w:pPr>
      <w:r>
        <w:t>Islamophobia and Anti-blackness are fundamentally linked – means the aff and alt are compatible</w:t>
      </w:r>
    </w:p>
    <w:p w:rsidR="00EF4F0A" w:rsidRDefault="00EF4F0A" w:rsidP="00EF4F0A">
      <w:pPr>
        <w:rPr>
          <w:rStyle w:val="Style13ptBold"/>
        </w:rPr>
      </w:pPr>
      <w:r>
        <w:rPr>
          <w:rStyle w:val="Style13ptBold"/>
        </w:rPr>
        <w:t>Ziyad, RaceBaitR editor-in-chief, 17</w:t>
      </w:r>
    </w:p>
    <w:p w:rsidR="00EF4F0A" w:rsidRPr="00791E1B" w:rsidRDefault="00EF4F0A" w:rsidP="00EF4F0A">
      <w:pPr>
        <w:rPr>
          <w:rStyle w:val="Style13ptBold"/>
          <w:b w:val="0"/>
          <w:sz w:val="18"/>
        </w:rPr>
      </w:pPr>
      <w:r w:rsidRPr="00791E1B">
        <w:rPr>
          <w:rStyle w:val="Style13ptBold"/>
          <w:b w:val="0"/>
          <w:sz w:val="18"/>
        </w:rPr>
        <w:t>[</w:t>
      </w:r>
      <w:r>
        <w:rPr>
          <w:rStyle w:val="Style13ptBold"/>
          <w:b w:val="0"/>
          <w:sz w:val="18"/>
        </w:rPr>
        <w:t xml:space="preserve">Hari Ziyad is a New York-based storyteller and the Editor-in-Chief of RaceBaitR. Their work has been featured on Gawker, Out, Ebony, Mic, The Guardian, Colorlines, The Root, AFROPUNK and Paste Magazine among other publications. They are also an assistant editor for Vinyl Poetry &amp; Prose. 4/18/17, “Solidarity can’t work without understanding that Blackness has a role in every struggle,” </w:t>
      </w:r>
      <w:hyperlink r:id="rId148" w:history="1">
        <w:r w:rsidRPr="004B7CE1">
          <w:rPr>
            <w:rStyle w:val="Hyperlink"/>
            <w:sz w:val="18"/>
          </w:rPr>
          <w:t>http://blackyouthproject.com/solidarity-cant-work-without-understanding-blackness-role-every-struggle/</w:t>
        </w:r>
      </w:hyperlink>
      <w:r>
        <w:rPr>
          <w:rStyle w:val="Style13ptBold"/>
          <w:b w:val="0"/>
          <w:sz w:val="18"/>
        </w:rPr>
        <w:t xml:space="preserve"> accessed 7/3/18] GDI-ARV</w:t>
      </w:r>
    </w:p>
    <w:p w:rsidR="00EF4F0A" w:rsidRPr="00791E1B" w:rsidRDefault="00EF4F0A" w:rsidP="00EF4F0A">
      <w:pPr>
        <w:rPr>
          <w:rStyle w:val="StyleUnderline"/>
        </w:rPr>
      </w:pPr>
      <w:r w:rsidRPr="00791E1B">
        <w:rPr>
          <w:rStyle w:val="StyleUnderline"/>
        </w:rPr>
        <w:t>The first 100 days of Donald Trump’s presidency have been marked by continuous attacks on the most vulnerable communities, just as promised</w:t>
      </w:r>
      <w:r>
        <w:t>. Those who have been resisting this administration have rightly responded to these attacks by attempting to shed light on every step taken toward such harmful efforts—</w:t>
      </w:r>
      <w:r w:rsidRPr="00791E1B">
        <w:rPr>
          <w:rStyle w:val="StyleUnderline"/>
        </w:rPr>
        <w:t>from the blatantly bigoted “Muslim ban” and its equally bigoted second iteration, to threats against “sanctuary cities” whose governments refuse to go out of their way to target the undocumented.</w:t>
      </w:r>
    </w:p>
    <w:p w:rsidR="00EF4F0A" w:rsidRDefault="00EF4F0A" w:rsidP="00EF4F0A">
      <w:r>
        <w:t xml:space="preserve">However, </w:t>
      </w:r>
      <w:r w:rsidRPr="00791E1B">
        <w:rPr>
          <w:rStyle w:val="StyleUnderline"/>
        </w:rPr>
        <w:t>in shedding this necessary light, many people have also chosen to distinguish struggles such as those against Islamophobia and anti-immigrant violence from the plight of Black people</w:t>
      </w:r>
      <w:r>
        <w:t>. While some have argued that its apparently lessened visibility is only a necessary evolution of the Movement for Black Lives, others have questioned the movement’s continued relevance after Trump’s ascension highlighted so many struggles that are seemingly distinctive and equally important.</w:t>
      </w:r>
    </w:p>
    <w:p w:rsidR="00EF4F0A" w:rsidRPr="00791E1B" w:rsidRDefault="00EF4F0A" w:rsidP="00EF4F0A">
      <w:pPr>
        <w:rPr>
          <w:u w:val="single"/>
        </w:rPr>
      </w:pPr>
      <w:r>
        <w:t xml:space="preserve">But </w:t>
      </w:r>
      <w:r w:rsidRPr="00791E1B">
        <w:rPr>
          <w:rStyle w:val="StyleUnderline"/>
        </w:rPr>
        <w:t>there is a reason those involved in this movement have taken up so many causes not immediately recognized as Black</w:t>
      </w:r>
      <w:r>
        <w:t>—like the rights of Palestinians and Indigenous water protectors—</w:t>
      </w:r>
      <w:r w:rsidRPr="00791E1B">
        <w:rPr>
          <w:rStyle w:val="StyleUnderline"/>
        </w:rPr>
        <w:t>and it is the same reason these same causes must ensure Blackness is always relevant if they are to truly be liberating.</w:t>
      </w:r>
    </w:p>
    <w:p w:rsidR="00EF4F0A" w:rsidRDefault="00EF4F0A" w:rsidP="00EF4F0A">
      <w:r>
        <w:t>On the surface, the distinction between Black issues and other causes makes sense. It is necessary to understand the unique ways different types of violence operate. The problems plaguing American policing that helped lead to the killing of Mike Brown, for instance, cannot be conflated with how Muslims are targeted under hyper-surveillance and anti-terror practices.</w:t>
      </w:r>
    </w:p>
    <w:p w:rsidR="00EF4F0A" w:rsidRDefault="00EF4F0A" w:rsidP="00EF4F0A">
      <w:r w:rsidRPr="00791E1B">
        <w:rPr>
          <w:rStyle w:val="StyleUnderline"/>
        </w:rPr>
        <w:t>Blackness is not a stand in for everyone’s struggles, and positioning it as such generally has the effect of syphoning Black labor to further the causes of others with no reciprocity</w:t>
      </w:r>
      <w:r>
        <w:t>. Black people do not need to take on the mantle of everyone else’s mule.</w:t>
      </w:r>
    </w:p>
    <w:p w:rsidR="00EF4F0A" w:rsidRPr="00791E1B" w:rsidRDefault="00EF4F0A" w:rsidP="00EF4F0A">
      <w:pPr>
        <w:rPr>
          <w:u w:val="single"/>
        </w:rPr>
      </w:pPr>
      <w:r w:rsidRPr="00791E1B">
        <w:rPr>
          <w:rStyle w:val="StyleUnderline"/>
        </w:rPr>
        <w:lastRenderedPageBreak/>
        <w:t>But while we should be careful not to flatten messages at the expense of individualized experiences, it’s also crucial to understand that there are people at the intersections of communities who exemplify the greatest challenges to each of the causes we view as distinct. This is especially important when it comes to understanding the globalizing nature of anti-Blackness.</w:t>
      </w:r>
    </w:p>
    <w:p w:rsidR="00EF4F0A" w:rsidRDefault="00EF4F0A" w:rsidP="00EF4F0A">
      <w:r>
        <w:t>As Isra Ibrahim notes in “</w:t>
      </w:r>
      <w:r w:rsidRPr="00791E1B">
        <w:rPr>
          <w:rStyle w:val="StyleUnderline"/>
        </w:rPr>
        <w:t>Why we must stop de-centering Black Muslims in the fight against Islamophobia</w:t>
      </w:r>
      <w:r>
        <w:t>”: “In returning to the mosques (</w:t>
      </w:r>
      <w:r w:rsidRPr="00791E1B">
        <w:rPr>
          <w:rStyle w:val="StyleUnderline"/>
        </w:rPr>
        <w:t>after protesting the ‘Muslim ban’), Black Muslims will be abused and patronized</w:t>
      </w:r>
      <w:r>
        <w:t xml:space="preserve"> (…) </w:t>
      </w:r>
      <w:r w:rsidRPr="00791E1B">
        <w:rPr>
          <w:rStyle w:val="StyleUnderline"/>
        </w:rPr>
        <w:t>Muslim issues will be separated from Black issues and Black Muslims will be called upon for our undying solidarity and labor</w:t>
      </w:r>
      <w:r>
        <w:t xml:space="preserve">. </w:t>
      </w:r>
      <w:r w:rsidRPr="00791E1B">
        <w:rPr>
          <w:rStyle w:val="StyleUnderline"/>
        </w:rPr>
        <w:t>Any attempt to combat Islamophobia without combating this separation not only means Black Muslims will still be in an abusive relationship with our white, Arab and Asian coreligionists, but also that Islamophobic violence will continue to build upon the separation between ‘Muslim’ and ‘Black</w:t>
      </w:r>
      <w:r>
        <w:t>.’”</w:t>
      </w:r>
    </w:p>
    <w:p w:rsidR="00EF4F0A" w:rsidRDefault="00EF4F0A" w:rsidP="00EF4F0A">
      <w:r>
        <w:t xml:space="preserve">The idea that Black people’s issues are distinct from other struggles against oppressive systems is exacerbated by the fact that the face of other causes is almost always presented as non-Black in popular media. For example, </w:t>
      </w:r>
      <w:r w:rsidRPr="00791E1B">
        <w:rPr>
          <w:rStyle w:val="StyleUnderline"/>
        </w:rPr>
        <w:t>in the public imagination, Black Muslims and immigrants hardly even exist, even when 23% of Muslims in America identify as Black</w:t>
      </w:r>
      <w:r>
        <w:t>. This blatant erasure should be recognized as a purposeful effort to destabilize the only work that might upend deeply entrenched systems of violence. Without purposeful attention to Blackness, none of these efforts can truly be successful.</w:t>
      </w:r>
    </w:p>
    <w:p w:rsidR="00EF4F0A" w:rsidRDefault="00EF4F0A" w:rsidP="00EF4F0A">
      <w:pPr>
        <w:pStyle w:val="Heading2"/>
      </w:pPr>
      <w:r>
        <w:lastRenderedPageBreak/>
        <w:t>Topicality Answers</w:t>
      </w:r>
    </w:p>
    <w:p w:rsidR="00EF4F0A" w:rsidRDefault="00EF4F0A" w:rsidP="00EF4F0A">
      <w:pPr>
        <w:pStyle w:val="Heading3"/>
      </w:pPr>
      <w:r>
        <w:lastRenderedPageBreak/>
        <w:t>AT: Must be Permanent Resident</w:t>
      </w:r>
    </w:p>
    <w:p w:rsidR="00EF4F0A" w:rsidRDefault="00EF4F0A" w:rsidP="00EF4F0A">
      <w:pPr>
        <w:pStyle w:val="Heading4"/>
      </w:pPr>
      <w:r>
        <w:t>Refugees are legally required to become LPRs</w:t>
      </w:r>
    </w:p>
    <w:p w:rsidR="00EF4F0A" w:rsidRDefault="00EF4F0A" w:rsidP="00EF4F0A">
      <w:pPr>
        <w:rPr>
          <w:rStyle w:val="Style13ptBold"/>
        </w:rPr>
      </w:pPr>
      <w:r>
        <w:rPr>
          <w:rStyle w:val="Style13ptBold"/>
        </w:rPr>
        <w:t>Office of Refugee Resettlement, 9</w:t>
      </w:r>
    </w:p>
    <w:p w:rsidR="00EF4F0A" w:rsidRPr="00C60026" w:rsidRDefault="00EF4F0A" w:rsidP="00EF4F0A">
      <w:pPr>
        <w:rPr>
          <w:bCs/>
          <w:sz w:val="18"/>
        </w:rPr>
      </w:pPr>
      <w:r w:rsidRPr="00C60026">
        <w:rPr>
          <w:bCs/>
          <w:sz w:val="18"/>
        </w:rPr>
        <w:t>[</w:t>
      </w:r>
      <w:r>
        <w:rPr>
          <w:bCs/>
          <w:sz w:val="18"/>
        </w:rPr>
        <w:t xml:space="preserve">Office of Refugee Resettlement, 7/24/9, “Required Adjustment of Status to Lawful Permanent Resident by Refugees after One Year in U.S. in Refugee Status; Travel Abroad by Refugees and Requirement for Refugee Travel Document; Required Notification by Refugee of Change of Address,” </w:t>
      </w:r>
      <w:hyperlink r:id="rId149" w:history="1">
        <w:r w:rsidRPr="004B7CE1">
          <w:rPr>
            <w:rStyle w:val="Hyperlink"/>
            <w:bCs/>
            <w:sz w:val="18"/>
          </w:rPr>
          <w:t>https://www.acf.hhs.gov/orr/resource/state-letter-09-24 accessed 7/3/18</w:t>
        </w:r>
      </w:hyperlink>
      <w:r>
        <w:rPr>
          <w:bCs/>
          <w:sz w:val="18"/>
        </w:rPr>
        <w:t>] GDI-ARV</w:t>
      </w:r>
    </w:p>
    <w:p w:rsidR="00EF4F0A" w:rsidRDefault="00EF4F0A" w:rsidP="00EF4F0A">
      <w:r w:rsidRPr="00C60026">
        <w:rPr>
          <w:rStyle w:val="StyleUnderline"/>
        </w:rPr>
        <w:t>The purpose of this ORR State Letter is to advise refugees of the legal requirement to apply to U.S. Citizenship and Immigration Services (USCIS) of the U.S. Department of Homeland Security (DHS) for adjustment of status to Lawful Permanent Resident (LPR) status after one year in the U.S. in refugee status</w:t>
      </w:r>
      <w:r>
        <w:t>, to advise that prior to travel outside the U.S., a refugee must apply to USCIS for and be issued the Refugee Travel Document in order to be readmitted to the U.S. as a refugee, and to advise of the requirement that refugees (and all non-U.S. citizens) in the U.S. timely report their change of address to USCIS.</w:t>
      </w:r>
    </w:p>
    <w:p w:rsidR="00EF4F0A" w:rsidRDefault="00EF4F0A" w:rsidP="00EF4F0A">
      <w:r>
        <w:t xml:space="preserve">Adjustment of Status by Refugee after One Year in the U.S. in Refugee Status is </w:t>
      </w:r>
      <w:proofErr w:type="gramStart"/>
      <w:r>
        <w:t>Required</w:t>
      </w:r>
      <w:proofErr w:type="gramEnd"/>
      <w:r>
        <w:t xml:space="preserve"> by Law</w:t>
      </w:r>
    </w:p>
    <w:p w:rsidR="00EF4F0A" w:rsidRPr="00C60026" w:rsidRDefault="00EF4F0A" w:rsidP="00EF4F0A">
      <w:pPr>
        <w:rPr>
          <w:rStyle w:val="StyleUnderline"/>
        </w:rPr>
      </w:pPr>
      <w:r>
        <w:t xml:space="preserve">Per Section 209 of the Immigration and Nationality Act (INA), reproduced below in the Attachment, </w:t>
      </w:r>
      <w:r w:rsidRPr="00C60026">
        <w:rPr>
          <w:rStyle w:val="StyleUnderline"/>
        </w:rPr>
        <w:t>after one year in the U.S. in refugee status, refugees</w:t>
      </w:r>
      <w:r>
        <w:t xml:space="preserve"> (and eligible family members) </w:t>
      </w:r>
      <w:r w:rsidRPr="00C60026">
        <w:rPr>
          <w:rStyle w:val="StyleUnderline"/>
        </w:rPr>
        <w:t>are required to file with USCIS the Form I-485 “Application to Register Permanent Residence or Adjust Status”.</w:t>
      </w:r>
    </w:p>
    <w:p w:rsidR="00EF4F0A" w:rsidRPr="00C60026" w:rsidRDefault="00EF4F0A" w:rsidP="00EF4F0A">
      <w:pPr>
        <w:rPr>
          <w:u w:val="single"/>
        </w:rPr>
      </w:pPr>
      <w:r w:rsidRPr="00C60026">
        <w:rPr>
          <w:rStyle w:val="StyleUnderline"/>
        </w:rPr>
        <w:t>Refugees who do not file the I-485 after they have been in the U.S. for one year in refugee status are in violation of the INA and are at risk for immigration penalties including removal from the U.S.</w:t>
      </w:r>
    </w:p>
    <w:p w:rsidR="00EF4F0A" w:rsidRDefault="00EF4F0A" w:rsidP="00EF4F0A">
      <w:pPr>
        <w:pStyle w:val="Heading4"/>
      </w:pPr>
      <w:r>
        <w:t>Refugees become lawful permanent residents after resettlement</w:t>
      </w:r>
    </w:p>
    <w:p w:rsidR="00EF4F0A" w:rsidRDefault="00EF4F0A" w:rsidP="00EF4F0A">
      <w:pPr>
        <w:rPr>
          <w:rStyle w:val="Style13ptBold"/>
        </w:rPr>
      </w:pPr>
      <w:r>
        <w:rPr>
          <w:rStyle w:val="Style13ptBold"/>
        </w:rPr>
        <w:t>USCIS, no date</w:t>
      </w:r>
    </w:p>
    <w:p w:rsidR="00EF4F0A" w:rsidRPr="00B04E5E" w:rsidRDefault="00EF4F0A" w:rsidP="00EF4F0A">
      <w:pPr>
        <w:rPr>
          <w:rStyle w:val="Style13ptBold"/>
          <w:b w:val="0"/>
          <w:sz w:val="18"/>
        </w:rPr>
      </w:pPr>
      <w:r w:rsidRPr="00B04E5E">
        <w:rPr>
          <w:rStyle w:val="Style13ptBold"/>
          <w:b w:val="0"/>
          <w:sz w:val="18"/>
        </w:rPr>
        <w:t>[</w:t>
      </w:r>
      <w:r>
        <w:rPr>
          <w:rStyle w:val="Style13ptBold"/>
          <w:b w:val="0"/>
          <w:sz w:val="18"/>
        </w:rPr>
        <w:t xml:space="preserve">US Citizenship and Immigration Services, “Green Card for Refugees,” </w:t>
      </w:r>
      <w:hyperlink r:id="rId150" w:history="1">
        <w:r w:rsidRPr="004B7CE1">
          <w:rPr>
            <w:rStyle w:val="Hyperlink"/>
            <w:sz w:val="18"/>
          </w:rPr>
          <w:t>https://www.uscis.gov/greencard/refugees accessed 7/3/18</w:t>
        </w:r>
      </w:hyperlink>
      <w:r>
        <w:rPr>
          <w:rStyle w:val="Style13ptBold"/>
          <w:b w:val="0"/>
          <w:sz w:val="18"/>
        </w:rPr>
        <w:t>] GDI-ARV</w:t>
      </w:r>
    </w:p>
    <w:p w:rsidR="00EF4F0A" w:rsidRPr="00EF4F0A" w:rsidRDefault="00EF4F0A" w:rsidP="00EF4F0A">
      <w:pPr>
        <w:rPr>
          <w:sz w:val="22"/>
          <w:u w:val="single"/>
        </w:rPr>
      </w:pPr>
      <w:r w:rsidRPr="00B246B7">
        <w:rPr>
          <w:rStyle w:val="StyleUnderline"/>
        </w:rPr>
        <w:t>U.S. immigration law requires refugees to apply for lawful permanent resident (LPR) status after they have been physically present in the U.S. for at least one year.</w:t>
      </w:r>
    </w:p>
    <w:sectPr w:rsidR="00EF4F0A" w:rsidRPr="00EF4F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C750CEA"/>
    <w:multiLevelType w:val="hybridMultilevel"/>
    <w:tmpl w:val="7D56B85C"/>
    <w:lvl w:ilvl="0" w:tplc="9790E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00176FB"/>
    <w:multiLevelType w:val="hybridMultilevel"/>
    <w:tmpl w:val="A43C40C8"/>
    <w:lvl w:ilvl="0" w:tplc="6B7E55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AFA5BAB"/>
    <w:multiLevelType w:val="hybridMultilevel"/>
    <w:tmpl w:val="0B726898"/>
    <w:lvl w:ilvl="0" w:tplc="F9AA8D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9381E7A"/>
    <w:multiLevelType w:val="hybridMultilevel"/>
    <w:tmpl w:val="10A61354"/>
    <w:lvl w:ilvl="0" w:tplc="174891C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9383964"/>
    <w:docVar w:name="VerbatimVersion" w:val="5.1"/>
  </w:docVars>
  <w:rsids>
    <w:rsidRoot w:val="0051282A"/>
    <w:rsid w:val="000139A3"/>
    <w:rsid w:val="00023C23"/>
    <w:rsid w:val="00035D9E"/>
    <w:rsid w:val="0004470D"/>
    <w:rsid w:val="000525A1"/>
    <w:rsid w:val="000564D3"/>
    <w:rsid w:val="000719A5"/>
    <w:rsid w:val="0008461C"/>
    <w:rsid w:val="00097D9C"/>
    <w:rsid w:val="000F72FD"/>
    <w:rsid w:val="00100833"/>
    <w:rsid w:val="00104529"/>
    <w:rsid w:val="00105942"/>
    <w:rsid w:val="00107396"/>
    <w:rsid w:val="0011445F"/>
    <w:rsid w:val="00123A15"/>
    <w:rsid w:val="00130057"/>
    <w:rsid w:val="00144A4C"/>
    <w:rsid w:val="001464F6"/>
    <w:rsid w:val="001712CB"/>
    <w:rsid w:val="00176AB0"/>
    <w:rsid w:val="00176CCD"/>
    <w:rsid w:val="00177B7D"/>
    <w:rsid w:val="0018322D"/>
    <w:rsid w:val="00185A29"/>
    <w:rsid w:val="001B5776"/>
    <w:rsid w:val="001D658E"/>
    <w:rsid w:val="001E527A"/>
    <w:rsid w:val="001E6109"/>
    <w:rsid w:val="001F4F19"/>
    <w:rsid w:val="001F78CE"/>
    <w:rsid w:val="002136D8"/>
    <w:rsid w:val="00241AAE"/>
    <w:rsid w:val="00242EFB"/>
    <w:rsid w:val="00251FC7"/>
    <w:rsid w:val="00262BEA"/>
    <w:rsid w:val="00273116"/>
    <w:rsid w:val="00273A81"/>
    <w:rsid w:val="002855A7"/>
    <w:rsid w:val="002B146A"/>
    <w:rsid w:val="002B22E6"/>
    <w:rsid w:val="002B5E17"/>
    <w:rsid w:val="002D4FF8"/>
    <w:rsid w:val="002E5BF9"/>
    <w:rsid w:val="003045F9"/>
    <w:rsid w:val="00311A85"/>
    <w:rsid w:val="00315690"/>
    <w:rsid w:val="00316B75"/>
    <w:rsid w:val="00325646"/>
    <w:rsid w:val="003460F2"/>
    <w:rsid w:val="00355908"/>
    <w:rsid w:val="00357FFB"/>
    <w:rsid w:val="0038158C"/>
    <w:rsid w:val="003902BA"/>
    <w:rsid w:val="003A09E2"/>
    <w:rsid w:val="003A3099"/>
    <w:rsid w:val="003D1056"/>
    <w:rsid w:val="00403A35"/>
    <w:rsid w:val="00407037"/>
    <w:rsid w:val="0043259A"/>
    <w:rsid w:val="004605D6"/>
    <w:rsid w:val="004638E2"/>
    <w:rsid w:val="00473B0C"/>
    <w:rsid w:val="00477CE1"/>
    <w:rsid w:val="004861E2"/>
    <w:rsid w:val="004C28CF"/>
    <w:rsid w:val="004C60E8"/>
    <w:rsid w:val="004E3579"/>
    <w:rsid w:val="004E728B"/>
    <w:rsid w:val="004F39E0"/>
    <w:rsid w:val="0051282A"/>
    <w:rsid w:val="00534F1E"/>
    <w:rsid w:val="005353CB"/>
    <w:rsid w:val="00537BD5"/>
    <w:rsid w:val="0057268A"/>
    <w:rsid w:val="005808E0"/>
    <w:rsid w:val="005959C0"/>
    <w:rsid w:val="005D2912"/>
    <w:rsid w:val="005E3478"/>
    <w:rsid w:val="005F4F7F"/>
    <w:rsid w:val="006065BD"/>
    <w:rsid w:val="00636416"/>
    <w:rsid w:val="006406A2"/>
    <w:rsid w:val="00645FA9"/>
    <w:rsid w:val="00647866"/>
    <w:rsid w:val="00663AE2"/>
    <w:rsid w:val="00665003"/>
    <w:rsid w:val="00685B00"/>
    <w:rsid w:val="00694EB8"/>
    <w:rsid w:val="006A2AD0"/>
    <w:rsid w:val="006B0031"/>
    <w:rsid w:val="006B37B7"/>
    <w:rsid w:val="006B66FA"/>
    <w:rsid w:val="006C2375"/>
    <w:rsid w:val="006C5185"/>
    <w:rsid w:val="006D4ECC"/>
    <w:rsid w:val="006E5253"/>
    <w:rsid w:val="006E659F"/>
    <w:rsid w:val="007154E2"/>
    <w:rsid w:val="00722258"/>
    <w:rsid w:val="007243E5"/>
    <w:rsid w:val="00761B68"/>
    <w:rsid w:val="00766EA0"/>
    <w:rsid w:val="00777C50"/>
    <w:rsid w:val="00792C4F"/>
    <w:rsid w:val="007942D1"/>
    <w:rsid w:val="007A2226"/>
    <w:rsid w:val="007E5FA8"/>
    <w:rsid w:val="007F56B8"/>
    <w:rsid w:val="007F5B66"/>
    <w:rsid w:val="007F6477"/>
    <w:rsid w:val="00803925"/>
    <w:rsid w:val="00823A1C"/>
    <w:rsid w:val="008277BD"/>
    <w:rsid w:val="00840673"/>
    <w:rsid w:val="00845B9D"/>
    <w:rsid w:val="00846246"/>
    <w:rsid w:val="00850F34"/>
    <w:rsid w:val="00860984"/>
    <w:rsid w:val="0086688F"/>
    <w:rsid w:val="00895E10"/>
    <w:rsid w:val="008B0FC2"/>
    <w:rsid w:val="008B3ECB"/>
    <w:rsid w:val="008B4E85"/>
    <w:rsid w:val="008C1B2E"/>
    <w:rsid w:val="008F48CE"/>
    <w:rsid w:val="008F6784"/>
    <w:rsid w:val="008F6F2A"/>
    <w:rsid w:val="0091627E"/>
    <w:rsid w:val="0092027B"/>
    <w:rsid w:val="00947721"/>
    <w:rsid w:val="0097032B"/>
    <w:rsid w:val="0097460B"/>
    <w:rsid w:val="009B5DA0"/>
    <w:rsid w:val="009D1348"/>
    <w:rsid w:val="009D2EAD"/>
    <w:rsid w:val="009D54B2"/>
    <w:rsid w:val="009E1922"/>
    <w:rsid w:val="009F1255"/>
    <w:rsid w:val="009F594E"/>
    <w:rsid w:val="009F5FD8"/>
    <w:rsid w:val="009F7ED2"/>
    <w:rsid w:val="00A12BE8"/>
    <w:rsid w:val="00A65518"/>
    <w:rsid w:val="00A756D0"/>
    <w:rsid w:val="00A82B18"/>
    <w:rsid w:val="00A90172"/>
    <w:rsid w:val="00A93661"/>
    <w:rsid w:val="00A95652"/>
    <w:rsid w:val="00AA19D7"/>
    <w:rsid w:val="00AA4052"/>
    <w:rsid w:val="00AB7D28"/>
    <w:rsid w:val="00AC0AB8"/>
    <w:rsid w:val="00AE59AE"/>
    <w:rsid w:val="00AE7825"/>
    <w:rsid w:val="00B33C6D"/>
    <w:rsid w:val="00B35998"/>
    <w:rsid w:val="00B422CD"/>
    <w:rsid w:val="00B4508F"/>
    <w:rsid w:val="00B55AD5"/>
    <w:rsid w:val="00B7373F"/>
    <w:rsid w:val="00B8057C"/>
    <w:rsid w:val="00BD6238"/>
    <w:rsid w:val="00BE70E5"/>
    <w:rsid w:val="00BF1F92"/>
    <w:rsid w:val="00BF593B"/>
    <w:rsid w:val="00BF773A"/>
    <w:rsid w:val="00BF7E81"/>
    <w:rsid w:val="00C13773"/>
    <w:rsid w:val="00C17CC8"/>
    <w:rsid w:val="00C222FF"/>
    <w:rsid w:val="00C44529"/>
    <w:rsid w:val="00C70A25"/>
    <w:rsid w:val="00C83417"/>
    <w:rsid w:val="00C9604F"/>
    <w:rsid w:val="00CA19AA"/>
    <w:rsid w:val="00CB7875"/>
    <w:rsid w:val="00CC4D3C"/>
    <w:rsid w:val="00CC5298"/>
    <w:rsid w:val="00CD736E"/>
    <w:rsid w:val="00CD798D"/>
    <w:rsid w:val="00CE161E"/>
    <w:rsid w:val="00CE6472"/>
    <w:rsid w:val="00CF59A8"/>
    <w:rsid w:val="00D05F41"/>
    <w:rsid w:val="00D1415F"/>
    <w:rsid w:val="00D325A9"/>
    <w:rsid w:val="00D36A8A"/>
    <w:rsid w:val="00D43286"/>
    <w:rsid w:val="00D61409"/>
    <w:rsid w:val="00D65879"/>
    <w:rsid w:val="00D6691E"/>
    <w:rsid w:val="00D71170"/>
    <w:rsid w:val="00DA1C92"/>
    <w:rsid w:val="00DA25D4"/>
    <w:rsid w:val="00DA6538"/>
    <w:rsid w:val="00DB320F"/>
    <w:rsid w:val="00DD08A0"/>
    <w:rsid w:val="00DE5253"/>
    <w:rsid w:val="00DE62B2"/>
    <w:rsid w:val="00E15E75"/>
    <w:rsid w:val="00E206B0"/>
    <w:rsid w:val="00E21692"/>
    <w:rsid w:val="00E2173C"/>
    <w:rsid w:val="00E258FB"/>
    <w:rsid w:val="00E5262C"/>
    <w:rsid w:val="00EA4321"/>
    <w:rsid w:val="00EB5831"/>
    <w:rsid w:val="00EB59FF"/>
    <w:rsid w:val="00EC6017"/>
    <w:rsid w:val="00EC7DC4"/>
    <w:rsid w:val="00ED30CF"/>
    <w:rsid w:val="00ED550D"/>
    <w:rsid w:val="00EF4F0A"/>
    <w:rsid w:val="00F176EF"/>
    <w:rsid w:val="00F27CE1"/>
    <w:rsid w:val="00F45E10"/>
    <w:rsid w:val="00F47F4A"/>
    <w:rsid w:val="00F54D56"/>
    <w:rsid w:val="00F6364A"/>
    <w:rsid w:val="00F72A33"/>
    <w:rsid w:val="00F9113A"/>
    <w:rsid w:val="00F96ACD"/>
    <w:rsid w:val="00FA1699"/>
    <w:rsid w:val="00FA4063"/>
    <w:rsid w:val="00FA61CD"/>
    <w:rsid w:val="00FE2546"/>
    <w:rsid w:val="00FF0BB2"/>
    <w:rsid w:val="00FF53A6"/>
    <w:rsid w:val="00FF66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A65518"/>
    <w:pPr>
      <w:spacing w:after="0" w:line="240" w:lineRule="auto"/>
    </w:pPr>
    <w:rPr>
      <w:rFonts w:ascii="Georgia" w:hAnsi="Georgia"/>
      <w:sz w:val="16"/>
    </w:rPr>
  </w:style>
  <w:style w:type="paragraph" w:styleId="Heading1">
    <w:name w:val="heading 1"/>
    <w:aliases w:val="Pocket"/>
    <w:basedOn w:val="Normal"/>
    <w:next w:val="Normal"/>
    <w:link w:val="Heading1Char"/>
    <w:qFormat/>
    <w:rsid w:val="00A6551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6551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6551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 Ch,no read,No Spacing211,No Spacing12,No Spacing2111,No Spacing111111,No Spacing11111,ta,Ta,T,t,small space,Medium Grid 21,Heading 2 Char2 Char,Heading 2 Char1 Char Char,Ch,No Spacing1121,Card"/>
    <w:basedOn w:val="Normal"/>
    <w:next w:val="Normal"/>
    <w:link w:val="Heading4Char"/>
    <w:uiPriority w:val="3"/>
    <w:unhideWhenUsed/>
    <w:qFormat/>
    <w:rsid w:val="00A65518"/>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A6551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5518"/>
  </w:style>
  <w:style w:type="character" w:customStyle="1" w:styleId="Heading1Char">
    <w:name w:val="Heading 1 Char"/>
    <w:aliases w:val="Pocket Char"/>
    <w:basedOn w:val="DefaultParagraphFont"/>
    <w:link w:val="Heading1"/>
    <w:rsid w:val="00A65518"/>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A65518"/>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A65518"/>
    <w:rPr>
      <w:rFonts w:ascii="Georgia" w:eastAsiaTheme="majorEastAsia" w:hAnsi="Georgia" w:cstheme="majorBidi"/>
      <w:b/>
      <w:sz w:val="32"/>
      <w:szCs w:val="24"/>
      <w:u w:val="single"/>
    </w:rPr>
  </w:style>
  <w:style w:type="character" w:customStyle="1" w:styleId="Heading4Char">
    <w:name w:val="Heading 4 Char"/>
    <w:aliases w:val="Tag Char,Normal Tag Char,small text Char,Big card Char,body Char,heading 2 Char, Ch Char,no read Char,No Spacing211 Char,No Spacing12 Char,No Spacing2111 Char,No Spacing111111 Char,No Spacing11111 Char,ta Char,Ta Char,T Char,t Char,Ch Char"/>
    <w:basedOn w:val="DefaultParagraphFont"/>
    <w:link w:val="Heading4"/>
    <w:uiPriority w:val="3"/>
    <w:rsid w:val="00A65518"/>
    <w:rPr>
      <w:rFonts w:ascii="Georgia" w:eastAsiaTheme="majorEastAsia" w:hAnsi="Georgia" w:cstheme="majorBidi"/>
      <w:b/>
      <w:iCs/>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Box"/>
    <w:basedOn w:val="DefaultParagraphFont"/>
    <w:link w:val="textbold"/>
    <w:uiPriority w:val="7"/>
    <w:qFormat/>
    <w:rsid w:val="00A65518"/>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65518"/>
    <w:rPr>
      <w:b/>
      <w:bCs/>
      <w:sz w:val="22"/>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ci"/>
    <w:basedOn w:val="DefaultParagraphFont"/>
    <w:uiPriority w:val="6"/>
    <w:qFormat/>
    <w:rsid w:val="00A65518"/>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
    <w:basedOn w:val="DefaultParagraphFont"/>
    <w:uiPriority w:val="99"/>
    <w:unhideWhenUsed/>
    <w:rsid w:val="00A65518"/>
    <w:rPr>
      <w:color w:val="auto"/>
      <w:u w:val="none"/>
    </w:rPr>
  </w:style>
  <w:style w:type="character" w:styleId="FollowedHyperlink">
    <w:name w:val="FollowedHyperlink"/>
    <w:basedOn w:val="DefaultParagraphFont"/>
    <w:uiPriority w:val="99"/>
    <w:semiHidden/>
    <w:unhideWhenUsed/>
    <w:rsid w:val="00A65518"/>
    <w:rPr>
      <w:color w:val="auto"/>
      <w:u w:val="none"/>
    </w:rPr>
  </w:style>
  <w:style w:type="paragraph" w:styleId="ListParagraph">
    <w:name w:val="List Paragraph"/>
    <w:basedOn w:val="Normal"/>
    <w:uiPriority w:val="99"/>
    <w:qFormat/>
    <w:rsid w:val="00DE62B2"/>
    <w:pPr>
      <w:ind w:left="720"/>
      <w:contextualSpacing/>
    </w:pPr>
  </w:style>
  <w:style w:type="paragraph" w:customStyle="1" w:styleId="textbold">
    <w:name w:val="text bold"/>
    <w:basedOn w:val="Normal"/>
    <w:link w:val="Emphasis"/>
    <w:uiPriority w:val="7"/>
    <w:qFormat/>
    <w:rsid w:val="00A65518"/>
    <w:pPr>
      <w:ind w:left="720"/>
      <w:jc w:val="both"/>
    </w:pPr>
    <w:rPr>
      <w:b/>
      <w:iCs/>
      <w:sz w:val="2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A65518"/>
    <w:pPr>
      <w:spacing w:after="0" w:line="240" w:lineRule="auto"/>
    </w:pPr>
    <w:rPr>
      <w:rFonts w:ascii="Georgia" w:hAnsi="Georgia"/>
      <w:sz w:val="16"/>
    </w:rPr>
  </w:style>
  <w:style w:type="paragraph" w:styleId="Heading1">
    <w:name w:val="heading 1"/>
    <w:aliases w:val="Pocket"/>
    <w:basedOn w:val="Normal"/>
    <w:next w:val="Normal"/>
    <w:link w:val="Heading1Char"/>
    <w:qFormat/>
    <w:rsid w:val="00A6551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6551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6551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 Ch,no read,No Spacing211,No Spacing12,No Spacing2111,No Spacing111111,No Spacing11111,ta,Ta,T,t,small space,Medium Grid 21,Heading 2 Char2 Char,Heading 2 Char1 Char Char,Ch,No Spacing1121,Card"/>
    <w:basedOn w:val="Normal"/>
    <w:next w:val="Normal"/>
    <w:link w:val="Heading4Char"/>
    <w:uiPriority w:val="3"/>
    <w:unhideWhenUsed/>
    <w:qFormat/>
    <w:rsid w:val="00A65518"/>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A6551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5518"/>
  </w:style>
  <w:style w:type="character" w:customStyle="1" w:styleId="Heading1Char">
    <w:name w:val="Heading 1 Char"/>
    <w:aliases w:val="Pocket Char"/>
    <w:basedOn w:val="DefaultParagraphFont"/>
    <w:link w:val="Heading1"/>
    <w:rsid w:val="00A65518"/>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A65518"/>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A65518"/>
    <w:rPr>
      <w:rFonts w:ascii="Georgia" w:eastAsiaTheme="majorEastAsia" w:hAnsi="Georgia" w:cstheme="majorBidi"/>
      <w:b/>
      <w:sz w:val="32"/>
      <w:szCs w:val="24"/>
      <w:u w:val="single"/>
    </w:rPr>
  </w:style>
  <w:style w:type="character" w:customStyle="1" w:styleId="Heading4Char">
    <w:name w:val="Heading 4 Char"/>
    <w:aliases w:val="Tag Char,Normal Tag Char,small text Char,Big card Char,body Char,heading 2 Char, Ch Char,no read Char,No Spacing211 Char,No Spacing12 Char,No Spacing2111 Char,No Spacing111111 Char,No Spacing11111 Char,ta Char,Ta Char,T Char,t Char,Ch Char"/>
    <w:basedOn w:val="DefaultParagraphFont"/>
    <w:link w:val="Heading4"/>
    <w:uiPriority w:val="3"/>
    <w:rsid w:val="00A65518"/>
    <w:rPr>
      <w:rFonts w:ascii="Georgia" w:eastAsiaTheme="majorEastAsia" w:hAnsi="Georgia" w:cstheme="majorBidi"/>
      <w:b/>
      <w:iCs/>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Box"/>
    <w:basedOn w:val="DefaultParagraphFont"/>
    <w:link w:val="textbold"/>
    <w:uiPriority w:val="7"/>
    <w:qFormat/>
    <w:rsid w:val="00A65518"/>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65518"/>
    <w:rPr>
      <w:b/>
      <w:bCs/>
      <w:sz w:val="22"/>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ci"/>
    <w:basedOn w:val="DefaultParagraphFont"/>
    <w:uiPriority w:val="6"/>
    <w:qFormat/>
    <w:rsid w:val="00A65518"/>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
    <w:basedOn w:val="DefaultParagraphFont"/>
    <w:uiPriority w:val="99"/>
    <w:unhideWhenUsed/>
    <w:rsid w:val="00A65518"/>
    <w:rPr>
      <w:color w:val="auto"/>
      <w:u w:val="none"/>
    </w:rPr>
  </w:style>
  <w:style w:type="character" w:styleId="FollowedHyperlink">
    <w:name w:val="FollowedHyperlink"/>
    <w:basedOn w:val="DefaultParagraphFont"/>
    <w:uiPriority w:val="99"/>
    <w:semiHidden/>
    <w:unhideWhenUsed/>
    <w:rsid w:val="00A65518"/>
    <w:rPr>
      <w:color w:val="auto"/>
      <w:u w:val="none"/>
    </w:rPr>
  </w:style>
  <w:style w:type="paragraph" w:styleId="ListParagraph">
    <w:name w:val="List Paragraph"/>
    <w:basedOn w:val="Normal"/>
    <w:uiPriority w:val="99"/>
    <w:qFormat/>
    <w:rsid w:val="00DE62B2"/>
    <w:pPr>
      <w:ind w:left="720"/>
      <w:contextualSpacing/>
    </w:pPr>
  </w:style>
  <w:style w:type="paragraph" w:customStyle="1" w:styleId="textbold">
    <w:name w:val="text bold"/>
    <w:basedOn w:val="Normal"/>
    <w:link w:val="Emphasis"/>
    <w:uiPriority w:val="7"/>
    <w:qFormat/>
    <w:rsid w:val="00A65518"/>
    <w:pPr>
      <w:ind w:left="720"/>
      <w:jc w:val="both"/>
    </w:pPr>
    <w:rPr>
      <w:b/>
      <w:iCs/>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horensteincenter.org/united-states-syrian-refugee-crisis-plan-action/" TargetMode="External"/><Relationship Id="rId117" Type="http://schemas.openxmlformats.org/officeDocument/2006/relationships/hyperlink" Target="https://weeklycuttingedge.com/afghanistans-challenges-still-unmet/" TargetMode="External"/><Relationship Id="rId21" Type="http://schemas.openxmlformats.org/officeDocument/2006/relationships/hyperlink" Target="https://papers.ssrn.com/sol3/papers.cfm?abstract_id=2782480" TargetMode="External"/><Relationship Id="rId42" Type="http://schemas.openxmlformats.org/officeDocument/2006/relationships/hyperlink" Target="http://nationalinterest.org/feature/america-the-geopolitics-upheaval-21258/page/0/4" TargetMode="External"/><Relationship Id="rId47" Type="http://schemas.openxmlformats.org/officeDocument/2006/relationships/hyperlink" Target="http://carnegieendowment.org/files/Trenin_Hybrid_War_web.pdf" TargetMode="External"/><Relationship Id="rId63" Type="http://schemas.openxmlformats.org/officeDocument/2006/relationships/hyperlink" Target="https://www.thelocal.it/20180601/whats-next-for-italy-as-populists-take-power" TargetMode="External"/><Relationship Id="rId68" Type="http://schemas.openxmlformats.org/officeDocument/2006/relationships/hyperlink" Target="https://muse.jhu.edu/article/190607/pdf" TargetMode="External"/><Relationship Id="rId84" Type="http://schemas.openxmlformats.org/officeDocument/2006/relationships/hyperlink" Target="https://www.express.co.uk/news/world/979369/eu-migrant-crisis-italy-eu-commissioner-pierre-moscovici" TargetMode="External"/><Relationship Id="rId89" Type="http://schemas.openxmlformats.org/officeDocument/2006/relationships/hyperlink" Target="https://www.nytimes.com/2018/05/31/world/europe/italy-government-populists.html" TargetMode="External"/><Relationship Id="rId112" Type="http://schemas.openxmlformats.org/officeDocument/2006/relationships/hyperlink" Target="http://www.lexisnexis.com/lnacui2api/results/docview/docview.do?docLinkInd=true&amp;risb=21_T27667538649&amp;format=GNBFI&amp;sort=RELEVANCE&amp;startDocNo=1&amp;resultsUrlKey=29_T27667538653&amp;cisb=22_T27667538652&amp;treeMax=true&amp;treeWidth=0&amp;csi=7364&amp;docNo=6" TargetMode="External"/><Relationship Id="rId133" Type="http://schemas.openxmlformats.org/officeDocument/2006/relationships/hyperlink" Target="https://fpif.org/there-was-nothing-humanitarian-about-our-strikes-on-syria/" TargetMode="External"/><Relationship Id="rId138" Type="http://schemas.openxmlformats.org/officeDocument/2006/relationships/hyperlink" Target="https://www.brookings.edu/blog/brookings-now/2017/12/18/problems-and-solutions-to-the-international-migrant-crisis/" TargetMode="External"/><Relationship Id="rId16" Type="http://schemas.openxmlformats.org/officeDocument/2006/relationships/hyperlink" Target="http://haasinstitute.berkeley.edu/sites/default/files/haasinstitute_usrefugeeresettlment_june2017_publish.pdf" TargetMode="External"/><Relationship Id="rId107" Type="http://schemas.openxmlformats.org/officeDocument/2006/relationships/hyperlink" Target="http://issi.org.pk/wp-content/uploads/2017/03/Final_IB_Amina_dated_07-3-2017.pdf" TargetMode="External"/><Relationship Id="rId11" Type="http://schemas.openxmlformats.org/officeDocument/2006/relationships/hyperlink" Target="https://www.economist.com/news/briefing/21735583-do-not-count-it-donald-trump-may-be-bluffing-over-pre-emptive-strike-north-korea" TargetMode="External"/><Relationship Id="rId32" Type="http://schemas.openxmlformats.org/officeDocument/2006/relationships/hyperlink" Target="https://www.defense.gov/Portals/1/Documents/pubs/2018-National-Defense-Strategy-Summary.pdf" TargetMode="External"/><Relationship Id="rId37" Type="http://schemas.openxmlformats.org/officeDocument/2006/relationships/hyperlink" Target="http://nationalinterest.org/feature/america-the-geopolitics-upheaval-21258/page/0/4" TargetMode="External"/><Relationship Id="rId53" Type="http://schemas.openxmlformats.org/officeDocument/2006/relationships/hyperlink" Target="https://www.crisisgroup.org/middle-east-north-africa/eastern-mediterranean/lebanon/lebanon-needs-help-cope-huge-refugee-influx" TargetMode="External"/><Relationship Id="rId58" Type="http://schemas.openxmlformats.org/officeDocument/2006/relationships/hyperlink" Target="http://blogs.lse.ac.uk/politicsandpolicy/is-the-eu-in-danger-of-collapse-following-brexit/" TargetMode="External"/><Relationship Id="rId74" Type="http://schemas.openxmlformats.org/officeDocument/2006/relationships/hyperlink" Target="http://theconversation.com/three-things-could-happen-to-lebanon-as-syrian-refugees-rush-in-two-are-worrisome-77885" TargetMode="External"/><Relationship Id="rId79" Type="http://schemas.openxmlformats.org/officeDocument/2006/relationships/hyperlink" Target="https://www.express.co.uk/news/world/967190/EU-latest-italy-brexit-french-president" TargetMode="External"/><Relationship Id="rId102" Type="http://schemas.openxmlformats.org/officeDocument/2006/relationships/hyperlink" Target="https://sites.duke.edu/refugeementalhealth/author/ofcduke-edu/" TargetMode="External"/><Relationship Id="rId123" Type="http://schemas.openxmlformats.org/officeDocument/2006/relationships/hyperlink" Target="https://timesofindia.indiatimes.com/india/fresh-india-pak-diplomatic-spat-erupts-over-help/articleshow/64800540.cms" TargetMode="External"/><Relationship Id="rId128" Type="http://schemas.openxmlformats.org/officeDocument/2006/relationships/hyperlink" Target="https://timesofindia.indiatimes.com/india/india-us-are-one-in-saying-pakistan-deserved-to-be-demoted-to-anti-terror-funding-groups-grey-list/articleshow/64802488.cms" TargetMode="External"/><Relationship Id="rId144" Type="http://schemas.openxmlformats.org/officeDocument/2006/relationships/hyperlink" Target="http://www.businessinsider.com/there-are-2-big-reasons-workers-wages-havent-risen-for-so-long-2017-8" TargetMode="External"/><Relationship Id="rId149" Type="http://schemas.openxmlformats.org/officeDocument/2006/relationships/hyperlink" Target="https://www.acf.hhs.gov/orr/resource/state-letter-09-24%20accessed%207/3/18" TargetMode="External"/><Relationship Id="rId5" Type="http://schemas.openxmlformats.org/officeDocument/2006/relationships/settings" Target="settings.xml"/><Relationship Id="rId90" Type="http://schemas.openxmlformats.org/officeDocument/2006/relationships/hyperlink" Target="http://web.b.ebscohost.com/ehost/pdfviewer/pdfviewer?vid=1&amp;sid=b226a2fb-7c94-43d3-83e2-04aa15d3feec%40sessionmgr103" TargetMode="External"/><Relationship Id="rId95" Type="http://schemas.openxmlformats.org/officeDocument/2006/relationships/hyperlink" Target="http://web.b.ebscohost.com/ehost/pdfviewer/pdfviewer?vid=1&amp;sid=b226a2fb-7c94-43d3-83e2-04aa15d3feec%40sessionmgr103" TargetMode="External"/><Relationship Id="rId22" Type="http://schemas.openxmlformats.org/officeDocument/2006/relationships/hyperlink" Target="http://thehill.com/policy/defense/356408-un-refugee-chief-trump-refugee-cap-takes-away-life-saving-option" TargetMode="External"/><Relationship Id="rId27" Type="http://schemas.openxmlformats.org/officeDocument/2006/relationships/hyperlink" Target="http://www.unhcr.org/4fbcfd739.pdf" TargetMode="External"/><Relationship Id="rId43" Type="http://schemas.openxmlformats.org/officeDocument/2006/relationships/hyperlink" Target="http://trendsinstitution.org/counter-terrorism-soft-power-and-donald-trump/" TargetMode="External"/><Relationship Id="rId48" Type="http://schemas.openxmlformats.org/officeDocument/2006/relationships/hyperlink" Target="https://ore.exeter.ac.uk/repository/bitstream/handle/10871/33282/WilliamsonM.pdf?sequence=1&amp;isAllowed=y" TargetMode="External"/><Relationship Id="rId64" Type="http://schemas.openxmlformats.org/officeDocument/2006/relationships/hyperlink" Target="https://www.forbes.com/sites/steveforbes/2017/01/03/dont-be-misled-by-brexit-if-italy-leaves-the-eu-the-fallout-will-be-awful/" TargetMode="External"/><Relationship Id="rId69" Type="http://schemas.openxmlformats.org/officeDocument/2006/relationships/hyperlink" Target="https://muse.jhu.edu/article/190607/pdf" TargetMode="External"/><Relationship Id="rId113" Type="http://schemas.openxmlformats.org/officeDocument/2006/relationships/hyperlink" Target="http://www.imf.org/en/News/Articles/2017/01/26/NA012617-Return-of-Afghan-Refugees-to-Afghanistan-Surges-Country-Copes-Rebuild" TargetMode="External"/><Relationship Id="rId118" Type="http://schemas.openxmlformats.org/officeDocument/2006/relationships/hyperlink" Target="http://www.lexisnexis.com/lnacui2api/results/docview/docview.do?docLinkInd=true&amp;risb=21_T27674773683&amp;format=GNBFI&amp;sort=DATE,D,H&amp;startDocNo=26&amp;resultsUrlKey=29_T27674773679&amp;cisb=22_T27674773697&amp;treeMax=true&amp;treeWidth=0&amp;csi=312452&amp;docNo=26" TargetMode="External"/><Relationship Id="rId134" Type="http://schemas.openxmlformats.org/officeDocument/2006/relationships/hyperlink" Target="http://carnegieendowment.org/files/Trenin_Hybrid_War_web.pdf" TargetMode="External"/><Relationship Id="rId139" Type="http://schemas.openxmlformats.org/officeDocument/2006/relationships/hyperlink" Target="https://muse.jhu.edu/article/190607/pdf" TargetMode="External"/><Relationship Id="rId80" Type="http://schemas.openxmlformats.org/officeDocument/2006/relationships/hyperlink" Target="https://www.express.co.uk/news/world/967117/Italy-news-latest-EU-European-Union-today-latest-crisis-goverment-politics-Matteo-Salvini" TargetMode="External"/><Relationship Id="rId85" Type="http://schemas.openxmlformats.org/officeDocument/2006/relationships/hyperlink" Target="https://www.tandfonline.com/doi/citedby/10.1080/23248823.2017.1388639?scroll=top&amp;needAccess=true" TargetMode="External"/><Relationship Id="rId150" Type="http://schemas.openxmlformats.org/officeDocument/2006/relationships/hyperlink" Target="https://www.uscis.gov/greencard/refugees%20accessed%207/3/18" TargetMode="External"/><Relationship Id="rId12" Type="http://schemas.openxmlformats.org/officeDocument/2006/relationships/hyperlink" Target="https://www.crisisgroup.org/middle-east-north-africa/eastern-mediterranean/lebanon/lebanon-needs-help-cope-huge-refugee-influx" TargetMode="External"/><Relationship Id="rId17" Type="http://schemas.openxmlformats.org/officeDocument/2006/relationships/hyperlink" Target="https://www.vox.com/policy-and-politics/2017/10/3/16379016/trump-refugees" TargetMode="External"/><Relationship Id="rId25" Type="http://schemas.openxmlformats.org/officeDocument/2006/relationships/hyperlink" Target="https://haasinstitute.berkeley.edu/us-refugee-resettlement-under-attack" TargetMode="External"/><Relationship Id="rId33" Type="http://schemas.openxmlformats.org/officeDocument/2006/relationships/hyperlink" Target="https://www.economist.com/leaders/2018/01/25/the-growing-danger-of-great-power-conflict" TargetMode="External"/><Relationship Id="rId38" Type="http://schemas.openxmlformats.org/officeDocument/2006/relationships/hyperlink" Target="http://www.iai.it/en/pubblicazioni/surviving-end-us-hegemony" TargetMode="External"/><Relationship Id="rId46" Type="http://schemas.openxmlformats.org/officeDocument/2006/relationships/hyperlink" Target="https://www.worldpoliticsreview.com/articles/21268/what-chinese-soft-power-in-the-middle-east-reveals-about-beijing-s-ambitions" TargetMode="External"/><Relationship Id="rId59" Type="http://schemas.openxmlformats.org/officeDocument/2006/relationships/hyperlink" Target="https://www.express.co.uk/news/world/967190/EU-latest-italy-brexit-french-president" TargetMode="External"/><Relationship Id="rId67" Type="http://schemas.openxmlformats.org/officeDocument/2006/relationships/hyperlink" Target="http://setadc.org/us-resettlement-policy-fails-refugees/" TargetMode="External"/><Relationship Id="rId103" Type="http://schemas.openxmlformats.org/officeDocument/2006/relationships/hyperlink" Target="https://sites.duke.edu/refugeementalhealth/2018/03/27/the-forgotten-discourse-topic-mental-health-in-refugees/" TargetMode="External"/><Relationship Id="rId108" Type="http://schemas.openxmlformats.org/officeDocument/2006/relationships/hyperlink" Target="http://www.lexisnexis.com/lnacui2api/results/docview/docview.do?docLinkInd=true&amp;risb=21_T27667538649&amp;format=GNBFI&amp;sort=RELEVANCE&amp;startDocNo=1&amp;resultsUrlKey=29_T27667538653&amp;cisb=22_T27667538652&amp;treeMax=true&amp;treeWidth=0&amp;csi=7364&amp;docNo=6" TargetMode="External"/><Relationship Id="rId116" Type="http://schemas.openxmlformats.org/officeDocument/2006/relationships/hyperlink" Target="http://issi.org.pk/wp-content/uploads/2017/03/Final_IB_Amina_dated_07-3-2017.pdf" TargetMode="External"/><Relationship Id="rId124" Type="http://schemas.openxmlformats.org/officeDocument/2006/relationships/hyperlink" Target="https://timesofindia.indiatimes.com/topic/Islamabad" TargetMode="External"/><Relationship Id="rId129" Type="http://schemas.openxmlformats.org/officeDocument/2006/relationships/hyperlink" Target="https://timesofindia.indiatimes.com/topic/FATF" TargetMode="External"/><Relationship Id="rId137" Type="http://schemas.openxmlformats.org/officeDocument/2006/relationships/hyperlink" Target="https://object.cato.org/sites/cato.org/files/pubs/pdf/pa-838.pdf" TargetMode="External"/><Relationship Id="rId20" Type="http://schemas.openxmlformats.org/officeDocument/2006/relationships/hyperlink" Target="http://www.lexisnexis.com/lnacui2api/results/docview/docview.do?docLinkInd=true&amp;risb=21_T27678078815&amp;format=GNBFI&amp;sort=RELEVANCE&amp;startDocNo=1&amp;resultsUrlKey=29_T27678078819&amp;cisb=22_T27678078818&amp;treeMax=true&amp;treeWidth=0&amp;csi=411374&amp;docNo=5" TargetMode="External"/><Relationship Id="rId41" Type="http://schemas.openxmlformats.org/officeDocument/2006/relationships/hyperlink" Target="https://www.economist.com/news/briefing/21735583-do-not-count-it-donald-trump-may-be-bluffing-over-pre-emptive-strike-north-korea" TargetMode="External"/><Relationship Id="rId54" Type="http://schemas.openxmlformats.org/officeDocument/2006/relationships/hyperlink" Target="http://theconversation.com/three-things-could-happen-to-lebanon-as-syrian-refugees-rush-in-two-are-worrisome-77885" TargetMode="External"/><Relationship Id="rId62" Type="http://schemas.openxmlformats.org/officeDocument/2006/relationships/hyperlink" Target="https://en.news-front.info/2017/07/27/how-the-migrant-crisis-is-pushing-italy-away-from-europe/" TargetMode="External"/><Relationship Id="rId70" Type="http://schemas.openxmlformats.org/officeDocument/2006/relationships/hyperlink" Target="https://thearabweekly.com/us-report-warns-against-destabilisation-arab-countries-refugee-crisis" TargetMode="External"/><Relationship Id="rId75" Type="http://schemas.openxmlformats.org/officeDocument/2006/relationships/hyperlink" Target="https://www.wsj.com/articles/how-europes-new-immigration-measures-will-play-out-1530273474" TargetMode="External"/><Relationship Id="rId83" Type="http://schemas.openxmlformats.org/officeDocument/2006/relationships/hyperlink" Target="https://en.news-front.info/2017/07/27/how-the-migrant-crisis-is-pushing-italy-away-from-europe/" TargetMode="External"/><Relationship Id="rId88" Type="http://schemas.openxmlformats.org/officeDocument/2006/relationships/hyperlink" Target="https://www.tandfonline.com/doi/citedby/10.1080/23248823.2017.1388639?scroll=top&amp;needAccess=true" TargetMode="External"/><Relationship Id="rId91" Type="http://schemas.openxmlformats.org/officeDocument/2006/relationships/hyperlink" Target="https://sites.duke.edu/refugeementalhealth/author/ofcduke-edu/" TargetMode="External"/><Relationship Id="rId96" Type="http://schemas.openxmlformats.org/officeDocument/2006/relationships/hyperlink" Target="http://web.b.ebscohost.com/ehost/pdfviewer/pdfviewer?vid=1&amp;sid=b226a2fb-7c94-43d3-83e2-04aa15d3feec%40sessionmgr103" TargetMode="External"/><Relationship Id="rId111" Type="http://schemas.openxmlformats.org/officeDocument/2006/relationships/hyperlink" Target="http://www.lexisnexis.com/lnacui2api/results/docview/docview.do?docLinkInd=true&amp;risb=21_T27674773683&amp;format=GNBFI&amp;sort=DATE,D,H&amp;startDocNo=26&amp;resultsUrlKey=29_T27674773679&amp;cisb=22_T27674773697&amp;treeMax=true&amp;treeWidth=0&amp;csi=312452&amp;docNo=26" TargetMode="External"/><Relationship Id="rId132" Type="http://schemas.openxmlformats.org/officeDocument/2006/relationships/hyperlink" Target="http://pu.edu.pk/images/journal/csas/PDF/1_v32_1_17.pdf" TargetMode="External"/><Relationship Id="rId140" Type="http://schemas.openxmlformats.org/officeDocument/2006/relationships/hyperlink" Target="https://academic.oup.com/isq/advance-article/doi/10.1093/isq/sqx087/4976557" TargetMode="External"/><Relationship Id="rId145" Type="http://schemas.openxmlformats.org/officeDocument/2006/relationships/hyperlink" Target="https://www.state.gov/documents/organization/272525.pdf"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www.unhcr.org/4fbcfd739.pdf" TargetMode="External"/><Relationship Id="rId23" Type="http://schemas.openxmlformats.org/officeDocument/2006/relationships/hyperlink" Target="http://web.b.ebscohost.com/ehost/pdfviewer/pdfviewer?vid=1&amp;sid=b226a2fb-7c94-43d3-83e2-04aa15d3feec%40sessionmgr103" TargetMode="External"/><Relationship Id="rId28" Type="http://schemas.openxmlformats.org/officeDocument/2006/relationships/hyperlink" Target="https://immigrationforum.org/article/immigrants-as-economic-contributors-refugees-are-a-fiscal-success-story-for-america/" TargetMode="External"/><Relationship Id="rId36" Type="http://schemas.openxmlformats.org/officeDocument/2006/relationships/hyperlink" Target="https://repozytorium.amu.edu.pl/bitstream/10593/22096/1/Ewelina%20Wa%C5%9Bko-Owsiejczuk%2C%20Is%20America%20safer%20today%20The%20first%20changes%20to%20U.S.%20foreign%20and%20security.pdf" TargetMode="External"/><Relationship Id="rId49" Type="http://schemas.openxmlformats.org/officeDocument/2006/relationships/hyperlink" Target="http://nationalinterest.org/feature/america-the-geopolitics-upheaval-21258/page/0/4" TargetMode="External"/><Relationship Id="rId57" Type="http://schemas.openxmlformats.org/officeDocument/2006/relationships/hyperlink" Target="https://www.reuters.com/article/us-europe-migrants-eu/eu-pushes-to-curb-africa-migration-more-still-split-on-hosting-refugees-idUSKBN1E62M3" TargetMode="External"/><Relationship Id="rId106" Type="http://schemas.openxmlformats.org/officeDocument/2006/relationships/hyperlink" Target="http://www.lexisnexis.com/lnacui2api/results/docview/docview.do?docLinkInd=true&amp;risb=21_T27667538649&amp;format=GNBFI&amp;sort=RELEVANCE&amp;startDocNo=1&amp;resultsUrlKey=29_T27667538653&amp;cisb=22_T27667538652&amp;treeMax=true&amp;treeWidth=0&amp;csi=7364&amp;docNo=6" TargetMode="External"/><Relationship Id="rId114" Type="http://schemas.openxmlformats.org/officeDocument/2006/relationships/hyperlink" Target="https://www.usip.org/publications/2017/02/afghan-refugee-crisis-2016" TargetMode="External"/><Relationship Id="rId119" Type="http://schemas.openxmlformats.org/officeDocument/2006/relationships/hyperlink" Target="https://www.brookings.edu/program/foreign-policy/" TargetMode="External"/><Relationship Id="rId127" Type="http://schemas.openxmlformats.org/officeDocument/2006/relationships/hyperlink" Target="https://timesofindia.indiatimes.com/topic/Human-Rights-Day" TargetMode="External"/><Relationship Id="rId10" Type="http://schemas.openxmlformats.org/officeDocument/2006/relationships/hyperlink" Target="https://www.economist.com/leaders/2018/01/25/the-growing-danger-of-great-power-conflict" TargetMode="External"/><Relationship Id="rId31" Type="http://schemas.openxmlformats.org/officeDocument/2006/relationships/hyperlink" Target="https://repozytorium.amu.edu.pl/bitstream/10593/22096/1/Ewelina%20Wa%C5%9Bko-Owsiejczuk%2C%20Is%20America%20safer%20today%20The%20first%20changes%20to%20U.S.%20foreign%20and%20security.pdf" TargetMode="External"/><Relationship Id="rId44" Type="http://schemas.openxmlformats.org/officeDocument/2006/relationships/hyperlink" Target="https://www.cnbc.com/2017/12/28/terror-isis-and-al-qaeda-likely-to-carry-out-more-attacks-in-2018.html" TargetMode="External"/><Relationship Id="rId52" Type="http://schemas.openxmlformats.org/officeDocument/2006/relationships/hyperlink" Target="http://nationalinterest.org/feature/america-the-geopolitics-upheaval-21258/page/0/4" TargetMode="External"/><Relationship Id="rId60" Type="http://schemas.openxmlformats.org/officeDocument/2006/relationships/hyperlink" Target="https://www.vox.com/2015/6/29/8845913/russia-war" TargetMode="External"/><Relationship Id="rId65" Type="http://schemas.openxmlformats.org/officeDocument/2006/relationships/hyperlink" Target="https://www.thenational.ae/world/un-says-refugee-crisis-hits-five-year-high-1.741772" TargetMode="External"/><Relationship Id="rId73" Type="http://schemas.openxmlformats.org/officeDocument/2006/relationships/hyperlink" Target="https://www.crisisgroup.org/middle-east-north-africa/eastern-mediterranean/lebanon/lebanon-needs-help-cope-huge-refugee-influx" TargetMode="External"/><Relationship Id="rId78" Type="http://schemas.openxmlformats.org/officeDocument/2006/relationships/hyperlink" Target="https://www.vox.com/2015/6/29/8845913/russia-war" TargetMode="External"/><Relationship Id="rId81" Type="http://schemas.openxmlformats.org/officeDocument/2006/relationships/hyperlink" Target="https://www.thelocal.it/20180601/whats-next-for-italy-as-populists-take-power" TargetMode="External"/><Relationship Id="rId86" Type="http://schemas.openxmlformats.org/officeDocument/2006/relationships/hyperlink" Target="https://www.forbes.com/sites/steveforbes/2017/01/03/dont-be-misled-by-brexit-if-italy-leaves-the-eu-the-fallout-will-be-awful/" TargetMode="External"/><Relationship Id="rId94" Type="http://schemas.openxmlformats.org/officeDocument/2006/relationships/hyperlink" Target="http://web.b.ebscohost.com/ehost/pdfviewer/pdfviewer?vid=1&amp;sid=b226a2fb-7c94-43d3-83e2-04aa15d3feec%40sessionmgr103" TargetMode="External"/><Relationship Id="rId99" Type="http://schemas.openxmlformats.org/officeDocument/2006/relationships/hyperlink" Target="https://sites.duke.edu/refugeementalhealth/2018/03/27/refugee-camps-poor-living-conditions-and-their-effects-on-mental-health/" TargetMode="External"/><Relationship Id="rId101" Type="http://schemas.openxmlformats.org/officeDocument/2006/relationships/hyperlink" Target="https://search.proquest.com/docview/2056909909/124468C0F0EA4A00PQ/12?accountid=1557" TargetMode="External"/><Relationship Id="rId122" Type="http://schemas.openxmlformats.org/officeDocument/2006/relationships/hyperlink" Target="http://www.ipripak.org/pakistan-afghanistan-relations/" TargetMode="External"/><Relationship Id="rId130" Type="http://schemas.openxmlformats.org/officeDocument/2006/relationships/hyperlink" Target="https://timesofindia.indiatimes.com/topic/Pakistan" TargetMode="External"/><Relationship Id="rId135" Type="http://schemas.openxmlformats.org/officeDocument/2006/relationships/hyperlink" Target="http://www.scotusblog.com/2012/12/scotus-for-law-students-sponsored-by-bloomberg-law-test-cases/" TargetMode="External"/><Relationship Id="rId143" Type="http://schemas.openxmlformats.org/officeDocument/2006/relationships/hyperlink" Target="https://www.bloomberg.com/view/articles/2018-02-14/immigrants-haven-t-hurt-pay-for-americans" TargetMode="External"/><Relationship Id="rId148" Type="http://schemas.openxmlformats.org/officeDocument/2006/relationships/hyperlink" Target="http://blackyouthproject.com/solidarity-cant-work-without-understanding-blackness-role-every-struggle/" TargetMode="External"/><Relationship Id="rId15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s://www.defense.gov/Portals/1/Documents/pubs/2018-National-Defense-Strategy-Summary.pdf" TargetMode="External"/><Relationship Id="rId13" Type="http://schemas.openxmlformats.org/officeDocument/2006/relationships/hyperlink" Target="http://theconversation.com/three-things-could-happen-to-lebanon-as-syrian-refugees-rush-in-two-are-worrisome-77885" TargetMode="External"/><Relationship Id="rId18" Type="http://schemas.openxmlformats.org/officeDocument/2006/relationships/hyperlink" Target="https://www.reuters.com/article/us-europe-migrants-eu/eu-pushes-to-curb-africa-migration-more-still-split-on-hosting-refugees-idUSKBN1E62M3" TargetMode="External"/><Relationship Id="rId39" Type="http://schemas.openxmlformats.org/officeDocument/2006/relationships/hyperlink" Target="https://www.defense.gov/Portals/1/Documents/pubs/2018-National-Defense-Strategy-Summary.pdf" TargetMode="External"/><Relationship Id="rId109" Type="http://schemas.openxmlformats.org/officeDocument/2006/relationships/hyperlink" Target="http://www.imf.org/en/News/Articles/2017/01/26/NA012617-Return-of-Afghan-Refugees-to-Afghanistan-Surges-Country-Copes-Rebuild" TargetMode="External"/><Relationship Id="rId34" Type="http://schemas.openxmlformats.org/officeDocument/2006/relationships/hyperlink" Target="https://www.economist.com/news/briefing/21735583-do-not-count-it-donald-trump-may-be-bluffing-over-pre-emptive-strike-north-korea" TargetMode="External"/><Relationship Id="rId50" Type="http://schemas.openxmlformats.org/officeDocument/2006/relationships/hyperlink" Target="http://nationalinterest.org/feature/america-the-geopolitics-upheaval-21258/page/0/4" TargetMode="External"/><Relationship Id="rId55" Type="http://schemas.openxmlformats.org/officeDocument/2006/relationships/hyperlink" Target="https://www.express.co.uk/news/world/967131/europe-banks-crisis-turkey-lira-crashing-us-dollar-recep-tayyip-erdoga" TargetMode="External"/><Relationship Id="rId76" Type="http://schemas.openxmlformats.org/officeDocument/2006/relationships/hyperlink" Target="http://blogs.lse.ac.uk/politicsandpolicy/is-the-eu-in-danger-of-collapse-following-brexit/" TargetMode="External"/><Relationship Id="rId97" Type="http://schemas.openxmlformats.org/officeDocument/2006/relationships/hyperlink" Target="https://sites.duke.edu/refugeementalhealth/author/ofcduke-edu/" TargetMode="External"/><Relationship Id="rId104" Type="http://schemas.openxmlformats.org/officeDocument/2006/relationships/hyperlink" Target="https://sites.duke.edu/refugeementalhealth/2018/03/27/the-forgotten-discourse-topic-mental-health-in-refugees/" TargetMode="External"/><Relationship Id="rId120" Type="http://schemas.openxmlformats.org/officeDocument/2006/relationships/hyperlink" Target="https://www.brookings.edu/research/pakistans-relations-with-afghanistan-and-implications-for-regional-politics/" TargetMode="External"/><Relationship Id="rId125" Type="http://schemas.openxmlformats.org/officeDocument/2006/relationships/hyperlink" Target="https://timesofindia.indiatimes.com/topic/Pakistan" TargetMode="External"/><Relationship Id="rId141" Type="http://schemas.openxmlformats.org/officeDocument/2006/relationships/hyperlink" Target="https://research.newamericaneconomy.org/report/is-there-a-link-between-refugees-and-u-s-crime-rates/" TargetMode="External"/><Relationship Id="rId146" Type="http://schemas.openxmlformats.org/officeDocument/2006/relationships/hyperlink" Target="https://muse.jhu.edu/article/190607/pdf" TargetMode="External"/><Relationship Id="rId7" Type="http://schemas.openxmlformats.org/officeDocument/2006/relationships/hyperlink" Target="https://www.migrationpolicy.org/news/us-falls-behind-others-take-new-leadership-amid-record-humanitarian-pressures" TargetMode="External"/><Relationship Id="rId71" Type="http://schemas.openxmlformats.org/officeDocument/2006/relationships/hyperlink" Target="https://www.express.co.uk/news/world/967131/europe-banks-crisis-turkey-lira-crashing-us-dollar-recep-tayyip-erdoga" TargetMode="External"/><Relationship Id="rId92" Type="http://schemas.openxmlformats.org/officeDocument/2006/relationships/hyperlink" Target="https://sites.duke.edu/refugeementalhealth/2018/03/27/the-forgotten-discourse-topic-mental-health-in-refugees/" TargetMode="External"/><Relationship Id="rId2" Type="http://schemas.openxmlformats.org/officeDocument/2006/relationships/numbering" Target="numbering.xml"/><Relationship Id="rId29" Type="http://schemas.openxmlformats.org/officeDocument/2006/relationships/hyperlink" Target="https://www.fpri.org/article/2016/01/the-case-for-syrian-refugee-resettlement-in-the-us/" TargetMode="External"/><Relationship Id="rId24" Type="http://schemas.openxmlformats.org/officeDocument/2006/relationships/hyperlink" Target="https://jsis.washington.edu/wordpress/wp-content/uploads/2016/06/Task-Force-D-Report-2016-Friedman_.pdf" TargetMode="External"/><Relationship Id="rId40" Type="http://schemas.openxmlformats.org/officeDocument/2006/relationships/hyperlink" Target="https://www.economist.com/leaders/2018/01/25/the-growing-danger-of-great-power-conflict" TargetMode="External"/><Relationship Id="rId45" Type="http://schemas.openxmlformats.org/officeDocument/2006/relationships/hyperlink" Target="https://www.cnn.com/2016/04/01/opinions/nuclear-terrorism-threat-cirincione/index.html" TargetMode="External"/><Relationship Id="rId66" Type="http://schemas.openxmlformats.org/officeDocument/2006/relationships/hyperlink" Target="http://haasinstitute.berkeley.edu/sites/default/files/haasinstitute_usrefugeeresettlment_june2017_publish.pdf" TargetMode="External"/><Relationship Id="rId87" Type="http://schemas.openxmlformats.org/officeDocument/2006/relationships/hyperlink" Target="https://www.cnbc.com/2018/06/25/europe-divided-overalmostimpossible-to-solve-migration-crisis.html" TargetMode="External"/><Relationship Id="rId110" Type="http://schemas.openxmlformats.org/officeDocument/2006/relationships/hyperlink" Target="https://weeklycuttingedge.com/afghanistans-challenges-still-unmet/" TargetMode="External"/><Relationship Id="rId115" Type="http://schemas.openxmlformats.org/officeDocument/2006/relationships/hyperlink" Target="http://issi.org.pk/wp-content/uploads/2017/03/Final_IB_Amina_dated_07-3-2017.pdf" TargetMode="External"/><Relationship Id="rId131" Type="http://schemas.openxmlformats.org/officeDocument/2006/relationships/hyperlink" Target="https://timesofindia.indiatimes.com/topic/grey-list" TargetMode="External"/><Relationship Id="rId136" Type="http://schemas.openxmlformats.org/officeDocument/2006/relationships/hyperlink" Target="http://www.legalaffairs.org/issues/July-August-2004/feature_posner_julaug04.msp%20accessed%207/3/18" TargetMode="External"/><Relationship Id="rId61" Type="http://schemas.openxmlformats.org/officeDocument/2006/relationships/hyperlink" Target="https://www.express.co.uk/news/world/967117/Italy-news-latest-EU-European-Union-today-latest-crisis-goverment-politics-Matteo-Salvini" TargetMode="External"/><Relationship Id="rId82" Type="http://schemas.openxmlformats.org/officeDocument/2006/relationships/hyperlink" Target="https://www.nytimes.com/2018/05/31/world/europe/italy-government-populists.html" TargetMode="External"/><Relationship Id="rId152" Type="http://schemas.openxmlformats.org/officeDocument/2006/relationships/theme" Target="theme/theme1.xml"/><Relationship Id="rId19" Type="http://schemas.openxmlformats.org/officeDocument/2006/relationships/hyperlink" Target="http://www.lexisnexis.com/hottopics/lnacademic/" TargetMode="External"/><Relationship Id="rId14" Type="http://schemas.openxmlformats.org/officeDocument/2006/relationships/hyperlink" Target="https://jsis.washington.edu/wordpress/wp-content/uploads/2016/06/Task-Force-D-Report-2016-Friedman_.pdf" TargetMode="External"/><Relationship Id="rId30" Type="http://schemas.openxmlformats.org/officeDocument/2006/relationships/hyperlink" Target="https://www.migrationpolicy.org/news/us-falls-behind-others-take-new-leadership-amid-record-humanitarian-pressures" TargetMode="External"/><Relationship Id="rId35" Type="http://schemas.openxmlformats.org/officeDocument/2006/relationships/hyperlink" Target="https://www.migrationpolicy.org/news/us-falls-behind-others-take-new-leadership-amid-record-humanitarian-pressures" TargetMode="External"/><Relationship Id="rId56" Type="http://schemas.openxmlformats.org/officeDocument/2006/relationships/hyperlink" Target="http://www.iranreview.org/content/Documents/The-Role-of-Economy-in-Iran-Turkey-Relations.htm" TargetMode="External"/><Relationship Id="rId77" Type="http://schemas.openxmlformats.org/officeDocument/2006/relationships/hyperlink" Target="http://thehill.com/opinion/immigration/375610-the-migrant-crisis-is-still-a-growing-burden-for-europe" TargetMode="External"/><Relationship Id="rId100" Type="http://schemas.openxmlformats.org/officeDocument/2006/relationships/hyperlink" Target="https://journals.lww.com/jonmd/Abstract/2018/01000/Prevalence_and_Predictors_of_Posttraumatic_Stress.7.aspx" TargetMode="External"/><Relationship Id="rId105" Type="http://schemas.openxmlformats.org/officeDocument/2006/relationships/hyperlink" Target="https://search.proquest.com/docview/1774196729/F655A490C2E4D8BPQ/6?accountid=1557" TargetMode="External"/><Relationship Id="rId126" Type="http://schemas.openxmlformats.org/officeDocument/2006/relationships/hyperlink" Target="https://timesofindia.indiatimes.com/topic/Hasan-Abdal" TargetMode="External"/><Relationship Id="rId147" Type="http://schemas.openxmlformats.org/officeDocument/2006/relationships/hyperlink" Target="http://feministing.com/2017/02/02/trumps-muslim-ban-is-fundamentally-anti-black/" TargetMode="External"/><Relationship Id="rId8" Type="http://schemas.openxmlformats.org/officeDocument/2006/relationships/hyperlink" Target="https://repozytorium.amu.edu.pl/bitstream/10593/22096/1/Ewelina%20Wa%C5%9Bko-Owsiejczuk%2C%20Is%20America%20safer%20today%20The%20first%20changes%20to%20U.S.%20foreign%20and%20security.pdf" TargetMode="External"/><Relationship Id="rId51" Type="http://schemas.openxmlformats.org/officeDocument/2006/relationships/hyperlink" Target="http://nationalinterest.org/feature/america-the-geopolitics-upheaval-21258/page/0/4" TargetMode="External"/><Relationship Id="rId72" Type="http://schemas.openxmlformats.org/officeDocument/2006/relationships/hyperlink" Target="http://www.iranreview.org/content/Documents/The-Role-of-Economy-in-Iran-Turkey-Relations.htm" TargetMode="External"/><Relationship Id="rId93" Type="http://schemas.openxmlformats.org/officeDocument/2006/relationships/hyperlink" Target="https://sites.duke.edu/refugeementalhealth/2018/03/27/the-forgotten-discourse-topic-mental-health-in-refugees/" TargetMode="External"/><Relationship Id="rId98" Type="http://schemas.openxmlformats.org/officeDocument/2006/relationships/hyperlink" Target="https://sites.duke.edu/refugeementalhealth/2018/03/27/refugee-camps-poor-living-conditions-and-their-effects-on-mental-health/" TargetMode="External"/><Relationship Id="rId121" Type="http://schemas.openxmlformats.org/officeDocument/2006/relationships/hyperlink" Target="http://www.ipripak.org/pakistan-afghanistan-relations/" TargetMode="External"/><Relationship Id="rId142" Type="http://schemas.openxmlformats.org/officeDocument/2006/relationships/hyperlink" Target="http://afscwm.org/wp-content/uploads/2015/11/Refugee-Facts-Oct-2015-FINAL.pdf"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rker%20Co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DD5927-D943-4CD6-9141-9D6864960C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1219</TotalTime>
  <Pages>203</Pages>
  <Words>117173</Words>
  <Characters>667892</Characters>
  <Application>Microsoft Office Word</Application>
  <DocSecurity>0</DocSecurity>
  <Lines>5565</Lines>
  <Paragraphs>1566</Paragraphs>
  <ScaleCrop>false</ScaleCrop>
  <HeadingPairs>
    <vt:vector size="2" baseType="variant">
      <vt:variant>
        <vt:lpstr>Title</vt:lpstr>
      </vt:variant>
      <vt:variant>
        <vt:i4>1</vt:i4>
      </vt:variant>
    </vt:vector>
  </HeadingPairs>
  <TitlesOfParts>
    <vt:vector size="1" baseType="lpstr">
      <vt:lpstr/>
    </vt:vector>
  </TitlesOfParts>
  <Company>Berry Petroleum Company</Company>
  <LinksUpToDate>false</LinksUpToDate>
  <CharactersWithSpaces>783499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Parker Coon</dc:creator>
  <cp:keywords>5.1.1</cp:keywords>
  <cp:lastModifiedBy>Parker Coon</cp:lastModifiedBy>
  <cp:revision>23</cp:revision>
  <dcterms:created xsi:type="dcterms:W3CDTF">2018-06-30T21:01:00Z</dcterms:created>
  <dcterms:modified xsi:type="dcterms:W3CDTF">2018-07-05T21:45:00Z</dcterms:modified>
</cp:coreProperties>
</file>