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00A276" w14:textId="5342AC64" w:rsidR="00706269" w:rsidRDefault="00C47CDB" w:rsidP="00706269">
      <w:pPr>
        <w:pStyle w:val="Heading1"/>
      </w:pPr>
      <w:bookmarkStart w:id="0" w:name="_GoBack"/>
      <w:bookmarkEnd w:id="0"/>
      <w:r>
        <w:t>Notes</w:t>
      </w:r>
    </w:p>
    <w:p w14:paraId="3393D736" w14:textId="49B40483" w:rsidR="00C47CDB" w:rsidRPr="00C47CDB" w:rsidRDefault="00C47CDB" w:rsidP="00C47CDB">
      <w:pPr>
        <w:pStyle w:val="Heading3"/>
      </w:pPr>
      <w:r>
        <w:lastRenderedPageBreak/>
        <w:t>Explanation</w:t>
      </w:r>
    </w:p>
    <w:p w14:paraId="3AD1034D" w14:textId="5A067AAF" w:rsidR="00CA7D7C" w:rsidRDefault="00CA7D7C" w:rsidP="00CA7D7C">
      <w:pPr>
        <w:pStyle w:val="Heading4"/>
      </w:pPr>
      <w:r>
        <w:t xml:space="preserve">This file includes an affirmative case that endorses the #AbolishICE movement. The 1AC does not include a plan, but it demands the abolishment of ICE. </w:t>
      </w:r>
    </w:p>
    <w:p w14:paraId="47C6D46E" w14:textId="77777777" w:rsidR="00904E4E" w:rsidRDefault="00904E4E" w:rsidP="00904E4E"/>
    <w:p w14:paraId="31D05322" w14:textId="6F2F978F" w:rsidR="00904E4E" w:rsidRDefault="00904E4E" w:rsidP="00904E4E">
      <w:pPr>
        <w:pStyle w:val="Heading4"/>
      </w:pPr>
      <w:r>
        <w:t xml:space="preserve">The negative materials in this file include a reform CP, a trafficking DA, links to the Midterms DA, and some case responses. </w:t>
      </w:r>
    </w:p>
    <w:p w14:paraId="20120AA8" w14:textId="77777777" w:rsidR="00904E4E" w:rsidRDefault="00904E4E" w:rsidP="00904E4E"/>
    <w:p w14:paraId="0FD64290" w14:textId="4984EFD2" w:rsidR="00904E4E" w:rsidRDefault="00904E4E" w:rsidP="00904E4E">
      <w:pPr>
        <w:pStyle w:val="Heading4"/>
      </w:pPr>
      <w:r>
        <w:t xml:space="preserve">Studying and debating these materials will be broadly helpful for students preparing to debate kritiks and kritik affirmatives on the immigration topic because it includes several important themes. </w:t>
      </w:r>
    </w:p>
    <w:p w14:paraId="4344058D" w14:textId="77777777" w:rsidR="006327C7" w:rsidRDefault="006327C7" w:rsidP="006327C7"/>
    <w:p w14:paraId="2395D6C7" w14:textId="76E6E945" w:rsidR="006327C7" w:rsidRPr="006327C7" w:rsidRDefault="00C47CDB" w:rsidP="006327C7">
      <w:pPr>
        <w:pStyle w:val="Heading4"/>
      </w:pPr>
      <w:r>
        <w:t xml:space="preserve">This file was updated on 7/18/2018. </w:t>
      </w:r>
      <w:r w:rsidR="006327C7">
        <w:t>Additional materials</w:t>
      </w:r>
      <w:r w:rsidR="004039CE">
        <w:t xml:space="preserve"> </w:t>
      </w:r>
      <w:r w:rsidR="006327C7">
        <w:t xml:space="preserve">will be added to a future version of this file. </w:t>
      </w:r>
    </w:p>
    <w:p w14:paraId="19654842" w14:textId="77777777" w:rsidR="00706269" w:rsidRDefault="00706269" w:rsidP="00706269"/>
    <w:p w14:paraId="045FB53E" w14:textId="77777777" w:rsidR="00C47CDB" w:rsidRDefault="00C47CDB" w:rsidP="00C47CDB">
      <w:pPr>
        <w:pStyle w:val="Heading3"/>
      </w:pPr>
      <w:r>
        <w:lastRenderedPageBreak/>
        <w:t>Recommended Reading</w:t>
      </w:r>
    </w:p>
    <w:p w14:paraId="66B8BF4C" w14:textId="77777777" w:rsidR="00C47CDB" w:rsidRDefault="00C47CDB" w:rsidP="00C47CDB">
      <w:pPr>
        <w:pStyle w:val="Heading4"/>
      </w:pPr>
      <w:r>
        <w:t xml:space="preserve">1. “‘Abolish ICE,’ explained” — Vox </w:t>
      </w:r>
    </w:p>
    <w:p w14:paraId="588FB427" w14:textId="77777777" w:rsidR="00C47CDB" w:rsidRDefault="00C47CDB" w:rsidP="00C47CDB">
      <w:hyperlink r:id="rId9" w:history="1">
        <w:r w:rsidRPr="004D6B88">
          <w:rPr>
            <w:rStyle w:val="Hyperlink"/>
          </w:rPr>
          <w:t>https://www.vox.com/policy-and-politics/2018/3/19/17116980/ice-abolish-immigration-arrest-deport</w:t>
        </w:r>
      </w:hyperlink>
    </w:p>
    <w:p w14:paraId="1BFF2B70" w14:textId="77777777" w:rsidR="00C47CDB" w:rsidRDefault="00C47CDB" w:rsidP="00C47CDB"/>
    <w:p w14:paraId="2732376A" w14:textId="77777777" w:rsidR="00C47CDB" w:rsidRDefault="00C47CDB" w:rsidP="00C47CDB">
      <w:pPr>
        <w:pStyle w:val="Heading4"/>
      </w:pPr>
      <w:r>
        <w:t>2. “</w:t>
      </w:r>
      <w:r w:rsidRPr="00103AF1">
        <w:t>ICE is pretty new. But the roots of the</w:t>
      </w:r>
      <w:r>
        <w:t xml:space="preserve"> #AbolishICE campaign run deep.” — CNN</w:t>
      </w:r>
    </w:p>
    <w:p w14:paraId="4C849B2C" w14:textId="77777777" w:rsidR="00C47CDB" w:rsidRDefault="00C47CDB" w:rsidP="00C47CDB">
      <w:r w:rsidRPr="00103AF1">
        <w:t>https://www.cnn.com/2018/07/03/politics/abolish-ice-immigration-history-kari-hong-interview/index.html</w:t>
      </w:r>
    </w:p>
    <w:p w14:paraId="1641D3A2" w14:textId="77777777" w:rsidR="00C47CDB" w:rsidRDefault="00C47CDB" w:rsidP="00C47CDB"/>
    <w:p w14:paraId="7660AFDC" w14:textId="77777777" w:rsidR="00C47CDB" w:rsidRDefault="00C47CDB" w:rsidP="00C47CDB">
      <w:pPr>
        <w:pStyle w:val="Heading4"/>
      </w:pPr>
      <w:r>
        <w:t>3. “We Fell in Love in a Hopeless Place: A Grassroots History from #Not1More to Abolish ICE” — Mijente</w:t>
      </w:r>
    </w:p>
    <w:p w14:paraId="76478C18" w14:textId="77777777" w:rsidR="00C47CDB" w:rsidRDefault="00C47CDB" w:rsidP="00C47CDB">
      <w:r w:rsidRPr="00103AF1">
        <w:t>https://medium.com/@LaTania/we-fell-in-love-in-a-hopeless-place-a-grassroots-history-from-not1more-to-abolish-ice-23089cf21711</w:t>
      </w:r>
    </w:p>
    <w:p w14:paraId="31D67A9E" w14:textId="77777777" w:rsidR="00C47CDB" w:rsidRDefault="00C47CDB" w:rsidP="00C47CDB"/>
    <w:p w14:paraId="0C2AC9A8" w14:textId="77777777" w:rsidR="00C47CDB" w:rsidRDefault="00C47CDB" w:rsidP="00C47CDB">
      <w:pPr>
        <w:pStyle w:val="Heading4"/>
      </w:pPr>
      <w:r>
        <w:t>4. “‘Abolish ICE’</w:t>
      </w:r>
      <w:r w:rsidRPr="001B62A3">
        <w:t xml:space="preserve"> is becoming more than just a protest cry</w:t>
      </w:r>
      <w:r>
        <w:t>” — Vox</w:t>
      </w:r>
    </w:p>
    <w:p w14:paraId="6086E5BB" w14:textId="77777777" w:rsidR="00C47CDB" w:rsidRPr="001B62A3" w:rsidRDefault="00C47CDB" w:rsidP="00C47CDB">
      <w:r w:rsidRPr="001B62A3">
        <w:t>https://www.vox.com/policy-and-politics/2018/6/28/17514806/abolish-ice-protest-democrats-immigration</w:t>
      </w:r>
    </w:p>
    <w:p w14:paraId="32281D83" w14:textId="77777777" w:rsidR="00C47CDB" w:rsidRDefault="00C47CDB" w:rsidP="00C47CDB"/>
    <w:p w14:paraId="4800F79E" w14:textId="77777777" w:rsidR="00C47CDB" w:rsidRPr="00EA79ED" w:rsidRDefault="00C47CDB" w:rsidP="00C47CDB">
      <w:pPr>
        <w:pStyle w:val="Heading4"/>
      </w:pPr>
      <w:r>
        <w:t>5. “</w:t>
      </w:r>
      <w:r w:rsidRPr="00F62BF7">
        <w:t>The list of Democrats calli</w:t>
      </w:r>
      <w:r>
        <w:t>ng to abolish ICE keeps growing” — Vox</w:t>
      </w:r>
    </w:p>
    <w:p w14:paraId="682837BF" w14:textId="77777777" w:rsidR="00C47CDB" w:rsidRDefault="00C47CDB" w:rsidP="00C47CDB">
      <w:hyperlink r:id="rId10" w:history="1">
        <w:r w:rsidRPr="004D6B88">
          <w:rPr>
            <w:rStyle w:val="Hyperlink"/>
          </w:rPr>
          <w:t>https://www.vox.com/policy-and-politics/2018/6/29/17518176/democrats-to-abolish-ice-movement-gillibrand-de-blasio-ocasio-cortez</w:t>
        </w:r>
      </w:hyperlink>
    </w:p>
    <w:p w14:paraId="69EF81EF" w14:textId="77777777" w:rsidR="00C47CDB" w:rsidRDefault="00C47CDB" w:rsidP="00C47CDB"/>
    <w:p w14:paraId="2458AF14" w14:textId="77777777" w:rsidR="00C47CDB" w:rsidRDefault="00C47CDB" w:rsidP="00C47CDB">
      <w:pPr>
        <w:pStyle w:val="Heading4"/>
      </w:pPr>
      <w:r>
        <w:t>6. “</w:t>
      </w:r>
      <w:r w:rsidRPr="00CB6C35">
        <w:t>The Abolish ICE Debate I</w:t>
      </w:r>
      <w:r>
        <w:t>s a Test for Powerful Democrats” — Rolling Stone</w:t>
      </w:r>
    </w:p>
    <w:p w14:paraId="79415267" w14:textId="77777777" w:rsidR="00C47CDB" w:rsidRDefault="00C47CDB" w:rsidP="00C47CDB">
      <w:hyperlink r:id="rId11" w:history="1">
        <w:r w:rsidRPr="004D6B88">
          <w:rPr>
            <w:rStyle w:val="Hyperlink"/>
          </w:rPr>
          <w:t>https://www.rollingstone.com/politics/politics-features/abolish-ice-democrats-695750/</w:t>
        </w:r>
      </w:hyperlink>
    </w:p>
    <w:p w14:paraId="5A0325D7" w14:textId="77777777" w:rsidR="00C47CDB" w:rsidRDefault="00C47CDB" w:rsidP="00C47CDB"/>
    <w:p w14:paraId="45CF7CA7" w14:textId="77777777" w:rsidR="00C47CDB" w:rsidRDefault="00C47CDB" w:rsidP="00C47CDB">
      <w:pPr>
        <w:pStyle w:val="Heading4"/>
      </w:pPr>
      <w:r w:rsidRPr="00CB6C35">
        <w:t xml:space="preserve">7. “Democrats aren’t ready to actually vote for an </w:t>
      </w:r>
      <w:r>
        <w:t>‘Abolish ICE’</w:t>
      </w:r>
      <w:r w:rsidRPr="00CB6C35">
        <w:t xml:space="preserve"> bill</w:t>
      </w:r>
      <w:r>
        <w:t>” — Vox</w:t>
      </w:r>
    </w:p>
    <w:p w14:paraId="43EDDA73" w14:textId="77777777" w:rsidR="00C47CDB" w:rsidRDefault="00C47CDB" w:rsidP="00C47CDB">
      <w:hyperlink r:id="rId12" w:history="1">
        <w:r w:rsidRPr="004D6B88">
          <w:rPr>
            <w:rStyle w:val="Hyperlink"/>
          </w:rPr>
          <w:t>https://www.vox.com/2018/7/13/17568170/house-democrats-abolish-ice-bill-jayapal-pocan-immigration-congress</w:t>
        </w:r>
      </w:hyperlink>
    </w:p>
    <w:p w14:paraId="16E24812" w14:textId="77777777" w:rsidR="00C47CDB" w:rsidRDefault="00C47CDB" w:rsidP="00C47CDB"/>
    <w:p w14:paraId="3FDC601B" w14:textId="77777777" w:rsidR="00C47CDB" w:rsidRPr="00706269" w:rsidRDefault="00C47CDB" w:rsidP="00706269"/>
    <w:p w14:paraId="2EF91273" w14:textId="24459F65" w:rsidR="00706269" w:rsidRDefault="00706269" w:rsidP="00706269">
      <w:pPr>
        <w:pStyle w:val="Heading1"/>
      </w:pPr>
      <w:r>
        <w:lastRenderedPageBreak/>
        <w:t>Affirmative</w:t>
      </w:r>
    </w:p>
    <w:p w14:paraId="3F41AA95" w14:textId="0F99AF67" w:rsidR="00706269" w:rsidRPr="00706269" w:rsidRDefault="00B85358" w:rsidP="00B85358">
      <w:pPr>
        <w:pStyle w:val="Heading2"/>
      </w:pPr>
      <w:r>
        <w:lastRenderedPageBreak/>
        <w:t>1AC</w:t>
      </w:r>
    </w:p>
    <w:p w14:paraId="5554DAE6" w14:textId="4D08BE2C" w:rsidR="00BD6F93" w:rsidRDefault="00BD6F93" w:rsidP="00373974">
      <w:pPr>
        <w:pStyle w:val="Heading3"/>
      </w:pPr>
      <w:r>
        <w:lastRenderedPageBreak/>
        <w:t>Note</w:t>
      </w:r>
    </w:p>
    <w:p w14:paraId="335E8B0A" w14:textId="58F2ED7C" w:rsidR="00BD6F93" w:rsidRDefault="00BD6F93" w:rsidP="00BD6F93">
      <w:pPr>
        <w:pStyle w:val="Heading4"/>
      </w:pPr>
      <w:r>
        <w:t xml:space="preserve">The 1AC will take a typical student approximately twelve minutes to read as it is currently highlighted. This is intentional; students should reduce the highlighting to eliminate redundant arguments and to take out unnecessary context. It should be relatively easy to craft a well-highlighted 1AC that can be persuasively delivered in eight minutes, but it is valuable for students to figure out how to do this themselves. </w:t>
      </w:r>
    </w:p>
    <w:p w14:paraId="63747905" w14:textId="77777777" w:rsidR="00BD6F93" w:rsidRPr="00BD6F93" w:rsidRDefault="00BD6F93" w:rsidP="00BD6F93"/>
    <w:p w14:paraId="07819D7B" w14:textId="00A193C8" w:rsidR="00373974" w:rsidRDefault="00373974" w:rsidP="00373974">
      <w:pPr>
        <w:pStyle w:val="Heading3"/>
      </w:pPr>
      <w:r>
        <w:lastRenderedPageBreak/>
        <w:t>1AC</w:t>
      </w:r>
      <w:r w:rsidR="00B85358">
        <w:t xml:space="preserve"> — #AbolishICE</w:t>
      </w:r>
    </w:p>
    <w:p w14:paraId="1CFBAB2C" w14:textId="10ED2567" w:rsidR="0070552C" w:rsidRDefault="0070552C" w:rsidP="0070552C">
      <w:pPr>
        <w:pStyle w:val="Heading4"/>
      </w:pPr>
      <w:r>
        <w:t xml:space="preserve">Immigration and Customs Enforcement — or ICE — is engaged in an </w:t>
      </w:r>
      <w:r w:rsidRPr="0070552C">
        <w:rPr>
          <w:u w:val="single"/>
        </w:rPr>
        <w:t>ethnic cleansing campaign</w:t>
      </w:r>
      <w:r>
        <w:t xml:space="preserve"> motivated by White Supremacy.</w:t>
      </w:r>
      <w:r w:rsidR="00B85E76">
        <w:t xml:space="preserve"> </w:t>
      </w:r>
      <w:r w:rsidR="00876AD5">
        <w:t>ICE’s very existence</w:t>
      </w:r>
      <w:r w:rsidR="00B85E76">
        <w:t xml:space="preserve"> relies on the racist assumption that immigrants are a “national security threat.” </w:t>
      </w:r>
    </w:p>
    <w:p w14:paraId="7DE26B35" w14:textId="77777777" w:rsidR="0070552C" w:rsidRPr="00C960D0" w:rsidRDefault="0070552C" w:rsidP="0070552C">
      <w:r w:rsidRPr="00C960D0">
        <w:rPr>
          <w:rStyle w:val="Style13ptBold"/>
        </w:rPr>
        <w:t>McElwee 18</w:t>
      </w:r>
      <w:r>
        <w:t xml:space="preserve"> — Sean McElwee, Co-Founder of Data for Progress—a progressive political organization, 2018 (“It’s Time to Abolish ICE,” </w:t>
      </w:r>
      <w:r>
        <w:rPr>
          <w:i/>
        </w:rPr>
        <w:t>The Nation</w:t>
      </w:r>
      <w:r>
        <w:t>, March 9</w:t>
      </w:r>
      <w:r w:rsidRPr="00C960D0">
        <w:rPr>
          <w:vertAlign w:val="superscript"/>
        </w:rPr>
        <w:t>th</w:t>
      </w:r>
      <w:r>
        <w:t xml:space="preserve">, Available Online at </w:t>
      </w:r>
      <w:hyperlink r:id="rId13" w:history="1">
        <w:r w:rsidRPr="004A6E44">
          <w:rPr>
            <w:rStyle w:val="Hyperlink"/>
          </w:rPr>
          <w:t>https://www.thenation.com/article/its-time-to-abolish-ice/</w:t>
        </w:r>
      </w:hyperlink>
      <w:r>
        <w:t>, Accessed 07-06-2018)</w:t>
      </w:r>
    </w:p>
    <w:p w14:paraId="7237C13E" w14:textId="77777777" w:rsidR="0070552C" w:rsidRDefault="0070552C" w:rsidP="0070552C">
      <w:r>
        <w:t xml:space="preserve">Dan </w:t>
      </w:r>
      <w:r w:rsidRPr="007B0782">
        <w:rPr>
          <w:rStyle w:val="StyleUnderline"/>
        </w:rPr>
        <w:t>Canon is running for Congress in Indiana’s ninth district</w:t>
      </w:r>
      <w:r>
        <w:t xml:space="preserve"> this year. A career civil-rights lawyer, Canon filed one of the cases against gay-marriage bans that eventually became the landmark Obergefell v. Hodges, and he proudly wore a Notorious RBG shirt under his suit to the Supreme Court. He is currently representing individuals suing Donald Trump for inciting violence at his rallies.</w:t>
      </w:r>
    </w:p>
    <w:p w14:paraId="5FFD646D" w14:textId="77777777" w:rsidR="0070552C" w:rsidRDefault="0070552C" w:rsidP="0070552C">
      <w:r>
        <w:t xml:space="preserve">Canon has also defended clients swept up by Immigration and Customs Enforcement raids, and fought a Kafkaesque deportation system that, at one point, wouldn’t even disclose the location of his client. Now </w:t>
      </w:r>
      <w:r w:rsidRPr="007B0782">
        <w:rPr>
          <w:rStyle w:val="StyleUnderline"/>
        </w:rPr>
        <w:t>Canon believes ICE should be abolished entirely</w:t>
      </w:r>
      <w:r>
        <w:t>.</w:t>
      </w:r>
    </w:p>
    <w:p w14:paraId="1702A203" w14:textId="77777777" w:rsidR="0070552C" w:rsidRDefault="0070552C" w:rsidP="0070552C">
      <w:r>
        <w:t>“I don’t think a lot of people have any kind of direct experience with ICE, so they don’t really know what they do or what they’re about. If they did, they’d be appalled,” Canon told me. “</w:t>
      </w:r>
      <w:r w:rsidRPr="0070552C">
        <w:rPr>
          <w:rStyle w:val="Emphasis"/>
          <w:highlight w:val="yellow"/>
        </w:rPr>
        <w:t>ICE</w:t>
      </w:r>
      <w:r w:rsidRPr="0070552C">
        <w:rPr>
          <w:rStyle w:val="Emphasis"/>
        </w:rPr>
        <w:t xml:space="preserve"> as it presently exists </w:t>
      </w:r>
      <w:r w:rsidRPr="0070552C">
        <w:rPr>
          <w:rStyle w:val="Emphasis"/>
          <w:highlight w:val="yellow"/>
        </w:rPr>
        <w:t>is</w:t>
      </w:r>
      <w:r w:rsidRPr="0070552C">
        <w:rPr>
          <w:rStyle w:val="Emphasis"/>
        </w:rPr>
        <w:t xml:space="preserve"> an agency </w:t>
      </w:r>
      <w:r w:rsidRPr="0070552C">
        <w:rPr>
          <w:rStyle w:val="Emphasis"/>
          <w:highlight w:val="yellow"/>
        </w:rPr>
        <w:t>devoted almost solely to cruelly and wantonly breaking up families</w:t>
      </w:r>
      <w:r w:rsidRPr="0070552C">
        <w:rPr>
          <w:rStyle w:val="StyleUnderline"/>
          <w:highlight w:val="yellow"/>
        </w:rPr>
        <w:t>. The agency talks about, and treats, human beings like they’re animals</w:t>
      </w:r>
      <w:r w:rsidRPr="007B0782">
        <w:rPr>
          <w:rStyle w:val="StyleUnderline"/>
        </w:rPr>
        <w:t>. They scoop up people in their apartments or their workplaces and take them miles away from their spouses and children</w:t>
      </w:r>
      <w:r>
        <w:t>.”</w:t>
      </w:r>
    </w:p>
    <w:p w14:paraId="5B0DFC98" w14:textId="77777777" w:rsidR="0070552C" w:rsidRDefault="0070552C" w:rsidP="0070552C">
      <w:r w:rsidRPr="007B0782">
        <w:rPr>
          <w:rStyle w:val="StyleUnderline"/>
        </w:rPr>
        <w:t>The idea of defunding ICE has gained traction among immigrant-rights groups horrified by the speed at which, under</w:t>
      </w:r>
      <w:r>
        <w:t xml:space="preserve"> President Donald </w:t>
      </w:r>
      <w:r w:rsidRPr="007B0782">
        <w:rPr>
          <w:rStyle w:val="StyleUnderline"/>
        </w:rPr>
        <w:t>Trump, the agency has ramped up an already brutal deportation process</w:t>
      </w:r>
      <w:r>
        <w:t xml:space="preserve">. Mary </w:t>
      </w:r>
      <w:r w:rsidRPr="007B0782">
        <w:rPr>
          <w:rStyle w:val="StyleUnderline"/>
        </w:rPr>
        <w:t>Small, policy director at Detention Watch Network, said</w:t>
      </w:r>
      <w:r>
        <w:t>, “</w:t>
      </w:r>
      <w:r w:rsidRPr="007B0782">
        <w:rPr>
          <w:rStyle w:val="StyleUnderline"/>
        </w:rPr>
        <w:t>Responsible policymakers need to be honest about the fact that the core of the agency is broken</w:t>
      </w:r>
      <w:r>
        <w:t xml:space="preserve">.” </w:t>
      </w:r>
      <w:r w:rsidRPr="007B0782">
        <w:rPr>
          <w:rStyle w:val="StyleUnderline"/>
        </w:rPr>
        <w:t>Her group led the charge to defund ICE with its #DefundHate campaign</w:t>
      </w:r>
      <w:r>
        <w:t xml:space="preserve"> last year.</w:t>
      </w:r>
    </w:p>
    <w:p w14:paraId="42A03334" w14:textId="77777777" w:rsidR="0070552C" w:rsidRDefault="0070552C" w:rsidP="0070552C">
      <w:r w:rsidRPr="007B0782">
        <w:rPr>
          <w:rStyle w:val="StyleUnderline"/>
        </w:rPr>
        <w:t>Groups like Indivisible Project and the Center for Popular Democracy have also called for defunding ICE. Brand New Congress, a progressive PAC, has the proposal in its immigration platform</w:t>
      </w:r>
      <w:r>
        <w:t>.</w:t>
      </w:r>
    </w:p>
    <w:p w14:paraId="16D91F85" w14:textId="77777777" w:rsidR="0070552C" w:rsidRDefault="0070552C" w:rsidP="0070552C">
      <w:r>
        <w:t>“</w:t>
      </w:r>
      <w:r w:rsidRPr="0070552C">
        <w:rPr>
          <w:rStyle w:val="StyleUnderline"/>
          <w:highlight w:val="yellow"/>
        </w:rPr>
        <w:t>ICE​ is terrorizing</w:t>
      </w:r>
      <w:r w:rsidRPr="007B0782">
        <w:rPr>
          <w:rStyle w:val="StyleUnderline"/>
        </w:rPr>
        <w:t xml:space="preserve"> American </w:t>
      </w:r>
      <w:r w:rsidRPr="0070552C">
        <w:rPr>
          <w:rStyle w:val="StyleUnderline"/>
          <w:highlight w:val="yellow"/>
        </w:rPr>
        <w:t>communities</w:t>
      </w:r>
      <w:r w:rsidRPr="007B0782">
        <w:rPr>
          <w:rStyle w:val="StyleUnderline"/>
        </w:rPr>
        <w:t xml:space="preserve"> right now</w:t>
      </w:r>
      <w:r>
        <w:t xml:space="preserve">,” </w:t>
      </w:r>
      <w:r w:rsidRPr="007B0782">
        <w:rPr>
          <w:rStyle w:val="StyleUnderline"/>
        </w:rPr>
        <w:t>said</w:t>
      </w:r>
      <w:r>
        <w:t xml:space="preserve"> Angel </w:t>
      </w:r>
      <w:r w:rsidRPr="007B0782">
        <w:rPr>
          <w:rStyle w:val="StyleUnderline"/>
        </w:rPr>
        <w:t>Padilla, policy director of the Indivisible Project</w:t>
      </w:r>
      <w:r>
        <w:t>. “</w:t>
      </w:r>
      <w:r w:rsidRPr="0070552C">
        <w:rPr>
          <w:rStyle w:val="StyleUnderline"/>
          <w:highlight w:val="yellow"/>
        </w:rPr>
        <w:t>They’re going into schools, entering hospitals, conducting massive raids, and separating children from parents every day</w:t>
      </w:r>
      <w:r w:rsidRPr="007B0782">
        <w:rPr>
          <w:rStyle w:val="StyleUnderline"/>
        </w:rPr>
        <w:t>. We are funding those activities, and we need to use all the leverage we have to stop it</w:t>
      </w:r>
      <w:r>
        <w:t>.”</w:t>
      </w:r>
    </w:p>
    <w:p w14:paraId="229AEBB0" w14:textId="77777777" w:rsidR="0070552C" w:rsidRDefault="0070552C" w:rsidP="0070552C">
      <w:r w:rsidRPr="007B0782">
        <w:rPr>
          <w:rStyle w:val="StyleUnderline"/>
        </w:rPr>
        <w:t>Though ICE abolition is spreading on the left, it quickly meets extreme skepticism elsewhere</w:t>
      </w:r>
      <w:r>
        <w:t xml:space="preserve">. In part, this is </w:t>
      </w:r>
      <w:r w:rsidRPr="007B0782">
        <w:rPr>
          <w:rStyle w:val="StyleUnderline"/>
        </w:rPr>
        <w:t xml:space="preserve">because the mainstream political discourse has a huge blind spot for the agency’s increasingly brutal policies. </w:t>
      </w:r>
      <w:r w:rsidRPr="0070552C">
        <w:rPr>
          <w:rStyle w:val="StyleUnderline"/>
          <w:highlight w:val="yellow"/>
        </w:rPr>
        <w:t>While elites have</w:t>
      </w:r>
      <w:r w:rsidRPr="007B0782">
        <w:rPr>
          <w:rStyle w:val="StyleUnderline"/>
        </w:rPr>
        <w:t xml:space="preserve"> generally </w:t>
      </w:r>
      <w:r w:rsidRPr="0070552C">
        <w:rPr>
          <w:rStyle w:val="StyleUnderline"/>
          <w:highlight w:val="yellow"/>
        </w:rPr>
        <w:t>become concerned with rising authoritarianism, they have</w:t>
      </w:r>
      <w:r w:rsidRPr="007B0782">
        <w:rPr>
          <w:rStyle w:val="StyleUnderline"/>
        </w:rPr>
        <w:t xml:space="preserve"> mainly </w:t>
      </w:r>
      <w:r w:rsidRPr="0070552C">
        <w:rPr>
          <w:rStyle w:val="StyleUnderline"/>
          <w:highlight w:val="yellow"/>
        </w:rPr>
        <w:t>ignored the purges ICE is conducting in immigrant communities</w:t>
      </w:r>
      <w:r>
        <w:t xml:space="preserve">. For example, in their recent book, How Democracies Die, Daniel Ziblatt and Steven Levitsky do not mention ICE at all. </w:t>
      </w:r>
      <w:r w:rsidRPr="007B0782">
        <w:rPr>
          <w:rStyle w:val="StyleUnderline"/>
        </w:rPr>
        <w:t>Centrist pundits</w:t>
      </w:r>
      <w:r>
        <w:t xml:space="preserve"> like Jonathan Chait </w:t>
      </w:r>
      <w:r w:rsidRPr="007B0782">
        <w:rPr>
          <w:rStyle w:val="StyleUnderline"/>
        </w:rPr>
        <w:t>have dedicated thousands of words to the threat of “PC culture” on college campuses, but haven’t found time to question whether an opaque and racist deportation force might pose a larger threat to democracy than campus editorial pages</w:t>
      </w:r>
      <w:r>
        <w:t>.</w:t>
      </w:r>
    </w:p>
    <w:p w14:paraId="2C508585" w14:textId="77777777" w:rsidR="0070552C" w:rsidRDefault="0070552C" w:rsidP="0070552C">
      <w:r w:rsidRPr="0070552C">
        <w:rPr>
          <w:rStyle w:val="StyleUnderline"/>
          <w:highlight w:val="yellow"/>
        </w:rPr>
        <w:lastRenderedPageBreak/>
        <w:t>Others</w:t>
      </w:r>
      <w:r w:rsidRPr="007B0782">
        <w:rPr>
          <w:rStyle w:val="StyleUnderline"/>
        </w:rPr>
        <w:t xml:space="preserve"> tend to </w:t>
      </w:r>
      <w:r w:rsidRPr="0070552C">
        <w:rPr>
          <w:rStyle w:val="StyleUnderline"/>
          <w:highlight w:val="yellow"/>
        </w:rPr>
        <w:t>dismiss ICE abolition as more of a troll than a serious policy demand</w:t>
      </w:r>
      <w:r>
        <w:t xml:space="preserve">. Josh </w:t>
      </w:r>
      <w:r w:rsidRPr="007B0782">
        <w:rPr>
          <w:rStyle w:val="StyleUnderline"/>
        </w:rPr>
        <w:t>Barro, a senior editor at Business Insider, argued that progressives have not paired the proposal with “a plan to do the function without the hated agency.”</w:t>
      </w:r>
    </w:p>
    <w:p w14:paraId="281F1D34" w14:textId="77777777" w:rsidR="0070552C" w:rsidRDefault="0070552C" w:rsidP="0070552C">
      <w:r w:rsidRPr="0070552C">
        <w:rPr>
          <w:rStyle w:val="StyleUnderline"/>
          <w:highlight w:val="yellow"/>
        </w:rPr>
        <w:t xml:space="preserve">But </w:t>
      </w:r>
      <w:r w:rsidRPr="0070552C">
        <w:rPr>
          <w:rStyle w:val="Emphasis"/>
          <w:highlight w:val="yellow"/>
        </w:rPr>
        <w:t>the goal of abolishing the agency is to abolish the function</w:t>
      </w:r>
      <w:r w:rsidRPr="0070552C">
        <w:rPr>
          <w:rStyle w:val="StyleUnderline"/>
          <w:highlight w:val="yellow"/>
        </w:rPr>
        <w:t>. ICE</w:t>
      </w:r>
      <w:r w:rsidRPr="007B0782">
        <w:rPr>
          <w:rStyle w:val="StyleUnderline"/>
        </w:rPr>
        <w:t xml:space="preserve"> has become a genuine threat to democracy, and it </w:t>
      </w:r>
      <w:r w:rsidRPr="0070552C">
        <w:rPr>
          <w:rStyle w:val="StyleUnderline"/>
          <w:highlight w:val="yellow"/>
        </w:rPr>
        <w:t>is destroying thousands of lives</w:t>
      </w:r>
      <w:r>
        <w:t xml:space="preserve">. Moreover, </w:t>
      </w:r>
      <w:r w:rsidRPr="007B0782">
        <w:rPr>
          <w:rStyle w:val="StyleUnderline"/>
        </w:rPr>
        <w:t>abolishing it would only take us back to 2003, when the agency was first formed</w:t>
      </w:r>
      <w:r>
        <w:t>.</w:t>
      </w:r>
    </w:p>
    <w:p w14:paraId="4CB01E38" w14:textId="77777777" w:rsidR="0070552C" w:rsidRDefault="0070552C" w:rsidP="0070552C">
      <w:r w:rsidRPr="007B0782">
        <w:rPr>
          <w:rStyle w:val="StyleUnderline"/>
        </w:rPr>
        <w:t>ICE was a direct product of the post–September 11 panic culture</w:t>
      </w:r>
      <w:r>
        <w:t xml:space="preserve">, and was created in the legislation Congress passed in the wake of the attacks. </w:t>
      </w:r>
      <w:r w:rsidRPr="007B0782">
        <w:rPr>
          <w:rStyle w:val="StyleUnderline"/>
        </w:rPr>
        <w:t>From the start, the agency was paired with the brand-new D</w:t>
      </w:r>
      <w:r>
        <w:t xml:space="preserve">epartment of </w:t>
      </w:r>
      <w:r w:rsidRPr="007B0782">
        <w:rPr>
          <w:rStyle w:val="StyleUnderline"/>
        </w:rPr>
        <w:t>H</w:t>
      </w:r>
      <w:r>
        <w:t xml:space="preserve">omeland </w:t>
      </w:r>
      <w:r w:rsidRPr="007B0782">
        <w:rPr>
          <w:rStyle w:val="StyleUnderline"/>
        </w:rPr>
        <w:t>S</w:t>
      </w:r>
      <w:r>
        <w:t>ecurity</w:t>
      </w:r>
      <w:r w:rsidRPr="007B0782">
        <w:rPr>
          <w:rStyle w:val="StyleUnderline"/>
        </w:rPr>
        <w:t xml:space="preserve">’s increased surveillance of communities of color and immigrant communities. </w:t>
      </w:r>
      <w:r w:rsidRPr="0070552C">
        <w:rPr>
          <w:rStyle w:val="StyleUnderline"/>
          <w:highlight w:val="yellow"/>
        </w:rPr>
        <w:t>By putting ICE under</w:t>
      </w:r>
      <w:r w:rsidRPr="007B0782">
        <w:rPr>
          <w:rStyle w:val="StyleUnderline"/>
        </w:rPr>
        <w:t xml:space="preserve"> the scope of </w:t>
      </w:r>
      <w:r w:rsidRPr="0070552C">
        <w:rPr>
          <w:rStyle w:val="StyleUnderline"/>
          <w:highlight w:val="yellow"/>
        </w:rPr>
        <w:t xml:space="preserve">DHS, the government framed immigration as </w:t>
      </w:r>
      <w:r w:rsidRPr="0070552C">
        <w:rPr>
          <w:rStyle w:val="Emphasis"/>
          <w:highlight w:val="yellow"/>
        </w:rPr>
        <w:t>a national security issue</w:t>
      </w:r>
      <w:r w:rsidRPr="0070552C">
        <w:rPr>
          <w:rStyle w:val="StyleUnderline"/>
          <w:highlight w:val="yellow"/>
        </w:rPr>
        <w:t xml:space="preserve"> rather than an issue of community development, diversity or human rights</w:t>
      </w:r>
      <w:r>
        <w:t>.</w:t>
      </w:r>
    </w:p>
    <w:p w14:paraId="1B842B61" w14:textId="77777777" w:rsidR="0070552C" w:rsidRDefault="0070552C" w:rsidP="0070552C">
      <w:r w:rsidRPr="007B0782">
        <w:rPr>
          <w:rStyle w:val="StyleUnderline"/>
        </w:rPr>
        <w:t>That’s not to say America’s deportation policies only got bad in 2003, nor that it hasn’t been a bipartisan project. When he was a senior advisor to then-President</w:t>
      </w:r>
      <w:r>
        <w:t xml:space="preserve"> Bill </w:t>
      </w:r>
      <w:r w:rsidRPr="007B0782">
        <w:rPr>
          <w:rStyle w:val="StyleUnderline"/>
        </w:rPr>
        <w:t>Clinton,</w:t>
      </w:r>
      <w:r>
        <w:t xml:space="preserve"> Rahm </w:t>
      </w:r>
      <w:r w:rsidRPr="007B0782">
        <w:rPr>
          <w:rStyle w:val="StyleUnderline"/>
        </w:rPr>
        <w:t>Emanuel wrote that Clinton should work to “claim and achieve record deportations of criminal aliens.” When Republicans gave Clinton the chance to do this with the Illegal Immigration Reform and Immigrant Responsibility Act of 1996, he jumped at it</w:t>
      </w:r>
      <w:r>
        <w:t>.</w:t>
      </w:r>
    </w:p>
    <w:p w14:paraId="3880E455" w14:textId="77777777" w:rsidR="0070552C" w:rsidRDefault="0070552C" w:rsidP="0070552C">
      <w:r w:rsidRPr="007B0782">
        <w:rPr>
          <w:rStyle w:val="StyleUnderline"/>
        </w:rPr>
        <w:t>IIRIRA set up the legal infrastructure for mass deportations and expanded the number of crimes considered deportable. Clinton’s blessing also harshened the political atmosphere around immigration. As recently as 2006, Dem</w:t>
      </w:r>
      <w:r>
        <w:t>ocrat</w:t>
      </w:r>
      <w:r w:rsidRPr="007B0782">
        <w:rPr>
          <w:rStyle w:val="StyleUnderline"/>
        </w:rPr>
        <w:t>s still explicitly used anti-immigrant sentiment as a campaign tactic</w:t>
      </w:r>
      <w:r>
        <w:t>. During his failed Tennessee Senate run, Harold Ford Jr. ran ads warning that “Every day almost 2,000 people enter America illegally. Every day hundreds of employers look the other way, handing out jobs that keep illegals coming. And every day the rest of us pay the price.”</w:t>
      </w:r>
    </w:p>
    <w:p w14:paraId="43C45E48" w14:textId="77777777" w:rsidR="0070552C" w:rsidRDefault="0070552C" w:rsidP="0070552C">
      <w:r w:rsidRPr="007B0782">
        <w:rPr>
          <w:rStyle w:val="StyleUnderline"/>
        </w:rPr>
        <w:t>Even</w:t>
      </w:r>
      <w:r>
        <w:t xml:space="preserve"> Barack </w:t>
      </w:r>
      <w:r w:rsidRPr="007B0782">
        <w:rPr>
          <w:rStyle w:val="StyleUnderline"/>
        </w:rPr>
        <w:t>Obama</w:t>
      </w:r>
      <w:r>
        <w:t xml:space="preserve">, while he made pains to distinguish between “good” and “bad” immigrants, </w:t>
      </w:r>
      <w:r w:rsidRPr="007B0782">
        <w:rPr>
          <w:rStyle w:val="StyleUnderline"/>
        </w:rPr>
        <w:t>presided over aggressive deportation tactics in his first term in order to build support for a path to citizenship that never came</w:t>
      </w:r>
      <w:r>
        <w:t>.</w:t>
      </w:r>
    </w:p>
    <w:p w14:paraId="5F61BBFB" w14:textId="77777777" w:rsidR="0070552C" w:rsidRDefault="0070552C" w:rsidP="0070552C">
      <w:r w:rsidRPr="0070552C">
        <w:rPr>
          <w:rStyle w:val="StyleUnderline"/>
          <w:highlight w:val="yellow"/>
        </w:rPr>
        <w:t>The central assumption of ICE in 2018 is that any undocumented immigrant is inherently a threat</w:t>
      </w:r>
      <w:r>
        <w:t xml:space="preserve">. In that way, </w:t>
      </w:r>
      <w:r w:rsidRPr="0070552C">
        <w:rPr>
          <w:rStyle w:val="StyleUnderline"/>
          <w:highlight w:val="yellow"/>
        </w:rPr>
        <w:t>ICE’s tactics are philosophically aligned with racist thinkers</w:t>
      </w:r>
      <w:r w:rsidRPr="007B0782">
        <w:rPr>
          <w:rStyle w:val="StyleUnderline"/>
        </w:rPr>
        <w:t xml:space="preserve"> like</w:t>
      </w:r>
      <w:r>
        <w:t xml:space="preserve"> Richard </w:t>
      </w:r>
      <w:r w:rsidRPr="007B0782">
        <w:rPr>
          <w:rStyle w:val="StyleUnderline"/>
        </w:rPr>
        <w:t>Spencer and the writers at</w:t>
      </w:r>
      <w:r>
        <w:t xml:space="preserve"> the white-supremacist journal </w:t>
      </w:r>
      <w:r w:rsidRPr="007B0782">
        <w:rPr>
          <w:rStyle w:val="StyleUnderline"/>
        </w:rPr>
        <w:t>VDare. ICE’s modus operandi under Trump bears a striking resemblance to the strategy proposed by white supremacist</w:t>
      </w:r>
      <w:r>
        <w:t xml:space="preserve"> Jared </w:t>
      </w:r>
      <w:r w:rsidRPr="007B0782">
        <w:rPr>
          <w:rStyle w:val="StyleUnderline"/>
        </w:rPr>
        <w:t>Taylor in 2015:</w:t>
      </w:r>
    </w:p>
    <w:p w14:paraId="4375857E" w14:textId="77777777" w:rsidR="0070552C" w:rsidRDefault="0070552C" w:rsidP="0070552C">
      <w:pPr>
        <w:ind w:left="720"/>
      </w:pPr>
      <w:r w:rsidRPr="007B0782">
        <w:rPr>
          <w:rStyle w:val="StyleUnderline"/>
        </w:rPr>
        <w:t>The key</w:t>
      </w:r>
      <w:r>
        <w:t xml:space="preserve">, however, </w:t>
      </w:r>
      <w:r w:rsidRPr="007B0782">
        <w:rPr>
          <w:rStyle w:val="StyleUnderline"/>
        </w:rPr>
        <w:t>would be a few well publicized raids on non-criminal illegals. Television images of Mexican families dropped over the border with no more than they could carry would be very powerful. The vast majority of illegals would quickly decide to get their affairs in order and choose their own day of departure rather than wait for ICE to choose it for them. The main thing would be to convince illegals that ICE was serious about kicking them out. Ironically, the more ICE was prepared to do, the less it would have to do</w:t>
      </w:r>
      <w:r>
        <w:t>.</w:t>
      </w:r>
    </w:p>
    <w:p w14:paraId="0E8F0F8A" w14:textId="77777777" w:rsidR="0070552C" w:rsidRDefault="0070552C" w:rsidP="0070552C">
      <w:r w:rsidRPr="007B0782">
        <w:rPr>
          <w:rStyle w:val="StyleUnderline"/>
        </w:rPr>
        <w:t>This is a near-perfect summary of ICE under acting director</w:t>
      </w:r>
      <w:r>
        <w:t xml:space="preserve"> Thomas </w:t>
      </w:r>
      <w:r w:rsidRPr="007B0782">
        <w:rPr>
          <w:rStyle w:val="StyleUnderline"/>
        </w:rPr>
        <w:t>Homan, who has repeatedly made clear that all undocumented residents should be afraid of his agents. “You should look over your shoulder, and you need to be worried,” he boasted in his congressional testimony</w:t>
      </w:r>
      <w:r>
        <w:t xml:space="preserve"> last year.</w:t>
      </w:r>
    </w:p>
    <w:p w14:paraId="2153CFAA" w14:textId="77777777" w:rsidR="0070552C" w:rsidRDefault="0070552C" w:rsidP="0070552C">
      <w:r w:rsidRPr="007B0782">
        <w:rPr>
          <w:rStyle w:val="StyleUnderline"/>
        </w:rPr>
        <w:t xml:space="preserve">Homan does not apply any light touch when expressing his authoritarian tendencies. He has threatened to jail and prosecute local officials in so-called “sanctuary cities” </w:t>
      </w:r>
      <w:r w:rsidRPr="007B0782">
        <w:rPr>
          <w:rStyle w:val="StyleUnderline"/>
        </w:rPr>
        <w:lastRenderedPageBreak/>
        <w:t>that do not fully comply with ICE mandates. The agency has also clearly been targeting political opponents for deportations and has worked to deport individuals for speaking to media about ICE</w:t>
      </w:r>
      <w:r>
        <w:t>.</w:t>
      </w:r>
    </w:p>
    <w:p w14:paraId="27527EE2" w14:textId="77777777" w:rsidR="0070552C" w:rsidRDefault="0070552C" w:rsidP="0070552C">
      <w:r w:rsidRPr="007B0782">
        <w:rPr>
          <w:rStyle w:val="StyleUnderline"/>
        </w:rPr>
        <w:t>Homan’s authoritarian saber rattling has essentially been ignored in the mainstream political dialogue, but</w:t>
      </w:r>
      <w:r>
        <w:t xml:space="preserve"> the </w:t>
      </w:r>
      <w:r w:rsidRPr="007B0782">
        <w:rPr>
          <w:rStyle w:val="StyleUnderline"/>
        </w:rPr>
        <w:t>candidates and activists</w:t>
      </w:r>
      <w:r>
        <w:t xml:space="preserve"> I spoke with </w:t>
      </w:r>
      <w:r w:rsidRPr="007B0782">
        <w:rPr>
          <w:rStyle w:val="StyleUnderline"/>
        </w:rPr>
        <w:t>hear it loud and clear. So do the communities they represent</w:t>
      </w:r>
      <w:r>
        <w:t>.</w:t>
      </w:r>
    </w:p>
    <w:p w14:paraId="22DA5A94" w14:textId="77777777" w:rsidR="0070552C" w:rsidRDefault="0070552C" w:rsidP="0070552C">
      <w:r>
        <w:t xml:space="preserve">Alexandria </w:t>
      </w:r>
      <w:r w:rsidRPr="007B0782">
        <w:rPr>
          <w:rStyle w:val="StyleUnderline"/>
        </w:rPr>
        <w:t>Ocasio-Cortez</w:t>
      </w:r>
      <w:r>
        <w:t xml:space="preserve">, who is challenging Joe Crowley in New York’s 14th Congressional District, which covers part of the Bronx and Queens, told me she </w:t>
      </w:r>
      <w:r w:rsidRPr="007B0782">
        <w:rPr>
          <w:rStyle w:val="StyleUnderline"/>
        </w:rPr>
        <w:t>believes that</w:t>
      </w:r>
      <w:r>
        <w:t xml:space="preserve"> “</w:t>
      </w:r>
      <w:r w:rsidRPr="007B0782">
        <w:rPr>
          <w:rStyle w:val="StyleUnderline"/>
        </w:rPr>
        <w:t>After a long and protracted history of sexual assault and uninvestigated deaths in ICE’s detention facilities, as well as the corrosive impact ICE has had on our schools, courts, and communities, it’s time to reset course</w:t>
      </w:r>
      <w:r>
        <w:t>.”</w:t>
      </w:r>
    </w:p>
    <w:p w14:paraId="2DD19544" w14:textId="77777777" w:rsidR="0070552C" w:rsidRDefault="0070552C" w:rsidP="0070552C">
      <w:r>
        <w:t xml:space="preserve">New York’s 14th district is among the most diverse and immigrant-heavy in the country. </w:t>
      </w:r>
      <w:r w:rsidRPr="007B0782">
        <w:rPr>
          <w:rStyle w:val="StyleUnderline"/>
        </w:rPr>
        <w:t>Ocasio-Cortez not only supports defunding ICE, but also wants a full congressional inquiry into ICE enforcement and detention practices. She further argues for a</w:t>
      </w:r>
      <w:r>
        <w:t xml:space="preserve"> “a </w:t>
      </w:r>
      <w:r w:rsidRPr="007B0782">
        <w:rPr>
          <w:rStyle w:val="StyleUnderline"/>
        </w:rPr>
        <w:t>truth and reconciliation process for victims of any potential sexual assault, neglect, and misconduct discovered as a result</w:t>
      </w:r>
      <w:r>
        <w:t>.”</w:t>
      </w:r>
    </w:p>
    <w:p w14:paraId="5C581FB4" w14:textId="77777777" w:rsidR="0070552C" w:rsidRDefault="0070552C" w:rsidP="0070552C">
      <w:r w:rsidRPr="007B0782">
        <w:t>Kaniela Ing, a member of the Hawaii State Legislature currently running for the House in the state’s first district, has also endorsed defunding ICE, tweeting this week that “When they say defund Planned Parenthood (and destroy millions of lives), we say defund ICE (and save millions of lives).”</w:t>
      </w:r>
    </w:p>
    <w:p w14:paraId="3BC5199A" w14:textId="77777777" w:rsidR="0070552C" w:rsidRDefault="0070552C" w:rsidP="0070552C">
      <w:r>
        <w:t xml:space="preserve">Suraj Patel, a child of immigrants, is running a well-funded insurgent campaign against Democratic </w:t>
      </w:r>
      <w:proofErr w:type="gramStart"/>
      <w:r>
        <w:t>incumbent</w:t>
      </w:r>
      <w:proofErr w:type="gramEnd"/>
      <w:r>
        <w:t xml:space="preserve"> Representative Carolyn Maloney in New York’s 12th Congressional District. He would vote to defund ICE if he makes it to Congress. “ICE has crossed a red line under this president by harassing, pursuing, and terrorizing immigrants and activists all over this country with impunity. These mass deportations are forcing immigrants to live in fear, while making the rest of us less safe,” he said. “Defunding ICE and returning it to be a passport-patrol and customs-enforcement agency rather than an above-the-law deportation squad is a critical step to protecting all Americans and our civil liberties.”</w:t>
      </w:r>
    </w:p>
    <w:p w14:paraId="1374014A" w14:textId="77777777" w:rsidR="0070552C" w:rsidRDefault="0070552C" w:rsidP="0070552C">
      <w:r>
        <w:t>Granted, this position might not fly everywhere in the country. But Hillary Clinton won the 12th district with 83 percent of the vote, and candidates like Patel are trying to shift the Overton window. “We miss an incredible opportunity when we allow districts like ours to be safe havens for the status quo,” Patel said.</w:t>
      </w:r>
    </w:p>
    <w:p w14:paraId="64622D47" w14:textId="77777777" w:rsidR="0070552C" w:rsidRDefault="0070552C" w:rsidP="0070552C">
      <w:r>
        <w:t>There is increasing support for limiting or even ending cooperation with ICE at the state level, too. Abdul El-Sayed, a gubernatorial candidate in Michigan, told me that he “will not waste a dime of state taxpayer money to enforce laws that would tear apart families—and tear apart our economy.”</w:t>
      </w:r>
    </w:p>
    <w:p w14:paraId="256FDBE1" w14:textId="77777777" w:rsidR="0070552C" w:rsidRDefault="0070552C" w:rsidP="0070552C">
      <w:r>
        <w:t>Jessica Ramos, who is running for a New York State Senate seat in Queens, has also endorsed defunding ICE. “Instead of making our communities safer, ICE has taught immigrants to fear and distrust law enforcement,” she said. “It’s absolutely time to defund the agency and start working on real, common-sense immigration reform.”</w:t>
      </w:r>
    </w:p>
    <w:p w14:paraId="4F530D78" w14:textId="77777777" w:rsidR="0070552C" w:rsidRDefault="0070552C" w:rsidP="0070552C">
      <w:r>
        <w:t>Ramos’s opponent in the primary, Jose Peralta, joined the Independent Democratic Caucus in the statehouse last year, which is a group of politicians who were elected as Democrats formed a power-sharing agreement with Republicans. He claimed this would position him to bring tuition benefits and protections to undocumented immigrants, but those benefits have not materialized, though he has gotten a nice pay raise thanks to the GOP.</w:t>
      </w:r>
    </w:p>
    <w:p w14:paraId="4038A06A" w14:textId="77777777" w:rsidR="0070552C" w:rsidRDefault="0070552C" w:rsidP="0070552C">
      <w:r w:rsidRPr="0070552C">
        <w:rPr>
          <w:rStyle w:val="StyleUnderline"/>
          <w:highlight w:val="yellow"/>
        </w:rPr>
        <w:t>The call to abolish ICE is</w:t>
      </w:r>
      <w:r w:rsidRPr="007B0782">
        <w:rPr>
          <w:rStyle w:val="StyleUnderline"/>
        </w:rPr>
        <w:t xml:space="preserve">, above all, </w:t>
      </w:r>
      <w:r w:rsidRPr="0070552C">
        <w:rPr>
          <w:rStyle w:val="StyleUnderline"/>
          <w:highlight w:val="yellow"/>
        </w:rPr>
        <w:t>a demand for the Democratic Party to begin seriously resisting an unbridled white-supremacist surveillance state that it had a hand in creating</w:t>
      </w:r>
      <w:r w:rsidRPr="007B0782">
        <w:rPr>
          <w:rStyle w:val="StyleUnderline"/>
        </w:rPr>
        <w:t xml:space="preserve">. Though the party has moved left on core issues from reproductive rights to single-payer health care, </w:t>
      </w:r>
      <w:r w:rsidRPr="0070552C">
        <w:rPr>
          <w:rStyle w:val="StyleUnderline"/>
          <w:highlight w:val="yellow"/>
        </w:rPr>
        <w:t>it’s time for progressives to put forward a demand that deportation be taken</w:t>
      </w:r>
      <w:r w:rsidRPr="007B0782">
        <w:rPr>
          <w:rStyle w:val="StyleUnderline"/>
        </w:rPr>
        <w:t xml:space="preserve"> not as the norm but rather </w:t>
      </w:r>
      <w:r w:rsidRPr="0070552C">
        <w:rPr>
          <w:rStyle w:val="StyleUnderline"/>
          <w:highlight w:val="yellow"/>
        </w:rPr>
        <w:t>as a disturbing indicator of authoritarianism</w:t>
      </w:r>
      <w:r>
        <w:t>.</w:t>
      </w:r>
    </w:p>
    <w:p w14:paraId="576EEAF5" w14:textId="77777777" w:rsidR="0070552C" w:rsidRDefault="0070552C" w:rsidP="0070552C">
      <w:r w:rsidRPr="0070552C">
        <w:rPr>
          <w:rStyle w:val="Emphasis"/>
          <w:highlight w:val="yellow"/>
        </w:rPr>
        <w:t>White supremacy can no longer be the center of the immigration debate</w:t>
      </w:r>
      <w:r w:rsidRPr="007B0782">
        <w:rPr>
          <w:rStyle w:val="StyleUnderline"/>
        </w:rPr>
        <w:t>. Dem</w:t>
      </w:r>
      <w:r>
        <w:t>ocrat</w:t>
      </w:r>
      <w:r w:rsidRPr="007B0782">
        <w:rPr>
          <w:rStyle w:val="StyleUnderline"/>
        </w:rPr>
        <w:t xml:space="preserve">s have voted to fully fund ICE with limited fanfare, because in the American immigration discussion, the right-wing position is the center and the left has no voice. </w:t>
      </w:r>
      <w:r w:rsidRPr="0070552C">
        <w:rPr>
          <w:rStyle w:val="StyleUnderline"/>
          <w:highlight w:val="yellow"/>
        </w:rPr>
        <w:t xml:space="preserve">There has been disturbing word fatigue around “mass deportation,” and the threat of deportation is so often taken lightly that many have lost the ability to conceptualize what it means. </w:t>
      </w:r>
      <w:r w:rsidRPr="0070552C">
        <w:rPr>
          <w:rStyle w:val="Emphasis"/>
          <w:highlight w:val="yellow"/>
        </w:rPr>
        <w:t>Next to death, being stripped from your home, family, and community is the worst fate that can be inflicted on a human</w:t>
      </w:r>
      <w:r w:rsidRPr="007B0782">
        <w:rPr>
          <w:rStyle w:val="StyleUnderline"/>
        </w:rPr>
        <w:t xml:space="preserve">, as many societies practicing banishment have recognized. </w:t>
      </w:r>
      <w:r w:rsidRPr="0070552C">
        <w:rPr>
          <w:rStyle w:val="StyleUnderline"/>
          <w:highlight w:val="yellow"/>
        </w:rPr>
        <w:t xml:space="preserve">It’s time to rein in the greatest threat we face: </w:t>
      </w:r>
      <w:r w:rsidRPr="0070552C">
        <w:rPr>
          <w:rStyle w:val="Emphasis"/>
          <w:highlight w:val="yellow"/>
        </w:rPr>
        <w:t>an unaccountable strike force executing a campaign of ethnic cleansing</w:t>
      </w:r>
      <w:r>
        <w:t>.</w:t>
      </w:r>
    </w:p>
    <w:p w14:paraId="2DD06193" w14:textId="77777777" w:rsidR="00832922" w:rsidRDefault="00832922" w:rsidP="0070552C"/>
    <w:p w14:paraId="30F98E30" w14:textId="3DC24DE4" w:rsidR="00B85E76" w:rsidRPr="00B85E76" w:rsidRDefault="00B85E76" w:rsidP="00B85E76">
      <w:pPr>
        <w:pStyle w:val="Heading4"/>
      </w:pPr>
      <w:r>
        <w:lastRenderedPageBreak/>
        <w:t>Therefore, w</w:t>
      </w:r>
      <w:r w:rsidR="00832922">
        <w:t xml:space="preserve">e demand </w:t>
      </w:r>
      <w:r w:rsidR="00832922" w:rsidRPr="00B85E76">
        <w:rPr>
          <w:u w:val="single"/>
        </w:rPr>
        <w:t>abolishment of ICE</w:t>
      </w:r>
      <w:r w:rsidR="00832922">
        <w:t xml:space="preserve">. </w:t>
      </w:r>
    </w:p>
    <w:p w14:paraId="2E3C0657" w14:textId="74344571" w:rsidR="00832922" w:rsidRDefault="00832922" w:rsidP="0070552C">
      <w:r w:rsidRPr="00A96427">
        <w:rPr>
          <w:rStyle w:val="Style13ptBold"/>
        </w:rPr>
        <w:t>Mijente 18</w:t>
      </w:r>
      <w:r>
        <w:t xml:space="preserve"> — Mijente, a national Latinx organization leading on mobilizing against immigration enforcement and criminalization that seeks to increase the profile of policy issues that matter to our communities and increase the participation of Latinx and Chicanx people in the broader movements for racial, economic, climate, and gender justice, 2018 (“To Free Our Futures and Secure Our Present, We Must Abolish ICE,” </w:t>
      </w:r>
      <w:r w:rsidRPr="00BA5549">
        <w:rPr>
          <w:i/>
        </w:rPr>
        <w:t>Free Our Future: An Immigration Policy Platform For Beyond The Trump Era</w:t>
      </w:r>
      <w:r>
        <w:t>, June 28</w:t>
      </w:r>
      <w:r w:rsidRPr="00A96427">
        <w:rPr>
          <w:vertAlign w:val="superscript"/>
        </w:rPr>
        <w:t>th</w:t>
      </w:r>
      <w:r>
        <w:t xml:space="preserve">, Available Online at </w:t>
      </w:r>
      <w:hyperlink r:id="rId14" w:history="1">
        <w:r w:rsidRPr="004D6B88">
          <w:rPr>
            <w:rStyle w:val="Hyperlink"/>
          </w:rPr>
          <w:t>https://mijente.net/wp-content/uploads/2018/06/Mijente-Immigration-Policy-Platform_0628.pdf</w:t>
        </w:r>
      </w:hyperlink>
      <w:r>
        <w:t>, Accessed 07-10-2018, p. 8)</w:t>
      </w:r>
    </w:p>
    <w:p w14:paraId="233956EB" w14:textId="77777777" w:rsidR="0070552C" w:rsidRPr="00BA5549" w:rsidRDefault="0070552C" w:rsidP="0070552C">
      <w:pPr>
        <w:rPr>
          <w:rStyle w:val="Emphasis"/>
        </w:rPr>
      </w:pPr>
      <w:r w:rsidRPr="00832922">
        <w:rPr>
          <w:rStyle w:val="Emphasis"/>
          <w:highlight w:val="yellow"/>
        </w:rPr>
        <w:t>What Do You Mean, Abolish ICE?</w:t>
      </w:r>
    </w:p>
    <w:p w14:paraId="69C82D44" w14:textId="77777777" w:rsidR="0070552C" w:rsidRDefault="0070552C" w:rsidP="0070552C">
      <w:r w:rsidRPr="00832922">
        <w:rPr>
          <w:rStyle w:val="StyleUnderline"/>
          <w:highlight w:val="yellow"/>
        </w:rPr>
        <w:t xml:space="preserve">We literally mean: disband the agency. Trump’s deportation squad should </w:t>
      </w:r>
      <w:r w:rsidRPr="00876AD5">
        <w:rPr>
          <w:rStyle w:val="Emphasis"/>
          <w:highlight w:val="yellow"/>
        </w:rPr>
        <w:t>cease to exist</w:t>
      </w:r>
      <w:r w:rsidRPr="00832922">
        <w:rPr>
          <w:rStyle w:val="StyleUnderline"/>
          <w:highlight w:val="yellow"/>
        </w:rPr>
        <w:t xml:space="preserve">. Immigration enforcement as we know it should </w:t>
      </w:r>
      <w:r w:rsidRPr="00876AD5">
        <w:rPr>
          <w:rStyle w:val="Emphasis"/>
          <w:highlight w:val="yellow"/>
        </w:rPr>
        <w:t>end</w:t>
      </w:r>
      <w:r w:rsidRPr="00832922">
        <w:rPr>
          <w:rStyle w:val="StyleUnderline"/>
          <w:highlight w:val="yellow"/>
        </w:rPr>
        <w:t>. What would this mean in practice? A moratorium on deportations. The end of all forms of immigration detention. The reimagining of the Border Patrol as a humanitarian force that rescues migrants, rather than destroying their water supplies to hasten their deaths. Border Patrol could be staffed by emergency services experts and healthcare workers, not police</w:t>
      </w:r>
      <w:r>
        <w:t>.</w:t>
      </w:r>
    </w:p>
    <w:p w14:paraId="3F7D76E0" w14:textId="77777777" w:rsidR="0070552C" w:rsidRDefault="0070552C" w:rsidP="0070552C">
      <w:r w:rsidRPr="00832922">
        <w:rPr>
          <w:rStyle w:val="StyleUnderline"/>
          <w:highlight w:val="yellow"/>
        </w:rPr>
        <w:t>We need to establish a truth and reconciliation commission to examine</w:t>
      </w:r>
      <w:r w:rsidRPr="00BA5549">
        <w:rPr>
          <w:rStyle w:val="StyleUnderline"/>
        </w:rPr>
        <w:t xml:space="preserve"> the </w:t>
      </w:r>
      <w:r w:rsidRPr="00832922">
        <w:rPr>
          <w:rStyle w:val="StyleUnderline"/>
          <w:highlight w:val="yellow"/>
        </w:rPr>
        <w:t>abuses</w:t>
      </w:r>
      <w:r w:rsidRPr="00BA5549">
        <w:rPr>
          <w:rStyle w:val="StyleUnderline"/>
        </w:rPr>
        <w:t xml:space="preserve"> perpetrated by Homeland Security agencies</w:t>
      </w:r>
      <w:r>
        <w:t xml:space="preserve"> (ICE, CBP, USCIS, TSA). </w:t>
      </w:r>
      <w:r w:rsidRPr="00832922">
        <w:rPr>
          <w:rStyle w:val="StyleUnderline"/>
          <w:highlight w:val="yellow"/>
        </w:rPr>
        <w:t>We need reparations distributed to the millions who have been terrorized</w:t>
      </w:r>
      <w:r w:rsidRPr="00BA5549">
        <w:rPr>
          <w:rStyle w:val="StyleUnderline"/>
        </w:rPr>
        <w:t xml:space="preserve"> by ICE. </w:t>
      </w:r>
      <w:r w:rsidRPr="00832922">
        <w:rPr>
          <w:rStyle w:val="StyleUnderline"/>
        </w:rPr>
        <w:t>Maybe you’re not used to seeing such bold demands</w:t>
      </w:r>
      <w:r w:rsidRPr="00BA5549">
        <w:rPr>
          <w:rStyle w:val="StyleUnderline"/>
        </w:rPr>
        <w:t xml:space="preserve"> emerge from our side. The Right</w:t>
      </w:r>
      <w:r>
        <w:t xml:space="preserve">, on the other hand, </w:t>
      </w:r>
      <w:r w:rsidRPr="00BA5549">
        <w:rPr>
          <w:rStyle w:val="StyleUnderline"/>
        </w:rPr>
        <w:t xml:space="preserve">has demanded the dissolution of nearly every cabinet level agency at some point. Let’s be bold too. </w:t>
      </w:r>
      <w:r w:rsidRPr="00832922">
        <w:rPr>
          <w:rStyle w:val="StyleUnderline"/>
          <w:highlight w:val="yellow"/>
        </w:rPr>
        <w:t>Let’s create a future free of ICE, free of the possibility that any future President will have</w:t>
      </w:r>
      <w:r w:rsidRPr="00BA5549">
        <w:rPr>
          <w:rStyle w:val="StyleUnderline"/>
        </w:rPr>
        <w:t xml:space="preserve"> at their disposal </w:t>
      </w:r>
      <w:r w:rsidRPr="00832922">
        <w:rPr>
          <w:rStyle w:val="StyleUnderline"/>
          <w:highlight w:val="yellow"/>
        </w:rPr>
        <w:t>a police force whose sole purpose is to terrorize immigrant communities</w:t>
      </w:r>
      <w:r>
        <w:t>.</w:t>
      </w:r>
    </w:p>
    <w:p w14:paraId="4B463BCD" w14:textId="77777777" w:rsidR="0070552C" w:rsidRDefault="0070552C" w:rsidP="0070552C">
      <w:r>
        <w:t>I’m On Board - How Do We Do It?</w:t>
      </w:r>
    </w:p>
    <w:p w14:paraId="60710BCD" w14:textId="77777777" w:rsidR="0070552C" w:rsidRDefault="0070552C" w:rsidP="0070552C">
      <w:r w:rsidRPr="00BA5549">
        <w:rPr>
          <w:rStyle w:val="StyleUnderline"/>
        </w:rPr>
        <w:t xml:space="preserve">Ultimately, </w:t>
      </w:r>
      <w:r w:rsidRPr="00832922">
        <w:rPr>
          <w:rStyle w:val="StyleUnderline"/>
          <w:highlight w:val="yellow"/>
        </w:rPr>
        <w:t xml:space="preserve">we need to make it </w:t>
      </w:r>
      <w:r w:rsidRPr="00832922">
        <w:rPr>
          <w:rStyle w:val="Emphasis"/>
          <w:highlight w:val="yellow"/>
        </w:rPr>
        <w:t>politically impossible</w:t>
      </w:r>
      <w:r w:rsidRPr="00832922">
        <w:rPr>
          <w:rStyle w:val="StyleUnderline"/>
          <w:highlight w:val="yellow"/>
        </w:rPr>
        <w:t xml:space="preserve"> for Congress to continue to support immigration enforcement. We need to </w:t>
      </w:r>
      <w:r w:rsidRPr="00832922">
        <w:rPr>
          <w:rStyle w:val="Emphasis"/>
          <w:highlight w:val="yellow"/>
        </w:rPr>
        <w:t>defund ICE</w:t>
      </w:r>
      <w:r w:rsidRPr="00832922">
        <w:rPr>
          <w:rStyle w:val="StyleUnderline"/>
          <w:highlight w:val="yellow"/>
        </w:rPr>
        <w:t xml:space="preserve">, and we need legislation that </w:t>
      </w:r>
      <w:r w:rsidRPr="00832922">
        <w:rPr>
          <w:rStyle w:val="Emphasis"/>
          <w:highlight w:val="yellow"/>
        </w:rPr>
        <w:t>dismantles the agency</w:t>
      </w:r>
      <w:r w:rsidRPr="00876AD5">
        <w:rPr>
          <w:rStyle w:val="StyleUnderline"/>
        </w:rPr>
        <w:t>. There’s already movement: at least 21 Democratic congressional primary candidates have come out in favor of abolishing the agency. Over 100 members of Congress called for cutting ICE’s budget this year. A</w:t>
      </w:r>
      <w:r w:rsidRPr="00BA5549">
        <w:rPr>
          <w:rStyle w:val="StyleUnderline"/>
        </w:rPr>
        <w:t xml:space="preserve"> group of activists in Portland shut down an ICE office by camping outside it and refusing to leave. People everywhere are pushing their local government to refuse cooperation with ICE. Businesses are being outed and shamed by their own employees for contracting with ICE. The agency’s spokespeople are turning into whistleblowers. The heads of ICE and DHS are being followed and hounded by everyday people demanding their resignation</w:t>
      </w:r>
      <w:r>
        <w:t>.</w:t>
      </w:r>
    </w:p>
    <w:p w14:paraId="6BDE99A0" w14:textId="77777777" w:rsidR="0070552C" w:rsidRDefault="0070552C" w:rsidP="0070552C">
      <w:r>
        <w:t>And Remember</w:t>
      </w:r>
      <w:proofErr w:type="gramStart"/>
      <w:r>
        <w:t>….Avoid</w:t>
      </w:r>
      <w:proofErr w:type="gramEnd"/>
      <w:r>
        <w:t xml:space="preserve"> Distraction!</w:t>
      </w:r>
    </w:p>
    <w:p w14:paraId="55B88D61" w14:textId="5A1744D6" w:rsidR="0070552C" w:rsidRDefault="0070552C" w:rsidP="0070552C">
      <w:r w:rsidRPr="00832922">
        <w:rPr>
          <w:rStyle w:val="StyleUnderline"/>
          <w:highlight w:val="yellow"/>
        </w:rPr>
        <w:t xml:space="preserve">We don’t need ICE to be reformed. </w:t>
      </w:r>
      <w:r w:rsidRPr="00832922">
        <w:rPr>
          <w:rStyle w:val="Emphasis"/>
          <w:highlight w:val="yellow"/>
        </w:rPr>
        <w:t>We need it gone</w:t>
      </w:r>
      <w:r w:rsidRPr="00832922">
        <w:rPr>
          <w:rStyle w:val="StyleUnderline"/>
          <w:highlight w:val="yellow"/>
        </w:rPr>
        <w:t>. We don’t need deportations to be better managed</w:t>
      </w:r>
      <w:r w:rsidRPr="00BA5549">
        <w:rPr>
          <w:rStyle w:val="StyleUnderline"/>
        </w:rPr>
        <w:t xml:space="preserve"> through “family-friendly” prisons. </w:t>
      </w:r>
      <w:r w:rsidRPr="00832922">
        <w:rPr>
          <w:rStyle w:val="StyleUnderline"/>
          <w:highlight w:val="yellow"/>
        </w:rPr>
        <w:t xml:space="preserve">We need our people free. Our allegiance is not to the smoother functioning of a federal agency that was designed to target us </w:t>
      </w:r>
      <w:r w:rsidR="00876AD5">
        <w:rPr>
          <w:rStyle w:val="StyleUnderline"/>
          <w:highlight w:val="yellow"/>
        </w:rPr>
        <w:t>–</w:t>
      </w:r>
      <w:r w:rsidRPr="00832922">
        <w:rPr>
          <w:rStyle w:val="StyleUnderline"/>
          <w:highlight w:val="yellow"/>
        </w:rPr>
        <w:t xml:space="preserve"> it is to our people</w:t>
      </w:r>
      <w:r w:rsidRPr="00BA5549">
        <w:rPr>
          <w:rStyle w:val="StyleUnderline"/>
        </w:rPr>
        <w:t xml:space="preserve">, from those immigrants who have lived here for years to those who arrived yesterday, </w:t>
      </w:r>
      <w:r w:rsidRPr="00832922">
        <w:rPr>
          <w:rStyle w:val="StyleUnderline"/>
          <w:highlight w:val="yellow"/>
        </w:rPr>
        <w:t>all of whom ICE would deport if given a chance</w:t>
      </w:r>
      <w:r w:rsidRPr="00BA5549">
        <w:rPr>
          <w:rStyle w:val="StyleUnderline"/>
        </w:rPr>
        <w:t xml:space="preserve"> to do so</w:t>
      </w:r>
      <w:r>
        <w:t>.</w:t>
      </w:r>
    </w:p>
    <w:p w14:paraId="4876C383" w14:textId="77777777" w:rsidR="0070552C" w:rsidRDefault="0070552C" w:rsidP="0070552C"/>
    <w:p w14:paraId="00C01CC8" w14:textId="1A4731C1" w:rsidR="00832922" w:rsidRDefault="00C97437" w:rsidP="00832922">
      <w:pPr>
        <w:pStyle w:val="Heading4"/>
      </w:pPr>
      <w:r>
        <w:lastRenderedPageBreak/>
        <w:t xml:space="preserve">ICE’s campaign of ethnic cleaning is </w:t>
      </w:r>
      <w:r w:rsidRPr="00C97437">
        <w:rPr>
          <w:u w:val="single"/>
        </w:rPr>
        <w:t>not</w:t>
      </w:r>
      <w:r>
        <w:t xml:space="preserve"> a historical aberration under Trump but the </w:t>
      </w:r>
      <w:r w:rsidRPr="00C97437">
        <w:rPr>
          <w:u w:val="single"/>
        </w:rPr>
        <w:t>logical endpoint</w:t>
      </w:r>
      <w:r>
        <w:t xml:space="preserve"> of an immigration system founded by the Chinese Exclusion Act and designed to preserve White Supremacy. Our demand to </w:t>
      </w:r>
      <w:r w:rsidR="00876AD5">
        <w:t>abolish ICE</w:t>
      </w:r>
      <w:r>
        <w:t xml:space="preserve"> is essential to the </w:t>
      </w:r>
      <w:r w:rsidRPr="00832922">
        <w:rPr>
          <w:u w:val="single"/>
        </w:rPr>
        <w:t>larger struggle</w:t>
      </w:r>
      <w:r>
        <w:t xml:space="preserve"> against White Supremacy in the United States.</w:t>
      </w:r>
    </w:p>
    <w:p w14:paraId="651CE11F" w14:textId="5E5805E6" w:rsidR="00832922" w:rsidRPr="004E5660" w:rsidRDefault="00832922" w:rsidP="00832922">
      <w:r w:rsidRPr="004E5660">
        <w:rPr>
          <w:rStyle w:val="Style13ptBold"/>
        </w:rPr>
        <w:t>Allen 18</w:t>
      </w:r>
      <w:r>
        <w:t xml:space="preserve"> — Jordan Valerie Allen, </w:t>
      </w:r>
      <w:r w:rsidRPr="00F50AC2">
        <w:t xml:space="preserve">Politics Editor of </w:t>
      </w:r>
      <w:r w:rsidRPr="00F50AC2">
        <w:rPr>
          <w:i/>
        </w:rPr>
        <w:t>Millennial Politics</w:t>
      </w:r>
      <w:r w:rsidRPr="00F50AC2">
        <w:t xml:space="preserve"> and Host of the Millennial Politics Podcast</w:t>
      </w:r>
      <w:r>
        <w:t xml:space="preserve">, self-identifies as a </w:t>
      </w:r>
      <w:r w:rsidRPr="00F50AC2">
        <w:t>queer woman of color</w:t>
      </w:r>
      <w:r>
        <w:t xml:space="preserve">, 2018 (“An Open Letter to My Senators, Chris Murphy and Richard Blumenthal: #AbolishICE,” </w:t>
      </w:r>
      <w:r w:rsidR="00923D7A">
        <w:rPr>
          <w:i/>
        </w:rPr>
        <w:t>Millennial</w:t>
      </w:r>
      <w:r>
        <w:rPr>
          <w:i/>
        </w:rPr>
        <w:t xml:space="preserve"> Politics</w:t>
      </w:r>
      <w:r>
        <w:t>, July 8</w:t>
      </w:r>
      <w:r w:rsidRPr="004E5660">
        <w:rPr>
          <w:vertAlign w:val="superscript"/>
        </w:rPr>
        <w:t>th</w:t>
      </w:r>
      <w:r>
        <w:t xml:space="preserve">, Available Online at </w:t>
      </w:r>
      <w:hyperlink r:id="rId15" w:history="1">
        <w:r w:rsidRPr="004A6E44">
          <w:rPr>
            <w:rStyle w:val="Hyperlink"/>
          </w:rPr>
          <w:t>https://millennialpolitics.co/abolish-ice-chris-murphy-richard-blumenthal/</w:t>
        </w:r>
      </w:hyperlink>
      <w:r>
        <w:t>, Accessed 07-10-2018)</w:t>
      </w:r>
    </w:p>
    <w:p w14:paraId="1FF55282" w14:textId="77777777" w:rsidR="00832922" w:rsidRDefault="00832922" w:rsidP="00832922">
      <w:r>
        <w:t>Dear Senators Chris Murphy and Richard Blumenthal,</w:t>
      </w:r>
    </w:p>
    <w:p w14:paraId="216B07EA" w14:textId="77777777" w:rsidR="00832922" w:rsidRDefault="00832922" w:rsidP="00832922">
      <w:r>
        <w:t xml:space="preserve">This weekend, I told both of you about why </w:t>
      </w:r>
      <w:r w:rsidRPr="00832922">
        <w:rPr>
          <w:rStyle w:val="StyleUnderline"/>
          <w:highlight w:val="yellow"/>
        </w:rPr>
        <w:t>we need to abolish</w:t>
      </w:r>
      <w:r>
        <w:t xml:space="preserve"> Immigration and Customs Enforcement (</w:t>
      </w:r>
      <w:r w:rsidRPr="00832922">
        <w:rPr>
          <w:rStyle w:val="StyleUnderline"/>
          <w:highlight w:val="yellow"/>
        </w:rPr>
        <w:t>ICE</w:t>
      </w:r>
      <w:r>
        <w:t>). Since I hope that you are personally in the process of consideration, I want to reiterate and expand upon the points I made to you in person Saturday and Sunday.</w:t>
      </w:r>
    </w:p>
    <w:p w14:paraId="1090AE03" w14:textId="3A2EDF9D" w:rsidR="00832922" w:rsidRDefault="00832922" w:rsidP="00832922">
      <w:r w:rsidRPr="006E7542">
        <w:rPr>
          <w:rStyle w:val="StyleUnderline"/>
        </w:rPr>
        <w:t>ICE did not exist until 2003. It was founded in the post-9/11 xenophobic hysteria that politicians stoked to launch us into endless wars and assault our civil liberties</w:t>
      </w:r>
      <w:r>
        <w:t xml:space="preserve"> with legislation like the PATRIOT Act. </w:t>
      </w:r>
      <w:r w:rsidRPr="00832922">
        <w:rPr>
          <w:rStyle w:val="StyleUnderline"/>
          <w:highlight w:val="yellow"/>
        </w:rPr>
        <w:t>By placing an immigration agency under</w:t>
      </w:r>
      <w:r w:rsidRPr="006E7542">
        <w:rPr>
          <w:rStyle w:val="StyleUnderline"/>
        </w:rPr>
        <w:t xml:space="preserve"> the</w:t>
      </w:r>
      <w:r>
        <w:t xml:space="preserve"> Department of Homeland Security (</w:t>
      </w:r>
      <w:r w:rsidRPr="00832922">
        <w:rPr>
          <w:rStyle w:val="StyleUnderline"/>
          <w:highlight w:val="yellow"/>
        </w:rPr>
        <w:t>DHS</w:t>
      </w:r>
      <w:r>
        <w:t xml:space="preserve">), </w:t>
      </w:r>
      <w:r w:rsidRPr="00832922">
        <w:rPr>
          <w:rStyle w:val="StyleUnderline"/>
          <w:highlight w:val="yellow"/>
        </w:rPr>
        <w:t>the federal government officially classified immigrants as an inherent threat to national security. ICE’s placement</w:t>
      </w:r>
      <w:r w:rsidRPr="006E7542">
        <w:rPr>
          <w:rStyle w:val="StyleUnderline"/>
        </w:rPr>
        <w:t xml:space="preserve"> under the DHS further </w:t>
      </w:r>
      <w:r w:rsidRPr="00832922">
        <w:rPr>
          <w:rStyle w:val="Emphasis"/>
          <w:highlight w:val="yellow"/>
        </w:rPr>
        <w:t>criminalized immigrants and people of color</w:t>
      </w:r>
      <w:r w:rsidRPr="00832922">
        <w:rPr>
          <w:rStyle w:val="StyleUnderline"/>
          <w:highlight w:val="yellow"/>
        </w:rPr>
        <w:t xml:space="preserve">. By forming an agency with the central purpose of arresting, detaining, and deporting people for their race and documentation status, the federal government </w:t>
      </w:r>
      <w:r w:rsidRPr="00832922">
        <w:rPr>
          <w:rStyle w:val="Emphasis"/>
          <w:highlight w:val="yellow"/>
        </w:rPr>
        <w:t>further entrenched white supremacy</w:t>
      </w:r>
      <w:r w:rsidRPr="00832922">
        <w:rPr>
          <w:rStyle w:val="StyleUnderline"/>
          <w:highlight w:val="yellow"/>
        </w:rPr>
        <w:t xml:space="preserve"> and </w:t>
      </w:r>
      <w:r w:rsidRPr="00832922">
        <w:rPr>
          <w:rStyle w:val="Emphasis"/>
          <w:highlight w:val="yellow"/>
        </w:rPr>
        <w:t>created an ethnic cleansing machine of unprecedented proportions</w:t>
      </w:r>
      <w:r>
        <w:t>.</w:t>
      </w:r>
    </w:p>
    <w:p w14:paraId="04C48D90" w14:textId="3345556A" w:rsidR="00832922" w:rsidRDefault="00832922" w:rsidP="00832922">
      <w:r w:rsidRPr="00C80D92">
        <w:rPr>
          <w:rStyle w:val="StyleUnderline"/>
        </w:rPr>
        <w:t xml:space="preserve">While ICE did not exist until 2003, the history of immigration enforcement goes much further back. </w:t>
      </w:r>
      <w:r w:rsidRPr="00832922">
        <w:rPr>
          <w:rStyle w:val="StyleUnderline"/>
          <w:highlight w:val="yellow"/>
        </w:rPr>
        <w:t>The first immigration restriction law was the Chinese Exclusion Act of 1882, which implemented the practices of detention and deportation for existing in the U</w:t>
      </w:r>
      <w:r>
        <w:t xml:space="preserve">nited </w:t>
      </w:r>
      <w:r w:rsidRPr="00832922">
        <w:rPr>
          <w:rStyle w:val="StyleUnderline"/>
          <w:highlight w:val="yellow"/>
        </w:rPr>
        <w:t>S</w:t>
      </w:r>
      <w:r>
        <w:t xml:space="preserve">tates </w:t>
      </w:r>
      <w:r w:rsidRPr="00832922">
        <w:rPr>
          <w:rStyle w:val="StyleUnderline"/>
          <w:highlight w:val="yellow"/>
        </w:rPr>
        <w:t>as a Chinese person</w:t>
      </w:r>
      <w:r w:rsidRPr="00C80D92">
        <w:rPr>
          <w:rStyle w:val="StyleUnderline"/>
        </w:rPr>
        <w:t>. Ten years later, President</w:t>
      </w:r>
      <w:r>
        <w:t xml:space="preserve"> Benjamin </w:t>
      </w:r>
      <w:r w:rsidRPr="00C80D92">
        <w:rPr>
          <w:rStyle w:val="StyleUnderline"/>
        </w:rPr>
        <w:t xml:space="preserve">Harrison signed into law </w:t>
      </w:r>
      <w:r w:rsidRPr="00C97437">
        <w:rPr>
          <w:rStyle w:val="StyleUnderline"/>
          <w:highlight w:val="yellow"/>
        </w:rPr>
        <w:t>the Geary Act</w:t>
      </w:r>
      <w:r w:rsidRPr="00C80D92">
        <w:rPr>
          <w:rStyle w:val="StyleUnderline"/>
        </w:rPr>
        <w:t xml:space="preserve">, an extension of the Chinese Exclusion Act that </w:t>
      </w:r>
      <w:r w:rsidRPr="00C97437">
        <w:rPr>
          <w:rStyle w:val="StyleUnderline"/>
          <w:highlight w:val="yellow"/>
        </w:rPr>
        <w:t>criminalized undocumented status to prevent non-white people from existing in the U</w:t>
      </w:r>
      <w:r>
        <w:t xml:space="preserve">nited </w:t>
      </w:r>
      <w:r w:rsidRPr="00C97437">
        <w:rPr>
          <w:rStyle w:val="StyleUnderline"/>
          <w:highlight w:val="yellow"/>
        </w:rPr>
        <w:t>S</w:t>
      </w:r>
      <w:r>
        <w:t>tates.</w:t>
      </w:r>
    </w:p>
    <w:p w14:paraId="184FF12E" w14:textId="131682DB" w:rsidR="00832922" w:rsidRDefault="00832922" w:rsidP="00832922">
      <w:r w:rsidRPr="00C80D92">
        <w:rPr>
          <w:rStyle w:val="StyleUnderline"/>
        </w:rPr>
        <w:t xml:space="preserve">In 1893, </w:t>
      </w:r>
      <w:r w:rsidRPr="00C97437">
        <w:rPr>
          <w:rStyle w:val="StyleUnderline"/>
          <w:highlight w:val="yellow"/>
        </w:rPr>
        <w:t>the Supreme Court ruled in favor of the Geary Act</w:t>
      </w:r>
      <w:r w:rsidRPr="00C80D92">
        <w:rPr>
          <w:rStyle w:val="StyleUnderline"/>
        </w:rPr>
        <w:t xml:space="preserve"> in the</w:t>
      </w:r>
      <w:r>
        <w:t xml:space="preserve"> 6-3 </w:t>
      </w:r>
      <w:r w:rsidRPr="00C80D92">
        <w:rPr>
          <w:rStyle w:val="StyleUnderline"/>
        </w:rPr>
        <w:t>Fong Yue Ting</w:t>
      </w:r>
      <w:r>
        <w:t xml:space="preserve"> v. United States </w:t>
      </w:r>
      <w:r w:rsidRPr="00C80D92">
        <w:rPr>
          <w:rStyle w:val="StyleUnderline"/>
        </w:rPr>
        <w:t xml:space="preserve">decision. </w:t>
      </w:r>
      <w:r w:rsidRPr="00C97437">
        <w:rPr>
          <w:rStyle w:val="StyleUnderline"/>
          <w:highlight w:val="yellow"/>
        </w:rPr>
        <w:t>The majority decided that arrest and deportation based on race and documentation status were constitutional</w:t>
      </w:r>
      <w:r w:rsidRPr="00C80D92">
        <w:rPr>
          <w:rStyle w:val="StyleUnderline"/>
        </w:rPr>
        <w:t xml:space="preserve"> and under federal jurisdiction, which was not the case prior to the Chinese Exclusion Act</w:t>
      </w:r>
      <w:r>
        <w:t xml:space="preserve">, as the Constitution makes no mention of deportation. </w:t>
      </w:r>
      <w:r w:rsidRPr="00C80D92">
        <w:rPr>
          <w:rStyle w:val="StyleUnderline"/>
        </w:rPr>
        <w:t>The majority also ruled that deportation is an administrative process, not punishment, and therefore Fifth Amendment due process rights need not apply</w:t>
      </w:r>
      <w:r>
        <w:t>.</w:t>
      </w:r>
    </w:p>
    <w:p w14:paraId="48674696" w14:textId="61A6B7D7" w:rsidR="00832922" w:rsidRDefault="00832922" w:rsidP="00832922">
      <w:r w:rsidRPr="00C80D92">
        <w:rPr>
          <w:rStyle w:val="StyleUnderline"/>
        </w:rPr>
        <w:t xml:space="preserve">Though </w:t>
      </w:r>
      <w:r w:rsidRPr="00832922">
        <w:rPr>
          <w:rStyle w:val="StyleUnderline"/>
          <w:highlight w:val="yellow"/>
        </w:rPr>
        <w:t>the Chinese Exclusion Act</w:t>
      </w:r>
      <w:r w:rsidRPr="00C80D92">
        <w:rPr>
          <w:rStyle w:val="StyleUnderline"/>
        </w:rPr>
        <w:t xml:space="preserve"> was repealed in 1943, the act </w:t>
      </w:r>
      <w:r w:rsidRPr="00832922">
        <w:rPr>
          <w:rStyle w:val="StyleUnderline"/>
          <w:highlight w:val="yellow"/>
        </w:rPr>
        <w:t>still defines our immigration system. The criminalization of undocumented status and the processes of detention and deportation for being undocumented are accepted as integral parts of our country, as if they are natural and not remnants of an act designed to criminalize nonwhite people</w:t>
      </w:r>
      <w:r w:rsidRPr="00C80D92">
        <w:rPr>
          <w:rStyle w:val="StyleUnderline"/>
        </w:rPr>
        <w:t xml:space="preserve"> in the country </w:t>
      </w:r>
      <w:r w:rsidRPr="00832922">
        <w:rPr>
          <w:rStyle w:val="StyleUnderline"/>
          <w:highlight w:val="yellow"/>
        </w:rPr>
        <w:t>and prevent</w:t>
      </w:r>
      <w:r w:rsidRPr="00C80D92">
        <w:rPr>
          <w:rStyle w:val="StyleUnderline"/>
        </w:rPr>
        <w:t xml:space="preserve"> any </w:t>
      </w:r>
      <w:r w:rsidRPr="00832922">
        <w:rPr>
          <w:rStyle w:val="StyleUnderline"/>
          <w:highlight w:val="yellow"/>
        </w:rPr>
        <w:t>more from entering</w:t>
      </w:r>
      <w:r>
        <w:t>.</w:t>
      </w:r>
    </w:p>
    <w:p w14:paraId="3D0BC913" w14:textId="77777777" w:rsidR="00832922" w:rsidRDefault="00832922" w:rsidP="00832922">
      <w:r w:rsidRPr="00832922">
        <w:rPr>
          <w:rStyle w:val="Emphasis"/>
          <w:highlight w:val="yellow"/>
        </w:rPr>
        <w:t>It doesn’t have to be this way</w:t>
      </w:r>
      <w:r w:rsidRPr="00C80D92">
        <w:rPr>
          <w:rStyle w:val="StyleUnderline"/>
        </w:rPr>
        <w:t>. In 1986,</w:t>
      </w:r>
      <w:r>
        <w:t xml:space="preserve"> Ronald </w:t>
      </w:r>
      <w:r w:rsidRPr="00C80D92">
        <w:rPr>
          <w:rStyle w:val="StyleUnderline"/>
        </w:rPr>
        <w:t>Reagan signed</w:t>
      </w:r>
      <w:r>
        <w:t xml:space="preserve"> into law </w:t>
      </w:r>
      <w:r w:rsidRPr="00C80D92">
        <w:rPr>
          <w:rStyle w:val="StyleUnderline"/>
        </w:rPr>
        <w:t>the Immigration Reform and Control Act</w:t>
      </w:r>
      <w:r>
        <w:t xml:space="preserve"> (IRCA)</w:t>
      </w:r>
      <w:r w:rsidRPr="00C80D92">
        <w:rPr>
          <w:rStyle w:val="StyleUnderline"/>
        </w:rPr>
        <w:t>, a bipartisan bill that was expected to provide citizenship to two million undocumented Americans. The bill was far from perfect, especially given that it did not consider the millions of undocumented Americans who did not qualify for citizenship, but the discourse behind it was astoundingly progressive and open-minded given our current partisan discourse. In a 1980 Republican primary debate, candidates Reagan and</w:t>
      </w:r>
      <w:r>
        <w:t xml:space="preserve"> George H.W. </w:t>
      </w:r>
      <w:r w:rsidRPr="00C80D92">
        <w:rPr>
          <w:rStyle w:val="StyleUnderline"/>
        </w:rPr>
        <w:t xml:space="preserve">Bush called </w:t>
      </w:r>
      <w:r w:rsidRPr="00C80D92">
        <w:rPr>
          <w:rStyle w:val="StyleUnderline"/>
        </w:rPr>
        <w:lastRenderedPageBreak/>
        <w:t>undocumented people “neighbors,” emphasized compassion, and recognized that the criminalization of undocumented status was a mistake made by the government rather than an unchangeable foundation upon which the nation was built</w:t>
      </w:r>
      <w:r>
        <w:t xml:space="preserve">. Ronald </w:t>
      </w:r>
      <w:r w:rsidRPr="00C80D92">
        <w:rPr>
          <w:rStyle w:val="StyleUnderline"/>
        </w:rPr>
        <w:t xml:space="preserve">Reagan even said that we should “open the border both ways.” Yes, you read that right. Ronald </w:t>
      </w:r>
      <w:r w:rsidRPr="00832922">
        <w:rPr>
          <w:rStyle w:val="StyleUnderline"/>
          <w:highlight w:val="yellow"/>
        </w:rPr>
        <w:t>Reagan explicitly supported open borders</w:t>
      </w:r>
      <w:r>
        <w:t>.</w:t>
      </w:r>
    </w:p>
    <w:p w14:paraId="5DB51CC5" w14:textId="31A220A0" w:rsidR="00832922" w:rsidRDefault="00832922" w:rsidP="00832922">
      <w:r w:rsidRPr="00832922">
        <w:rPr>
          <w:rStyle w:val="StyleUnderline"/>
          <w:highlight w:val="yellow"/>
        </w:rPr>
        <w:t>But as the GOP veered</w:t>
      </w:r>
      <w:r w:rsidRPr="00C80D92">
        <w:rPr>
          <w:rStyle w:val="StyleUnderline"/>
        </w:rPr>
        <w:t xml:space="preserve"> </w:t>
      </w:r>
      <w:r w:rsidRPr="004E5660">
        <w:rPr>
          <w:rStyle w:val="StyleUnderline"/>
        </w:rPr>
        <w:t xml:space="preserve">sharply </w:t>
      </w:r>
      <w:r w:rsidRPr="00832922">
        <w:rPr>
          <w:rStyle w:val="StyleUnderline"/>
          <w:highlight w:val="yellow"/>
        </w:rPr>
        <w:t>to the right, everything changed</w:t>
      </w:r>
      <w:r w:rsidRPr="004E5660">
        <w:rPr>
          <w:rStyle w:val="StyleUnderline"/>
        </w:rPr>
        <w:t xml:space="preserve">. Rather than offering their own vision for the nation, </w:t>
      </w:r>
      <w:r w:rsidRPr="00832922">
        <w:rPr>
          <w:rStyle w:val="StyleUnderline"/>
          <w:highlight w:val="yellow"/>
        </w:rPr>
        <w:t>Dem</w:t>
      </w:r>
      <w:r>
        <w:t>ocrat</w:t>
      </w:r>
      <w:r w:rsidRPr="00832922">
        <w:rPr>
          <w:rStyle w:val="StyleUnderline"/>
          <w:highlight w:val="yellow"/>
        </w:rPr>
        <w:t>s became Republicans, with</w:t>
      </w:r>
      <w:r>
        <w:t xml:space="preserve"> Bill </w:t>
      </w:r>
      <w:r w:rsidRPr="00832922">
        <w:rPr>
          <w:rStyle w:val="StyleUnderline"/>
          <w:highlight w:val="yellow"/>
        </w:rPr>
        <w:t>Clinton</w:t>
      </w:r>
      <w:r w:rsidRPr="004E5660">
        <w:rPr>
          <w:rStyle w:val="StyleUnderline"/>
        </w:rPr>
        <w:t xml:space="preserve"> leading the party in </w:t>
      </w:r>
      <w:r w:rsidRPr="00832922">
        <w:rPr>
          <w:rStyle w:val="StyleUnderline"/>
          <w:highlight w:val="yellow"/>
        </w:rPr>
        <w:t>embracing the GOP’s racist campaign strategies and policies</w:t>
      </w:r>
      <w:r w:rsidRPr="004E5660">
        <w:rPr>
          <w:rStyle w:val="StyleUnderline"/>
        </w:rPr>
        <w:t>. A leaked memo from White House advisor</w:t>
      </w:r>
      <w:r>
        <w:t xml:space="preserve"> Rahm </w:t>
      </w:r>
      <w:r w:rsidRPr="004E5660">
        <w:rPr>
          <w:rStyle w:val="StyleUnderline"/>
        </w:rPr>
        <w:t>Emanuel even stated that the Clinton administration aimed to “achieve record deportations” to score political points. To achieve these record deportations,</w:t>
      </w:r>
      <w:r>
        <w:t xml:space="preserve"> Bill </w:t>
      </w:r>
      <w:r w:rsidRPr="00832922">
        <w:rPr>
          <w:rStyle w:val="StyleUnderline"/>
          <w:highlight w:val="yellow"/>
        </w:rPr>
        <w:t>Clinton signed</w:t>
      </w:r>
      <w:r>
        <w:t xml:space="preserve"> into law </w:t>
      </w:r>
      <w:r w:rsidRPr="00832922">
        <w:rPr>
          <w:rStyle w:val="StyleUnderline"/>
          <w:highlight w:val="yellow"/>
        </w:rPr>
        <w:t>the far-right</w:t>
      </w:r>
      <w:r w:rsidRPr="004E5660">
        <w:rPr>
          <w:rStyle w:val="StyleUnderline"/>
        </w:rPr>
        <w:t xml:space="preserve"> Illegal Immigration Reform and Immigrant Responsibility Act of 1996</w:t>
      </w:r>
      <w:r>
        <w:t xml:space="preserve"> (</w:t>
      </w:r>
      <w:r w:rsidRPr="00832922">
        <w:rPr>
          <w:rStyle w:val="StyleUnderline"/>
          <w:highlight w:val="yellow"/>
        </w:rPr>
        <w:t>IIRAIRA</w:t>
      </w:r>
      <w:r>
        <w:t xml:space="preserve">), </w:t>
      </w:r>
      <w:r w:rsidRPr="00832922">
        <w:rPr>
          <w:rStyle w:val="StyleUnderline"/>
          <w:highlight w:val="yellow"/>
        </w:rPr>
        <w:t>which highly militarized the border and expanded the grounds on which someone could be deported</w:t>
      </w:r>
      <w:r>
        <w:t>.</w:t>
      </w:r>
    </w:p>
    <w:p w14:paraId="73C9E04D" w14:textId="77197A6F" w:rsidR="00832922" w:rsidRDefault="00832922" w:rsidP="00832922">
      <w:r>
        <w:t xml:space="preserve">Then, </w:t>
      </w:r>
      <w:r w:rsidRPr="00832922">
        <w:rPr>
          <w:rStyle w:val="StyleUnderline"/>
          <w:highlight w:val="yellow"/>
        </w:rPr>
        <w:t>under</w:t>
      </w:r>
      <w:r>
        <w:t xml:space="preserve"> George </w:t>
      </w:r>
      <w:r w:rsidRPr="004E5660">
        <w:rPr>
          <w:rStyle w:val="StyleUnderline"/>
        </w:rPr>
        <w:t xml:space="preserve">W. </w:t>
      </w:r>
      <w:r w:rsidRPr="00832922">
        <w:rPr>
          <w:rStyle w:val="StyleUnderline"/>
          <w:highlight w:val="yellow"/>
        </w:rPr>
        <w:t>Bush, the federal government transferred immigration duties to</w:t>
      </w:r>
      <w:r w:rsidRPr="004E5660">
        <w:rPr>
          <w:rStyle w:val="StyleUnderline"/>
        </w:rPr>
        <w:t xml:space="preserve"> the newly founded </w:t>
      </w:r>
      <w:r w:rsidRPr="00832922">
        <w:rPr>
          <w:rStyle w:val="StyleUnderline"/>
          <w:highlight w:val="yellow"/>
        </w:rPr>
        <w:t>D</w:t>
      </w:r>
      <w:r>
        <w:t xml:space="preserve">epartment of </w:t>
      </w:r>
      <w:r w:rsidRPr="00832922">
        <w:rPr>
          <w:rStyle w:val="StyleUnderline"/>
          <w:highlight w:val="yellow"/>
        </w:rPr>
        <w:t>H</w:t>
      </w:r>
      <w:r>
        <w:t xml:space="preserve">omeland </w:t>
      </w:r>
      <w:r w:rsidRPr="00832922">
        <w:rPr>
          <w:rStyle w:val="StyleUnderline"/>
          <w:highlight w:val="yellow"/>
        </w:rPr>
        <w:t>S</w:t>
      </w:r>
      <w:r>
        <w:t xml:space="preserve">ecurity. All but eight Senate Democrats voted to do this, </w:t>
      </w:r>
      <w:r w:rsidRPr="00832922">
        <w:rPr>
          <w:rStyle w:val="StyleUnderline"/>
          <w:highlight w:val="yellow"/>
        </w:rPr>
        <w:t xml:space="preserve">marking a bipartisan effort to cement </w:t>
      </w:r>
      <w:r w:rsidRPr="00832922">
        <w:rPr>
          <w:rStyle w:val="Emphasis"/>
          <w:highlight w:val="yellow"/>
        </w:rPr>
        <w:t>the racist idea that immigrants should be treated</w:t>
      </w:r>
      <w:r w:rsidRPr="00832922">
        <w:rPr>
          <w:rStyle w:val="Emphasis"/>
        </w:rPr>
        <w:t xml:space="preserve"> with suspicion, </w:t>
      </w:r>
      <w:r w:rsidRPr="00832922">
        <w:rPr>
          <w:rStyle w:val="Emphasis"/>
          <w:highlight w:val="yellow"/>
        </w:rPr>
        <w:t>as a threat to national security</w:t>
      </w:r>
      <w:r w:rsidRPr="004E5660">
        <w:rPr>
          <w:rStyle w:val="StyleUnderline"/>
        </w:rPr>
        <w:t>. Year after year, a bipartisan Congress voted to spend billions</w:t>
      </w:r>
      <w:r>
        <w:t xml:space="preserve"> in taxpayer dollars </w:t>
      </w:r>
      <w:r w:rsidRPr="004E5660">
        <w:rPr>
          <w:rStyle w:val="StyleUnderline"/>
        </w:rPr>
        <w:t>to enforce cruel and racist immigration laws designed for the purpose of ethnic cleansing</w:t>
      </w:r>
      <w:r>
        <w:t xml:space="preserve">. Additionally, </w:t>
      </w:r>
      <w:r w:rsidRPr="004E5660">
        <w:rPr>
          <w:rStyle w:val="StyleUnderline"/>
        </w:rPr>
        <w:t>though the criminalization of border crossing can be traced back to 1929 with pro-lynching segregationist Senator</w:t>
      </w:r>
      <w:r>
        <w:t xml:space="preserve"> Coleman Livingston </w:t>
      </w:r>
      <w:r w:rsidRPr="004E5660">
        <w:rPr>
          <w:rStyle w:val="StyleUnderline"/>
        </w:rPr>
        <w:t xml:space="preserve">Blease, </w:t>
      </w:r>
      <w:r w:rsidRPr="00832922">
        <w:rPr>
          <w:rStyle w:val="StyleUnderline"/>
          <w:highlight w:val="yellow"/>
        </w:rPr>
        <w:t>the mass deportation system for undocumented border crossings began in 2005 with Operation Streamline</w:t>
      </w:r>
      <w:r>
        <w:t>.</w:t>
      </w:r>
    </w:p>
    <w:p w14:paraId="2752A073" w14:textId="3A46EDC4" w:rsidR="00832922" w:rsidRDefault="00832922" w:rsidP="00832922">
      <w:r w:rsidRPr="00832922">
        <w:rPr>
          <w:rStyle w:val="StyleUnderline"/>
          <w:highlight w:val="yellow"/>
        </w:rPr>
        <w:t>Under</w:t>
      </w:r>
      <w:r>
        <w:t xml:space="preserve"> Barack </w:t>
      </w:r>
      <w:r w:rsidRPr="00832922">
        <w:rPr>
          <w:rStyle w:val="StyleUnderline"/>
          <w:highlight w:val="yellow"/>
        </w:rPr>
        <w:t>Obama, the situation became infinitely worse</w:t>
      </w:r>
      <w:r w:rsidRPr="004E5660">
        <w:rPr>
          <w:rStyle w:val="StyleUnderline"/>
        </w:rPr>
        <w:t>. A Dem</w:t>
      </w:r>
      <w:r>
        <w:t xml:space="preserve">ocratic </w:t>
      </w:r>
      <w:r w:rsidRPr="004E5660">
        <w:rPr>
          <w:rStyle w:val="StyleUnderline"/>
        </w:rPr>
        <w:t xml:space="preserve">Senate with more votes than needed fail to pass the DREAM Act, which would provide a pathway to citizenship for some undocumented youth who comprise 30% of the undocumented population, but nothing for the other 70%. </w:t>
      </w:r>
      <w:r w:rsidRPr="00C97437">
        <w:rPr>
          <w:rStyle w:val="StyleUnderline"/>
        </w:rPr>
        <w:t>The Obama</w:t>
      </w:r>
      <w:r w:rsidRPr="004E5660">
        <w:rPr>
          <w:rStyle w:val="StyleUnderline"/>
        </w:rPr>
        <w:t xml:space="preserve"> administration also worked to deport more undocumented immigrants than any other administration. </w:t>
      </w:r>
      <w:r w:rsidRPr="00C97437">
        <w:rPr>
          <w:rStyle w:val="StyleUnderline"/>
          <w:highlight w:val="yellow"/>
        </w:rPr>
        <w:t>His administration</w:t>
      </w:r>
      <w:r w:rsidRPr="004E5660">
        <w:rPr>
          <w:rStyle w:val="StyleUnderline"/>
        </w:rPr>
        <w:t xml:space="preserve"> actually </w:t>
      </w:r>
      <w:r w:rsidRPr="00C97437">
        <w:rPr>
          <w:rStyle w:val="StyleUnderline"/>
          <w:highlight w:val="yellow"/>
        </w:rPr>
        <w:t>deported more undocumented immigrants than all other administrations combined from the time between the Geary Act and IIRAIRA</w:t>
      </w:r>
      <w:r>
        <w:t>.</w:t>
      </w:r>
    </w:p>
    <w:p w14:paraId="299D7DB0" w14:textId="6763547E" w:rsidR="00832922" w:rsidRDefault="00832922" w:rsidP="00832922">
      <w:r w:rsidRPr="004E5660">
        <w:rPr>
          <w:rStyle w:val="StyleUnderline"/>
        </w:rPr>
        <w:t>Under immense pressure from immigration activists enraged by the president’s empty promises, Obama eventually implemented</w:t>
      </w:r>
      <w:r>
        <w:t xml:space="preserve"> Deferred Action for Childhood Arrivals (</w:t>
      </w:r>
      <w:r w:rsidRPr="004E5660">
        <w:rPr>
          <w:rStyle w:val="StyleUnderline"/>
        </w:rPr>
        <w:t>DACA</w:t>
      </w:r>
      <w:r>
        <w:t xml:space="preserve">), </w:t>
      </w:r>
      <w:r w:rsidRPr="004E5660">
        <w:rPr>
          <w:rStyle w:val="StyleUnderline"/>
        </w:rPr>
        <w:t>which</w:t>
      </w:r>
      <w:r>
        <w:t xml:space="preserve">, under his presidency, </w:t>
      </w:r>
      <w:r w:rsidRPr="004E5660">
        <w:rPr>
          <w:rStyle w:val="StyleUnderline"/>
        </w:rPr>
        <w:t>protected 700,000 undocumented youth from deportation without a pathway to citizenship. But</w:t>
      </w:r>
      <w:r>
        <w:t xml:space="preserve"> by and large, </w:t>
      </w:r>
      <w:r w:rsidRPr="004E5660">
        <w:rPr>
          <w:rStyle w:val="StyleUnderline"/>
        </w:rPr>
        <w:t>the Obam</w:t>
      </w:r>
      <w:r>
        <w:rPr>
          <w:rStyle w:val="StyleUnderline"/>
        </w:rPr>
        <w:t xml:space="preserve">a administration set up little </w:t>
      </w:r>
      <w:r w:rsidRPr="004E5660">
        <w:rPr>
          <w:rStyle w:val="StyleUnderline"/>
        </w:rPr>
        <w:t>positive immigration policy and very much in terms of restrictionist policy</w:t>
      </w:r>
      <w:r w:rsidR="00C97437">
        <w:t>.</w:t>
      </w:r>
    </w:p>
    <w:p w14:paraId="7D71F940" w14:textId="68AD466E" w:rsidR="00832922" w:rsidRDefault="00832922" w:rsidP="00832922">
      <w:r w:rsidRPr="00C97437">
        <w:rPr>
          <w:rStyle w:val="StyleUnderline"/>
          <w:highlight w:val="yellow"/>
        </w:rPr>
        <w:t>Obama set into motion the ethnic cleansing regime we are now see in full force under</w:t>
      </w:r>
      <w:r>
        <w:t xml:space="preserve"> Donald </w:t>
      </w:r>
      <w:r w:rsidRPr="00C97437">
        <w:rPr>
          <w:rStyle w:val="StyleUnderline"/>
          <w:highlight w:val="yellow"/>
        </w:rPr>
        <w:t>Trump. Using the agencies of CBP and ICE founded by a bipartisan Congress under</w:t>
      </w:r>
      <w:r>
        <w:t xml:space="preserve"> George </w:t>
      </w:r>
      <w:r w:rsidRPr="004E5660">
        <w:rPr>
          <w:rStyle w:val="StyleUnderline"/>
        </w:rPr>
        <w:t xml:space="preserve">W. </w:t>
      </w:r>
      <w:r w:rsidRPr="00C97437">
        <w:rPr>
          <w:rStyle w:val="StyleUnderline"/>
          <w:highlight w:val="yellow"/>
        </w:rPr>
        <w:t>Bush and the immense expansion of these agencies under</w:t>
      </w:r>
      <w:r>
        <w:t xml:space="preserve"> Barack </w:t>
      </w:r>
      <w:r w:rsidRPr="00C97437">
        <w:rPr>
          <w:rStyle w:val="StyleUnderline"/>
          <w:highlight w:val="yellow"/>
        </w:rPr>
        <w:t>Obama,</w:t>
      </w:r>
      <w:r w:rsidRPr="004E5660">
        <w:rPr>
          <w:rStyle w:val="StyleUnderline"/>
        </w:rPr>
        <w:t xml:space="preserve"> the </w:t>
      </w:r>
      <w:r w:rsidRPr="00C97437">
        <w:rPr>
          <w:rStyle w:val="StyleUnderline"/>
          <w:highlight w:val="yellow"/>
        </w:rPr>
        <w:t>Trump</w:t>
      </w:r>
      <w:r w:rsidRPr="004E5660">
        <w:rPr>
          <w:rStyle w:val="StyleUnderline"/>
        </w:rPr>
        <w:t xml:space="preserve"> administration </w:t>
      </w:r>
      <w:r w:rsidRPr="00C97437">
        <w:rPr>
          <w:rStyle w:val="StyleUnderline"/>
          <w:highlight w:val="yellow"/>
        </w:rPr>
        <w:t>takes an</w:t>
      </w:r>
      <w:r w:rsidRPr="004E5660">
        <w:rPr>
          <w:rStyle w:val="StyleUnderline"/>
        </w:rPr>
        <w:t xml:space="preserve"> unsurprising </w:t>
      </w:r>
      <w:r w:rsidRPr="00C97437">
        <w:rPr>
          <w:rStyle w:val="StyleUnderline"/>
          <w:highlight w:val="yellow"/>
        </w:rPr>
        <w:t xml:space="preserve">enforcement-only agency that </w:t>
      </w:r>
      <w:r w:rsidRPr="00C97437">
        <w:rPr>
          <w:rStyle w:val="Emphasis"/>
          <w:highlight w:val="yellow"/>
        </w:rPr>
        <w:t>effectively commits genocide</w:t>
      </w:r>
      <w:r>
        <w:t>.</w:t>
      </w:r>
    </w:p>
    <w:p w14:paraId="1873FF31" w14:textId="77777777" w:rsidR="00832922" w:rsidRDefault="00832922" w:rsidP="00832922">
      <w:r>
        <w:t xml:space="preserve">Senator Blumenthal, you said that this is a Trump administration policy problem. I disagree wholeheartedly. </w:t>
      </w:r>
      <w:r w:rsidRPr="004E5660">
        <w:rPr>
          <w:rStyle w:val="StyleUnderline"/>
        </w:rPr>
        <w:t xml:space="preserve">The </w:t>
      </w:r>
      <w:r w:rsidRPr="00C97437">
        <w:rPr>
          <w:rStyle w:val="StyleUnderline"/>
          <w:highlight w:val="yellow"/>
        </w:rPr>
        <w:t>Trump</w:t>
      </w:r>
      <w:r w:rsidRPr="004E5660">
        <w:rPr>
          <w:rStyle w:val="StyleUnderline"/>
        </w:rPr>
        <w:t xml:space="preserve"> administration </w:t>
      </w:r>
      <w:r w:rsidRPr="00C97437">
        <w:rPr>
          <w:rStyle w:val="StyleUnderline"/>
          <w:highlight w:val="yellow"/>
        </w:rPr>
        <w:t>did not pass the Chinese Exclusion Act</w:t>
      </w:r>
      <w:r w:rsidRPr="004E5660">
        <w:rPr>
          <w:rStyle w:val="StyleUnderline"/>
        </w:rPr>
        <w:t xml:space="preserve">. The </w:t>
      </w:r>
      <w:r w:rsidRPr="00C97437">
        <w:rPr>
          <w:rStyle w:val="StyleUnderline"/>
          <w:highlight w:val="yellow"/>
        </w:rPr>
        <w:t>Trump</w:t>
      </w:r>
      <w:r w:rsidRPr="004E5660">
        <w:rPr>
          <w:rStyle w:val="StyleUnderline"/>
        </w:rPr>
        <w:t xml:space="preserve"> administration </w:t>
      </w:r>
      <w:r w:rsidRPr="00C97437">
        <w:rPr>
          <w:rStyle w:val="StyleUnderline"/>
          <w:highlight w:val="yellow"/>
        </w:rPr>
        <w:t>did not pass the Geary Act</w:t>
      </w:r>
      <w:r w:rsidRPr="004E5660">
        <w:rPr>
          <w:rStyle w:val="StyleUnderline"/>
        </w:rPr>
        <w:t xml:space="preserve">. The </w:t>
      </w:r>
      <w:r w:rsidRPr="00C97437">
        <w:rPr>
          <w:rStyle w:val="StyleUnderline"/>
          <w:highlight w:val="yellow"/>
        </w:rPr>
        <w:t>Trump</w:t>
      </w:r>
      <w:r w:rsidRPr="004E5660">
        <w:rPr>
          <w:rStyle w:val="StyleUnderline"/>
        </w:rPr>
        <w:t xml:space="preserve"> administration </w:t>
      </w:r>
      <w:r w:rsidRPr="00C97437">
        <w:rPr>
          <w:rStyle w:val="StyleUnderline"/>
          <w:highlight w:val="yellow"/>
        </w:rPr>
        <w:t>did not make the</w:t>
      </w:r>
      <w:r>
        <w:t xml:space="preserve"> 1893 </w:t>
      </w:r>
      <w:r w:rsidRPr="00C97437">
        <w:rPr>
          <w:rStyle w:val="StyleUnderline"/>
          <w:highlight w:val="yellow"/>
        </w:rPr>
        <w:t xml:space="preserve">Fong </w:t>
      </w:r>
      <w:r w:rsidRPr="00C97437">
        <w:rPr>
          <w:rStyle w:val="StyleUnderline"/>
          <w:highlight w:val="yellow"/>
        </w:rPr>
        <w:lastRenderedPageBreak/>
        <w:t>Yue Ting Supreme Court decision</w:t>
      </w:r>
      <w:r w:rsidRPr="004E5660">
        <w:rPr>
          <w:rStyle w:val="StyleUnderline"/>
        </w:rPr>
        <w:t xml:space="preserve">. The </w:t>
      </w:r>
      <w:r w:rsidRPr="00C97437">
        <w:rPr>
          <w:rStyle w:val="StyleUnderline"/>
          <w:highlight w:val="yellow"/>
        </w:rPr>
        <w:t>Trump</w:t>
      </w:r>
      <w:r w:rsidRPr="004E5660">
        <w:rPr>
          <w:rStyle w:val="StyleUnderline"/>
        </w:rPr>
        <w:t xml:space="preserve"> administration </w:t>
      </w:r>
      <w:r w:rsidRPr="00C97437">
        <w:rPr>
          <w:rStyle w:val="StyleUnderline"/>
          <w:highlight w:val="yellow"/>
        </w:rPr>
        <w:t>did not pass IRAIRA</w:t>
      </w:r>
      <w:r w:rsidRPr="004E5660">
        <w:rPr>
          <w:rStyle w:val="StyleUnderline"/>
        </w:rPr>
        <w:t xml:space="preserve">. The </w:t>
      </w:r>
      <w:r w:rsidRPr="00C97437">
        <w:rPr>
          <w:rStyle w:val="StyleUnderline"/>
          <w:highlight w:val="yellow"/>
        </w:rPr>
        <w:t>Trump</w:t>
      </w:r>
      <w:r w:rsidRPr="004E5660">
        <w:rPr>
          <w:rStyle w:val="StyleUnderline"/>
        </w:rPr>
        <w:t xml:space="preserve"> administration </w:t>
      </w:r>
      <w:r w:rsidRPr="00C97437">
        <w:rPr>
          <w:rStyle w:val="StyleUnderline"/>
          <w:highlight w:val="yellow"/>
        </w:rPr>
        <w:t>did not found ICE</w:t>
      </w:r>
      <w:r w:rsidRPr="004E5660">
        <w:rPr>
          <w:rStyle w:val="StyleUnderline"/>
        </w:rPr>
        <w:t xml:space="preserve">. The </w:t>
      </w:r>
      <w:r w:rsidRPr="00C97437">
        <w:rPr>
          <w:rStyle w:val="StyleUnderline"/>
          <w:highlight w:val="yellow"/>
        </w:rPr>
        <w:t>Trump</w:t>
      </w:r>
      <w:r w:rsidRPr="004E5660">
        <w:rPr>
          <w:rStyle w:val="StyleUnderline"/>
        </w:rPr>
        <w:t xml:space="preserve"> administration </w:t>
      </w:r>
      <w:r w:rsidRPr="00C97437">
        <w:rPr>
          <w:rStyle w:val="StyleUnderline"/>
          <w:highlight w:val="yellow"/>
        </w:rPr>
        <w:t>did not expand ICE under</w:t>
      </w:r>
      <w:r w:rsidRPr="004E5660">
        <w:rPr>
          <w:rStyle w:val="StyleUnderline"/>
        </w:rPr>
        <w:t xml:space="preserve"> the </w:t>
      </w:r>
      <w:r w:rsidRPr="00C97437">
        <w:rPr>
          <w:rStyle w:val="StyleUnderline"/>
          <w:highlight w:val="yellow"/>
        </w:rPr>
        <w:t>Obama</w:t>
      </w:r>
      <w:r w:rsidRPr="004E5660">
        <w:rPr>
          <w:rStyle w:val="StyleUnderline"/>
        </w:rPr>
        <w:t xml:space="preserve"> administration</w:t>
      </w:r>
      <w:r>
        <w:t xml:space="preserve">. Sure, </w:t>
      </w:r>
      <w:r w:rsidRPr="00C97437">
        <w:rPr>
          <w:rStyle w:val="StyleUnderline"/>
          <w:highlight w:val="yellow"/>
        </w:rPr>
        <w:t xml:space="preserve">the Trump administration is crueler than any other in modern history, but </w:t>
      </w:r>
      <w:r w:rsidRPr="00C97437">
        <w:rPr>
          <w:rStyle w:val="Emphasis"/>
          <w:highlight w:val="yellow"/>
        </w:rPr>
        <w:t>it is only building upon what was given to it</w:t>
      </w:r>
      <w:r w:rsidRPr="00C97437">
        <w:rPr>
          <w:rStyle w:val="StyleUnderline"/>
          <w:highlight w:val="yellow"/>
        </w:rPr>
        <w:t>. It is only using the tools provided by Dem</w:t>
      </w:r>
      <w:r>
        <w:t>ocrat</w:t>
      </w:r>
      <w:r w:rsidRPr="00C97437">
        <w:rPr>
          <w:rStyle w:val="StyleUnderline"/>
          <w:highlight w:val="yellow"/>
        </w:rPr>
        <w:t>s and Republicans alike to enact the agenda ICE and CBP were always meant to enforce</w:t>
      </w:r>
      <w:r>
        <w:t>.</w:t>
      </w:r>
    </w:p>
    <w:p w14:paraId="0606810D" w14:textId="27FD0C32" w:rsidR="00832922" w:rsidRDefault="00832922" w:rsidP="00832922">
      <w:r>
        <w:t xml:space="preserve">Senator Murphy, you said on Sunday that you believe that we should restructure our immigration system but still maintain immigration “enforcement.” I disagree wholeheartedly. </w:t>
      </w:r>
      <w:r w:rsidRPr="00C97437">
        <w:rPr>
          <w:rStyle w:val="StyleUnderline"/>
          <w:highlight w:val="yellow"/>
        </w:rPr>
        <w:t xml:space="preserve">Detention and deportation are </w:t>
      </w:r>
      <w:r w:rsidRPr="00C97437">
        <w:rPr>
          <w:rStyle w:val="Emphasis"/>
          <w:highlight w:val="yellow"/>
        </w:rPr>
        <w:t>inherently cruel and inhumane practices</w:t>
      </w:r>
      <w:r w:rsidRPr="00C97437">
        <w:rPr>
          <w:rStyle w:val="StyleUnderline"/>
          <w:highlight w:val="yellow"/>
        </w:rPr>
        <w:t xml:space="preserve"> designed to prevent people of color from existing in the U</w:t>
      </w:r>
      <w:r>
        <w:t xml:space="preserve">nited </w:t>
      </w:r>
      <w:r w:rsidRPr="00C97437">
        <w:rPr>
          <w:rStyle w:val="StyleUnderline"/>
          <w:highlight w:val="yellow"/>
        </w:rPr>
        <w:t>S</w:t>
      </w:r>
      <w:r>
        <w:t xml:space="preserve">tates. </w:t>
      </w:r>
      <w:r w:rsidRPr="00C97437">
        <w:rPr>
          <w:rStyle w:val="StyleUnderline"/>
          <w:highlight w:val="yellow"/>
        </w:rPr>
        <w:t>They do not have to be federal policy. It is a choice to detain and deport</w:t>
      </w:r>
      <w:r w:rsidRPr="004E5660">
        <w:rPr>
          <w:rStyle w:val="StyleUnderline"/>
        </w:rPr>
        <w:t xml:space="preserve">, a choice </w:t>
      </w:r>
      <w:r w:rsidRPr="00C97437">
        <w:rPr>
          <w:rStyle w:val="StyleUnderline"/>
          <w:highlight w:val="yellow"/>
        </w:rPr>
        <w:t xml:space="preserve">that white politicians have made for the American people </w:t>
      </w:r>
      <w:r w:rsidRPr="00C97437">
        <w:rPr>
          <w:rStyle w:val="Emphasis"/>
          <w:highlight w:val="yellow"/>
        </w:rPr>
        <w:t>since 1882</w:t>
      </w:r>
      <w:r w:rsidRPr="004E5660">
        <w:rPr>
          <w:rStyle w:val="StyleUnderline"/>
        </w:rPr>
        <w:t>. If you genuinely believe in a U</w:t>
      </w:r>
      <w:r>
        <w:t xml:space="preserve">nited </w:t>
      </w:r>
      <w:r w:rsidRPr="004E5660">
        <w:rPr>
          <w:rStyle w:val="StyleUnderline"/>
        </w:rPr>
        <w:t>S</w:t>
      </w:r>
      <w:r>
        <w:t xml:space="preserve">tates </w:t>
      </w:r>
      <w:r w:rsidRPr="004E5660">
        <w:rPr>
          <w:rStyle w:val="StyleUnderline"/>
        </w:rPr>
        <w:t xml:space="preserve">that welcomes immigrants, you will recognize that </w:t>
      </w:r>
      <w:r w:rsidRPr="00C97437">
        <w:rPr>
          <w:rStyle w:val="StyleUnderline"/>
          <w:highlight w:val="yellow"/>
        </w:rPr>
        <w:t>“enforcement” policies have never been about national security but</w:t>
      </w:r>
      <w:r w:rsidRPr="004E5660">
        <w:rPr>
          <w:rStyle w:val="StyleUnderline"/>
        </w:rPr>
        <w:t xml:space="preserve"> rather </w:t>
      </w:r>
      <w:r w:rsidRPr="00C97437">
        <w:rPr>
          <w:rStyle w:val="Emphasis"/>
          <w:highlight w:val="yellow"/>
        </w:rPr>
        <w:t>the maintenance of white supremacy through the subjugation of people of color</w:t>
      </w:r>
      <w:r w:rsidRPr="004E5660">
        <w:rPr>
          <w:rStyle w:val="StyleUnderline"/>
        </w:rPr>
        <w:t>. If people of color are deported en masse, the government effectively fights against the diversification racist whites so fear, keeping white people in the majority despite the inevitability of nonwhite people overtaking them</w:t>
      </w:r>
      <w:r w:rsidR="00C97437">
        <w:t>.</w:t>
      </w:r>
    </w:p>
    <w:p w14:paraId="61F8DD7E" w14:textId="31C9A41F" w:rsidR="00832922" w:rsidRDefault="00832922" w:rsidP="00832922">
      <w:r w:rsidRPr="00C97437">
        <w:rPr>
          <w:rStyle w:val="Emphasis"/>
          <w:highlight w:val="yellow"/>
        </w:rPr>
        <w:t>There is no non-racist reason to support ICE and CBP</w:t>
      </w:r>
      <w:r w:rsidRPr="00C97437">
        <w:rPr>
          <w:rStyle w:val="StyleUnderline"/>
          <w:highlight w:val="yellow"/>
        </w:rPr>
        <w:t xml:space="preserve">. Ethnic cleansing is bad. Detention and deportation are </w:t>
      </w:r>
      <w:r w:rsidRPr="00C97437">
        <w:rPr>
          <w:rStyle w:val="Emphasis"/>
          <w:highlight w:val="yellow"/>
        </w:rPr>
        <w:t>ethnic cleansing mechanisms</w:t>
      </w:r>
      <w:r w:rsidRPr="00C97437">
        <w:rPr>
          <w:rStyle w:val="StyleUnderline"/>
          <w:highlight w:val="yellow"/>
        </w:rPr>
        <w:t xml:space="preserve">. ICE and CBP serve as the federal government’s </w:t>
      </w:r>
      <w:r w:rsidRPr="00C97437">
        <w:rPr>
          <w:rStyle w:val="Emphasis"/>
          <w:highlight w:val="yellow"/>
        </w:rPr>
        <w:t>mass deportation machine</w:t>
      </w:r>
      <w:r>
        <w:t>.</w:t>
      </w:r>
    </w:p>
    <w:p w14:paraId="235618B2" w14:textId="77777777" w:rsidR="00832922" w:rsidRDefault="00832922" w:rsidP="00832922">
      <w:r w:rsidRPr="004E5660">
        <w:rPr>
          <w:rStyle w:val="StyleUnderline"/>
        </w:rPr>
        <w:t>I understand</w:t>
      </w:r>
      <w:r>
        <w:t xml:space="preserve">, as you mentioned, Senator Blumenthal, </w:t>
      </w:r>
      <w:r w:rsidRPr="004E5660">
        <w:rPr>
          <w:rStyle w:val="StyleUnderline"/>
        </w:rPr>
        <w:t>that ICE has two primary components:</w:t>
      </w:r>
      <w:r>
        <w:t xml:space="preserve"> Homeland Security Investigations (</w:t>
      </w:r>
      <w:r w:rsidRPr="004E5660">
        <w:rPr>
          <w:rStyle w:val="StyleUnderline"/>
        </w:rPr>
        <w:t>HSI</w:t>
      </w:r>
      <w:r>
        <w:t xml:space="preserve">) </w:t>
      </w:r>
      <w:r w:rsidRPr="004E5660">
        <w:rPr>
          <w:rStyle w:val="StyleUnderline"/>
        </w:rPr>
        <w:t>and</w:t>
      </w:r>
      <w:r>
        <w:t xml:space="preserve"> Enforcement and Removal Operations (</w:t>
      </w:r>
      <w:r w:rsidRPr="004E5660">
        <w:rPr>
          <w:rStyle w:val="StyleUnderline"/>
        </w:rPr>
        <w:t>ERO</w:t>
      </w:r>
      <w:r>
        <w:t xml:space="preserve">). </w:t>
      </w:r>
      <w:r w:rsidRPr="004E5660">
        <w:rPr>
          <w:rStyle w:val="StyleUnderline"/>
        </w:rPr>
        <w:t xml:space="preserve">I do not contest that some </w:t>
      </w:r>
      <w:r w:rsidRPr="00C97437">
        <w:rPr>
          <w:rStyle w:val="StyleUnderline"/>
          <w:highlight w:val="yellow"/>
        </w:rPr>
        <w:t>HSI functions</w:t>
      </w:r>
      <w:r w:rsidRPr="004E5660">
        <w:rPr>
          <w:rStyle w:val="StyleUnderline"/>
        </w:rPr>
        <w:t xml:space="preserve"> are noble in theory, </w:t>
      </w:r>
      <w:r w:rsidRPr="004E5660">
        <w:rPr>
          <w:rStyle w:val="Emphasis"/>
        </w:rPr>
        <w:t xml:space="preserve">they </w:t>
      </w:r>
      <w:r w:rsidRPr="00C97437">
        <w:rPr>
          <w:rStyle w:val="Emphasis"/>
          <w:highlight w:val="yellow"/>
        </w:rPr>
        <w:t>do not justify the existence of immigration agencies under the DHS</w:t>
      </w:r>
      <w:r w:rsidRPr="00C97437">
        <w:rPr>
          <w:rStyle w:val="StyleUnderline"/>
          <w:highlight w:val="yellow"/>
        </w:rPr>
        <w:t>. These functions were not the responsibilities of ICE and CBP prior to 2003, and there is no reason that they still need to be</w:t>
      </w:r>
      <w:r>
        <w:t>.</w:t>
      </w:r>
    </w:p>
    <w:p w14:paraId="099FEFD8" w14:textId="5686EDD6" w:rsidR="00832922" w:rsidRDefault="00832922" w:rsidP="00832922">
      <w:r w:rsidRPr="004E5660">
        <w:rPr>
          <w:rStyle w:val="StyleUnderline"/>
        </w:rPr>
        <w:t xml:space="preserve">This is not to say that we should just go back </w:t>
      </w:r>
      <w:proofErr w:type="gramStart"/>
      <w:r w:rsidRPr="004E5660">
        <w:rPr>
          <w:rStyle w:val="StyleUnderline"/>
        </w:rPr>
        <w:t>to</w:t>
      </w:r>
      <w:proofErr w:type="gramEnd"/>
      <w:r w:rsidRPr="004E5660">
        <w:rPr>
          <w:rStyle w:val="StyleUnderline"/>
        </w:rPr>
        <w:t xml:space="preserve"> pre-2003 immigration policy. Mass detention and deportation were still the norm. </w:t>
      </w:r>
      <w:r w:rsidRPr="00C97437">
        <w:rPr>
          <w:rStyle w:val="Emphasis"/>
          <w:highlight w:val="yellow"/>
        </w:rPr>
        <w:t>When we say that we want to abolish ICE, it is not about any single agency. It is about abolishing the federal government’s means of detention and deportation to bring an end to detention and deportation entirely</w:t>
      </w:r>
      <w:r w:rsidRPr="00C97437">
        <w:rPr>
          <w:rStyle w:val="StyleUnderline"/>
          <w:highlight w:val="yellow"/>
        </w:rPr>
        <w:t>. Not only are detention and deportation remnants of the Chinese Exclusion Act, they are inherently cruel and inhumane practices regardless of their history. There is no appropriate or humane way to cage and deport human beings. It is a traumatic practice that psychologically assaults</w:t>
      </w:r>
      <w:r w:rsidRPr="004E5660">
        <w:rPr>
          <w:rStyle w:val="StyleUnderline"/>
        </w:rPr>
        <w:t xml:space="preserve"> the </w:t>
      </w:r>
      <w:r w:rsidRPr="00C97437">
        <w:rPr>
          <w:rStyle w:val="StyleUnderline"/>
          <w:highlight w:val="yellow"/>
        </w:rPr>
        <w:t>people</w:t>
      </w:r>
      <w:r w:rsidRPr="004E5660">
        <w:rPr>
          <w:rStyle w:val="StyleUnderline"/>
        </w:rPr>
        <w:t xml:space="preserve"> detained and deported </w:t>
      </w:r>
      <w:r w:rsidRPr="00C97437">
        <w:rPr>
          <w:rStyle w:val="StyleUnderline"/>
          <w:highlight w:val="yellow"/>
        </w:rPr>
        <w:t>and</w:t>
      </w:r>
      <w:r w:rsidRPr="004E5660">
        <w:rPr>
          <w:rStyle w:val="StyleUnderline"/>
        </w:rPr>
        <w:t xml:space="preserve"> also </w:t>
      </w:r>
      <w:r w:rsidRPr="00C97437">
        <w:rPr>
          <w:rStyle w:val="StyleUnderline"/>
          <w:highlight w:val="yellow"/>
        </w:rPr>
        <w:t>their families and friends</w:t>
      </w:r>
      <w:r w:rsidRPr="004E5660">
        <w:rPr>
          <w:rStyle w:val="StyleUnderline"/>
        </w:rPr>
        <w:t xml:space="preserve">, </w:t>
      </w:r>
      <w:r w:rsidRPr="00C97437">
        <w:rPr>
          <w:rStyle w:val="StyleUnderline"/>
          <w:highlight w:val="yellow"/>
        </w:rPr>
        <w:t>who may never recover from having a loved one stolen</w:t>
      </w:r>
      <w:r w:rsidRPr="004E5660">
        <w:rPr>
          <w:rStyle w:val="StyleUnderline"/>
        </w:rPr>
        <w:t xml:space="preserve"> from them </w:t>
      </w:r>
      <w:r w:rsidRPr="00C97437">
        <w:rPr>
          <w:rStyle w:val="StyleUnderline"/>
          <w:highlight w:val="yellow"/>
        </w:rPr>
        <w:t>and expelled</w:t>
      </w:r>
      <w:r w:rsidRPr="004E5660">
        <w:rPr>
          <w:rStyle w:val="StyleUnderline"/>
        </w:rPr>
        <w:t xml:space="preserve"> from their home, </w:t>
      </w:r>
      <w:r w:rsidRPr="00C97437">
        <w:rPr>
          <w:rStyle w:val="StyleUnderline"/>
          <w:highlight w:val="yellow"/>
        </w:rPr>
        <w:t>oftentimes to their death. For hundreds of thousands of undocumented Americans, deportation means going back to a country where they are likely to endure violence and see an end to their lives and the lives of</w:t>
      </w:r>
      <w:r w:rsidRPr="004E5660">
        <w:rPr>
          <w:rStyle w:val="StyleUnderline"/>
        </w:rPr>
        <w:t xml:space="preserve"> any </w:t>
      </w:r>
      <w:r w:rsidRPr="00C97437">
        <w:rPr>
          <w:rStyle w:val="StyleUnderline"/>
          <w:highlight w:val="yellow"/>
        </w:rPr>
        <w:t>loved ones</w:t>
      </w:r>
      <w:r w:rsidRPr="004E5660">
        <w:rPr>
          <w:rStyle w:val="StyleUnderline"/>
        </w:rPr>
        <w:t xml:space="preserve"> who were also deported</w:t>
      </w:r>
      <w:r w:rsidR="00C97437">
        <w:t>.</w:t>
      </w:r>
    </w:p>
    <w:p w14:paraId="57C0F102" w14:textId="77777777" w:rsidR="00832922" w:rsidRDefault="00832922" w:rsidP="00832922">
      <w:r>
        <w:t xml:space="preserve">Senators, you have both spoken out against family separation at the border. But </w:t>
      </w:r>
      <w:r w:rsidRPr="00C97437">
        <w:rPr>
          <w:rStyle w:val="Emphasis"/>
          <w:highlight w:val="yellow"/>
        </w:rPr>
        <w:t>all detention and deportation is family separation</w:t>
      </w:r>
      <w:r w:rsidRPr="004E5660">
        <w:rPr>
          <w:rStyle w:val="StyleUnderline"/>
        </w:rPr>
        <w:t>. You cannot sincerely say that you oppose family separation if you support it within our borders</w:t>
      </w:r>
      <w:r>
        <w:t>.</w:t>
      </w:r>
    </w:p>
    <w:p w14:paraId="1FEAB4C4" w14:textId="77777777" w:rsidR="00832922" w:rsidRDefault="00832922" w:rsidP="00832922">
      <w:r>
        <w:t>Senators, you have both spoken out against family separation at the border. But all detention and deportation is family separation. You cannot sincerely say that you oppose family separation if you support it within our borders.</w:t>
      </w:r>
    </w:p>
    <w:p w14:paraId="5E4334F8" w14:textId="08DA504A" w:rsidR="00832922" w:rsidRDefault="00832922" w:rsidP="00832922">
      <w:r>
        <w:lastRenderedPageBreak/>
        <w:t xml:space="preserve">Senator Blumenthal, when I made these points to you in person, you simply stated that you agree. If that is the case, </w:t>
      </w:r>
      <w:r w:rsidRPr="00C97437">
        <w:rPr>
          <w:rStyle w:val="StyleUnderline"/>
          <w:highlight w:val="yellow"/>
        </w:rPr>
        <w:t>you must join the call to abolish ICE so that we can finally end the Chinese Exclusion practices of detention and deportation</w:t>
      </w:r>
      <w:r>
        <w:t xml:space="preserve">. Senators, you both told me about the importance of </w:t>
      </w:r>
      <w:r w:rsidRPr="00C97437">
        <w:rPr>
          <w:rStyle w:val="StyleUnderline"/>
          <w:highlight w:val="yellow"/>
        </w:rPr>
        <w:t>comprehensive immigration reform</w:t>
      </w:r>
      <w:r>
        <w:t xml:space="preserve">. But that must entail more than just legislation that provides a pathway to citizenship for the 30% of undocumented Americans who fit under the exclusive DREAMer label; it </w:t>
      </w:r>
      <w:r w:rsidRPr="00C97437">
        <w:rPr>
          <w:rStyle w:val="StyleUnderline"/>
          <w:highlight w:val="yellow"/>
        </w:rPr>
        <w:t xml:space="preserve">must entail citizenship for all undocumented Americans and the full abolition of ICE. </w:t>
      </w:r>
      <w:r w:rsidRPr="00C97437">
        <w:rPr>
          <w:rStyle w:val="Emphasis"/>
          <w:highlight w:val="yellow"/>
        </w:rPr>
        <w:t>Not the reform of ICE. Not the replacement of ICE. The abolition of ICE</w:t>
      </w:r>
      <w:r w:rsidRPr="00C97437">
        <w:rPr>
          <w:rStyle w:val="StyleUnderline"/>
          <w:highlight w:val="yellow"/>
        </w:rPr>
        <w:t>, the abolition of its core functions of arrest, detention, and deportation</w:t>
      </w:r>
      <w:r w:rsidR="00C97437">
        <w:t>.</w:t>
      </w:r>
    </w:p>
    <w:p w14:paraId="535408AD" w14:textId="77777777" w:rsidR="00832922" w:rsidRDefault="00832922" w:rsidP="00832922">
      <w:r>
        <w:t xml:space="preserve">Senators, you both told me that the most important thing right now is the 2018 midterms. But </w:t>
      </w:r>
      <w:r w:rsidRPr="004E5660">
        <w:rPr>
          <w:rStyle w:val="StyleUnderline"/>
        </w:rPr>
        <w:t>how can we in good faith support Dem</w:t>
      </w:r>
      <w:r>
        <w:t>ocrat</w:t>
      </w:r>
      <w:r w:rsidRPr="004E5660">
        <w:rPr>
          <w:rStyle w:val="StyleUnderline"/>
        </w:rPr>
        <w:t xml:space="preserve">s when they refuse to oppose an agency tasked with ethnic cleansing? We are at a turning point in our history. </w:t>
      </w:r>
      <w:r w:rsidRPr="00C97437">
        <w:rPr>
          <w:rStyle w:val="Emphasis"/>
          <w:highlight w:val="yellow"/>
        </w:rPr>
        <w:t>We are witnessing genocide</w:t>
      </w:r>
      <w:r w:rsidRPr="00C97437">
        <w:rPr>
          <w:rStyle w:val="StyleUnderline"/>
          <w:highlight w:val="yellow"/>
        </w:rPr>
        <w:t xml:space="preserve">. As the GOP embraces ICE’s </w:t>
      </w:r>
      <w:r w:rsidRPr="00C97437">
        <w:rPr>
          <w:rStyle w:val="Emphasis"/>
          <w:highlight w:val="yellow"/>
        </w:rPr>
        <w:t>ethnic cleansing mission</w:t>
      </w:r>
      <w:r w:rsidRPr="00C97437">
        <w:rPr>
          <w:rStyle w:val="StyleUnderline"/>
          <w:highlight w:val="yellow"/>
        </w:rPr>
        <w:t>,</w:t>
      </w:r>
      <w:r w:rsidRPr="004E5660">
        <w:rPr>
          <w:rStyle w:val="StyleUnderline"/>
        </w:rPr>
        <w:t xml:space="preserve"> the Democratic Party still has not offered a comprehensive alternative. </w:t>
      </w:r>
      <w:r w:rsidRPr="00C97437">
        <w:rPr>
          <w:rStyle w:val="StyleUnderline"/>
          <w:highlight w:val="yellow"/>
        </w:rPr>
        <w:t>Activists are providing</w:t>
      </w:r>
      <w:r w:rsidRPr="004E5660">
        <w:rPr>
          <w:rStyle w:val="StyleUnderline"/>
        </w:rPr>
        <w:t xml:space="preserve"> you with exactly </w:t>
      </w:r>
      <w:r w:rsidRPr="00C97437">
        <w:rPr>
          <w:rStyle w:val="StyleUnderline"/>
          <w:highlight w:val="yellow"/>
        </w:rPr>
        <w:t xml:space="preserve">the proposals we need to </w:t>
      </w:r>
      <w:r w:rsidRPr="00C97437">
        <w:rPr>
          <w:rStyle w:val="Emphasis"/>
          <w:highlight w:val="yellow"/>
        </w:rPr>
        <w:t>end the Chinese Exclusion Act once and for all</w:t>
      </w:r>
      <w:r>
        <w:t xml:space="preserve">. I sincerely believe that you will end up </w:t>
      </w:r>
      <w:r w:rsidRPr="00C97437">
        <w:rPr>
          <w:rStyle w:val="StyleUnderline"/>
          <w:highlight w:val="yellow"/>
        </w:rPr>
        <w:t>do</w:t>
      </w:r>
      <w:r>
        <w:t xml:space="preserve">ing </w:t>
      </w:r>
      <w:r w:rsidRPr="00C97437">
        <w:rPr>
          <w:rStyle w:val="StyleUnderline"/>
          <w:highlight w:val="yellow"/>
        </w:rPr>
        <w:t>the right thing and join</w:t>
      </w:r>
      <w:r>
        <w:t xml:space="preserve">ing </w:t>
      </w:r>
      <w:r w:rsidRPr="00C97437">
        <w:rPr>
          <w:rStyle w:val="StyleUnderline"/>
          <w:highlight w:val="yellow"/>
        </w:rPr>
        <w:t>the call to abolish ICE</w:t>
      </w:r>
      <w:r>
        <w:t>. I just hope that it’s sooner rather than later.</w:t>
      </w:r>
    </w:p>
    <w:p w14:paraId="2ECCC576" w14:textId="77777777" w:rsidR="00832922" w:rsidRDefault="00832922" w:rsidP="0070552C"/>
    <w:p w14:paraId="2A1DD207" w14:textId="77777777" w:rsidR="00876AD5" w:rsidRDefault="00876AD5" w:rsidP="00876AD5">
      <w:pPr>
        <w:pStyle w:val="Heading4"/>
      </w:pPr>
      <w:r>
        <w:t xml:space="preserve">Our demand to abolish ICE is </w:t>
      </w:r>
      <w:r w:rsidRPr="00876AD5">
        <w:rPr>
          <w:u w:val="single"/>
        </w:rPr>
        <w:t>simultaneously</w:t>
      </w:r>
      <w:r>
        <w:t xml:space="preserve"> a </w:t>
      </w:r>
      <w:r w:rsidRPr="00923D7A">
        <w:rPr>
          <w:u w:val="single"/>
        </w:rPr>
        <w:t>practical demand</w:t>
      </w:r>
      <w:r>
        <w:t xml:space="preserve"> for an achievable policy change </w:t>
      </w:r>
      <w:r w:rsidRPr="00876AD5">
        <w:rPr>
          <w:i/>
          <w:u w:val="single"/>
        </w:rPr>
        <w:t>and</w:t>
      </w:r>
      <w:r>
        <w:t xml:space="preserve"> an act of </w:t>
      </w:r>
      <w:r w:rsidRPr="00876AD5">
        <w:rPr>
          <w:u w:val="single"/>
        </w:rPr>
        <w:t>political imagination</w:t>
      </w:r>
      <w:r>
        <w:t xml:space="preserve"> that can begin building a radically different world. </w:t>
      </w:r>
    </w:p>
    <w:p w14:paraId="550F2C43" w14:textId="77777777" w:rsidR="00876AD5" w:rsidRPr="00EE287A" w:rsidRDefault="00876AD5" w:rsidP="00876AD5">
      <w:r w:rsidRPr="00E42060">
        <w:rPr>
          <w:rStyle w:val="Style13ptBold"/>
        </w:rPr>
        <w:t>Ciccariello-Maher 18</w:t>
      </w:r>
      <w:r>
        <w:t xml:space="preserve"> — </w:t>
      </w:r>
      <w:r w:rsidRPr="00EE287A">
        <w:t xml:space="preserve">George Ciccariello-Maher, </w:t>
      </w:r>
      <w:r w:rsidRPr="00E42060">
        <w:t>Visiting Scholar at the Hemispheric Institute of Performance and Politics at New York University, former Assistant Professor of Political Science at Drexel University, former Lecturer in Philosophy and Political Economy at the Venezuelan School of Planning, holds a Ph.D. in Political Science from the Un</w:t>
      </w:r>
      <w:r>
        <w:t>iversity of California-Berkeley, interviewed by Sarah Jaffe, Reporting F</w:t>
      </w:r>
      <w:r w:rsidRPr="00EE287A">
        <w:t>ellow at The Nation Institute</w:t>
      </w:r>
      <w:r>
        <w:t>, 2018</w:t>
      </w:r>
      <w:r w:rsidRPr="00EE287A">
        <w:t xml:space="preserve"> </w:t>
      </w:r>
      <w:r>
        <w:t>(“</w:t>
      </w:r>
      <w:r w:rsidRPr="00EE287A">
        <w:t>Abolishing ICE Is a First</w:t>
      </w:r>
      <w:r>
        <w:t xml:space="preserve"> Step Toward Abolishing Borders,” </w:t>
      </w:r>
      <w:r>
        <w:rPr>
          <w:i/>
        </w:rPr>
        <w:t>Truthout</w:t>
      </w:r>
      <w:r>
        <w:t>, July 12</w:t>
      </w:r>
      <w:r w:rsidRPr="00EE287A">
        <w:rPr>
          <w:vertAlign w:val="superscript"/>
        </w:rPr>
        <w:t>th</w:t>
      </w:r>
      <w:r>
        <w:t xml:space="preserve">, Available Online at </w:t>
      </w:r>
      <w:hyperlink r:id="rId16" w:history="1">
        <w:r w:rsidRPr="004D6B88">
          <w:rPr>
            <w:rStyle w:val="Hyperlink"/>
          </w:rPr>
          <w:t>https://truthout.org/audio/abolishing-ice-is-a-first-step-toward-abolishing-borders/</w:t>
        </w:r>
      </w:hyperlink>
      <w:r>
        <w:t>, Accessed 07-14-2018)</w:t>
      </w:r>
    </w:p>
    <w:p w14:paraId="4221D863" w14:textId="77777777" w:rsidR="00876AD5" w:rsidRPr="00E42060" w:rsidRDefault="00876AD5" w:rsidP="00876AD5">
      <w:pPr>
        <w:rPr>
          <w:i/>
        </w:rPr>
      </w:pPr>
      <w:r w:rsidRPr="00E42060">
        <w:rPr>
          <w:i/>
        </w:rPr>
        <w:t>Moving forward, people are still planning nationwide mobilizations around family separation, but the Abolish ICE demand has really taken off in the last few weeks. It has gone from being a demand of a few fairly far-left immigration organizations to a demand that we are seeing everywhere and that politicians are now sort of signing on to. I am wondering about your thoughts about the growth of this as a demand and then, how folks are moving on it.</w:t>
      </w:r>
    </w:p>
    <w:p w14:paraId="277723D6" w14:textId="77777777" w:rsidR="00876AD5" w:rsidRDefault="00876AD5" w:rsidP="00876AD5">
      <w:r>
        <w:t xml:space="preserve">I think it is really interesting. I think </w:t>
      </w:r>
      <w:r w:rsidRPr="002B0595">
        <w:rPr>
          <w:rStyle w:val="StyleUnderline"/>
          <w:highlight w:val="yellow"/>
        </w:rPr>
        <w:t>we are used to abolitionist language seeming</w:t>
      </w:r>
      <w:r w:rsidRPr="00E42060">
        <w:rPr>
          <w:rStyle w:val="StyleUnderline"/>
        </w:rPr>
        <w:t xml:space="preserve"> really </w:t>
      </w:r>
      <w:r w:rsidRPr="002B0595">
        <w:rPr>
          <w:rStyle w:val="StyleUnderline"/>
          <w:highlight w:val="yellow"/>
        </w:rPr>
        <w:t>extreme or long-term or pie in the sky, and yet</w:t>
      </w:r>
      <w:r>
        <w:t xml:space="preserve">, </w:t>
      </w:r>
      <w:r w:rsidRPr="002B0595">
        <w:rPr>
          <w:rStyle w:val="StyleUnderline"/>
          <w:highlight w:val="yellow"/>
        </w:rPr>
        <w:t>we have seen this claim take root and spread</w:t>
      </w:r>
      <w:r w:rsidRPr="00E42060">
        <w:rPr>
          <w:rStyle w:val="StyleUnderline"/>
        </w:rPr>
        <w:t>. Partly because of the real brutality of what ICE is doing and the transparency of what is going on</w:t>
      </w:r>
      <w:r>
        <w:t>.</w:t>
      </w:r>
    </w:p>
    <w:p w14:paraId="20A6825D" w14:textId="77777777" w:rsidR="00876AD5" w:rsidRDefault="00876AD5" w:rsidP="00876AD5">
      <w:r w:rsidRPr="00E42060">
        <w:rPr>
          <w:rStyle w:val="StyleUnderline"/>
        </w:rPr>
        <w:t xml:space="preserve">I think it is also really important to remember that </w:t>
      </w:r>
      <w:r w:rsidRPr="002B0595">
        <w:rPr>
          <w:rStyle w:val="StyleUnderline"/>
          <w:highlight w:val="yellow"/>
        </w:rPr>
        <w:t>one of the first things</w:t>
      </w:r>
      <w:r>
        <w:t xml:space="preserve"> … </w:t>
      </w:r>
      <w:r w:rsidRPr="002B0595">
        <w:rPr>
          <w:rStyle w:val="StyleUnderline"/>
          <w:highlight w:val="yellow"/>
        </w:rPr>
        <w:t>we should do</w:t>
      </w:r>
      <w:r>
        <w:t xml:space="preserve"> … </w:t>
      </w:r>
      <w:r w:rsidRPr="002B0595">
        <w:rPr>
          <w:rStyle w:val="StyleUnderline"/>
          <w:highlight w:val="yellow"/>
        </w:rPr>
        <w:t>is to historicize, to think about the fact that ICE is not</w:t>
      </w:r>
      <w:r w:rsidRPr="00E42060">
        <w:rPr>
          <w:rStyle w:val="StyleUnderline"/>
        </w:rPr>
        <w:t xml:space="preserve"> that </w:t>
      </w:r>
      <w:r w:rsidRPr="002B0595">
        <w:rPr>
          <w:rStyle w:val="StyleUnderline"/>
          <w:highlight w:val="yellow"/>
        </w:rPr>
        <w:t>old</w:t>
      </w:r>
      <w:r w:rsidRPr="00E42060">
        <w:rPr>
          <w:rStyle w:val="StyleUnderline"/>
        </w:rPr>
        <w:t>. ICE is a new institution</w:t>
      </w:r>
      <w:r>
        <w:t xml:space="preserve">…. </w:t>
      </w:r>
      <w:r w:rsidRPr="002B0595">
        <w:rPr>
          <w:rStyle w:val="StyleUnderline"/>
          <w:highlight w:val="yellow"/>
        </w:rPr>
        <w:t>Abolishing it</w:t>
      </w:r>
      <w:r w:rsidRPr="00E42060">
        <w:rPr>
          <w:rStyle w:val="StyleUnderline"/>
        </w:rPr>
        <w:t xml:space="preserve"> really </w:t>
      </w:r>
      <w:r w:rsidRPr="002B0595">
        <w:rPr>
          <w:rStyle w:val="StyleUnderline"/>
          <w:highlight w:val="yellow"/>
        </w:rPr>
        <w:t>should not be</w:t>
      </w:r>
      <w:r w:rsidRPr="00E42060">
        <w:rPr>
          <w:rStyle w:val="StyleUnderline"/>
        </w:rPr>
        <w:t xml:space="preserve"> that </w:t>
      </w:r>
      <w:r w:rsidRPr="002B0595">
        <w:rPr>
          <w:rStyle w:val="StyleUnderline"/>
          <w:highlight w:val="yellow"/>
        </w:rPr>
        <w:t>difficult. That points</w:t>
      </w:r>
      <w:r w:rsidRPr="00E42060">
        <w:rPr>
          <w:rStyle w:val="StyleUnderline"/>
        </w:rPr>
        <w:t xml:space="preserve"> both </w:t>
      </w:r>
      <w:r w:rsidRPr="002B0595">
        <w:rPr>
          <w:rStyle w:val="StyleUnderline"/>
          <w:highlight w:val="yellow"/>
        </w:rPr>
        <w:t xml:space="preserve">toward the potential and the possibility of this claim </w:t>
      </w:r>
      <w:r w:rsidRPr="002B0595">
        <w:rPr>
          <w:rStyle w:val="Emphasis"/>
          <w:highlight w:val="yellow"/>
        </w:rPr>
        <w:t>to actually come about</w:t>
      </w:r>
      <w:r w:rsidRPr="00E42060">
        <w:rPr>
          <w:rStyle w:val="StyleUnderline"/>
        </w:rPr>
        <w:t>. I think that is why you see</w:t>
      </w:r>
      <w:r>
        <w:t xml:space="preserve"> many Democrats, or </w:t>
      </w:r>
      <w:r w:rsidRPr="00E42060">
        <w:rPr>
          <w:rStyle w:val="StyleUnderline"/>
        </w:rPr>
        <w:t>some Dem</w:t>
      </w:r>
      <w:r>
        <w:t>ocrat</w:t>
      </w:r>
      <w:r w:rsidRPr="00E42060">
        <w:rPr>
          <w:rStyle w:val="StyleUnderline"/>
        </w:rPr>
        <w:t>s</w:t>
      </w:r>
      <w:r>
        <w:t xml:space="preserve"> at least, </w:t>
      </w:r>
      <w:r w:rsidRPr="00E42060">
        <w:rPr>
          <w:rStyle w:val="StyleUnderline"/>
        </w:rPr>
        <w:t xml:space="preserve">talking about the abolition of ICE, but </w:t>
      </w:r>
      <w:r w:rsidRPr="002B0595">
        <w:rPr>
          <w:rStyle w:val="StyleUnderline"/>
          <w:highlight w:val="yellow"/>
        </w:rPr>
        <w:t xml:space="preserve">it also points toward the dangers, because we are in a strange situation where you are talking about abolishing something, but it is really just </w:t>
      </w:r>
      <w:r w:rsidRPr="002B0595">
        <w:rPr>
          <w:rStyle w:val="Emphasis"/>
          <w:highlight w:val="yellow"/>
        </w:rPr>
        <w:t>an intermediate demand</w:t>
      </w:r>
      <w:r w:rsidRPr="002B0595">
        <w:rPr>
          <w:rStyle w:val="StyleUnderline"/>
          <w:highlight w:val="yellow"/>
        </w:rPr>
        <w:t xml:space="preserve"> because the last thing we want is</w:t>
      </w:r>
      <w:r w:rsidRPr="00E42060">
        <w:rPr>
          <w:rStyle w:val="StyleUnderline"/>
        </w:rPr>
        <w:t xml:space="preserve"> to see </w:t>
      </w:r>
      <w:r w:rsidRPr="002B0595">
        <w:rPr>
          <w:rStyle w:val="StyleUnderline"/>
          <w:highlight w:val="yellow"/>
        </w:rPr>
        <w:t>ICE</w:t>
      </w:r>
      <w:r w:rsidRPr="00E42060">
        <w:rPr>
          <w:rStyle w:val="StyleUnderline"/>
        </w:rPr>
        <w:t xml:space="preserve"> simply </w:t>
      </w:r>
      <w:r w:rsidRPr="002B0595">
        <w:rPr>
          <w:rStyle w:val="StyleUnderline"/>
          <w:highlight w:val="yellow"/>
        </w:rPr>
        <w:t>replaced by</w:t>
      </w:r>
      <w:r w:rsidRPr="00E42060">
        <w:rPr>
          <w:rStyle w:val="StyleUnderline"/>
        </w:rPr>
        <w:t xml:space="preserve"> [the </w:t>
      </w:r>
      <w:r w:rsidRPr="002B0595">
        <w:rPr>
          <w:rStyle w:val="StyleUnderline"/>
          <w:highlight w:val="yellow"/>
        </w:rPr>
        <w:t>I</w:t>
      </w:r>
      <w:r>
        <w:t xml:space="preserve">mmigration and </w:t>
      </w:r>
      <w:r w:rsidRPr="002B0595">
        <w:rPr>
          <w:rStyle w:val="StyleUnderline"/>
          <w:highlight w:val="yellow"/>
        </w:rPr>
        <w:t>N</w:t>
      </w:r>
      <w:r>
        <w:t xml:space="preserve">aturalization </w:t>
      </w:r>
      <w:r w:rsidRPr="002B0595">
        <w:rPr>
          <w:rStyle w:val="StyleUnderline"/>
          <w:highlight w:val="yellow"/>
        </w:rPr>
        <w:t>S</w:t>
      </w:r>
      <w:r>
        <w:t>ervice</w:t>
      </w:r>
      <w:r w:rsidRPr="00E42060">
        <w:rPr>
          <w:rStyle w:val="StyleUnderline"/>
        </w:rPr>
        <w:t xml:space="preserve">], by Border Patrol </w:t>
      </w:r>
      <w:r w:rsidRPr="002B0595">
        <w:rPr>
          <w:rStyle w:val="StyleUnderline"/>
          <w:highlight w:val="yellow"/>
        </w:rPr>
        <w:t xml:space="preserve">doing the same exact work or going back to an old status quo, which is </w:t>
      </w:r>
      <w:r w:rsidRPr="002B0595">
        <w:rPr>
          <w:rStyle w:val="Emphasis"/>
          <w:highlight w:val="yellow"/>
        </w:rPr>
        <w:t>not good enough</w:t>
      </w:r>
      <w:r w:rsidRPr="00E42060">
        <w:rPr>
          <w:rStyle w:val="StyleUnderline"/>
        </w:rPr>
        <w:t xml:space="preserve"> for us</w:t>
      </w:r>
      <w:r>
        <w:t>.</w:t>
      </w:r>
    </w:p>
    <w:p w14:paraId="2EE3F76A" w14:textId="77777777" w:rsidR="00876AD5" w:rsidRDefault="00876AD5" w:rsidP="00876AD5">
      <w:r>
        <w:t xml:space="preserve">I think </w:t>
      </w:r>
      <w:r w:rsidRPr="002B0595">
        <w:rPr>
          <w:rStyle w:val="StyleUnderline"/>
          <w:highlight w:val="yellow"/>
        </w:rPr>
        <w:t>we need to</w:t>
      </w:r>
      <w:r w:rsidRPr="00E42060">
        <w:rPr>
          <w:rStyle w:val="StyleUnderline"/>
        </w:rPr>
        <w:t xml:space="preserve"> be very careful to </w:t>
      </w:r>
      <w:r w:rsidRPr="002B0595">
        <w:rPr>
          <w:rStyle w:val="StyleUnderline"/>
          <w:highlight w:val="yellow"/>
        </w:rPr>
        <w:t xml:space="preserve">tether the demand to abolish ICE to the demand to </w:t>
      </w:r>
      <w:r w:rsidRPr="002B0595">
        <w:rPr>
          <w:rStyle w:val="Emphasis"/>
          <w:highlight w:val="yellow"/>
        </w:rPr>
        <w:t>not replace it</w:t>
      </w:r>
      <w:r w:rsidRPr="00E42060">
        <w:rPr>
          <w:rStyle w:val="StyleUnderline"/>
        </w:rPr>
        <w:t>. This is actually what a lot of Dem</w:t>
      </w:r>
      <w:r>
        <w:t>ocrat</w:t>
      </w:r>
      <w:r w:rsidRPr="00E42060">
        <w:rPr>
          <w:rStyle w:val="StyleUnderline"/>
        </w:rPr>
        <w:t xml:space="preserve">s have been insisting on: “We will find a better replacement.” No. </w:t>
      </w:r>
      <w:r w:rsidRPr="002B0595">
        <w:rPr>
          <w:rStyle w:val="StyleUnderline"/>
        </w:rPr>
        <w:t>We don’t want any replacement for this. We want to roll back the powers that have been granted even</w:t>
      </w:r>
      <w:r w:rsidRPr="00E42060">
        <w:rPr>
          <w:rStyle w:val="StyleUnderline"/>
        </w:rPr>
        <w:t xml:space="preserve"> to Border Patrol in recent </w:t>
      </w:r>
      <w:r w:rsidRPr="00E42060">
        <w:rPr>
          <w:rStyle w:val="StyleUnderline"/>
        </w:rPr>
        <w:lastRenderedPageBreak/>
        <w:t xml:space="preserve">decades and the dramatic expansion of that agency and the dramatic expansion of its budget and expansion of its ground force on the border. </w:t>
      </w:r>
      <w:r w:rsidRPr="002B0595">
        <w:rPr>
          <w:rStyle w:val="Emphasis"/>
          <w:highlight w:val="yellow"/>
        </w:rPr>
        <w:t>We want a radical transformation</w:t>
      </w:r>
      <w:r>
        <w:t xml:space="preserve">, ultimately, </w:t>
      </w:r>
      <w:r w:rsidRPr="002B0595">
        <w:rPr>
          <w:rStyle w:val="Emphasis"/>
          <w:highlight w:val="yellow"/>
        </w:rPr>
        <w:t>that points toward border abolition</w:t>
      </w:r>
      <w:r>
        <w:t xml:space="preserve"> by the end.</w:t>
      </w:r>
    </w:p>
    <w:p w14:paraId="7A9757E0" w14:textId="77777777" w:rsidR="00876AD5" w:rsidRPr="00E42060" w:rsidRDefault="00876AD5" w:rsidP="00876AD5">
      <w:pPr>
        <w:rPr>
          <w:i/>
        </w:rPr>
      </w:pPr>
      <w:r w:rsidRPr="00E42060">
        <w:rPr>
          <w:i/>
        </w:rPr>
        <w:t>One of the things that has come back up – to sort of link back around to this question of sanctuary cities and the question of local police cooperation with ICE – the argument that is used against things like police and prison abolition is often that it is “unrealistic,” that you can’t do this and that regular people won’t relate to this. It is interesting to see the way that this demand is challenging that whole idea.</w:t>
      </w:r>
    </w:p>
    <w:p w14:paraId="1B131953" w14:textId="77777777" w:rsidR="00876AD5" w:rsidRDefault="00876AD5" w:rsidP="00876AD5">
      <w:r>
        <w:t xml:space="preserve">Yes, absolutely. </w:t>
      </w:r>
      <w:r w:rsidRPr="002B0595">
        <w:rPr>
          <w:rStyle w:val="StyleUnderline"/>
          <w:highlight w:val="yellow"/>
        </w:rPr>
        <w:t xml:space="preserve">If anything, it is </w:t>
      </w:r>
      <w:r w:rsidRPr="002B0595">
        <w:rPr>
          <w:rStyle w:val="Emphasis"/>
          <w:highlight w:val="yellow"/>
        </w:rPr>
        <w:t>too easy</w:t>
      </w:r>
      <w:r w:rsidRPr="002B0595">
        <w:rPr>
          <w:rStyle w:val="StyleUnderline"/>
          <w:highlight w:val="yellow"/>
        </w:rPr>
        <w:t xml:space="preserve"> to abolish ICE</w:t>
      </w:r>
      <w:r>
        <w:t xml:space="preserve">. I don’t mean that to be glib. </w:t>
      </w:r>
      <w:r w:rsidRPr="002B0595">
        <w:rPr>
          <w:rStyle w:val="StyleUnderline"/>
          <w:highlight w:val="yellow"/>
        </w:rPr>
        <w:t>The struggle is</w:t>
      </w:r>
      <w:r w:rsidRPr="00E42060">
        <w:rPr>
          <w:rStyle w:val="StyleUnderline"/>
        </w:rPr>
        <w:t xml:space="preserve"> actually </w:t>
      </w:r>
      <w:r w:rsidRPr="002B0595">
        <w:rPr>
          <w:rStyle w:val="StyleUnderline"/>
          <w:highlight w:val="yellow"/>
        </w:rPr>
        <w:t>going to be</w:t>
      </w:r>
      <w:r w:rsidRPr="00E42060">
        <w:rPr>
          <w:rStyle w:val="StyleUnderline"/>
        </w:rPr>
        <w:t xml:space="preserve"> a </w:t>
      </w:r>
      <w:r w:rsidRPr="002B0595">
        <w:rPr>
          <w:rStyle w:val="StyleUnderline"/>
          <w:highlight w:val="yellow"/>
        </w:rPr>
        <w:t>very hard</w:t>
      </w:r>
      <w:r w:rsidRPr="00E42060">
        <w:rPr>
          <w:rStyle w:val="StyleUnderline"/>
        </w:rPr>
        <w:t xml:space="preserve"> one, </w:t>
      </w:r>
      <w:r w:rsidRPr="002B0595">
        <w:rPr>
          <w:rStyle w:val="StyleUnderline"/>
          <w:highlight w:val="yellow"/>
        </w:rPr>
        <w:t>but</w:t>
      </w:r>
      <w:r>
        <w:t xml:space="preserve"> again, </w:t>
      </w:r>
      <w:r w:rsidRPr="002B0595">
        <w:rPr>
          <w:rStyle w:val="StyleUnderline"/>
          <w:highlight w:val="yellow"/>
        </w:rPr>
        <w:t>we don’t want to</w:t>
      </w:r>
      <w:r w:rsidRPr="00E42060">
        <w:rPr>
          <w:rStyle w:val="StyleUnderline"/>
        </w:rPr>
        <w:t xml:space="preserve"> get caught up in </w:t>
      </w:r>
      <w:r w:rsidRPr="002B0595">
        <w:rPr>
          <w:rStyle w:val="StyleUnderline"/>
          <w:highlight w:val="yellow"/>
        </w:rPr>
        <w:t>act</w:t>
      </w:r>
      <w:r w:rsidRPr="00E42060">
        <w:rPr>
          <w:rStyle w:val="StyleUnderline"/>
        </w:rPr>
        <w:t xml:space="preserve">ing </w:t>
      </w:r>
      <w:r w:rsidRPr="002B0595">
        <w:rPr>
          <w:rStyle w:val="StyleUnderline"/>
          <w:highlight w:val="yellow"/>
        </w:rPr>
        <w:t>as if that is our ultimate goal and</w:t>
      </w:r>
      <w:r w:rsidRPr="002B0595">
        <w:rPr>
          <w:rStyle w:val="StyleUnderline"/>
        </w:rPr>
        <w:t xml:space="preserve"> then</w:t>
      </w:r>
      <w:r w:rsidRPr="00E42060">
        <w:rPr>
          <w:rStyle w:val="StyleUnderline"/>
        </w:rPr>
        <w:t xml:space="preserve"> we </w:t>
      </w:r>
      <w:r w:rsidRPr="002B0595">
        <w:rPr>
          <w:rStyle w:val="StyleUnderline"/>
          <w:highlight w:val="yellow"/>
        </w:rPr>
        <w:t>get trapped in the mere replacement with something else</w:t>
      </w:r>
      <w:r>
        <w:t>.</w:t>
      </w:r>
    </w:p>
    <w:p w14:paraId="46BF3CD3" w14:textId="77777777" w:rsidR="00876AD5" w:rsidRDefault="00876AD5" w:rsidP="00876AD5">
      <w:r w:rsidRPr="00E42060">
        <w:rPr>
          <w:rStyle w:val="StyleUnderline"/>
        </w:rPr>
        <w:t xml:space="preserve">I think </w:t>
      </w:r>
      <w:r w:rsidRPr="002B0595">
        <w:rPr>
          <w:rStyle w:val="StyleUnderline"/>
          <w:highlight w:val="yellow"/>
        </w:rPr>
        <w:t>what we can</w:t>
      </w:r>
      <w:r w:rsidRPr="00E42060">
        <w:rPr>
          <w:rStyle w:val="StyleUnderline"/>
        </w:rPr>
        <w:t xml:space="preserve"> do </w:t>
      </w:r>
      <w:r w:rsidRPr="002B0595">
        <w:rPr>
          <w:rStyle w:val="StyleUnderline"/>
          <w:highlight w:val="yellow"/>
        </w:rPr>
        <w:t>and</w:t>
      </w:r>
      <w:r w:rsidRPr="00E42060">
        <w:rPr>
          <w:rStyle w:val="StyleUnderline"/>
        </w:rPr>
        <w:t xml:space="preserve"> what we </w:t>
      </w:r>
      <w:r w:rsidRPr="002B0595">
        <w:rPr>
          <w:rStyle w:val="StyleUnderline"/>
          <w:highlight w:val="yellow"/>
        </w:rPr>
        <w:t>need to do is</w:t>
      </w:r>
      <w:r w:rsidRPr="00E42060">
        <w:rPr>
          <w:rStyle w:val="StyleUnderline"/>
        </w:rPr>
        <w:t xml:space="preserve"> to </w:t>
      </w:r>
      <w:r w:rsidRPr="002B0595">
        <w:rPr>
          <w:rStyle w:val="StyleUnderline"/>
          <w:highlight w:val="yellow"/>
        </w:rPr>
        <w:t>constantly present this insistence and</w:t>
      </w:r>
      <w:r w:rsidRPr="00E42060">
        <w:rPr>
          <w:rStyle w:val="StyleUnderline"/>
        </w:rPr>
        <w:t xml:space="preserve"> this </w:t>
      </w:r>
      <w:r w:rsidRPr="002B0595">
        <w:rPr>
          <w:rStyle w:val="StyleUnderline"/>
          <w:highlight w:val="yellow"/>
        </w:rPr>
        <w:t>argument that this</w:t>
      </w:r>
      <w:r w:rsidRPr="00E42060">
        <w:rPr>
          <w:rStyle w:val="StyleUnderline"/>
        </w:rPr>
        <w:t xml:space="preserve"> is a new </w:t>
      </w:r>
      <w:r w:rsidRPr="002B0595">
        <w:rPr>
          <w:rStyle w:val="StyleUnderline"/>
          <w:highlight w:val="yellow"/>
        </w:rPr>
        <w:t>agency</w:t>
      </w:r>
      <w:r w:rsidRPr="00E42060">
        <w:rPr>
          <w:rStyle w:val="StyleUnderline"/>
        </w:rPr>
        <w:t xml:space="preserve">, it </w:t>
      </w:r>
      <w:r w:rsidRPr="002B0595">
        <w:rPr>
          <w:rStyle w:val="StyleUnderline"/>
          <w:highlight w:val="yellow"/>
        </w:rPr>
        <w:t>didn’t need to exist when it was created</w:t>
      </w:r>
      <w:r w:rsidRPr="00E42060">
        <w:rPr>
          <w:rStyle w:val="StyleUnderline"/>
        </w:rPr>
        <w:t xml:space="preserve"> after September 11, </w:t>
      </w:r>
      <w:r w:rsidRPr="002B0595">
        <w:rPr>
          <w:rStyle w:val="StyleUnderline"/>
          <w:highlight w:val="yellow"/>
        </w:rPr>
        <w:t xml:space="preserve">it doesn’t need to exist now and we need to abolish it </w:t>
      </w:r>
      <w:r w:rsidRPr="002B0595">
        <w:rPr>
          <w:rStyle w:val="Emphasis"/>
          <w:highlight w:val="yellow"/>
        </w:rPr>
        <w:t>on the way to building a different kind of world</w:t>
      </w:r>
      <w:r w:rsidRPr="002B0595">
        <w:rPr>
          <w:rStyle w:val="StyleUnderline"/>
          <w:highlight w:val="yellow"/>
        </w:rPr>
        <w:t xml:space="preserve">, </w:t>
      </w:r>
      <w:r w:rsidRPr="002B0595">
        <w:rPr>
          <w:rStyle w:val="Emphasis"/>
          <w:highlight w:val="yellow"/>
        </w:rPr>
        <w:t>on the way to other kinds of abolition</w:t>
      </w:r>
      <w:r>
        <w:t xml:space="preserve">. Here, I actually think that </w:t>
      </w:r>
      <w:r w:rsidRPr="002B0595">
        <w:rPr>
          <w:rStyle w:val="StyleUnderline"/>
          <w:highlight w:val="yellow"/>
        </w:rPr>
        <w:t>what is crucial</w:t>
      </w:r>
      <w:r>
        <w:t xml:space="preserve"> as well, </w:t>
      </w:r>
      <w:r w:rsidRPr="002B0595">
        <w:rPr>
          <w:rStyle w:val="StyleUnderline"/>
          <w:highlight w:val="yellow"/>
        </w:rPr>
        <w:t>is to resist</w:t>
      </w:r>
      <w:r>
        <w:t xml:space="preserve">, on the one hand, </w:t>
      </w:r>
      <w:r w:rsidRPr="002B0595">
        <w:rPr>
          <w:rStyle w:val="StyleUnderline"/>
          <w:highlight w:val="yellow"/>
        </w:rPr>
        <w:t>the separation of Black and Brown and immigrant struggles from each other and to actually insist</w:t>
      </w:r>
      <w:r w:rsidRPr="00E42060">
        <w:rPr>
          <w:rStyle w:val="StyleUnderline"/>
        </w:rPr>
        <w:t xml:space="preserve"> on what we are seeing in </w:t>
      </w:r>
      <w:r w:rsidRPr="002B0595">
        <w:rPr>
          <w:rStyle w:val="StyleUnderline"/>
          <w:highlight w:val="yellow"/>
        </w:rPr>
        <w:t>policing</w:t>
      </w:r>
      <w:r w:rsidRPr="00E42060">
        <w:rPr>
          <w:rStyle w:val="StyleUnderline"/>
        </w:rPr>
        <w:t xml:space="preserve"> on the one hand, </w:t>
      </w:r>
      <w:r w:rsidRPr="002B0595">
        <w:rPr>
          <w:rStyle w:val="StyleUnderline"/>
          <w:highlight w:val="yellow"/>
        </w:rPr>
        <w:t>and ICE and migration and Border Patrol</w:t>
      </w:r>
      <w:r w:rsidRPr="00E42060">
        <w:rPr>
          <w:rStyle w:val="StyleUnderline"/>
        </w:rPr>
        <w:t xml:space="preserve"> on the other </w:t>
      </w:r>
      <w:r w:rsidRPr="002B0595">
        <w:rPr>
          <w:rStyle w:val="StyleUnderline"/>
          <w:highlight w:val="yellow"/>
        </w:rPr>
        <w:t>are very similar phenomena and that the abolitionist claim should</w:t>
      </w:r>
      <w:r w:rsidRPr="00E42060">
        <w:rPr>
          <w:rStyle w:val="StyleUnderline"/>
        </w:rPr>
        <w:t xml:space="preserve"> actually </w:t>
      </w:r>
      <w:r w:rsidRPr="002B0595">
        <w:rPr>
          <w:rStyle w:val="StyleUnderline"/>
          <w:highlight w:val="yellow"/>
        </w:rPr>
        <w:t>be</w:t>
      </w:r>
      <w:r w:rsidRPr="00E42060">
        <w:rPr>
          <w:rStyle w:val="StyleUnderline"/>
        </w:rPr>
        <w:t xml:space="preserve"> very much </w:t>
      </w:r>
      <w:r w:rsidRPr="002B0595">
        <w:rPr>
          <w:rStyle w:val="StyleUnderline"/>
          <w:highlight w:val="yellow"/>
        </w:rPr>
        <w:t>understood in similar ways for both</w:t>
      </w:r>
      <w:r>
        <w:t>.</w:t>
      </w:r>
    </w:p>
    <w:p w14:paraId="318D42EB" w14:textId="77777777" w:rsidR="00876AD5" w:rsidRDefault="00876AD5" w:rsidP="00876AD5">
      <w:r w:rsidRPr="002B0595">
        <w:rPr>
          <w:rStyle w:val="StyleUnderline"/>
          <w:highlight w:val="yellow"/>
        </w:rPr>
        <w:t xml:space="preserve">We want to abolish the police because we want </w:t>
      </w:r>
      <w:r w:rsidRPr="002B0595">
        <w:rPr>
          <w:rStyle w:val="Emphasis"/>
          <w:highlight w:val="yellow"/>
        </w:rPr>
        <w:t>a very different kind of society</w:t>
      </w:r>
      <w:r w:rsidRPr="002B0595">
        <w:rPr>
          <w:rStyle w:val="StyleUnderline"/>
          <w:highlight w:val="yellow"/>
        </w:rPr>
        <w:t xml:space="preserve"> and we want to </w:t>
      </w:r>
      <w:r w:rsidRPr="002B0595">
        <w:rPr>
          <w:rStyle w:val="Emphasis"/>
          <w:highlight w:val="yellow"/>
        </w:rPr>
        <w:t>begin to imagine that society through the process of fighting for abolition</w:t>
      </w:r>
      <w:r w:rsidRPr="002B0595">
        <w:rPr>
          <w:rStyle w:val="StyleUnderline"/>
          <w:highlight w:val="yellow"/>
        </w:rPr>
        <w:t xml:space="preserve">. We are not going to get abolition </w:t>
      </w:r>
      <w:r w:rsidRPr="002B0595">
        <w:rPr>
          <w:rStyle w:val="Emphasis"/>
          <w:highlight w:val="yellow"/>
        </w:rPr>
        <w:t>right away</w:t>
      </w:r>
      <w:r w:rsidRPr="002B0595">
        <w:rPr>
          <w:rStyle w:val="StyleUnderline"/>
          <w:highlight w:val="yellow"/>
        </w:rPr>
        <w:t xml:space="preserve">, but in so far as we push back the power of the police, the power of Border Patrol and ICE, </w:t>
      </w:r>
      <w:r w:rsidRPr="002B0595">
        <w:rPr>
          <w:rStyle w:val="Emphasis"/>
          <w:highlight w:val="yellow"/>
        </w:rPr>
        <w:t>we begin to imagine a very different kind of world</w:t>
      </w:r>
      <w:r>
        <w:t>.</w:t>
      </w:r>
    </w:p>
    <w:p w14:paraId="2E87C859" w14:textId="77777777" w:rsidR="00876AD5" w:rsidRDefault="00876AD5" w:rsidP="0070552C"/>
    <w:p w14:paraId="60B4841C" w14:textId="3A5E122E" w:rsidR="00373974" w:rsidRPr="00876AD5" w:rsidRDefault="0082034A" w:rsidP="00373974">
      <w:pPr>
        <w:pStyle w:val="Heading4"/>
      </w:pPr>
      <w:r>
        <w:t>Our demand is necessarily</w:t>
      </w:r>
      <w:r w:rsidR="00B85E76">
        <w:t xml:space="preserve"> </w:t>
      </w:r>
      <w:r w:rsidR="00B85E76" w:rsidRPr="00876AD5">
        <w:rPr>
          <w:u w:val="single"/>
        </w:rPr>
        <w:t>a starting point</w:t>
      </w:r>
      <w:r w:rsidR="00B85E76">
        <w:t xml:space="preserve">, not an end point. The struggle for a world without ICE is also a struggle for </w:t>
      </w:r>
      <w:r w:rsidR="00B85E76" w:rsidRPr="00B85E76">
        <w:t xml:space="preserve">the liberation </w:t>
      </w:r>
      <w:r w:rsidR="00B85E76">
        <w:t>of</w:t>
      </w:r>
      <w:r w:rsidR="00B85E76" w:rsidRPr="00B85E76">
        <w:t xml:space="preserve"> </w:t>
      </w:r>
      <w:r w:rsidR="00B85E76" w:rsidRPr="00B85E76">
        <w:rPr>
          <w:u w:val="single"/>
        </w:rPr>
        <w:t>all exploited peoples</w:t>
      </w:r>
      <w:r w:rsidR="00B85E76" w:rsidRPr="00B85E76">
        <w:t xml:space="preserve"> </w:t>
      </w:r>
      <w:r w:rsidR="00B85E76">
        <w:t xml:space="preserve">and for </w:t>
      </w:r>
      <w:r w:rsidR="00B85E76" w:rsidRPr="00B85E76">
        <w:t xml:space="preserve">a world without </w:t>
      </w:r>
      <w:r w:rsidR="00B85E76" w:rsidRPr="00B85E76">
        <w:rPr>
          <w:u w:val="single"/>
        </w:rPr>
        <w:t>cages</w:t>
      </w:r>
      <w:r w:rsidR="00B85E76">
        <w:t xml:space="preserve"> and </w:t>
      </w:r>
      <w:r w:rsidR="00B85E76" w:rsidRPr="00B85E76">
        <w:t xml:space="preserve">without </w:t>
      </w:r>
      <w:r w:rsidR="00B85E76" w:rsidRPr="00B85E76">
        <w:rPr>
          <w:u w:val="single"/>
        </w:rPr>
        <w:t>borders</w:t>
      </w:r>
      <w:r w:rsidR="00876AD5">
        <w:t xml:space="preserve"> and without </w:t>
      </w:r>
      <w:r w:rsidR="00876AD5">
        <w:rPr>
          <w:u w:val="single"/>
        </w:rPr>
        <w:t>White Supremacy</w:t>
      </w:r>
      <w:r w:rsidR="007D50A2">
        <w:t>.</w:t>
      </w:r>
    </w:p>
    <w:p w14:paraId="083D04E3" w14:textId="77777777" w:rsidR="00373974" w:rsidRDefault="00373974" w:rsidP="00373974">
      <w:r w:rsidRPr="000A2473">
        <w:rPr>
          <w:rStyle w:val="Style13ptBold"/>
        </w:rPr>
        <w:t>CIYJA 17</w:t>
      </w:r>
      <w:r>
        <w:t xml:space="preserve"> — California Immigrant Youth Justice Alliance, </w:t>
      </w:r>
      <w:r w:rsidRPr="009E32F1">
        <w:t>a statewide alliance of immigrant youth-led community organizations</w:t>
      </w:r>
      <w:r>
        <w:t xml:space="preserve"> in California, 2018 (“</w:t>
      </w:r>
      <w:r w:rsidRPr="009E32F1">
        <w:t>First We Abolish ICE: A Manifesto for Immigrant Liberation</w:t>
      </w:r>
      <w:r>
        <w:t>,” July 2</w:t>
      </w:r>
      <w:r w:rsidRPr="000A2473">
        <w:rPr>
          <w:vertAlign w:val="superscript"/>
        </w:rPr>
        <w:t>nd</w:t>
      </w:r>
      <w:r>
        <w:t xml:space="preserve">, Available Online at </w:t>
      </w:r>
      <w:hyperlink r:id="rId17" w:history="1">
        <w:r w:rsidRPr="004D6B88">
          <w:rPr>
            <w:rStyle w:val="Hyperlink"/>
          </w:rPr>
          <w:t>https://ciyja.org/wp-content/uploads/2018/07/AbolishICE.pdf</w:t>
        </w:r>
      </w:hyperlink>
      <w:r>
        <w:t>, Accessed 07-14-2018)</w:t>
      </w:r>
    </w:p>
    <w:p w14:paraId="27F11C5B" w14:textId="77777777" w:rsidR="00373974" w:rsidRDefault="00373974" w:rsidP="00373974">
      <w:r w:rsidRPr="009E32F1">
        <w:rPr>
          <w:rStyle w:val="StyleUnderline"/>
        </w:rPr>
        <w:t>Given that the rebirth of the movement dedicated to abolishing ICE has erupted from</w:t>
      </w:r>
      <w:r>
        <w:t xml:space="preserve"> the confines of </w:t>
      </w:r>
      <w:r w:rsidRPr="009E32F1">
        <w:rPr>
          <w:rStyle w:val="StyleUnderline"/>
        </w:rPr>
        <w:t>social media</w:t>
      </w:r>
      <w:r>
        <w:t xml:space="preserve"> and </w:t>
      </w:r>
      <w:r w:rsidRPr="009E32F1">
        <w:rPr>
          <w:rStyle w:val="StyleUnderline"/>
        </w:rPr>
        <w:t>into the occupation of federal buildings</w:t>
      </w:r>
      <w:r>
        <w:t xml:space="preserve"> (and even leaked into the political platforms of Democrats across the country) </w:t>
      </w:r>
      <w:r w:rsidRPr="009E32F1">
        <w:rPr>
          <w:rStyle w:val="StyleUnderline"/>
        </w:rPr>
        <w:t>we</w:t>
      </w:r>
      <w:r>
        <w:t xml:space="preserve"> at the California Immigrant Youth Justice Alliance (CIYJA) </w:t>
      </w:r>
      <w:r w:rsidRPr="009E32F1">
        <w:rPr>
          <w:rStyle w:val="StyleUnderline"/>
        </w:rPr>
        <w:t>think it is vital for those of us who are directly impacted to de</w:t>
      </w:r>
      <w:r w:rsidRPr="009E32F1">
        <w:rPr>
          <w:rStyle w:val="StyleUnderline"/>
        </w:rPr>
        <w:softHyphen/>
        <w:t>fine what a world without Poli-ICE could look like</w:t>
      </w:r>
      <w:r>
        <w:t>.</w:t>
      </w:r>
    </w:p>
    <w:p w14:paraId="67D9A91F" w14:textId="77777777" w:rsidR="00373974" w:rsidRDefault="00373974" w:rsidP="00373974">
      <w:r w:rsidRPr="0082034A">
        <w:rPr>
          <w:rStyle w:val="StyleUnderline"/>
          <w:highlight w:val="yellow"/>
        </w:rPr>
        <w:t xml:space="preserve">First and foremost, we must acknowledge we sit on occupied lands. The mainstream </w:t>
      </w:r>
      <w:r w:rsidRPr="0082034A">
        <w:rPr>
          <w:rStyle w:val="StyleUnderline"/>
          <w:highlight w:val="yellow"/>
        </w:rPr>
        <w:softHyphen/>
        <w:t>fight for legitimacy</w:t>
      </w:r>
      <w:r w:rsidRPr="009E32F1">
        <w:rPr>
          <w:rStyle w:val="StyleUnderline"/>
        </w:rPr>
        <w:t xml:space="preserve"> in this country </w:t>
      </w:r>
      <w:r w:rsidRPr="0082034A">
        <w:rPr>
          <w:rStyle w:val="StyleUnderline"/>
          <w:highlight w:val="yellow"/>
        </w:rPr>
        <w:t>as undocumented people in the past focused on the acceptance of migrants into a culture of white supremacy and settler colonial mentality</w:t>
      </w:r>
      <w:r>
        <w:t xml:space="preserve">. After all, </w:t>
      </w:r>
      <w:r w:rsidRPr="009E32F1">
        <w:rPr>
          <w:rStyle w:val="StyleUnderline"/>
        </w:rPr>
        <w:t>the "Dreamer" narrative stems from a willingness to comply and assimilate into whiteness and western-fi</w:t>
      </w:r>
      <w:r w:rsidRPr="009E32F1">
        <w:rPr>
          <w:rStyle w:val="StyleUnderline"/>
        </w:rPr>
        <w:softHyphen/>
        <w:t xml:space="preserve">xated measurements of success. </w:t>
      </w:r>
      <w:r w:rsidRPr="0082034A">
        <w:rPr>
          <w:rStyle w:val="StyleUnderline"/>
          <w:highlight w:val="yellow"/>
        </w:rPr>
        <w:t>Though many migrants who flee their homelands are Indigenous and fleeing anti-Indigenous governments, the mainstream immigrant rights movement has failed to make space and bring light to these issues</w:t>
      </w:r>
      <w:r>
        <w:t xml:space="preserve">. As such, </w:t>
      </w:r>
      <w:r w:rsidRPr="0082034A">
        <w:rPr>
          <w:rStyle w:val="StyleUnderline"/>
          <w:highlight w:val="yellow"/>
        </w:rPr>
        <w:t xml:space="preserve">we acknowledge that we must defer to </w:t>
      </w:r>
      <w:r w:rsidRPr="0082034A">
        <w:rPr>
          <w:rStyle w:val="StyleUnderline"/>
          <w:highlight w:val="yellow"/>
        </w:rPr>
        <w:lastRenderedPageBreak/>
        <w:t>Indigenous peoples whose lands we occupy for permission to stay, and establish a platform for globally displaced Indigenous communities to speak their truth and ultimately reclaim the land that was stolen from them</w:t>
      </w:r>
      <w:r>
        <w:t>.</w:t>
      </w:r>
    </w:p>
    <w:p w14:paraId="2439F0D7" w14:textId="77777777" w:rsidR="00373974" w:rsidRDefault="00373974" w:rsidP="00373974">
      <w:r w:rsidRPr="009E32F1">
        <w:rPr>
          <w:rStyle w:val="StyleUnderline"/>
        </w:rPr>
        <w:t xml:space="preserve">Secondly, </w:t>
      </w:r>
      <w:r w:rsidRPr="0082034A">
        <w:rPr>
          <w:rStyle w:val="StyleUnderline"/>
          <w:highlight w:val="yellow"/>
        </w:rPr>
        <w:t>we must acknowledge that ICE and detention centers exist as an extension of the carceral state, which</w:t>
      </w:r>
      <w:r w:rsidRPr="009E32F1">
        <w:rPr>
          <w:rStyle w:val="StyleUnderline"/>
        </w:rPr>
        <w:t xml:space="preserve"> in turn </w:t>
      </w:r>
      <w:r w:rsidRPr="0082034A">
        <w:rPr>
          <w:rStyle w:val="StyleUnderline"/>
          <w:highlight w:val="yellow"/>
        </w:rPr>
        <w:t xml:space="preserve">serves the purpose of </w:t>
      </w:r>
      <w:r w:rsidRPr="0082034A">
        <w:rPr>
          <w:rStyle w:val="Emphasis"/>
          <w:highlight w:val="yellow"/>
        </w:rPr>
        <w:t>ethnic cleansing</w:t>
      </w:r>
      <w:r w:rsidRPr="009E32F1">
        <w:rPr>
          <w:rStyle w:val="StyleUnderline"/>
        </w:rPr>
        <w:t>. It is nothing new that the U</w:t>
      </w:r>
      <w:r>
        <w:t xml:space="preserve">nited </w:t>
      </w:r>
      <w:r w:rsidRPr="009E32F1">
        <w:rPr>
          <w:rStyle w:val="StyleUnderline"/>
        </w:rPr>
        <w:t>S</w:t>
      </w:r>
      <w:r>
        <w:t xml:space="preserve">tates </w:t>
      </w:r>
      <w:r w:rsidRPr="009E32F1">
        <w:rPr>
          <w:rStyle w:val="StyleUnderline"/>
        </w:rPr>
        <w:t>should weaponize its propaganda of criminalization to justify the splitting of families and to force communities of color into labor camps run by private companies</w:t>
      </w:r>
      <w:r>
        <w:t xml:space="preserve"> like CORE Civic and GEO Group1. </w:t>
      </w:r>
      <w:r w:rsidRPr="009E32F1">
        <w:rPr>
          <w:rStyle w:val="StyleUnderline"/>
        </w:rPr>
        <w:t>For-profi</w:t>
      </w:r>
      <w:r w:rsidRPr="009E32F1">
        <w:rPr>
          <w:rStyle w:val="StyleUnderline"/>
        </w:rPr>
        <w:softHyphen/>
        <w:t>t private companies have an ongoing war that they have waged particularly against the Black community, and have</w:t>
      </w:r>
      <w:r>
        <w:t xml:space="preserve"> more recently </w:t>
      </w:r>
      <w:r w:rsidRPr="009E32F1">
        <w:rPr>
          <w:rStyle w:val="StyleUnderline"/>
        </w:rPr>
        <w:t>begun replicating to pro</w:t>
      </w:r>
      <w:r w:rsidRPr="009E32F1">
        <w:rPr>
          <w:rStyle w:val="StyleUnderline"/>
        </w:rPr>
        <w:softHyphen/>
        <w:t>fit off of the migrant community</w:t>
      </w:r>
      <w:r>
        <w:t xml:space="preserve"> at large.</w:t>
      </w:r>
    </w:p>
    <w:p w14:paraId="5DD93521" w14:textId="77777777" w:rsidR="00373974" w:rsidRDefault="00373974" w:rsidP="00373974">
      <w:r>
        <w:t xml:space="preserve">As such, </w:t>
      </w:r>
      <w:r w:rsidRPr="0082034A">
        <w:rPr>
          <w:rStyle w:val="Emphasis"/>
          <w:highlight w:val="yellow"/>
        </w:rPr>
        <w:t xml:space="preserve">if we can </w:t>
      </w:r>
      <w:r w:rsidRPr="0082034A">
        <w:rPr>
          <w:rStyle w:val="Emphasis"/>
          <w:highlight w:val="yellow"/>
        </w:rPr>
        <w:softHyphen/>
        <w:t>fight for a world in which ICE is abolished, we must also</w:t>
      </w:r>
      <w:r w:rsidRPr="009E32F1">
        <w:rPr>
          <w:rStyle w:val="Emphasis"/>
        </w:rPr>
        <w:t xml:space="preserve"> be willing to </w:t>
      </w:r>
      <w:r w:rsidRPr="0082034A">
        <w:rPr>
          <w:rStyle w:val="Emphasis"/>
          <w:highlight w:val="yellow"/>
        </w:rPr>
        <w:t>fi</w:t>
      </w:r>
      <w:r w:rsidRPr="0082034A">
        <w:rPr>
          <w:rStyle w:val="Emphasis"/>
          <w:highlight w:val="yellow"/>
        </w:rPr>
        <w:softHyphen/>
        <w:t>ght for a world in which all prisons go away</w:t>
      </w:r>
      <w:r w:rsidRPr="009E32F1">
        <w:rPr>
          <w:rStyle w:val="Emphasis"/>
        </w:rPr>
        <w:t xml:space="preserve"> with it</w:t>
      </w:r>
      <w:r w:rsidRPr="009E32F1">
        <w:rPr>
          <w:rStyle w:val="StyleUnderline"/>
        </w:rPr>
        <w:t>. We cannot choose to ignore the fact that the prison industrial complex</w:t>
      </w:r>
      <w:r>
        <w:t xml:space="preserve"> (PIC) </w:t>
      </w:r>
      <w:r w:rsidRPr="009E32F1">
        <w:rPr>
          <w:rStyle w:val="StyleUnderline"/>
        </w:rPr>
        <w:t>serves as the blueprint for the apparatus locking migrant children in cages</w:t>
      </w:r>
      <w:r>
        <w:t xml:space="preserve"> today. </w:t>
      </w:r>
      <w:r w:rsidRPr="009E32F1">
        <w:rPr>
          <w:rStyle w:val="StyleUnderline"/>
        </w:rPr>
        <w:t>If we fail to abolish it, Black families will continue to be torn apart, and the carceral state will thrive. If we fail to advocate for a compassionate alternative, then it will simply replicate itself in other ways against other communities</w:t>
      </w:r>
      <w:r>
        <w:t>.</w:t>
      </w:r>
    </w:p>
    <w:p w14:paraId="70D828B3" w14:textId="77777777" w:rsidR="00373974" w:rsidRDefault="00373974" w:rsidP="00373974">
      <w:r w:rsidRPr="0082034A">
        <w:rPr>
          <w:rStyle w:val="Emphasis"/>
          <w:highlight w:val="yellow"/>
        </w:rPr>
        <w:softHyphen/>
        <w:t>The following is a manifesto for all those who dare dream and fight for a world without cages, without borders, and for the liberation for all exploited peoples on this earth</w:t>
      </w:r>
      <w:r>
        <w:t>. [end page 1]</w:t>
      </w:r>
    </w:p>
    <w:p w14:paraId="2F9E4294" w14:textId="77777777" w:rsidR="00373974" w:rsidRDefault="00373974" w:rsidP="00373974">
      <w:r>
        <w:t>On Abolishing ICE</w:t>
      </w:r>
    </w:p>
    <w:p w14:paraId="656D02CD" w14:textId="77777777" w:rsidR="00373974" w:rsidRDefault="00373974" w:rsidP="00373974">
      <w:r>
        <w:t>Immigration and Customs Enforcement (</w:t>
      </w:r>
      <w:r w:rsidRPr="009E32F1">
        <w:rPr>
          <w:rStyle w:val="StyleUnderline"/>
        </w:rPr>
        <w:t>ICE</w:t>
      </w:r>
      <w:r>
        <w:t xml:space="preserve">) </w:t>
      </w:r>
      <w:r w:rsidRPr="009E32F1">
        <w:rPr>
          <w:rStyle w:val="StyleUnderline"/>
        </w:rPr>
        <w:t>was established in 2003 after</w:t>
      </w:r>
      <w:r>
        <w:t xml:space="preserve"> George W. </w:t>
      </w:r>
      <w:r w:rsidRPr="009E32F1">
        <w:rPr>
          <w:rStyle w:val="StyleUnderline"/>
        </w:rPr>
        <w:t>Bush's propaganda of patriotism led to other state-funded human atrocities, such as the age of modern surveillance and the Iraq War</w:t>
      </w:r>
      <w:r>
        <w:t>. In retrospect, we as a collective millennial generation denounced these atrocities as inhumane and continue to play active roles in ensuring they end. It’s time we extend those efforts towards abolishing ICE.</w:t>
      </w:r>
    </w:p>
    <w:p w14:paraId="221166EA" w14:textId="77777777" w:rsidR="00373974" w:rsidRDefault="00373974" w:rsidP="00373974">
      <w:r>
        <w:t xml:space="preserve">Under the Department of Homeland Security, </w:t>
      </w:r>
      <w:r w:rsidRPr="009E32F1">
        <w:rPr>
          <w:rStyle w:val="StyleUnderline"/>
        </w:rPr>
        <w:t>ICE became the police force for the ongoing nativist campaign to criminalize and dehumanize immigrant communities</w:t>
      </w:r>
      <w:r>
        <w:t xml:space="preserve"> exploiting the chaos of 9/11. With little to no oversight, </w:t>
      </w:r>
      <w:r w:rsidRPr="0082034A">
        <w:rPr>
          <w:rStyle w:val="StyleUnderline"/>
          <w:highlight w:val="yellow"/>
        </w:rPr>
        <w:t>ICE has engaged in human rights violations that range from sexual assault to kidnapping children</w:t>
      </w:r>
      <w:r w:rsidRPr="009E32F1">
        <w:rPr>
          <w:rStyle w:val="StyleUnderline"/>
        </w:rPr>
        <w:t xml:space="preserve"> from the grasps of their parents </w:t>
      </w:r>
      <w:r w:rsidRPr="0082034A">
        <w:rPr>
          <w:rStyle w:val="StyleUnderline"/>
          <w:highlight w:val="yellow"/>
        </w:rPr>
        <w:t>to hold as political prisoners. Trumpism has allowed ICE's mechanism to function at its full potential</w:t>
      </w:r>
      <w:r>
        <w:t>, after having received an expansion from Barack Obama since its creation that was supported by Democrats such as the Clintons2.</w:t>
      </w:r>
    </w:p>
    <w:p w14:paraId="10A5DCD4" w14:textId="77777777" w:rsidR="00373974" w:rsidRDefault="00373974" w:rsidP="00373974">
      <w:r>
        <w:t xml:space="preserve">Since then, </w:t>
      </w:r>
      <w:r w:rsidRPr="0082034A">
        <w:rPr>
          <w:rStyle w:val="StyleUnderline"/>
          <w:highlight w:val="yellow"/>
        </w:rPr>
        <w:t xml:space="preserve">ICE has embedded its violence across the country by turning </w:t>
      </w:r>
      <w:r w:rsidRPr="0082034A">
        <w:rPr>
          <w:rStyle w:val="Emphasis"/>
          <w:highlight w:val="yellow"/>
        </w:rPr>
        <w:t>all law enforcement agencies</w:t>
      </w:r>
      <w:r w:rsidRPr="0082034A">
        <w:rPr>
          <w:rStyle w:val="StyleUnderline"/>
          <w:highlight w:val="yellow"/>
        </w:rPr>
        <w:t xml:space="preserve"> into its oppressive tentacles</w:t>
      </w:r>
      <w:r w:rsidRPr="009E32F1">
        <w:rPr>
          <w:rStyle w:val="StyleUnderline"/>
        </w:rPr>
        <w:t>. Already accustomed to enforcing laws built upon white anxieties against people of color, sheriffs and police officers across the country seamlessly collaborated with ICE by detaining undocumented immigrants or notifying ICE whenever an undocumented person was being released from county jail. This created a system that doubly punished undocumented immigrants they criminalized, entangled them into the prison industrial complex, and then removed them from the country after exploiting their labor</w:t>
      </w:r>
      <w:r>
        <w:t>.</w:t>
      </w:r>
    </w:p>
    <w:p w14:paraId="46155EDF" w14:textId="77777777" w:rsidR="00373974" w:rsidRDefault="00373974" w:rsidP="00373974">
      <w:r>
        <w:t xml:space="preserve">In California, we put a stop to this senseless relationship by pushing forth policies that halted any collaboration between local law enforcement and ICE. The inkling for law enforcement to continue robbing migrants of due process proved much too great for sheriffs, as they now push forth loopholes that undermine what the people of California have demanded. </w:t>
      </w:r>
      <w:r w:rsidRPr="009E32F1">
        <w:rPr>
          <w:rStyle w:val="Emphasis"/>
        </w:rPr>
        <w:t xml:space="preserve">We believe that </w:t>
      </w:r>
      <w:r w:rsidRPr="0082034A">
        <w:rPr>
          <w:rStyle w:val="Emphasis"/>
          <w:highlight w:val="yellow"/>
        </w:rPr>
        <w:t>when law enforcers refuse to follow the will of the people, it is our moral duty to rise up and abolish them</w:t>
      </w:r>
      <w:r>
        <w:t xml:space="preserve">. [end page 2] </w:t>
      </w:r>
    </w:p>
    <w:p w14:paraId="3CE57125" w14:textId="77777777" w:rsidR="00373974" w:rsidRDefault="00373974" w:rsidP="00373974">
      <w:r w:rsidRPr="009E32F1">
        <w:rPr>
          <w:rStyle w:val="StyleUnderline"/>
        </w:rPr>
        <w:lastRenderedPageBreak/>
        <w:t>Abolishment has become the moral cry of our generation. With the expanding access to social media, images of children in cages began to circulate amidst the masses, flagging a moral emergency in the U</w:t>
      </w:r>
      <w:r>
        <w:t xml:space="preserve">nited </w:t>
      </w:r>
      <w:r w:rsidRPr="009E32F1">
        <w:rPr>
          <w:rStyle w:val="StyleUnderline"/>
        </w:rPr>
        <w:t>S</w:t>
      </w:r>
      <w:r>
        <w:t xml:space="preserve">tates. </w:t>
      </w:r>
      <w:r w:rsidRPr="009E32F1">
        <w:rPr>
          <w:rStyle w:val="StyleUnderline"/>
        </w:rPr>
        <w:t>From grassroots organizers to rising Leftists unseating established Dem</w:t>
      </w:r>
      <w:r>
        <w:t>ocrat</w:t>
      </w:r>
      <w:r w:rsidRPr="009E32F1">
        <w:rPr>
          <w:rStyle w:val="StyleUnderline"/>
        </w:rPr>
        <w:t xml:space="preserve">s, </w:t>
      </w:r>
      <w:r w:rsidRPr="0082034A">
        <w:rPr>
          <w:rStyle w:val="Emphasis"/>
          <w:highlight w:val="yellow"/>
        </w:rPr>
        <w:t>the time to abolish ICE is now</w:t>
      </w:r>
      <w:r>
        <w:t>.</w:t>
      </w:r>
    </w:p>
    <w:p w14:paraId="49327401" w14:textId="77777777" w:rsidR="00373974" w:rsidRDefault="00373974" w:rsidP="00373974">
      <w:r w:rsidRPr="009E32F1">
        <w:rPr>
          <w:rStyle w:val="StyleUnderline"/>
        </w:rPr>
        <w:t xml:space="preserve">To do so, </w:t>
      </w:r>
      <w:r w:rsidRPr="0082034A">
        <w:rPr>
          <w:rStyle w:val="StyleUnderline"/>
          <w:highlight w:val="yellow"/>
        </w:rPr>
        <w:t xml:space="preserve">we must be clear in our demands </w:t>
      </w:r>
      <w:r w:rsidRPr="0082034A">
        <w:rPr>
          <w:rStyle w:val="Emphasis"/>
          <w:highlight w:val="yellow"/>
        </w:rPr>
        <w:t>so as to not give agency to the state</w:t>
      </w:r>
      <w:r w:rsidRPr="0082034A">
        <w:rPr>
          <w:rStyle w:val="Emphasis"/>
        </w:rPr>
        <w:t xml:space="preserve"> or private interest </w:t>
      </w:r>
      <w:r w:rsidRPr="0082034A">
        <w:rPr>
          <w:rStyle w:val="Emphasis"/>
          <w:highlight w:val="yellow"/>
        </w:rPr>
        <w:t>to defi</w:t>
      </w:r>
      <w:r w:rsidRPr="0082034A">
        <w:rPr>
          <w:rStyle w:val="Emphasis"/>
          <w:highlight w:val="yellow"/>
        </w:rPr>
        <w:softHyphen/>
        <w:t>ne what that abolishment looks like</w:t>
      </w:r>
      <w:r>
        <w:t>.</w:t>
      </w:r>
    </w:p>
    <w:p w14:paraId="2F9922DB" w14:textId="77777777" w:rsidR="00373974" w:rsidRDefault="00373974" w:rsidP="00373974">
      <w:r w:rsidRPr="009E32F1">
        <w:rPr>
          <w:rStyle w:val="Emphasis"/>
        </w:rPr>
        <w:softHyphen/>
        <w:t>The following is a compassionate liberating model to detention and deportation</w:t>
      </w:r>
      <w:r>
        <w:t xml:space="preserve">. </w:t>
      </w:r>
    </w:p>
    <w:p w14:paraId="20DAF2E4" w14:textId="77777777" w:rsidR="00373974" w:rsidRDefault="00373974" w:rsidP="00373974">
      <w:r w:rsidRPr="009E32F1">
        <w:rPr>
          <w:rStyle w:val="StyleUnderline"/>
        </w:rPr>
        <w:t>Those of us at the forefront are not shocked by the inhumanity of ICE and the human rights violations in detention centers</w:t>
      </w:r>
      <w:r>
        <w:t xml:space="preserve">. In fact, </w:t>
      </w:r>
      <w:r w:rsidRPr="009E32F1">
        <w:rPr>
          <w:rStyle w:val="StyleUnderline"/>
        </w:rPr>
        <w:t xml:space="preserve">these violations have been going on for the past decade with almost no public backlash against the state for allowing these atrocities. Given the lack of interest from citizens to ensure their country liberated all of our people under Obama’s deportation spree, we took community defense into our own hands. </w:t>
      </w:r>
      <w:r w:rsidRPr="0082034A">
        <w:rPr>
          <w:rStyle w:val="Emphasis"/>
          <w:highlight w:val="yellow"/>
        </w:rPr>
        <w:t>We developed deportation defense as a community-led liberation model, from which we can build a world where ICE is abolished</w:t>
      </w:r>
      <w:r>
        <w:t>.</w:t>
      </w:r>
    </w:p>
    <w:p w14:paraId="0AA4EBAC" w14:textId="77777777" w:rsidR="00373974" w:rsidRDefault="00373974" w:rsidP="00373974">
      <w:r>
        <w:t xml:space="preserve">At its core, </w:t>
      </w:r>
      <w:r w:rsidRPr="0082034A">
        <w:rPr>
          <w:rStyle w:val="StyleUnderline"/>
          <w:highlight w:val="yellow"/>
        </w:rPr>
        <w:t>deportation defense campaigns are aimed at providing liberating models for undocumented immigrants in detention</w:t>
      </w:r>
      <w:r w:rsidRPr="009E32F1">
        <w:rPr>
          <w:rStyle w:val="StyleUnderline"/>
        </w:rPr>
        <w:t xml:space="preserve">, so that they may </w:t>
      </w:r>
      <w:r w:rsidRPr="009E32F1">
        <w:rPr>
          <w:rStyle w:val="StyleUnderline"/>
        </w:rPr>
        <w:softHyphen/>
        <w:t>fight their legal case outside of cages, where they are not provided access to legal representation</w:t>
      </w:r>
      <w:r>
        <w:t xml:space="preserve">. At CIYJA, </w:t>
      </w:r>
      <w:r w:rsidRPr="009E32F1">
        <w:rPr>
          <w:rStyle w:val="StyleUnderline"/>
        </w:rPr>
        <w:t xml:space="preserve">we and our partners have been successfully liberating our community members out of detention, through extensive campaigns that pressure ICE officials to use prosecutorial discretion to allow immigrants to </w:t>
      </w:r>
      <w:r w:rsidRPr="009E32F1">
        <w:rPr>
          <w:rStyle w:val="StyleUnderline"/>
        </w:rPr>
        <w:softHyphen/>
        <w:t>fight their legal cases outside of detention. Once released, we plug community members with legal representation, and ensure they have access to resources that allow them to thrive and reintegrate into life out of detention. We then follow up when they have immigration court dates, to both ensure they are attending and to accompany them to ensure that ICE does not attempt to send them to immigration prisons again</w:t>
      </w:r>
      <w:r>
        <w:t>.</w:t>
      </w:r>
    </w:p>
    <w:p w14:paraId="73F1ECF7" w14:textId="77777777" w:rsidR="00373974" w:rsidRDefault="00373974" w:rsidP="00373974">
      <w:r w:rsidRPr="009E32F1">
        <w:rPr>
          <w:rStyle w:val="StyleUnderline"/>
        </w:rPr>
        <w:t xml:space="preserve">In this way, </w:t>
      </w:r>
      <w:r w:rsidRPr="0082034A">
        <w:rPr>
          <w:rStyle w:val="StyleUnderline"/>
          <w:highlight w:val="yellow"/>
        </w:rPr>
        <w:t>we have managed to abolish the cages around individual people for a more compassionate alternative</w:t>
      </w:r>
      <w:r w:rsidRPr="009E32F1">
        <w:rPr>
          <w:rStyle w:val="StyleUnderline"/>
        </w:rPr>
        <w:t xml:space="preserve"> that ensures the safety of our immigrant community as they are prayed on by ICE. </w:t>
      </w:r>
      <w:r w:rsidRPr="0082034A">
        <w:rPr>
          <w:rStyle w:val="Emphasis"/>
          <w:highlight w:val="yellow"/>
        </w:rPr>
        <w:t>Through abolishment, we can extend this model to all immigrants currently detained</w:t>
      </w:r>
      <w:r>
        <w:t>.</w:t>
      </w:r>
    </w:p>
    <w:p w14:paraId="231CA483" w14:textId="77777777" w:rsidR="00373974" w:rsidRDefault="00373974" w:rsidP="00373974">
      <w:r w:rsidRPr="009E32F1">
        <w:rPr>
          <w:rStyle w:val="StyleUnderline"/>
        </w:rPr>
        <w:t>Organizations</w:t>
      </w:r>
      <w:r>
        <w:t xml:space="preserve"> such as CIYJA, Not1More, Immigrant Youth Coalition, Freedom </w:t>
      </w:r>
      <w:proofErr w:type="gramStart"/>
      <w:r>
        <w:t>For</w:t>
      </w:r>
      <w:proofErr w:type="gramEnd"/>
      <w:r>
        <w:t xml:space="preserve"> Immigrants, Interfaith Movement for Human Integrity, and legal services providers such [end page 3] as Pangea Legal Services and Centro Legal </w:t>
      </w:r>
      <w:r w:rsidRPr="009E32F1">
        <w:rPr>
          <w:rStyle w:val="StyleUnderline"/>
        </w:rPr>
        <w:t>have been practicing these models at a local level. We can lead in making this a national and compassionate strategy to replace private detention centers and violent immigration enforcement</w:t>
      </w:r>
      <w:r>
        <w:t>.</w:t>
      </w:r>
    </w:p>
    <w:p w14:paraId="1CDFF4E8" w14:textId="77777777" w:rsidR="00373974" w:rsidRDefault="00373974" w:rsidP="00373974">
      <w:r w:rsidRPr="0082034A">
        <w:rPr>
          <w:rStyle w:val="StyleUnderline"/>
          <w:highlight w:val="yellow"/>
        </w:rPr>
        <w:t>This liberating model ensures that our community members are not cattled around in cages, transferred between privately owned detention centers to federal penitentiaries. This liberating model ensures that no family separation occurs</w:t>
      </w:r>
      <w:r w:rsidRPr="009E32F1">
        <w:rPr>
          <w:rStyle w:val="StyleUnderline"/>
        </w:rPr>
        <w:t xml:space="preserve">, because folks remain in their community as they </w:t>
      </w:r>
      <w:r w:rsidRPr="009E32F1">
        <w:rPr>
          <w:rStyle w:val="StyleUnderline"/>
        </w:rPr>
        <w:softHyphen/>
        <w:t xml:space="preserve">fight their right to remain in the country. With a community to support and encourage their legal fight, </w:t>
      </w:r>
      <w:r w:rsidRPr="0082034A">
        <w:rPr>
          <w:rStyle w:val="StyleUnderline"/>
          <w:highlight w:val="yellow"/>
        </w:rPr>
        <w:t>there is no need for militarized enforcement to force communities from their homes and workplaces</w:t>
      </w:r>
      <w:r>
        <w:t>.</w:t>
      </w:r>
    </w:p>
    <w:p w14:paraId="56C32E6A" w14:textId="77777777" w:rsidR="00373974" w:rsidRDefault="00373974" w:rsidP="00373974">
      <w:r w:rsidRPr="0082034A">
        <w:rPr>
          <w:rStyle w:val="Emphasis"/>
          <w:highlight w:val="yellow"/>
        </w:rPr>
        <w:t>This liberating model ensures the dehumanization that is happening</w:t>
      </w:r>
      <w:r w:rsidRPr="009E32F1">
        <w:rPr>
          <w:rStyle w:val="Emphasis"/>
        </w:rPr>
        <w:t xml:space="preserve"> to our immigrant </w:t>
      </w:r>
      <w:proofErr w:type="gramStart"/>
      <w:r w:rsidRPr="009E32F1">
        <w:rPr>
          <w:rStyle w:val="Emphasis"/>
        </w:rPr>
        <w:t>communities</w:t>
      </w:r>
      <w:proofErr w:type="gramEnd"/>
      <w:r w:rsidRPr="009E32F1">
        <w:rPr>
          <w:rStyle w:val="Emphasis"/>
        </w:rPr>
        <w:t xml:space="preserve"> </w:t>
      </w:r>
      <w:r w:rsidRPr="0082034A">
        <w:rPr>
          <w:rStyle w:val="Emphasis"/>
          <w:highlight w:val="yellow"/>
        </w:rPr>
        <w:t>ends</w:t>
      </w:r>
      <w:r>
        <w:t>. [end page 4]</w:t>
      </w:r>
    </w:p>
    <w:p w14:paraId="18D872F3" w14:textId="77777777" w:rsidR="00373974" w:rsidRDefault="00373974" w:rsidP="00373974">
      <w:r>
        <w:t>On Opening Borders</w:t>
      </w:r>
    </w:p>
    <w:p w14:paraId="42BE90F8" w14:textId="77777777" w:rsidR="00373974" w:rsidRDefault="00373974" w:rsidP="00373974">
      <w:r w:rsidRPr="0082034A">
        <w:rPr>
          <w:rStyle w:val="StyleUnderline"/>
          <w:highlight w:val="yellow"/>
        </w:rPr>
        <w:lastRenderedPageBreak/>
        <w:t>Undocumented people have been made stateless and disenfranchised by both this country and the ones we fled. Often, the acceptance of U.S. imperialism by</w:t>
      </w:r>
      <w:r w:rsidRPr="00E00B64">
        <w:rPr>
          <w:rStyle w:val="StyleUnderline"/>
        </w:rPr>
        <w:t xml:space="preserve"> the </w:t>
      </w:r>
      <w:r w:rsidRPr="0082034A">
        <w:rPr>
          <w:rStyle w:val="StyleUnderline"/>
          <w:highlight w:val="yellow"/>
        </w:rPr>
        <w:t>neo-liberal politicians</w:t>
      </w:r>
      <w:r w:rsidRPr="00E00B64">
        <w:rPr>
          <w:rStyle w:val="StyleUnderline"/>
        </w:rPr>
        <w:t xml:space="preserve"> in </w:t>
      </w:r>
      <w:r w:rsidRPr="0082034A">
        <w:rPr>
          <w:rStyle w:val="StyleUnderline"/>
        </w:rPr>
        <w:t xml:space="preserve">our countries of origin led to the political and economical short fallings that </w:t>
      </w:r>
      <w:r w:rsidRPr="0082034A">
        <w:rPr>
          <w:rStyle w:val="StyleUnderline"/>
          <w:highlight w:val="yellow"/>
        </w:rPr>
        <w:t>forced us to flee in search for safety. Once in the U</w:t>
      </w:r>
      <w:r>
        <w:t xml:space="preserve">nited </w:t>
      </w:r>
      <w:r w:rsidRPr="0082034A">
        <w:rPr>
          <w:rStyle w:val="StyleUnderline"/>
          <w:highlight w:val="yellow"/>
        </w:rPr>
        <w:t>S</w:t>
      </w:r>
      <w:r>
        <w:t xml:space="preserve">tates, </w:t>
      </w:r>
      <w:r w:rsidRPr="0082034A">
        <w:rPr>
          <w:rStyle w:val="StyleUnderline"/>
          <w:highlight w:val="yellow"/>
        </w:rPr>
        <w:t xml:space="preserve">we were then </w:t>
      </w:r>
      <w:r w:rsidRPr="0082034A">
        <w:rPr>
          <w:rStyle w:val="Emphasis"/>
          <w:highlight w:val="yellow"/>
        </w:rPr>
        <w:t>dehumanized through criminalization and racialized immigration enforcement</w:t>
      </w:r>
      <w:r w:rsidRPr="0082034A">
        <w:rPr>
          <w:rStyle w:val="StyleUnderline"/>
          <w:highlight w:val="yellow"/>
        </w:rPr>
        <w:t>. This has shaped understandings of citizenship as a token for</w:t>
      </w:r>
      <w:r w:rsidRPr="00E00B64">
        <w:rPr>
          <w:rStyle w:val="StyleUnderline"/>
        </w:rPr>
        <w:t xml:space="preserve"> complacency towards </w:t>
      </w:r>
      <w:r w:rsidRPr="0082034A">
        <w:rPr>
          <w:rStyle w:val="StyleUnderline"/>
          <w:highlight w:val="yellow"/>
        </w:rPr>
        <w:t>a specifi</w:t>
      </w:r>
      <w:r w:rsidRPr="0082034A">
        <w:rPr>
          <w:rStyle w:val="StyleUnderline"/>
          <w:highlight w:val="yellow"/>
        </w:rPr>
        <w:softHyphen/>
        <w:t>c nationalist agenda. In the U</w:t>
      </w:r>
      <w:r>
        <w:t xml:space="preserve">nited </w:t>
      </w:r>
      <w:r w:rsidRPr="0082034A">
        <w:rPr>
          <w:rStyle w:val="StyleUnderline"/>
          <w:highlight w:val="yellow"/>
        </w:rPr>
        <w:t>S</w:t>
      </w:r>
      <w:r>
        <w:t xml:space="preserve">tates, </w:t>
      </w:r>
      <w:r w:rsidRPr="0082034A">
        <w:rPr>
          <w:rStyle w:val="StyleUnderline"/>
          <w:highlight w:val="yellow"/>
        </w:rPr>
        <w:t xml:space="preserve">that </w:t>
      </w:r>
      <w:r w:rsidRPr="0082034A">
        <w:rPr>
          <w:rStyle w:val="Emphasis"/>
          <w:highlight w:val="yellow"/>
        </w:rPr>
        <w:t>nationalism</w:t>
      </w:r>
      <w:r w:rsidRPr="00E00B64">
        <w:rPr>
          <w:rStyle w:val="Emphasis"/>
        </w:rPr>
        <w:t xml:space="preserve"> has exceeded nationality and </w:t>
      </w:r>
      <w:r w:rsidRPr="0082034A">
        <w:rPr>
          <w:rStyle w:val="Emphasis"/>
          <w:highlight w:val="yellow"/>
        </w:rPr>
        <w:t>focuses</w:t>
      </w:r>
      <w:r w:rsidRPr="00E00B64">
        <w:rPr>
          <w:rStyle w:val="Emphasis"/>
        </w:rPr>
        <w:t xml:space="preserve"> instead </w:t>
      </w:r>
      <w:r w:rsidRPr="0082034A">
        <w:rPr>
          <w:rStyle w:val="Emphasis"/>
          <w:highlight w:val="yellow"/>
        </w:rPr>
        <w:t>on whiteness</w:t>
      </w:r>
      <w:r>
        <w:t>.</w:t>
      </w:r>
    </w:p>
    <w:p w14:paraId="23CC58E1" w14:textId="77777777" w:rsidR="00373974" w:rsidRDefault="00373974" w:rsidP="00373974">
      <w:r w:rsidRPr="0082034A">
        <w:rPr>
          <w:rStyle w:val="StyleUnderline"/>
          <w:highlight w:val="yellow"/>
        </w:rPr>
        <w:t>From the Chinese Exclusion Act to the</w:t>
      </w:r>
      <w:r>
        <w:t xml:space="preserve"> recent </w:t>
      </w:r>
      <w:r w:rsidRPr="0082034A">
        <w:rPr>
          <w:rStyle w:val="StyleUnderline"/>
          <w:highlight w:val="yellow"/>
        </w:rPr>
        <w:t>Muslim Ban</w:t>
      </w:r>
      <w:r w:rsidRPr="00E00B64">
        <w:rPr>
          <w:rStyle w:val="StyleUnderline"/>
        </w:rPr>
        <w:t xml:space="preserve"> legitimized by the Supreme Court, </w:t>
      </w:r>
      <w:r w:rsidRPr="0082034A">
        <w:rPr>
          <w:rStyle w:val="StyleUnderline"/>
          <w:highlight w:val="yellow"/>
        </w:rPr>
        <w:t>immigration limitations and enforcement have</w:t>
      </w:r>
      <w:r w:rsidRPr="00E00B64">
        <w:rPr>
          <w:rStyle w:val="StyleUnderline"/>
        </w:rPr>
        <w:t xml:space="preserve"> often </w:t>
      </w:r>
      <w:r w:rsidRPr="0082034A">
        <w:rPr>
          <w:rStyle w:val="StyleUnderline"/>
          <w:highlight w:val="yellow"/>
        </w:rPr>
        <w:t xml:space="preserve">been </w:t>
      </w:r>
      <w:r w:rsidRPr="0082034A">
        <w:rPr>
          <w:rStyle w:val="Emphasis"/>
          <w:highlight w:val="yellow"/>
        </w:rPr>
        <w:t>racially charged</w:t>
      </w:r>
      <w:r w:rsidRPr="0082034A">
        <w:rPr>
          <w:rStyle w:val="StyleUnderline"/>
          <w:highlight w:val="yellow"/>
        </w:rPr>
        <w:t xml:space="preserve">. One cannot deny the role </w:t>
      </w:r>
      <w:r w:rsidRPr="0082034A">
        <w:rPr>
          <w:rStyle w:val="Emphasis"/>
          <w:highlight w:val="yellow"/>
        </w:rPr>
        <w:t>white nationalism</w:t>
      </w:r>
      <w:r w:rsidRPr="0082034A">
        <w:rPr>
          <w:rStyle w:val="StyleUnderline"/>
          <w:highlight w:val="yellow"/>
        </w:rPr>
        <w:t xml:space="preserve"> played in pushing out non-white migrants</w:t>
      </w:r>
      <w:r w:rsidRPr="00E00B64">
        <w:rPr>
          <w:rStyle w:val="StyleUnderline"/>
        </w:rPr>
        <w:t xml:space="preserve"> from this country</w:t>
      </w:r>
      <w:r>
        <w:t>. This can be seen in the ways the United States refuses to investigate the rise of Russian mothers entering the country to give birth to white Russian babies while simultaneously it rips the children of Central American (Indigenous) asylees from their arms3.</w:t>
      </w:r>
    </w:p>
    <w:p w14:paraId="717A80F5" w14:textId="77777777" w:rsidR="00373974" w:rsidRDefault="00373974" w:rsidP="00373974">
      <w:r w:rsidRPr="00E00B64">
        <w:rPr>
          <w:rStyle w:val="StyleUnderline"/>
        </w:rPr>
        <w:t xml:space="preserve">As such, </w:t>
      </w:r>
      <w:r w:rsidRPr="0082034A">
        <w:rPr>
          <w:rStyle w:val="StyleUnderline"/>
          <w:highlight w:val="yellow"/>
        </w:rPr>
        <w:t xml:space="preserve">we believe </w:t>
      </w:r>
      <w:r w:rsidRPr="0082034A">
        <w:rPr>
          <w:rStyle w:val="Emphasis"/>
          <w:highlight w:val="yellow"/>
        </w:rPr>
        <w:t>all immigration policies to be deeply rooted in white nationalist ideologies</w:t>
      </w:r>
      <w:r w:rsidRPr="00E00B64">
        <w:rPr>
          <w:rStyle w:val="StyleUnderline"/>
        </w:rPr>
        <w:t xml:space="preserve"> hidden behind feigned concerns over public safety and homeland security. As those condemned to be creating public and homeland uncertainty, we see right through the lies of such propaganda being espoused by the likes of Trump and Obama</w:t>
      </w:r>
      <w:r>
        <w:t xml:space="preserve"> before him.</w:t>
      </w:r>
    </w:p>
    <w:p w14:paraId="03B23350" w14:textId="77777777" w:rsidR="00373974" w:rsidRDefault="00373974" w:rsidP="00373974">
      <w:r w:rsidRPr="0082034A">
        <w:rPr>
          <w:rStyle w:val="StyleUnderline"/>
          <w:highlight w:val="yellow"/>
        </w:rPr>
        <w:t>When they say animals, we see</w:t>
      </w:r>
      <w:r w:rsidRPr="00E00B64">
        <w:rPr>
          <w:rStyle w:val="StyleUnderline"/>
        </w:rPr>
        <w:t xml:space="preserve"> simply </w:t>
      </w:r>
      <w:r w:rsidRPr="0082034A">
        <w:rPr>
          <w:rStyle w:val="StyleUnderline"/>
          <w:highlight w:val="yellow"/>
        </w:rPr>
        <w:t>young immigrants</w:t>
      </w:r>
      <w:r>
        <w:t xml:space="preserve"> navigating the brims of this country </w:t>
      </w:r>
      <w:r w:rsidRPr="0082034A">
        <w:rPr>
          <w:rStyle w:val="StyleUnderline"/>
          <w:highlight w:val="yellow"/>
        </w:rPr>
        <w:t>attempting to survive. When they say invaders, we see refugees wishing their homelands could provide</w:t>
      </w:r>
      <w:r w:rsidRPr="00E00B64">
        <w:rPr>
          <w:rStyle w:val="StyleUnderline"/>
        </w:rPr>
        <w:t xml:space="preserve"> the </w:t>
      </w:r>
      <w:r w:rsidRPr="0082034A">
        <w:rPr>
          <w:rStyle w:val="StyleUnderline"/>
          <w:highlight w:val="yellow"/>
        </w:rPr>
        <w:t>safety</w:t>
      </w:r>
      <w:r w:rsidRPr="00E00B64">
        <w:rPr>
          <w:rStyle w:val="StyleUnderline"/>
        </w:rPr>
        <w:t xml:space="preserve"> we believed existed in the U</w:t>
      </w:r>
      <w:r>
        <w:t xml:space="preserve">nited </w:t>
      </w:r>
      <w:r w:rsidRPr="00E00B64">
        <w:rPr>
          <w:rStyle w:val="StyleUnderline"/>
        </w:rPr>
        <w:t>S</w:t>
      </w:r>
      <w:r>
        <w:t xml:space="preserve">tates. </w:t>
      </w:r>
      <w:r w:rsidRPr="00E00B64">
        <w:rPr>
          <w:rStyle w:val="StyleUnderline"/>
        </w:rPr>
        <w:t>Our lived experiences and the people who surround us provide the nuance necessary for us to understand that all policies being drafted to settle public uproar never take into consideration the people they're being created around</w:t>
      </w:r>
      <w:r>
        <w:t>.</w:t>
      </w:r>
    </w:p>
    <w:p w14:paraId="666744B9" w14:textId="77777777" w:rsidR="00373974" w:rsidRDefault="00373974" w:rsidP="00373974">
      <w:r w:rsidRPr="0082034A">
        <w:rPr>
          <w:rStyle w:val="StyleUnderline"/>
          <w:highlight w:val="yellow"/>
        </w:rPr>
        <w:t xml:space="preserve">To </w:t>
      </w:r>
      <w:r w:rsidRPr="0082034A">
        <w:rPr>
          <w:rStyle w:val="StyleUnderline"/>
          <w:highlight w:val="yellow"/>
        </w:rPr>
        <w:softHyphen/>
        <w:t xml:space="preserve">fight for migrant liberation is to </w:t>
      </w:r>
      <w:r w:rsidRPr="0082034A">
        <w:rPr>
          <w:rStyle w:val="Emphasis"/>
          <w:highlight w:val="yellow"/>
        </w:rPr>
        <w:t>openly challenge the notion of citizenship and</w:t>
      </w:r>
      <w:r>
        <w:t xml:space="preserve"> [end page 5] </w:t>
      </w:r>
      <w:r w:rsidRPr="0082034A">
        <w:rPr>
          <w:rStyle w:val="Emphasis"/>
          <w:highlight w:val="yellow"/>
        </w:rPr>
        <w:t>statehood</w:t>
      </w:r>
      <w:r w:rsidRPr="00E00B64">
        <w:rPr>
          <w:rStyle w:val="StyleUnderline"/>
        </w:rPr>
        <w:t xml:space="preserve">, all of which are used to spread nationalist inclings that antagonize those on the fringes. </w:t>
      </w:r>
      <w:r w:rsidRPr="0082034A">
        <w:rPr>
          <w:rStyle w:val="StyleUnderline"/>
          <w:highlight w:val="yellow"/>
        </w:rPr>
        <w:t xml:space="preserve">To </w:t>
      </w:r>
      <w:r w:rsidRPr="0082034A">
        <w:rPr>
          <w:rStyle w:val="StyleUnderline"/>
          <w:highlight w:val="yellow"/>
        </w:rPr>
        <w:softHyphen/>
        <w:t>fight for migrant liberation is to ask the U</w:t>
      </w:r>
      <w:r>
        <w:t xml:space="preserve">nited </w:t>
      </w:r>
      <w:r w:rsidRPr="0082034A">
        <w:rPr>
          <w:rStyle w:val="StyleUnderline"/>
          <w:highlight w:val="yellow"/>
        </w:rPr>
        <w:t>S</w:t>
      </w:r>
      <w:r>
        <w:t xml:space="preserve">tates, </w:t>
      </w:r>
      <w:r w:rsidRPr="00E00B64">
        <w:rPr>
          <w:rStyle w:val="StyleUnderline"/>
        </w:rPr>
        <w:t xml:space="preserve">Germany, Russia, China, </w:t>
      </w:r>
      <w:r w:rsidRPr="0082034A">
        <w:rPr>
          <w:rStyle w:val="StyleUnderline"/>
          <w:highlight w:val="yellow"/>
        </w:rPr>
        <w:t>and all superpowers</w:t>
      </w:r>
      <w:r w:rsidRPr="00E00B64">
        <w:rPr>
          <w:rStyle w:val="StyleUnderline"/>
        </w:rPr>
        <w:t xml:space="preserve"> of the world </w:t>
      </w:r>
      <w:r w:rsidRPr="0082034A">
        <w:rPr>
          <w:rStyle w:val="StyleUnderline"/>
          <w:highlight w:val="yellow"/>
        </w:rPr>
        <w:t>to stop meddling in the economic and political processes of the Global South</w:t>
      </w:r>
      <w:r>
        <w:t>.</w:t>
      </w:r>
    </w:p>
    <w:p w14:paraId="22C4640C" w14:textId="77777777" w:rsidR="00373974" w:rsidRPr="00E00B64" w:rsidRDefault="00373974" w:rsidP="00373974">
      <w:pPr>
        <w:rPr>
          <w:rStyle w:val="StyleUnderline"/>
        </w:rPr>
      </w:pPr>
      <w:r w:rsidRPr="0082034A">
        <w:rPr>
          <w:rStyle w:val="StyleUnderline"/>
          <w:highlight w:val="yellow"/>
        </w:rPr>
        <w:softHyphen/>
        <w:t>This is why we make a case for opened borders</w:t>
      </w:r>
    </w:p>
    <w:p w14:paraId="633ED6FB" w14:textId="77777777" w:rsidR="00373974" w:rsidRDefault="00373974" w:rsidP="00373974">
      <w:r>
        <w:t xml:space="preserve">On initiating the legal </w:t>
      </w:r>
      <w:r>
        <w:softHyphen/>
        <w:t xml:space="preserve">fight against California's sanctuary policies, Jeff </w:t>
      </w:r>
      <w:r w:rsidRPr="0082034A">
        <w:rPr>
          <w:rStyle w:val="StyleUnderline"/>
          <w:highlight w:val="yellow"/>
        </w:rPr>
        <w:t>Sessions attempted to delegitimize those</w:t>
      </w:r>
      <w:r w:rsidRPr="00E00B64">
        <w:rPr>
          <w:rStyle w:val="StyleUnderline"/>
        </w:rPr>
        <w:t xml:space="preserve"> of us </w:t>
      </w:r>
      <w:r w:rsidRPr="0082034A">
        <w:rPr>
          <w:rStyle w:val="StyleUnderline"/>
          <w:highlight w:val="yellow"/>
        </w:rPr>
        <w:t xml:space="preserve">who </w:t>
      </w:r>
      <w:r w:rsidRPr="0082034A">
        <w:rPr>
          <w:rStyle w:val="StyleUnderline"/>
          <w:highlight w:val="yellow"/>
        </w:rPr>
        <w:softHyphen/>
        <w:t>fight for</w:t>
      </w:r>
      <w:r w:rsidRPr="00E00B64">
        <w:rPr>
          <w:rStyle w:val="StyleUnderline"/>
        </w:rPr>
        <w:t xml:space="preserve"> the </w:t>
      </w:r>
      <w:r w:rsidRPr="0082034A">
        <w:rPr>
          <w:rStyle w:val="StyleUnderline"/>
          <w:highlight w:val="yellow"/>
        </w:rPr>
        <w:t>freedom of movement and migration as “opened borders radicals</w:t>
      </w:r>
      <w:r>
        <w:t>4.</w:t>
      </w:r>
      <w:r w:rsidRPr="0082034A">
        <w:rPr>
          <w:rStyle w:val="StyleUnderline"/>
          <w:highlight w:val="yellow"/>
        </w:rPr>
        <w:t>”</w:t>
      </w:r>
      <w:r w:rsidRPr="00E00B64">
        <w:rPr>
          <w:rStyle w:val="StyleUnderline"/>
        </w:rPr>
        <w:t xml:space="preserve"> Truthfully, </w:t>
      </w:r>
      <w:r w:rsidRPr="0082034A">
        <w:rPr>
          <w:rStyle w:val="StyleUnderline"/>
          <w:highlight w:val="yellow"/>
        </w:rPr>
        <w:t>the only opened border radicals</w:t>
      </w:r>
      <w:r w:rsidRPr="00E00B64">
        <w:rPr>
          <w:rStyle w:val="StyleUnderline"/>
        </w:rPr>
        <w:t xml:space="preserve"> in this country </w:t>
      </w:r>
      <w:r w:rsidRPr="0082034A">
        <w:rPr>
          <w:rStyle w:val="StyleUnderline"/>
          <w:highlight w:val="yellow"/>
        </w:rPr>
        <w:t>are</w:t>
      </w:r>
      <w:r w:rsidRPr="00E00B64">
        <w:rPr>
          <w:rStyle w:val="StyleUnderline"/>
        </w:rPr>
        <w:t xml:space="preserve"> those </w:t>
      </w:r>
      <w:r w:rsidRPr="0082034A">
        <w:rPr>
          <w:rStyle w:val="StyleUnderline"/>
          <w:highlight w:val="yellow"/>
        </w:rPr>
        <w:t>capitalist interests that have constantly disrupted the political processes of the countries migrants have fled</w:t>
      </w:r>
      <w:r w:rsidRPr="00E00B64">
        <w:rPr>
          <w:rStyle w:val="StyleUnderline"/>
        </w:rPr>
        <w:t>. Given that these capitalist interests are often in the name of centralizing the natural resources of the world for the easiest access of white U</w:t>
      </w:r>
      <w:r>
        <w:t xml:space="preserve">nited </w:t>
      </w:r>
      <w:r w:rsidRPr="00E00B64">
        <w:rPr>
          <w:rStyle w:val="StyleUnderline"/>
        </w:rPr>
        <w:t>S</w:t>
      </w:r>
      <w:r>
        <w:t xml:space="preserve">tates </w:t>
      </w:r>
      <w:r w:rsidRPr="00E00B64">
        <w:rPr>
          <w:rStyle w:val="StyleUnderline"/>
        </w:rPr>
        <w:t>citizens, the nation-state supports in their efforts</w:t>
      </w:r>
      <w:r>
        <w:t>.</w:t>
      </w:r>
    </w:p>
    <w:p w14:paraId="7CCA44FB" w14:textId="77777777" w:rsidR="00373974" w:rsidRDefault="00373974" w:rsidP="00373974">
      <w:r>
        <w:t xml:space="preserve">Anything from the United States' support of the occupation of Palestine5 to the support of the far-right dictator of Honduras6 lays the framework for this understanding. </w:t>
      </w:r>
      <w:r w:rsidRPr="00E00B64">
        <w:rPr>
          <w:rStyle w:val="StyleUnderline"/>
        </w:rPr>
        <w:t>It</w:t>
      </w:r>
      <w:r>
        <w:t xml:space="preserve"> then </w:t>
      </w:r>
      <w:r w:rsidRPr="00E00B64">
        <w:rPr>
          <w:rStyle w:val="StyleUnderline"/>
        </w:rPr>
        <w:t xml:space="preserve">follows that </w:t>
      </w:r>
      <w:r w:rsidRPr="0082034A">
        <w:rPr>
          <w:rStyle w:val="StyleUnderline"/>
        </w:rPr>
        <w:t>the U</w:t>
      </w:r>
      <w:r w:rsidRPr="0082034A">
        <w:t xml:space="preserve">nited </w:t>
      </w:r>
      <w:r w:rsidRPr="0082034A">
        <w:rPr>
          <w:rStyle w:val="StyleUnderline"/>
        </w:rPr>
        <w:t>S</w:t>
      </w:r>
      <w:r w:rsidRPr="0082034A">
        <w:t xml:space="preserve">tates </w:t>
      </w:r>
      <w:r w:rsidRPr="0082034A">
        <w:rPr>
          <w:rStyle w:val="StyleUnderline"/>
        </w:rPr>
        <w:t>has no moral right to refuse to adopt open border policies to accept the refugees of the lands they've devastated with political medlings and deprived of opportunities to prosper</w:t>
      </w:r>
      <w:r w:rsidRPr="0082034A">
        <w:t>.</w:t>
      </w:r>
    </w:p>
    <w:p w14:paraId="76C53D4D" w14:textId="77777777" w:rsidR="00373974" w:rsidRDefault="00373974" w:rsidP="00373974">
      <w:r>
        <w:t xml:space="preserve">In an ever globalizing world that social media has connected more than ever before, </w:t>
      </w:r>
      <w:r w:rsidRPr="0082034A">
        <w:rPr>
          <w:rStyle w:val="StyleUnderline"/>
          <w:highlight w:val="yellow"/>
        </w:rPr>
        <w:t xml:space="preserve">it is the moral responsibility of all humans to ensure </w:t>
      </w:r>
      <w:r w:rsidRPr="0082034A">
        <w:rPr>
          <w:rStyle w:val="Emphasis"/>
          <w:highlight w:val="yellow"/>
        </w:rPr>
        <w:t>dignity and respect</w:t>
      </w:r>
      <w:r w:rsidRPr="0082034A">
        <w:rPr>
          <w:rStyle w:val="StyleUnderline"/>
          <w:highlight w:val="yellow"/>
        </w:rPr>
        <w:t xml:space="preserve"> is made accessible to all who inhabit this earth</w:t>
      </w:r>
      <w:r>
        <w:t xml:space="preserve">. We are, afterall, a species capable of communicating with each other to establish trust and companionship. It is misguidance that </w:t>
      </w:r>
      <w:r>
        <w:lastRenderedPageBreak/>
        <w:t>has led our moral character to be taken over by nationalism which, even in its most passive form, denies us the privilege of belonging to the global community.</w:t>
      </w:r>
    </w:p>
    <w:p w14:paraId="07CDB760" w14:textId="77777777" w:rsidR="00373974" w:rsidRDefault="00373974" w:rsidP="00373974">
      <w:r>
        <w:t xml:space="preserve">Collaboration, understanding, and belonging is human nature to us. </w:t>
      </w:r>
      <w:r w:rsidRPr="0082034A">
        <w:rPr>
          <w:rStyle w:val="StyleUnderline"/>
          <w:highlight w:val="yellow"/>
        </w:rPr>
        <w:t>Let us expand our understanding of belonging beyond the nation-state</w:t>
      </w:r>
      <w:r w:rsidRPr="009E32F1">
        <w:rPr>
          <w:rStyle w:val="StyleUnderline"/>
        </w:rPr>
        <w:t xml:space="preserve">, </w:t>
      </w:r>
      <w:r w:rsidRPr="0082034A">
        <w:rPr>
          <w:rStyle w:val="StyleUnderline"/>
          <w:highlight w:val="yellow"/>
        </w:rPr>
        <w:t>and see ourselves as</w:t>
      </w:r>
      <w:r w:rsidRPr="009E32F1">
        <w:rPr>
          <w:rStyle w:val="StyleUnderline"/>
        </w:rPr>
        <w:t xml:space="preserve"> a species </w:t>
      </w:r>
      <w:r w:rsidRPr="0082034A">
        <w:rPr>
          <w:rStyle w:val="StyleUnderline"/>
          <w:highlight w:val="yellow"/>
        </w:rPr>
        <w:t xml:space="preserve">capable of </w:t>
      </w:r>
      <w:r w:rsidRPr="0082034A">
        <w:rPr>
          <w:rStyle w:val="Emphasis"/>
          <w:highlight w:val="yellow"/>
        </w:rPr>
        <w:t>abolishing cages</w:t>
      </w:r>
      <w:r w:rsidRPr="0082034A">
        <w:rPr>
          <w:rStyle w:val="StyleUnderline"/>
          <w:highlight w:val="yellow"/>
        </w:rPr>
        <w:t xml:space="preserve"> and </w:t>
      </w:r>
      <w:r w:rsidRPr="0082034A">
        <w:rPr>
          <w:rStyle w:val="Emphasis"/>
          <w:highlight w:val="yellow"/>
        </w:rPr>
        <w:t>creating compassion</w:t>
      </w:r>
      <w:r w:rsidRPr="009E32F1">
        <w:rPr>
          <w:rStyle w:val="StyleUnderline"/>
        </w:rPr>
        <w:t>—a species that celebrates the cultural richness of our multi-ethnic world, which refuses to homogenize the world under one culture while simultaneously erasing the rest</w:t>
      </w:r>
      <w:r>
        <w:t>. [end page 6]</w:t>
      </w:r>
    </w:p>
    <w:p w14:paraId="7A008FD9" w14:textId="77777777" w:rsidR="00373974" w:rsidRDefault="00373974" w:rsidP="00373974">
      <w:r>
        <w:t>On Ending Global Capitalism</w:t>
      </w:r>
    </w:p>
    <w:p w14:paraId="029B7DF5" w14:textId="77777777" w:rsidR="00373974" w:rsidRDefault="00373974" w:rsidP="00373974">
      <w:r>
        <w:t xml:space="preserve">Above all else, </w:t>
      </w:r>
      <w:r w:rsidRPr="00E00B64">
        <w:rPr>
          <w:rStyle w:val="StyleUnderline"/>
        </w:rPr>
        <w:t xml:space="preserve">we recognize </w:t>
      </w:r>
      <w:r w:rsidRPr="0082034A">
        <w:rPr>
          <w:rStyle w:val="StyleUnderline"/>
          <w:highlight w:val="yellow"/>
        </w:rPr>
        <w:t>the fi</w:t>
      </w:r>
      <w:r w:rsidRPr="0082034A">
        <w:rPr>
          <w:rStyle w:val="StyleUnderline"/>
          <w:highlight w:val="yellow"/>
        </w:rPr>
        <w:softHyphen/>
        <w:t>ght for migrant liberation is directly pitted against global capitalism</w:t>
      </w:r>
      <w:r w:rsidRPr="0082034A">
        <w:rPr>
          <w:rStyle w:val="StyleUnderline"/>
        </w:rPr>
        <w:t>. Through it, imperialist powers</w:t>
      </w:r>
      <w:r w:rsidRPr="0082034A">
        <w:t xml:space="preserve"> that</w:t>
      </w:r>
      <w:r w:rsidRPr="00E00B64">
        <w:t xml:space="preserve"> </w:t>
      </w:r>
      <w:r w:rsidRPr="00E00B64">
        <w:rPr>
          <w:rStyle w:val="StyleUnderline"/>
        </w:rPr>
        <w:t>have devastated global natural resources for the purpose of centralizing and then limiting who has access to them</w:t>
      </w:r>
      <w:r>
        <w:t>.</w:t>
      </w:r>
    </w:p>
    <w:p w14:paraId="223BD8E0" w14:textId="77777777" w:rsidR="00373974" w:rsidRDefault="00373974" w:rsidP="00373974">
      <w:r>
        <w:t>Capitalists have successfully convinced an entire world that free will is somehow correlated with a free, unregulated market. This unregulated market could then extract all natural resources from nonwhite homelands with the promise of establishing a free people. Such was its propaganda during the Cold War.</w:t>
      </w:r>
    </w:p>
    <w:p w14:paraId="6CFBDE0B" w14:textId="77777777" w:rsidR="00373974" w:rsidRDefault="00373974" w:rsidP="00373974">
      <w:r w:rsidRPr="00E00B64">
        <w:rPr>
          <w:rStyle w:val="StyleUnderline"/>
        </w:rPr>
        <w:t>Whenever the people of these lands would resist, the U</w:t>
      </w:r>
      <w:r>
        <w:t xml:space="preserve">nited </w:t>
      </w:r>
      <w:r w:rsidRPr="00E00B64">
        <w:rPr>
          <w:rStyle w:val="StyleUnderline"/>
        </w:rPr>
        <w:t>S</w:t>
      </w:r>
      <w:r>
        <w:t xml:space="preserve">tates </w:t>
      </w:r>
      <w:r w:rsidRPr="00E00B64">
        <w:rPr>
          <w:rStyle w:val="StyleUnderline"/>
        </w:rPr>
        <w:t>facilitated the political disruption necessary for far-right political puppets to take hold of the people—such was the case in Central America as it was in Southeast Asian countries</w:t>
      </w:r>
      <w:r>
        <w:t>7. At the same time, communist powers supported militias to cease control over the people utilizing Leftist ideologies. Though it provided the framework for various people to rise up against an established order, both communism and capitalism were used to lay ruin of our homelands.</w:t>
      </w:r>
    </w:p>
    <w:p w14:paraId="15824695" w14:textId="77777777" w:rsidR="00373974" w:rsidRDefault="00373974" w:rsidP="00373974">
      <w:r>
        <w:t>Many of our parents are refugees from the Cold War fought outside of the white world.</w:t>
      </w:r>
    </w:p>
    <w:p w14:paraId="41DA7BE6" w14:textId="77777777" w:rsidR="00373974" w:rsidRDefault="00373974" w:rsidP="00373974">
      <w:r w:rsidRPr="00E00B64">
        <w:rPr>
          <w:rStyle w:val="StyleUnderline"/>
        </w:rPr>
        <w:t>This same structure has then been used to marginalize the displaced refugees once here for the purpose of creating a class of laborers of color that the U</w:t>
      </w:r>
      <w:r>
        <w:t xml:space="preserve">nited </w:t>
      </w:r>
      <w:r w:rsidRPr="00E00B64">
        <w:rPr>
          <w:rStyle w:val="StyleUnderline"/>
        </w:rPr>
        <w:t>S</w:t>
      </w:r>
      <w:r>
        <w:t xml:space="preserve">tates </w:t>
      </w:r>
      <w:r w:rsidRPr="00E00B64">
        <w:rPr>
          <w:rStyle w:val="StyleUnderline"/>
        </w:rPr>
        <w:t>can exploit. It is then able to dispose of these folks through deportation should the population become less white</w:t>
      </w:r>
      <w:r>
        <w:t xml:space="preserve">. [end page 7] </w:t>
      </w:r>
    </w:p>
    <w:p w14:paraId="75D0021D" w14:textId="77777777" w:rsidR="00373974" w:rsidRPr="00E00B64" w:rsidRDefault="00373974" w:rsidP="00373974">
      <w:pPr>
        <w:rPr>
          <w:rStyle w:val="Emphasis"/>
        </w:rPr>
      </w:pPr>
      <w:r w:rsidRPr="00E00B64">
        <w:rPr>
          <w:rStyle w:val="Emphasis"/>
        </w:rPr>
        <w:t>Th</w:t>
      </w:r>
      <w:r w:rsidRPr="00E00B64">
        <w:rPr>
          <w:rStyle w:val="Emphasis"/>
        </w:rPr>
        <w:softHyphen/>
        <w:t>is is why we must openly challenge global capitalism</w:t>
      </w:r>
    </w:p>
    <w:p w14:paraId="47EE1163" w14:textId="77777777" w:rsidR="00373974" w:rsidRDefault="00373974" w:rsidP="00373974">
      <w:r w:rsidRPr="00E00B64">
        <w:rPr>
          <w:rStyle w:val="StyleUnderline"/>
        </w:rPr>
        <w:t>The exploitation of the human body must end, which means relentlessly unregulated capitalism must be a thing of the</w:t>
      </w:r>
      <w:r>
        <w:t xml:space="preserve"> past. Labor movements have historically challenged this apparatus, and intersecting the labor movement with agricultural migrant laborers has even led to death8. Private interest murdering to stall any such collaboration only highlights the importance of that work. Just as those criminalized and imprisoned in the United States have been forced to become industrial slaves, so have migrant workers become slaves for the agricultural and urban elite.</w:t>
      </w:r>
    </w:p>
    <w:p w14:paraId="131DF0BD" w14:textId="77777777" w:rsidR="00373974" w:rsidRDefault="00373974" w:rsidP="00373974">
      <w:r w:rsidRPr="0082034A">
        <w:rPr>
          <w:rStyle w:val="StyleUnderline"/>
          <w:highlight w:val="yellow"/>
        </w:rPr>
        <w:t>As we work to create a world in which no human being is seen as disposable labor, we must ensure there is health access for all poor and working class people, regardless of their legal status. We must ensure all have access to shelter and nutrition</w:t>
      </w:r>
      <w:r>
        <w:t>.</w:t>
      </w:r>
    </w:p>
    <w:p w14:paraId="7EA93A1B" w14:textId="77777777" w:rsidR="00373974" w:rsidRDefault="00373974" w:rsidP="00373974">
      <w:r w:rsidRPr="0082034A">
        <w:rPr>
          <w:rStyle w:val="StyleUnderline"/>
          <w:highlight w:val="yellow"/>
        </w:rPr>
        <w:t>As a movement, we must denounce any and all privileges built on the suffering and exploitation of the masses</w:t>
      </w:r>
      <w:r w:rsidRPr="00E00B64">
        <w:rPr>
          <w:rStyle w:val="StyleUnderline"/>
        </w:rPr>
        <w:t>. This means refusing the creation of an undocumented elite that absorbs all resources for the purpose of creating an urban, educated class of immigrants. We must build with our agricultural communities to ensure they are treated with dignity and respect amidst the labor that feeds the entire nation</w:t>
      </w:r>
      <w:r>
        <w:t>.</w:t>
      </w:r>
    </w:p>
    <w:p w14:paraId="3D270788" w14:textId="77777777" w:rsidR="00373974" w:rsidRDefault="00373974" w:rsidP="00373974">
      <w:r w:rsidRPr="00E00B64">
        <w:rPr>
          <w:rStyle w:val="StyleUnderline"/>
        </w:rPr>
        <w:t xml:space="preserve">Beyond the U.S. border, we must ensure that private interests no longer get the legal support of any nation-state. </w:t>
      </w:r>
      <w:r w:rsidRPr="0082034A">
        <w:rPr>
          <w:rStyle w:val="StyleUnderline"/>
        </w:rPr>
        <w:t>We must stand with poor people globally and denounce any and all private interests that exploit global natural resources</w:t>
      </w:r>
      <w:r w:rsidRPr="00E00B64">
        <w:rPr>
          <w:rStyle w:val="StyleUnderline"/>
        </w:rPr>
        <w:t>. We must ensure these interest don't violate other people's dignity when it becomes illegal to do it to poor folks within these borders</w:t>
      </w:r>
      <w:r>
        <w:t>.</w:t>
      </w:r>
    </w:p>
    <w:p w14:paraId="1D58D1A3" w14:textId="77777777" w:rsidR="00373974" w:rsidRDefault="00373974" w:rsidP="00373974">
      <w:r w:rsidRPr="00E00B64">
        <w:rPr>
          <w:rStyle w:val="StyleUnderline"/>
        </w:rPr>
        <w:t>If poor liberation is not a global movement, we risk pushing labor violations to the Global South</w:t>
      </w:r>
      <w:r>
        <w:t xml:space="preserve">. [end page 8] </w:t>
      </w:r>
    </w:p>
    <w:p w14:paraId="736F1CE6" w14:textId="77777777" w:rsidR="00373974" w:rsidRDefault="00373974" w:rsidP="00373974">
      <w:r>
        <w:t>In Conclusion</w:t>
      </w:r>
    </w:p>
    <w:p w14:paraId="08B496B9" w14:textId="77777777" w:rsidR="00373974" w:rsidRDefault="00373974" w:rsidP="00373974">
      <w:r>
        <w:t xml:space="preserve">In closing, </w:t>
      </w:r>
      <w:r w:rsidRPr="0082034A">
        <w:rPr>
          <w:rStyle w:val="StyleUnderline"/>
          <w:highlight w:val="yellow"/>
        </w:rPr>
        <w:t xml:space="preserve">the liberation of migrants should not begin and end within any given border. It should be </w:t>
      </w:r>
      <w:r w:rsidRPr="0082034A">
        <w:rPr>
          <w:rStyle w:val="Emphasis"/>
          <w:highlight w:val="yellow"/>
        </w:rPr>
        <w:t>a stateless movement</w:t>
      </w:r>
      <w:r w:rsidRPr="0082034A">
        <w:rPr>
          <w:rStyle w:val="StyleUnderline"/>
          <w:highlight w:val="yellow"/>
        </w:rPr>
        <w:t xml:space="preserve"> to end the suffering of globally impoverished people. </w:t>
      </w:r>
      <w:r w:rsidRPr="0082034A">
        <w:rPr>
          <w:rStyle w:val="Emphasis"/>
          <w:highlight w:val="yellow"/>
        </w:rPr>
        <w:t xml:space="preserve">If it must begin with the abolition of ICE, it must then proceed to </w:t>
      </w:r>
      <w:r w:rsidRPr="0082034A">
        <w:rPr>
          <w:rStyle w:val="Emphasis"/>
          <w:highlight w:val="yellow"/>
        </w:rPr>
        <w:lastRenderedPageBreak/>
        <w:t>abolish all cages</w:t>
      </w:r>
      <w:r w:rsidRPr="0082034A">
        <w:rPr>
          <w:rStyle w:val="StyleUnderline"/>
          <w:highlight w:val="yellow"/>
        </w:rPr>
        <w:t>. It should aim to be a global push to end nationalism in all its shapes and forms. It should be a promise that as stateless peoples, we owe no allegiance to a flag but to each other and all global communities displaced by nation-states</w:t>
      </w:r>
      <w:r>
        <w:t>.</w:t>
      </w:r>
    </w:p>
    <w:p w14:paraId="1306F1BB" w14:textId="77777777" w:rsidR="00373974" w:rsidRDefault="00373974" w:rsidP="00373974">
      <w:r w:rsidRPr="0082034A">
        <w:rPr>
          <w:rStyle w:val="StyleUnderline"/>
        </w:rPr>
        <w:t>Migrant liberation should create a world which respects the cultural richness that thrive at each corner of our planet. It should be an invitation to exchange ideas and customs to ensure global prosperity. It should not rest until it ends the attempt from any one culture to dominate the rest. It should end the justi</w:t>
      </w:r>
      <w:r w:rsidRPr="0082034A">
        <w:rPr>
          <w:rStyle w:val="StyleUnderline"/>
        </w:rPr>
        <w:softHyphen/>
        <w:t>fication of economic systems built around egotistical rule</w:t>
      </w:r>
      <w:r w:rsidRPr="0082034A">
        <w:t>.</w:t>
      </w:r>
    </w:p>
    <w:p w14:paraId="0C744118" w14:textId="77777777" w:rsidR="00373974" w:rsidRPr="00C418BD" w:rsidRDefault="00373974" w:rsidP="00373974">
      <w:r w:rsidRPr="0082034A">
        <w:rPr>
          <w:rStyle w:val="Emphasis"/>
          <w:highlight w:val="yellow"/>
        </w:rPr>
        <w:t>Migrant liberation should mean that migration is a choice, not a necessity for survival</w:t>
      </w:r>
      <w:r>
        <w:t>.</w:t>
      </w:r>
    </w:p>
    <w:p w14:paraId="62F1E4FF" w14:textId="77777777" w:rsidR="00373974" w:rsidRDefault="00373974" w:rsidP="00373974">
      <w:r>
        <w:t>[***Footnotes in this card***]</w:t>
      </w:r>
    </w:p>
    <w:p w14:paraId="74EAFC13" w14:textId="77777777" w:rsidR="00373974" w:rsidRDefault="00373974" w:rsidP="00373974">
      <w:r>
        <w:t xml:space="preserve">[1] Samantha Michaels, Maddinson Pauly. “Private Companies Are About to Cash </w:t>
      </w:r>
      <w:proofErr w:type="gramStart"/>
      <w:r>
        <w:t>In</w:t>
      </w:r>
      <w:proofErr w:type="gramEnd"/>
      <w:r>
        <w:t xml:space="preserve"> on Trump’s Deporation Regime.” Mother Jones. (2008). https://www.motherjones.com/crime-justice/2017/12/private-prison-companies-are-about-to-cash-in-on-trumps-deportation-regime/</w:t>
      </w:r>
    </w:p>
    <w:p w14:paraId="75D56540" w14:textId="77777777" w:rsidR="00373974" w:rsidRDefault="00373974" w:rsidP="00373974">
      <w:r>
        <w:t>[2] Jorge Rivas. “Here Are Some of the Democrats Who Paved the Way for the Family Seperation Crisis.” Splinter News online (2018). https://splinternews.com/here-are-some-of-the-democrats-who-paved-the-way-for-th-1826963453</w:t>
      </w:r>
    </w:p>
    <w:p w14:paraId="169A4E4D" w14:textId="77777777" w:rsidR="00373974" w:rsidRDefault="00373974" w:rsidP="00373974">
      <w:r>
        <w:t>[3] Cyanthia MacFadden, Sarah Fitzpatrick, Tracy Connor, Anna R. Schecter. “Birth Tourism Brings Russian Baby Boom to Miami.” NBC News online. (2018). https://www.nbcnews.com/news/us-news/birth-tourism-brings-russian-baby-boom-miami-n836121</w:t>
      </w:r>
    </w:p>
    <w:p w14:paraId="38BA91CD" w14:textId="77777777" w:rsidR="00373974" w:rsidRDefault="00373974" w:rsidP="00373974">
      <w:r>
        <w:t>[4] Nick Miller. “Attorney General Jeff Sessions calls California ‘Open Border Radicals’.” Capital Public Radio (2018).</w:t>
      </w:r>
    </w:p>
    <w:p w14:paraId="6878374B" w14:textId="77777777" w:rsidR="00373974" w:rsidRDefault="00373974" w:rsidP="00373974">
      <w:r>
        <w:t>[5] “US Role in the Israeli-Palestinian Conflict.” PBS News Hours online (2006). https://www.pbs.org/newshour/politics/middle_east-jan-june06-us_05-11</w:t>
      </w:r>
    </w:p>
    <w:p w14:paraId="66EE1F92" w14:textId="77777777" w:rsidR="00373974" w:rsidRDefault="00373974" w:rsidP="00373974">
      <w:r>
        <w:t>[6] Tracy Wilkinson. “Trump Administration Recofnizes Honduran President’s Reelection.” LA Times print (2017).</w:t>
      </w:r>
    </w:p>
    <w:p w14:paraId="583E1062" w14:textId="77777777" w:rsidR="00373974" w:rsidRDefault="00373974" w:rsidP="00373974">
      <w:r>
        <w:t>[7] Cole Kazadin. “The Violence Central Americans Are Fleeing Was Stoked by US.” VICE News (2018).</w:t>
      </w:r>
    </w:p>
    <w:p w14:paraId="60077277" w14:textId="77777777" w:rsidR="00373974" w:rsidRDefault="00373974" w:rsidP="00373974">
      <w:r>
        <w:t>[8] Cesar Chavez. “Eulogy for Ru</w:t>
      </w:r>
      <w:r>
        <w:softHyphen/>
        <w:t>no Contreras.” UFW.org (1979).</w:t>
      </w:r>
    </w:p>
    <w:p w14:paraId="18BF2A88" w14:textId="77777777" w:rsidR="00373974" w:rsidRDefault="00373974" w:rsidP="00373974">
      <w:r>
        <w:t>[9] Mark Bitman. “California Central Valley, Land of a Billion Vegetables.” New York Times (2012).</w:t>
      </w:r>
    </w:p>
    <w:p w14:paraId="71B035E8" w14:textId="77777777" w:rsidR="00D5309E" w:rsidRDefault="00D5309E" w:rsidP="00373974"/>
    <w:p w14:paraId="1FA351CD" w14:textId="24185401" w:rsidR="00D5309E" w:rsidRPr="008510A9" w:rsidRDefault="00876AD5" w:rsidP="00D5309E">
      <w:pPr>
        <w:pStyle w:val="Heading4"/>
      </w:pPr>
      <w:r>
        <w:t xml:space="preserve">The </w:t>
      </w:r>
      <w:r w:rsidR="006327C7">
        <w:t>stakes couldn’t be higher</w:t>
      </w:r>
      <w:r>
        <w:t xml:space="preserve">. </w:t>
      </w:r>
      <w:r w:rsidR="00D5309E">
        <w:t xml:space="preserve">White Supremacy is responsible for </w:t>
      </w:r>
      <w:r w:rsidR="00D5309E" w:rsidRPr="00FB34E8">
        <w:rPr>
          <w:u w:val="single"/>
        </w:rPr>
        <w:t>massive global violence and oppression</w:t>
      </w:r>
      <w:r>
        <w:t xml:space="preserve"> and its </w:t>
      </w:r>
      <w:r w:rsidR="00D5309E">
        <w:t xml:space="preserve">continued acceptance risks </w:t>
      </w:r>
      <w:r w:rsidR="00D5309E" w:rsidRPr="00FB34E8">
        <w:rPr>
          <w:u w:val="single"/>
        </w:rPr>
        <w:t>human extinction</w:t>
      </w:r>
      <w:r w:rsidR="00D5309E">
        <w:t xml:space="preserve">. </w:t>
      </w:r>
    </w:p>
    <w:p w14:paraId="5785F6EB" w14:textId="77777777" w:rsidR="00D5309E" w:rsidRPr="008510A9" w:rsidRDefault="00D5309E" w:rsidP="00D5309E">
      <w:r w:rsidRPr="008510A9">
        <w:rPr>
          <w:rStyle w:val="Style13ptBold"/>
        </w:rPr>
        <w:t>Comissiong 13</w:t>
      </w:r>
      <w:r>
        <w:t xml:space="preserve"> — </w:t>
      </w:r>
      <w:r w:rsidRPr="00B1250D">
        <w:t>Solomon Comissiong</w:t>
      </w:r>
      <w:r>
        <w:t xml:space="preserve">, Professor of African American Studies at the University of Maryland-College Park, Education Consultant and Activist, </w:t>
      </w:r>
      <w:r w:rsidRPr="005636B3">
        <w:t>holds a B.A. in Communications and M.S. in Co</w:t>
      </w:r>
      <w:r>
        <w:t xml:space="preserve">llege Student Personnel from the University of Rhode Island, 2013 (“The War on White Supremacy,” </w:t>
      </w:r>
      <w:r>
        <w:rPr>
          <w:i/>
        </w:rPr>
        <w:t>Black Agenda Report</w:t>
      </w:r>
      <w:r>
        <w:t>, March 30</w:t>
      </w:r>
      <w:r w:rsidRPr="008510A9">
        <w:rPr>
          <w:vertAlign w:val="superscript"/>
        </w:rPr>
        <w:t>th</w:t>
      </w:r>
      <w:r>
        <w:t xml:space="preserve">, Available Online at </w:t>
      </w:r>
      <w:hyperlink r:id="rId18" w:history="1">
        <w:r w:rsidRPr="007B2F5A">
          <w:rPr>
            <w:rStyle w:val="Hyperlink"/>
          </w:rPr>
          <w:t>http://griid.org/2013/03/30/the-war-on-white-supremacy/</w:t>
        </w:r>
      </w:hyperlink>
      <w:r>
        <w:t>, Accessed 10-16-2014)</w:t>
      </w:r>
    </w:p>
    <w:p w14:paraId="495E8038" w14:textId="77777777" w:rsidR="00D5309E" w:rsidRDefault="00D5309E" w:rsidP="00D5309E">
      <w:r>
        <w:t xml:space="preserve">Despite the ill-intentioned “war on terror,” there is one ideological war that would be well served, if aggressively launched. </w:t>
      </w:r>
      <w:r w:rsidRPr="00FB34E8">
        <w:rPr>
          <w:rStyle w:val="StyleUnderline"/>
          <w:highlight w:val="yellow"/>
        </w:rPr>
        <w:t>An ideological “war on White Supremacy” would do humanity immense favors, especially</w:t>
      </w:r>
      <w:r w:rsidRPr="00734DF5">
        <w:rPr>
          <w:rStyle w:val="StyleUnderline"/>
        </w:rPr>
        <w:t xml:space="preserve"> the </w:t>
      </w:r>
      <w:r w:rsidRPr="00FB34E8">
        <w:rPr>
          <w:rStyle w:val="StyleUnderline"/>
          <w:highlight w:val="yellow"/>
        </w:rPr>
        <w:t xml:space="preserve">people of color who are </w:t>
      </w:r>
      <w:r w:rsidRPr="00FB34E8">
        <w:rPr>
          <w:rStyle w:val="Emphasis"/>
          <w:highlight w:val="yellow"/>
        </w:rPr>
        <w:t>terrorized</w:t>
      </w:r>
      <w:r w:rsidRPr="00FB34E8">
        <w:rPr>
          <w:rStyle w:val="StyleUnderline"/>
          <w:highlight w:val="yellow"/>
        </w:rPr>
        <w:t xml:space="preserve"> by it</w:t>
      </w:r>
      <w:r w:rsidRPr="00734DF5">
        <w:rPr>
          <w:rStyle w:val="StyleUnderline"/>
        </w:rPr>
        <w:t xml:space="preserve">, </w:t>
      </w:r>
      <w:r w:rsidRPr="00FB34E8">
        <w:rPr>
          <w:rStyle w:val="Emphasis"/>
          <w:highlight w:val="yellow"/>
        </w:rPr>
        <w:t>every day of their lives</w:t>
      </w:r>
      <w:r w:rsidRPr="00FB34E8">
        <w:rPr>
          <w:rStyle w:val="StyleUnderline"/>
        </w:rPr>
        <w:t xml:space="preserve">. White Supremacy is a </w:t>
      </w:r>
      <w:r w:rsidRPr="00FB34E8">
        <w:rPr>
          <w:rStyle w:val="Emphasis"/>
        </w:rPr>
        <w:t>most nefarious ideology</w:t>
      </w:r>
      <w:r w:rsidRPr="00FB34E8">
        <w:rPr>
          <w:rStyle w:val="StyleUnderline"/>
        </w:rPr>
        <w:t>, created</w:t>
      </w:r>
      <w:r w:rsidRPr="00734DF5">
        <w:rPr>
          <w:rStyle w:val="StyleUnderline"/>
        </w:rPr>
        <w:t xml:space="preserve"> by white people for white people. </w:t>
      </w:r>
      <w:r w:rsidRPr="00FB34E8">
        <w:rPr>
          <w:rStyle w:val="StyleUnderline"/>
          <w:highlight w:val="yellow"/>
        </w:rPr>
        <w:t>White Supremacy rears its</w:t>
      </w:r>
      <w:r w:rsidRPr="00734DF5">
        <w:rPr>
          <w:rStyle w:val="StyleUnderline"/>
        </w:rPr>
        <w:t xml:space="preserve"> hideous </w:t>
      </w:r>
      <w:r w:rsidRPr="00FB34E8">
        <w:rPr>
          <w:rStyle w:val="StyleUnderline"/>
          <w:highlight w:val="yellow"/>
        </w:rPr>
        <w:t>head throughout the globe and has been responsible for</w:t>
      </w:r>
      <w:r w:rsidRPr="00734DF5">
        <w:rPr>
          <w:rStyle w:val="StyleUnderline"/>
        </w:rPr>
        <w:t xml:space="preserve"> </w:t>
      </w:r>
      <w:r w:rsidRPr="008510A9">
        <w:rPr>
          <w:rStyle w:val="Emphasis"/>
        </w:rPr>
        <w:t xml:space="preserve">well </w:t>
      </w:r>
      <w:r w:rsidRPr="00FB34E8">
        <w:rPr>
          <w:rStyle w:val="Emphasis"/>
          <w:highlight w:val="yellow"/>
        </w:rPr>
        <w:t>over 100 million deaths</w:t>
      </w:r>
      <w:r>
        <w:t xml:space="preserve"> (i.e., African Holocaust, Native American Holocaust). However, </w:t>
      </w:r>
      <w:r w:rsidRPr="00FB34E8">
        <w:rPr>
          <w:rStyle w:val="StyleUnderline"/>
          <w:highlight w:val="yellow"/>
        </w:rPr>
        <w:t xml:space="preserve">White Supremacy not only kills bodies, it </w:t>
      </w:r>
      <w:r w:rsidRPr="00FB34E8">
        <w:rPr>
          <w:rStyle w:val="Emphasis"/>
          <w:highlight w:val="yellow"/>
        </w:rPr>
        <w:t>destroys minds</w:t>
      </w:r>
      <w:r w:rsidRPr="00734DF5">
        <w:rPr>
          <w:rStyle w:val="StyleUnderline"/>
        </w:rPr>
        <w:t>. It is the programming to believe that white people</w:t>
      </w:r>
      <w:r>
        <w:t xml:space="preserve">, their various cultures, and their mores </w:t>
      </w:r>
      <w:r w:rsidRPr="00734DF5">
        <w:rPr>
          <w:rStyle w:val="StyleUnderline"/>
        </w:rPr>
        <w:t>are inherently better than all other people</w:t>
      </w:r>
      <w:r>
        <w:t xml:space="preserve"> and their respective cultures – period. People are taught, from a very young age, to worship some of them most devilish white people the world has ever known, simply because they are white. This is a vastly under-taught aspect of White Supremacy.</w:t>
      </w:r>
    </w:p>
    <w:p w14:paraId="4969BEEF" w14:textId="77777777" w:rsidR="00D5309E" w:rsidRDefault="00D5309E" w:rsidP="00D5309E">
      <w:r>
        <w:t xml:space="preserve">White Supremacy is often limited to being described as some toothless hillbilly or muscle bound and hairless white male with a Swastika etched in to his hollow, yet hate filled, head.  This is merely one minor aspect of White Supremacy. White Supremacy, in its essence, is much, much more pervasive than the physical form we are programmed to sometimes see in human flesh. </w:t>
      </w:r>
      <w:r w:rsidRPr="00FB34E8">
        <w:rPr>
          <w:rStyle w:val="StyleUnderline"/>
          <w:highlight w:val="yellow"/>
        </w:rPr>
        <w:t xml:space="preserve">White Supremacy is most effective in its ideological form. Everything else is </w:t>
      </w:r>
      <w:r w:rsidRPr="00FB34E8">
        <w:rPr>
          <w:rStyle w:val="Emphasis"/>
          <w:highlight w:val="yellow"/>
        </w:rPr>
        <w:t>a destructive manifestation</w:t>
      </w:r>
      <w:r w:rsidRPr="00FB34E8">
        <w:rPr>
          <w:rStyle w:val="StyleUnderline"/>
          <w:highlight w:val="yellow"/>
        </w:rPr>
        <w:t xml:space="preserve"> of that ideology</w:t>
      </w:r>
      <w:r>
        <w:t>.</w:t>
      </w:r>
    </w:p>
    <w:p w14:paraId="78CEA173" w14:textId="77777777" w:rsidR="00D5309E" w:rsidRDefault="00D5309E" w:rsidP="00D5309E">
      <w:r>
        <w:t xml:space="preserve">White Supremacy bores destructive holes into the impressionable minds of children. White children are subconsciously programmed to falsely believe that they are the champions of humanity and that their contributions to the world vastly overshadow that of people of color. White Supremacy blinds them to myriad truths detailing the origins of sciences, medicine, democracy and philosophy came out of African, not Europe. This assembly-line type of programming sets in motion the next wave of future white adults mentally equipped carry out the crimes of their mothers and fathers, grandmothers and grandfathers. It robs these white children of humanity without them ever realizing </w:t>
      </w:r>
      <w:r>
        <w:lastRenderedPageBreak/>
        <w:t xml:space="preserve">they are being developed to see the world in a most limiting and destructive way. Without progressive social intervention many white </w:t>
      </w:r>
      <w:proofErr w:type="gramStart"/>
      <w:r>
        <w:t>youth</w:t>
      </w:r>
      <w:proofErr w:type="gramEnd"/>
      <w:r>
        <w:t xml:space="preserve"> are bound to develop similar socially destructive ways as their elders.</w:t>
      </w:r>
    </w:p>
    <w:p w14:paraId="2A14B5AF" w14:textId="77777777" w:rsidR="00D5309E" w:rsidRDefault="00D5309E" w:rsidP="00D5309E">
      <w:r>
        <w:t>Children of color, on the other hand, are systematically programmed to, not only see white people as better than themselves, but to also extol white people who carried out crimes against humanity against people of color. Within the white settler colony, otherwise known as the United States, children of color are force-fed heaping platefuls of White Supremacy. It is a most psychologically unhealthy meal. They are taught to call slave masters their “Founding Fathers,” men who would have worked them to death had these children been anywhere within the vicinity of these devilish human beings. The likes of George Washington, Thomas Jefferson, James Madison, and Andrew Jackson all held enslaved Africans against their will. George Washington and Andrew Jackson were also notorious for their assaults on Indigenous people from North America. It is very telling of how sadistic “American” society is, that it would impose these kinds of men upon the minds of children, especially children of color. This is exactly what white supremacist societies do – they force children of color to assimilate. Those aforementioned men, when cited within classrooms and homes, should be held as examples of what not to do. A humane society would do this. The US is far from being a humane society.</w:t>
      </w:r>
    </w:p>
    <w:p w14:paraId="778ACC9E" w14:textId="77777777" w:rsidR="00D5309E" w:rsidRDefault="00D5309E" w:rsidP="00D5309E">
      <w:r w:rsidRPr="008510A9">
        <w:rPr>
          <w:rStyle w:val="StyleUnderline"/>
        </w:rPr>
        <w:t xml:space="preserve">The US is a society that routinely </w:t>
      </w:r>
      <w:r w:rsidRPr="008510A9">
        <w:rPr>
          <w:rStyle w:val="Emphasis"/>
        </w:rPr>
        <w:t>abuses and destroys</w:t>
      </w:r>
      <w:r w:rsidRPr="008510A9">
        <w:rPr>
          <w:rStyle w:val="StyleUnderline"/>
        </w:rPr>
        <w:t xml:space="preserve"> the lives of people of color. African/black and Indigenous/Latino/brown communities are systematically targeted by way of this white supremacist and institutionally racist war that is being waged upon them. </w:t>
      </w:r>
      <w:r w:rsidRPr="00FB34E8">
        <w:rPr>
          <w:rStyle w:val="Emphasis"/>
          <w:highlight w:val="yellow"/>
        </w:rPr>
        <w:t>Mass incarceration</w:t>
      </w:r>
      <w:r w:rsidRPr="00FB34E8">
        <w:rPr>
          <w:rStyle w:val="StyleUnderline"/>
          <w:highlight w:val="yellow"/>
        </w:rPr>
        <w:t xml:space="preserve">, the </w:t>
      </w:r>
      <w:r w:rsidRPr="00FB34E8">
        <w:rPr>
          <w:rStyle w:val="Emphasis"/>
          <w:highlight w:val="yellow"/>
        </w:rPr>
        <w:t>Prison Industry Complex</w:t>
      </w:r>
      <w:r w:rsidRPr="00FB34E8">
        <w:rPr>
          <w:rStyle w:val="StyleUnderline"/>
          <w:highlight w:val="yellow"/>
        </w:rPr>
        <w:t xml:space="preserve">, and </w:t>
      </w:r>
      <w:r w:rsidRPr="00FB34E8">
        <w:rPr>
          <w:rStyle w:val="Emphasis"/>
          <w:highlight w:val="yellow"/>
        </w:rPr>
        <w:t>Police Brutality</w:t>
      </w:r>
      <w:r w:rsidRPr="00FB34E8">
        <w:rPr>
          <w:rStyle w:val="StyleUnderline"/>
          <w:highlight w:val="yellow"/>
        </w:rPr>
        <w:t xml:space="preserve"> are all</w:t>
      </w:r>
      <w:r>
        <w:t xml:space="preserve"> very much </w:t>
      </w:r>
      <w:r w:rsidRPr="00FB34E8">
        <w:rPr>
          <w:rStyle w:val="StyleUnderline"/>
          <w:highlight w:val="yellow"/>
        </w:rPr>
        <w:t>lethal aspects of White Supremacy</w:t>
      </w:r>
      <w:r>
        <w:t>. In a society that rewards European genocidal monsters, like Christopher Columbus, it makes painful sense that the US would be a place that harvests oppression much like farmers do fruits and vegetables.  The US is riddled with a legacy of “strange fruit.”</w:t>
      </w:r>
    </w:p>
    <w:p w14:paraId="22D8C5A2" w14:textId="77777777" w:rsidR="00D5309E" w:rsidRDefault="00D5309E" w:rsidP="00D5309E">
      <w:r>
        <w:t>Police brutality is a most deleterious aspect of White Supremacy and Institutional Racism. This is why police brutality disproportionately impact people of color. Thanks to the work of the Malcolm X Grassroots Movement we know that in 2012 a black person was murdered by “law enforcement” at least every 36 hours. The white supremacist corporate media did nothing to expose this story. And why would they – they are who they are because of White Supremacy. A revolution to end White Supremacy truly will not be televised – at least not on CNN, FOX News, MSNBC, ABC, CBS or the like.</w:t>
      </w:r>
    </w:p>
    <w:p w14:paraId="7122919E" w14:textId="77777777" w:rsidR="00D5309E" w:rsidRDefault="00D5309E" w:rsidP="00D5309E">
      <w:r>
        <w:t xml:space="preserve">The so-called entertainment industry is replete with white supremacist images, messages, and is controlled by White Supremacy and Institutional Racism. This is why the only images shown of Hip Hop Culture, within the corporate media’s usurped airwaves, are that of the most virulently racist and stereotypical images of people of color. These are the acceptable versions of blackness they feel comfortable showing. Again, it matters little that Hip Hop is a culture largely created by African/black youth. The white supremacist power structure that controls the media, that makes destructive images popular while suppressing revolutionary ones, is no different than the white people who stole North America from Indigenous people. Once in control of a resource they are hell-bent on suppressing any semblance of resistance or justice. </w:t>
      </w:r>
    </w:p>
    <w:p w14:paraId="56395C53" w14:textId="77777777" w:rsidR="00D5309E" w:rsidRDefault="00D5309E" w:rsidP="00D5309E">
      <w:r w:rsidRPr="008510A9">
        <w:rPr>
          <w:rStyle w:val="StyleUnderline"/>
        </w:rPr>
        <w:t xml:space="preserve">White Supremacy is </w:t>
      </w:r>
      <w:r w:rsidRPr="008510A9">
        <w:rPr>
          <w:rStyle w:val="Emphasis"/>
        </w:rPr>
        <w:t>a social disease</w:t>
      </w:r>
      <w:r w:rsidRPr="008510A9">
        <w:rPr>
          <w:rStyle w:val="StyleUnderline"/>
        </w:rPr>
        <w:t xml:space="preserve"> that infects entire societies</w:t>
      </w:r>
      <w:r>
        <w:t xml:space="preserve">, person-by-person, community-by-community and nation-by-nation. </w:t>
      </w:r>
      <w:r w:rsidRPr="008510A9">
        <w:rPr>
          <w:rStyle w:val="StyleUnderline"/>
        </w:rPr>
        <w:t>It is a plague that has only gotten stronger and more deceptive throughout its existence</w:t>
      </w:r>
      <w:r>
        <w:t xml:space="preserve">, which spans over several hundred years. </w:t>
      </w:r>
      <w:r w:rsidRPr="008510A9">
        <w:rPr>
          <w:rStyle w:val="StyleUnderline"/>
        </w:rPr>
        <w:t>If the US was a sincere and justice oriented nation it would wage an all out war on the ideology of White Supremacy – aimed at destroying all vestiges of a most deadly and disproportionate white power structure. The US’s ongoing existence as a white settler nation precludes it from waging a noble war on White Supremacy</w:t>
      </w:r>
      <w:r>
        <w:t xml:space="preserve">. White Supremacy and Institutional Racism largely fuel this country’s lifeblood. </w:t>
      </w:r>
      <w:r w:rsidRPr="008510A9">
        <w:rPr>
          <w:rStyle w:val="StyleUnderline"/>
        </w:rPr>
        <w:t xml:space="preserve">The US’s </w:t>
      </w:r>
      <w:r w:rsidRPr="00FB34E8">
        <w:rPr>
          <w:rStyle w:val="StyleUnderline"/>
          <w:highlight w:val="yellow"/>
        </w:rPr>
        <w:t xml:space="preserve">wars are </w:t>
      </w:r>
      <w:r w:rsidRPr="00FB34E8">
        <w:rPr>
          <w:rStyle w:val="Emphasis"/>
          <w:highlight w:val="yellow"/>
        </w:rPr>
        <w:t>ultimately justified by White Supremacy</w:t>
      </w:r>
      <w:r w:rsidRPr="008510A9">
        <w:rPr>
          <w:rStyle w:val="StyleUnderline"/>
        </w:rPr>
        <w:t xml:space="preserve"> and capitalism</w:t>
      </w:r>
      <w:r>
        <w:t>. Historically these wars have been waged for white men by white men. However, with the growing number of people of color within the United States, the white power structure has adapted to the times. In 2008 they selected their newest weapon – Barack Obama – a brown-faced man willing to wage white supremacist/capitalist/imperialist wars for the white power structure he ultimately serves. This, unfortunately, has worked like a lucky charm, thus converting legions of black people (who previously opposed Euro-America’s imperialist wars) into cheerleaders for the same reprehensible wars, simply because the face of Euro-American white supremacy is now a brown one.</w:t>
      </w:r>
    </w:p>
    <w:p w14:paraId="7197B4CA" w14:textId="77777777" w:rsidR="00D5309E" w:rsidRDefault="00D5309E" w:rsidP="00D5309E">
      <w:r w:rsidRPr="00FB34E8">
        <w:rPr>
          <w:rStyle w:val="StyleUnderline"/>
          <w:highlight w:val="yellow"/>
        </w:rPr>
        <w:t>The struggle to end White Supremacy</w:t>
      </w:r>
      <w:r w:rsidRPr="008510A9">
        <w:rPr>
          <w:rStyle w:val="StyleUnderline"/>
        </w:rPr>
        <w:t xml:space="preserve"> is one that </w:t>
      </w:r>
      <w:r w:rsidRPr="00FB34E8">
        <w:rPr>
          <w:rStyle w:val="StyleUnderline"/>
          <w:highlight w:val="yellow"/>
        </w:rPr>
        <w:t>must continue and grow</w:t>
      </w:r>
      <w:r w:rsidRPr="008510A9">
        <w:rPr>
          <w:rStyle w:val="StyleUnderline"/>
        </w:rPr>
        <w:t xml:space="preserve"> even stronger</w:t>
      </w:r>
      <w:r>
        <w:t xml:space="preserve"> – countless youth of color simply depend on it. </w:t>
      </w:r>
      <w:r w:rsidRPr="00FB34E8">
        <w:rPr>
          <w:rStyle w:val="StyleUnderline"/>
          <w:highlight w:val="yellow"/>
        </w:rPr>
        <w:t xml:space="preserve">Resistance to white supremacist ideology is </w:t>
      </w:r>
      <w:r w:rsidRPr="00FB34E8">
        <w:rPr>
          <w:rStyle w:val="Emphasis"/>
          <w:highlight w:val="yellow"/>
        </w:rPr>
        <w:t>paramount</w:t>
      </w:r>
      <w:r w:rsidRPr="008510A9">
        <w:rPr>
          <w:rStyle w:val="StyleUnderline"/>
        </w:rPr>
        <w:t>. If you believe in humanity</w:t>
      </w:r>
      <w:r>
        <w:t xml:space="preserve"> (regardless of the color of your skin) </w:t>
      </w:r>
      <w:r w:rsidRPr="008510A9">
        <w:rPr>
          <w:rStyle w:val="StyleUnderline"/>
        </w:rPr>
        <w:t xml:space="preserve">you must join in this resistance. </w:t>
      </w:r>
      <w:r w:rsidRPr="00FB34E8">
        <w:rPr>
          <w:rStyle w:val="StyleUnderline"/>
          <w:highlight w:val="yellow"/>
        </w:rPr>
        <w:t>White Supremacy</w:t>
      </w:r>
      <w:r w:rsidRPr="008510A9">
        <w:rPr>
          <w:rStyle w:val="StyleUnderline"/>
        </w:rPr>
        <w:t xml:space="preserve"> is a </w:t>
      </w:r>
      <w:r w:rsidRPr="008510A9">
        <w:rPr>
          <w:rStyle w:val="Emphasis"/>
        </w:rPr>
        <w:t>most deadly</w:t>
      </w:r>
      <w:r w:rsidRPr="008510A9">
        <w:rPr>
          <w:rStyle w:val="StyleUnderline"/>
        </w:rPr>
        <w:t xml:space="preserve"> social malady. It </w:t>
      </w:r>
      <w:r w:rsidRPr="00FB34E8">
        <w:rPr>
          <w:rStyle w:val="StyleUnderline"/>
          <w:highlight w:val="yellow"/>
        </w:rPr>
        <w:t xml:space="preserve">has given birth to </w:t>
      </w:r>
      <w:r w:rsidRPr="00FB34E8">
        <w:rPr>
          <w:rStyle w:val="Emphasis"/>
          <w:highlight w:val="yellow"/>
        </w:rPr>
        <w:t>Apartheid</w:t>
      </w:r>
      <w:r w:rsidRPr="00FB34E8">
        <w:rPr>
          <w:rStyle w:val="StyleUnderline"/>
          <w:highlight w:val="yellow"/>
        </w:rPr>
        <w:t xml:space="preserve">, </w:t>
      </w:r>
      <w:r w:rsidRPr="00FB34E8">
        <w:rPr>
          <w:rStyle w:val="Emphasis"/>
          <w:highlight w:val="yellow"/>
        </w:rPr>
        <w:t>Jim Crow</w:t>
      </w:r>
      <w:r w:rsidRPr="00FB34E8">
        <w:rPr>
          <w:rStyle w:val="StyleUnderline"/>
          <w:highlight w:val="yellow"/>
        </w:rPr>
        <w:t xml:space="preserve">, </w:t>
      </w:r>
      <w:r w:rsidRPr="00FB34E8">
        <w:rPr>
          <w:rStyle w:val="Emphasis"/>
          <w:highlight w:val="yellow"/>
        </w:rPr>
        <w:t>mass murder</w:t>
      </w:r>
      <w:r w:rsidRPr="00FB34E8">
        <w:rPr>
          <w:rStyle w:val="StyleUnderline"/>
          <w:highlight w:val="yellow"/>
        </w:rPr>
        <w:t>,</w:t>
      </w:r>
      <w:r w:rsidRPr="008510A9">
        <w:rPr>
          <w:rStyle w:val="StyleUnderline"/>
        </w:rPr>
        <w:t xml:space="preserve"> </w:t>
      </w:r>
      <w:r w:rsidRPr="008510A9">
        <w:rPr>
          <w:rStyle w:val="Emphasis"/>
        </w:rPr>
        <w:t xml:space="preserve">chattel </w:t>
      </w:r>
      <w:r w:rsidRPr="00FB34E8">
        <w:rPr>
          <w:rStyle w:val="Emphasis"/>
          <w:highlight w:val="yellow"/>
        </w:rPr>
        <w:t>slavery</w:t>
      </w:r>
      <w:r w:rsidRPr="00FB34E8">
        <w:rPr>
          <w:rStyle w:val="StyleUnderline"/>
          <w:highlight w:val="yellow"/>
        </w:rPr>
        <w:t xml:space="preserve"> – the list </w:t>
      </w:r>
      <w:r w:rsidRPr="00FB34E8">
        <w:rPr>
          <w:rStyle w:val="Emphasis"/>
          <w:highlight w:val="yellow"/>
        </w:rPr>
        <w:t>literally goes on and on</w:t>
      </w:r>
      <w:r>
        <w:t>.</w:t>
      </w:r>
    </w:p>
    <w:p w14:paraId="63FFA503" w14:textId="77777777" w:rsidR="00D5309E" w:rsidRDefault="00D5309E" w:rsidP="00D5309E">
      <w:r>
        <w:t>People of color must resist White Supremacy in every way they can. We must organize ourselves to combat it – teaching our youth to recognize it is an important first step. People of color must collectively resist White Supremacy, and good intentioned white people must play their own critical roles within this struggle. It is the obligation of any good intentioned white person to go in to white communities and organize an end to the social disease there. After all, White Supremacy emanates from white communities. It is frequently birthed from ignorance and hatred, among several social maladies and complexes.</w:t>
      </w:r>
    </w:p>
    <w:p w14:paraId="616A5933" w14:textId="77777777" w:rsidR="00D5309E" w:rsidRDefault="00D5309E" w:rsidP="00D5309E">
      <w:r>
        <w:t xml:space="preserve">White people, it is your responsibility to put an end to White Supremacy in your communities just as it is the responsibility of men to bury Male Supremacy and sexual/physical abuse of women. </w:t>
      </w:r>
      <w:r w:rsidRPr="00FB34E8">
        <w:rPr>
          <w:rStyle w:val="StyleUnderline"/>
          <w:highlight w:val="yellow"/>
        </w:rPr>
        <w:t xml:space="preserve">White Supremacy is killing </w:t>
      </w:r>
      <w:r w:rsidRPr="00FB34E8">
        <w:rPr>
          <w:rStyle w:val="Emphasis"/>
          <w:highlight w:val="yellow"/>
        </w:rPr>
        <w:t>masses of people</w:t>
      </w:r>
      <w:r w:rsidRPr="00FB34E8">
        <w:rPr>
          <w:rStyle w:val="StyleUnderline"/>
          <w:highlight w:val="yellow"/>
        </w:rPr>
        <w:t xml:space="preserve"> (physically and mentally)</w:t>
      </w:r>
      <w:r>
        <w:t xml:space="preserve">. When will we all decide to wage a war on this pervasive social illness/ideology, and put and end to </w:t>
      </w:r>
      <w:r>
        <w:lastRenderedPageBreak/>
        <w:t xml:space="preserve">it? </w:t>
      </w:r>
      <w:r w:rsidRPr="00FB34E8">
        <w:rPr>
          <w:rStyle w:val="StyleUnderline"/>
          <w:highlight w:val="yellow"/>
        </w:rPr>
        <w:t xml:space="preserve">Humanity depends on our collective commitment to end it before it </w:t>
      </w:r>
      <w:r w:rsidRPr="00FB34E8">
        <w:rPr>
          <w:rStyle w:val="Emphasis"/>
          <w:highlight w:val="yellow"/>
        </w:rPr>
        <w:t>metastasizes and puts an end to us all</w:t>
      </w:r>
      <w:r>
        <w:t>.</w:t>
      </w:r>
    </w:p>
    <w:p w14:paraId="539A4777" w14:textId="77777777" w:rsidR="00373974" w:rsidRDefault="00373974" w:rsidP="00373974"/>
    <w:p w14:paraId="5601CBD0" w14:textId="5935DD4C" w:rsidR="00876AD5" w:rsidRDefault="00923D7A" w:rsidP="00876AD5">
      <w:pPr>
        <w:pStyle w:val="Heading4"/>
      </w:pPr>
      <w:r w:rsidRPr="00923D7A">
        <w:t>Political compromises</w:t>
      </w:r>
      <w:r>
        <w:t xml:space="preserve"> </w:t>
      </w:r>
      <w:r w:rsidRPr="00923D7A">
        <w:rPr>
          <w:u w:val="single"/>
        </w:rPr>
        <w:t>perpetuate White Supremacy</w:t>
      </w:r>
      <w:r>
        <w:t xml:space="preserve"> because they take the current immigration system for granted. Voting aff is vital to challenge the </w:t>
      </w:r>
      <w:r w:rsidRPr="00923D7A">
        <w:rPr>
          <w:u w:val="single"/>
        </w:rPr>
        <w:t>structural racism</w:t>
      </w:r>
      <w:r>
        <w:t xml:space="preserve"> embedded in the distinction between “legal” and “illegal” immigration.</w:t>
      </w:r>
      <w:r w:rsidR="006327C7">
        <w:t xml:space="preserve"> This creates space for </w:t>
      </w:r>
      <w:r w:rsidR="006327C7" w:rsidRPr="006327C7">
        <w:rPr>
          <w:u w:val="single"/>
        </w:rPr>
        <w:t>alternative narratives</w:t>
      </w:r>
      <w:r w:rsidR="006327C7" w:rsidRPr="006327C7">
        <w:t xml:space="preserve"> that celebrate the </w:t>
      </w:r>
      <w:r w:rsidR="006327C7" w:rsidRPr="006327C7">
        <w:rPr>
          <w:u w:val="single"/>
        </w:rPr>
        <w:t>inherent humanity and deservingness</w:t>
      </w:r>
      <w:r w:rsidR="006327C7" w:rsidRPr="006327C7">
        <w:t xml:space="preserve"> of immigrants and </w:t>
      </w:r>
      <w:r w:rsidR="006327C7">
        <w:t xml:space="preserve">that </w:t>
      </w:r>
      <w:r w:rsidR="006327C7" w:rsidRPr="006327C7">
        <w:rPr>
          <w:u w:val="single"/>
        </w:rPr>
        <w:t>dismantle the White Supremacy</w:t>
      </w:r>
      <w:r w:rsidR="006327C7" w:rsidRPr="006327C7">
        <w:t xml:space="preserve"> ingrained in our current system</w:t>
      </w:r>
      <w:r w:rsidR="006327C7">
        <w:t xml:space="preserve">. </w:t>
      </w:r>
    </w:p>
    <w:p w14:paraId="1DF4C6CD" w14:textId="77777777" w:rsidR="00876AD5" w:rsidRDefault="00876AD5" w:rsidP="00876AD5">
      <w:r w:rsidRPr="004E5660">
        <w:rPr>
          <w:rStyle w:val="Style13ptBold"/>
        </w:rPr>
        <w:t>Allen 18</w:t>
      </w:r>
      <w:r>
        <w:t xml:space="preserve"> — Jordan Valerie Allen, </w:t>
      </w:r>
      <w:r w:rsidRPr="00F50AC2">
        <w:t xml:space="preserve">Politics Editor of </w:t>
      </w:r>
      <w:r w:rsidRPr="00F50AC2">
        <w:rPr>
          <w:i/>
        </w:rPr>
        <w:t>Millennial Politics</w:t>
      </w:r>
      <w:r w:rsidRPr="00F50AC2">
        <w:t xml:space="preserve"> and Host of the Millennial Politics Podcast</w:t>
      </w:r>
      <w:r>
        <w:t xml:space="preserve">, self-identifies as a </w:t>
      </w:r>
      <w:r w:rsidRPr="00F50AC2">
        <w:t>queer woman of color</w:t>
      </w:r>
      <w:r>
        <w:t>, 2018 (“</w:t>
      </w:r>
      <w:r w:rsidRPr="00221FA8">
        <w:t>ICE Abo</w:t>
      </w:r>
      <w:r>
        <w:t xml:space="preserve">lition Isn’t About Donald Trump,” </w:t>
      </w:r>
      <w:r>
        <w:rPr>
          <w:i/>
        </w:rPr>
        <w:t>Millenial Politics</w:t>
      </w:r>
      <w:r>
        <w:t>, June 16</w:t>
      </w:r>
      <w:r w:rsidRPr="00221FA8">
        <w:rPr>
          <w:vertAlign w:val="superscript"/>
        </w:rPr>
        <w:t>th</w:t>
      </w:r>
      <w:r>
        <w:t xml:space="preserve">, Available Online at </w:t>
      </w:r>
      <w:r w:rsidRPr="00221FA8">
        <w:t>https://millennialpolitics.co/abolish-ice-donald-trump/</w:t>
      </w:r>
      <w:r>
        <w:t>, Accessed 07-13-2018)</w:t>
      </w:r>
    </w:p>
    <w:p w14:paraId="527B70F3" w14:textId="77777777" w:rsidR="00876AD5" w:rsidRDefault="00876AD5" w:rsidP="00876AD5">
      <w:r>
        <w:t>Last night, NY-14 Rep. Joe Crowley debated his Democratic primary challenger, Alexandria Ocasio-Cortez, for a revealing half-hour. The debate exposed the stark differences between the Democratic establishment and the insurgent left pushing the party to represent more than a vague opposition to Donald Trump.</w:t>
      </w:r>
    </w:p>
    <w:p w14:paraId="64A9093F" w14:textId="77777777" w:rsidR="00876AD5" w:rsidRDefault="00876AD5" w:rsidP="00876AD5">
      <w:r>
        <w:t>While there are many interesting aspects to the short debate – from Crowley’s refusal to reject corporate PAC money to Ocasio-Cortez’s intersectional campaign pitch to the uncomfortable discussion of Crowley’s residency – what I was most struck by was Crowley’s ridiculous but predictable excuse for opposing the abolition of Immigration and Customs Enforcement (ICE), the agency that coupled with Customs and Border Patrol (CBP) serves as the federal government’s detention and deportation machine, all under the Department of Homeland Security (DHS).</w:t>
      </w:r>
    </w:p>
    <w:p w14:paraId="43D4901A" w14:textId="77777777" w:rsidR="00876AD5" w:rsidRDefault="00876AD5" w:rsidP="00876AD5">
      <w:r>
        <w:t xml:space="preserve">In just a few quick months, </w:t>
      </w:r>
      <w:r w:rsidRPr="00221FA8">
        <w:rPr>
          <w:rStyle w:val="StyleUnderline"/>
        </w:rPr>
        <w:t>#AbolishICE has gone from a relatively obscure leftist rallying cry to a full-fledged campaign promise embraced by candidates across the nation</w:t>
      </w:r>
      <w:r>
        <w:t>, including NY-12’s Suraj Patel, WI-01’s Randy Bryce, and TN-02’s Marc Whitmire, a Republican-</w:t>
      </w:r>
      <w:proofErr w:type="gramStart"/>
      <w:r>
        <w:t>turned</w:t>
      </w:r>
      <w:proofErr w:type="gramEnd"/>
      <w:r>
        <w:t xml:space="preserve">-Independent. </w:t>
      </w:r>
      <w:r w:rsidRPr="00221FA8">
        <w:rPr>
          <w:rStyle w:val="StyleUnderline"/>
        </w:rPr>
        <w:t>Yet the Democratic establishment has refused to get on board, with even so-called progressives</w:t>
      </w:r>
      <w:r>
        <w:t xml:space="preserve"> like California Senator Kamala Harris </w:t>
      </w:r>
      <w:r w:rsidRPr="00221FA8">
        <w:rPr>
          <w:rStyle w:val="StyleUnderline"/>
        </w:rPr>
        <w:t>falling back on conservative talking points to defend the racist agency’s existence and activities</w:t>
      </w:r>
      <w:r>
        <w:t>.</w:t>
      </w:r>
    </w:p>
    <w:p w14:paraId="4CA90398" w14:textId="77777777" w:rsidR="00876AD5" w:rsidRDefault="00876AD5" w:rsidP="00876AD5">
      <w:r>
        <w:t xml:space="preserve">During the NY-14 primary debate, </w:t>
      </w:r>
      <w:r w:rsidRPr="00221FA8">
        <w:rPr>
          <w:rStyle w:val="StyleUnderline"/>
        </w:rPr>
        <w:t>Crowley</w:t>
      </w:r>
      <w:r>
        <w:t xml:space="preserve"> actually </w:t>
      </w:r>
      <w:r w:rsidRPr="00221FA8">
        <w:rPr>
          <w:rStyle w:val="StyleUnderline"/>
        </w:rPr>
        <w:t>referenced Harris’ defense of ICE, claiming that abolishing ICE would not stop the cruel policies of</w:t>
      </w:r>
      <w:r>
        <w:t xml:space="preserve"> Attorney General Jeff </w:t>
      </w:r>
      <w:r w:rsidRPr="00221FA8">
        <w:rPr>
          <w:rStyle w:val="StyleUnderline"/>
        </w:rPr>
        <w:t>Sessions</w:t>
      </w:r>
      <w:r>
        <w:t>. Recently, we saw similar logic employed by establishment incumbent Carolyn Maloney in her debate with progressive challenger Suraj Patel. When asked about ICE abolition, Maloney diverted and blamed ICE’s brutality on Donald Trump and his administration.</w:t>
      </w:r>
    </w:p>
    <w:p w14:paraId="0AFBC95F" w14:textId="77777777" w:rsidR="00876AD5" w:rsidRDefault="00876AD5" w:rsidP="00876AD5">
      <w:r w:rsidRPr="00221FA8">
        <w:rPr>
          <w:rStyle w:val="StyleUnderline"/>
        </w:rPr>
        <w:t>This mindset is likely shared by a fair number of Dem</w:t>
      </w:r>
      <w:r>
        <w:t>ocrat</w:t>
      </w:r>
      <w:r w:rsidRPr="00221FA8">
        <w:rPr>
          <w:rStyle w:val="StyleUnderline"/>
        </w:rPr>
        <w:t>s</w:t>
      </w:r>
      <w:r>
        <w:t xml:space="preserve">, </w:t>
      </w:r>
      <w:r w:rsidRPr="00221FA8">
        <w:rPr>
          <w:rStyle w:val="StyleUnderline"/>
        </w:rPr>
        <w:t>who have only been awoken to the agency’s cruelty because of Trump’s visible racialized animosity towards immigrants. But ICE was created in 2003 under the umbrella of DHS, which inherently signified that immigration would be considered a matter of national security, a highly racialized sentiment that was embraced</w:t>
      </w:r>
      <w:r>
        <w:t xml:space="preserve"> by Democrats and Republicans alike </w:t>
      </w:r>
      <w:r w:rsidRPr="00221FA8">
        <w:rPr>
          <w:rStyle w:val="StyleUnderline"/>
        </w:rPr>
        <w:t>post-9/11 alongside the PATRIOT Act and the Iraq War</w:t>
      </w:r>
      <w:r>
        <w:t>. As Alexandria Ocasio-Cortez told Splinter:</w:t>
      </w:r>
    </w:p>
    <w:p w14:paraId="7868EB3E" w14:textId="77777777" w:rsidR="00876AD5" w:rsidRDefault="00876AD5" w:rsidP="00876AD5">
      <w:pPr>
        <w:ind w:left="720"/>
      </w:pPr>
      <w:r w:rsidRPr="00221FA8">
        <w:rPr>
          <w:rStyle w:val="StyleUnderline"/>
        </w:rPr>
        <w:t>This</w:t>
      </w:r>
      <w:r>
        <w:t xml:space="preserve"> is an </w:t>
      </w:r>
      <w:r w:rsidRPr="00221FA8">
        <w:rPr>
          <w:rStyle w:val="StyleUnderline"/>
        </w:rPr>
        <w:t>enforcement agency</w:t>
      </w:r>
      <w:r>
        <w:t xml:space="preserve"> that </w:t>
      </w:r>
      <w:r w:rsidRPr="00221FA8">
        <w:rPr>
          <w:rStyle w:val="StyleUnderline"/>
        </w:rPr>
        <w:t>takes on more of a paramilitary tone every single day. It has no accountability with the D</w:t>
      </w:r>
      <w:r>
        <w:t xml:space="preserve">epartment </w:t>
      </w:r>
      <w:r w:rsidRPr="00221FA8">
        <w:rPr>
          <w:rStyle w:val="StyleUnderline"/>
        </w:rPr>
        <w:t>o</w:t>
      </w:r>
      <w:r>
        <w:t xml:space="preserve">f </w:t>
      </w:r>
      <w:r w:rsidRPr="00221FA8">
        <w:rPr>
          <w:rStyle w:val="StyleUnderline"/>
        </w:rPr>
        <w:t>J</w:t>
      </w:r>
      <w:r>
        <w:t xml:space="preserve">ustice. </w:t>
      </w:r>
      <w:r w:rsidRPr="00221FA8">
        <w:rPr>
          <w:rStyle w:val="StyleUnderline"/>
        </w:rPr>
        <w:t>There is very little institutional knowledge or a history of due process with ICE. It’s basically a product of the Bush-era Patriot Act suite of legislation</w:t>
      </w:r>
      <w:r>
        <w:t>.</w:t>
      </w:r>
    </w:p>
    <w:p w14:paraId="6C15B064" w14:textId="77777777" w:rsidR="00876AD5" w:rsidRDefault="00876AD5" w:rsidP="00876AD5">
      <w:pPr>
        <w:ind w:left="720"/>
      </w:pPr>
      <w:r>
        <w:t xml:space="preserve">So I think </w:t>
      </w:r>
      <w:r w:rsidRPr="00221FA8">
        <w:rPr>
          <w:rStyle w:val="StyleUnderline"/>
        </w:rPr>
        <w:t>all of these pieces of legislation</w:t>
      </w:r>
      <w:r>
        <w:t xml:space="preserve">, whether it’s the Patriot Act or the [2001 Authorization for Use of Military Force], which allows for endless war without the approval of Congress, and ICE as well, are part of a much bigger picture that, at the end of the day, erodes American civil liberties. These all </w:t>
      </w:r>
      <w:r w:rsidRPr="00221FA8">
        <w:rPr>
          <w:rStyle w:val="StyleUnderline"/>
        </w:rPr>
        <w:t>deserve to be revisited and</w:t>
      </w:r>
      <w:r>
        <w:t xml:space="preserve">, if not reformed, </w:t>
      </w:r>
      <w:r w:rsidRPr="00221FA8">
        <w:rPr>
          <w:rStyle w:val="StyleUnderline"/>
        </w:rPr>
        <w:t>repealed. Some of the things that we’re hearing coming out of ICE are totally horrific. We’re seeing them seeking to destroy records of sexual assaults, we have deaths that have gone uninvestigated, and no one is holding this agency accountable because this agency is not designed to be held accountable</w:t>
      </w:r>
      <w:r>
        <w:t>.</w:t>
      </w:r>
    </w:p>
    <w:p w14:paraId="171CEABC" w14:textId="77777777" w:rsidR="00876AD5" w:rsidRDefault="00876AD5" w:rsidP="00876AD5">
      <w:r w:rsidRPr="00876AD5">
        <w:rPr>
          <w:rStyle w:val="StyleUnderline"/>
          <w:highlight w:val="yellow"/>
        </w:rPr>
        <w:lastRenderedPageBreak/>
        <w:t>Under</w:t>
      </w:r>
      <w:r>
        <w:t xml:space="preserve"> President Barack </w:t>
      </w:r>
      <w:r w:rsidRPr="00876AD5">
        <w:rPr>
          <w:rStyle w:val="StyleUnderline"/>
          <w:highlight w:val="yellow"/>
        </w:rPr>
        <w:t>Obama, ICE and CBP were still cruel, brutal, and racist</w:t>
      </w:r>
      <w:r w:rsidRPr="00221FA8">
        <w:rPr>
          <w:rStyle w:val="StyleUnderline"/>
        </w:rPr>
        <w:t xml:space="preserve">. Many of the stories that have broken recently actually come from the Obama era, which saw deportations spike to an unprecedented rate. Without a doubt, the </w:t>
      </w:r>
      <w:r w:rsidRPr="00876AD5">
        <w:rPr>
          <w:rStyle w:val="StyleUnderline"/>
          <w:highlight w:val="yellow"/>
        </w:rPr>
        <w:t>Trump</w:t>
      </w:r>
      <w:r w:rsidRPr="00221FA8">
        <w:rPr>
          <w:rStyle w:val="StyleUnderline"/>
        </w:rPr>
        <w:t xml:space="preserve"> administration </w:t>
      </w:r>
      <w:r w:rsidRPr="00876AD5">
        <w:rPr>
          <w:rStyle w:val="StyleUnderline"/>
          <w:highlight w:val="yellow"/>
        </w:rPr>
        <w:t>has implemented even crueler policies,</w:t>
      </w:r>
      <w:r w:rsidRPr="00221FA8">
        <w:rPr>
          <w:rStyle w:val="StyleUnderline"/>
        </w:rPr>
        <w:t xml:space="preserve"> such as family separation at the border, </w:t>
      </w:r>
      <w:r w:rsidRPr="00876AD5">
        <w:rPr>
          <w:rStyle w:val="StyleUnderline"/>
          <w:highlight w:val="yellow"/>
        </w:rPr>
        <w:t>but</w:t>
      </w:r>
      <w:r w:rsidRPr="00221FA8">
        <w:rPr>
          <w:rStyle w:val="StyleUnderline"/>
        </w:rPr>
        <w:t xml:space="preserve"> the </w:t>
      </w:r>
      <w:r w:rsidRPr="00876AD5">
        <w:rPr>
          <w:rStyle w:val="StyleUnderline"/>
          <w:highlight w:val="yellow"/>
        </w:rPr>
        <w:t>Trump</w:t>
      </w:r>
      <w:r w:rsidRPr="00221FA8">
        <w:rPr>
          <w:rStyle w:val="StyleUnderline"/>
        </w:rPr>
        <w:t xml:space="preserve"> administration </w:t>
      </w:r>
      <w:r w:rsidRPr="00876AD5">
        <w:rPr>
          <w:rStyle w:val="StyleUnderline"/>
          <w:highlight w:val="yellow"/>
        </w:rPr>
        <w:t xml:space="preserve">is simply using ICE and CBP for what they were intended to do in the first place – </w:t>
      </w:r>
      <w:r w:rsidRPr="00876AD5">
        <w:rPr>
          <w:rStyle w:val="Emphasis"/>
          <w:highlight w:val="yellow"/>
        </w:rPr>
        <w:t>serve as an ethnic cleansing machine</w:t>
      </w:r>
      <w:r>
        <w:t>.</w:t>
      </w:r>
    </w:p>
    <w:p w14:paraId="4B65F242" w14:textId="77777777" w:rsidR="00876AD5" w:rsidRDefault="00876AD5" w:rsidP="00876AD5">
      <w:r w:rsidRPr="00221FA8">
        <w:rPr>
          <w:rStyle w:val="StyleUnderline"/>
        </w:rPr>
        <w:t>This is not to equate</w:t>
      </w:r>
      <w:r>
        <w:t xml:space="preserve"> Barack </w:t>
      </w:r>
      <w:r w:rsidRPr="00221FA8">
        <w:rPr>
          <w:rStyle w:val="StyleUnderline"/>
        </w:rPr>
        <w:t>Obama with</w:t>
      </w:r>
      <w:r>
        <w:t xml:space="preserve"> Donald </w:t>
      </w:r>
      <w:r w:rsidRPr="00221FA8">
        <w:rPr>
          <w:rStyle w:val="StyleUnderline"/>
        </w:rPr>
        <w:t xml:space="preserve">Trump or blame what is happening today on any one individual. It is to say that </w:t>
      </w:r>
      <w:r w:rsidRPr="00876AD5">
        <w:rPr>
          <w:rStyle w:val="StyleUnderline"/>
          <w:highlight w:val="yellow"/>
        </w:rPr>
        <w:t>ICE</w:t>
      </w:r>
      <w:r w:rsidRPr="00221FA8">
        <w:rPr>
          <w:rStyle w:val="StyleUnderline"/>
        </w:rPr>
        <w:t xml:space="preserve"> along with CBP, </w:t>
      </w:r>
      <w:r w:rsidRPr="00876AD5">
        <w:rPr>
          <w:rStyle w:val="StyleUnderline"/>
          <w:highlight w:val="yellow"/>
        </w:rPr>
        <w:t>regardless of who sits in the Oval Office or which party has a majority in Congress</w:t>
      </w:r>
      <w:r w:rsidRPr="00221FA8">
        <w:rPr>
          <w:rStyle w:val="StyleUnderline"/>
        </w:rPr>
        <w:t xml:space="preserve">, </w:t>
      </w:r>
      <w:r w:rsidRPr="00876AD5">
        <w:rPr>
          <w:rStyle w:val="Emphasis"/>
          <w:highlight w:val="yellow"/>
        </w:rPr>
        <w:t>will always be an inhumane and racist detention and deportation mechanism</w:t>
      </w:r>
      <w:r w:rsidRPr="00876AD5">
        <w:rPr>
          <w:rStyle w:val="StyleUnderline"/>
          <w:highlight w:val="yellow"/>
        </w:rPr>
        <w:t xml:space="preserve">. ICE and CBP are premised on the racist belief that immigrants are a threat to national security, </w:t>
      </w:r>
      <w:r w:rsidRPr="00876AD5">
        <w:rPr>
          <w:rStyle w:val="Emphasis"/>
          <w:highlight w:val="yellow"/>
        </w:rPr>
        <w:t>which is code for the maintenance of a white supremacist state with a white majority population</w:t>
      </w:r>
      <w:r w:rsidRPr="00876AD5">
        <w:rPr>
          <w:rStyle w:val="StyleUnderline"/>
          <w:highlight w:val="yellow"/>
        </w:rPr>
        <w:t>, and that being undocumented is a crime</w:t>
      </w:r>
      <w:r w:rsidRPr="0079382D">
        <w:rPr>
          <w:rStyle w:val="StyleUnderline"/>
        </w:rPr>
        <w:t xml:space="preserve">. In reality, </w:t>
      </w:r>
      <w:r w:rsidRPr="00876AD5">
        <w:rPr>
          <w:rStyle w:val="StyleUnderline"/>
          <w:highlight w:val="yellow"/>
        </w:rPr>
        <w:t>undocumented status is only labeled “illegal” because the government says so, and deportation and detention are only legal because of court decisions and legislation from the Chinese Exclusion era</w:t>
      </w:r>
      <w:r>
        <w:t xml:space="preserve">, most notably the Fong Yue Ting v. United States decision, </w:t>
      </w:r>
      <w:r w:rsidRPr="00876AD5">
        <w:rPr>
          <w:rStyle w:val="StyleUnderline"/>
          <w:highlight w:val="yellow"/>
        </w:rPr>
        <w:t xml:space="preserve">which validated and expanded the Chinese Exclusion Act to deny the rights of undocumented Chinese immigrants and grant the federal government jurisdiction over arrest, detention, and deportation without due process. </w:t>
      </w:r>
      <w:r w:rsidRPr="00876AD5">
        <w:rPr>
          <w:rStyle w:val="Emphasis"/>
          <w:highlight w:val="yellow"/>
        </w:rPr>
        <w:t>The very concept of “illegal immigration” is a racist fiction set in place by racist federal officials whose actions and ideologies are ingrained in our immigration system to this day</w:t>
      </w:r>
      <w:r>
        <w:t>.</w:t>
      </w:r>
    </w:p>
    <w:p w14:paraId="210B9E27" w14:textId="77777777" w:rsidR="00876AD5" w:rsidRDefault="00876AD5" w:rsidP="00876AD5">
      <w:r w:rsidRPr="00923D7A">
        <w:rPr>
          <w:rStyle w:val="StyleUnderline"/>
          <w:highlight w:val="yellow"/>
        </w:rPr>
        <w:t>Yet Dem</w:t>
      </w:r>
      <w:r>
        <w:t>ocrat</w:t>
      </w:r>
      <w:r w:rsidRPr="00923D7A">
        <w:rPr>
          <w:rStyle w:val="StyleUnderline"/>
          <w:highlight w:val="yellow"/>
        </w:rPr>
        <w:t>s</w:t>
      </w:r>
      <w:r>
        <w:t xml:space="preserve"> like Harris, Crowley, and Obama </w:t>
      </w:r>
      <w:r w:rsidRPr="00923D7A">
        <w:rPr>
          <w:rStyle w:val="StyleUnderline"/>
          <w:highlight w:val="yellow"/>
        </w:rPr>
        <w:t>accept this racist genealogy as</w:t>
      </w:r>
      <w:r w:rsidRPr="0079382D">
        <w:rPr>
          <w:rStyle w:val="StyleUnderline"/>
        </w:rPr>
        <w:t xml:space="preserve"> the norm, </w:t>
      </w:r>
      <w:r w:rsidRPr="00923D7A">
        <w:rPr>
          <w:rStyle w:val="StyleUnderline"/>
          <w:highlight w:val="yellow"/>
        </w:rPr>
        <w:t xml:space="preserve">an unchangeable part of our history that must be respected. Undocumented status doesn’t have to be criminalized; </w:t>
      </w:r>
      <w:r w:rsidRPr="00923D7A">
        <w:rPr>
          <w:rStyle w:val="Emphasis"/>
          <w:highlight w:val="yellow"/>
        </w:rPr>
        <w:t>immigration status doesn’t even need to exist</w:t>
      </w:r>
      <w:r w:rsidRPr="00923D7A">
        <w:rPr>
          <w:rStyle w:val="StyleUnderline"/>
          <w:highlight w:val="yellow"/>
        </w:rPr>
        <w:t>, but politicians</w:t>
      </w:r>
      <w:r w:rsidRPr="0079382D">
        <w:rPr>
          <w:rStyle w:val="StyleUnderline"/>
        </w:rPr>
        <w:t xml:space="preserve"> from across the aisle </w:t>
      </w:r>
      <w:r w:rsidRPr="00923D7A">
        <w:rPr>
          <w:rStyle w:val="StyleUnderline"/>
          <w:highlight w:val="yellow"/>
        </w:rPr>
        <w:t>refuse to</w:t>
      </w:r>
      <w:r w:rsidRPr="0079382D">
        <w:rPr>
          <w:rStyle w:val="StyleUnderline"/>
        </w:rPr>
        <w:t xml:space="preserve"> try to </w:t>
      </w:r>
      <w:r w:rsidRPr="00923D7A">
        <w:rPr>
          <w:rStyle w:val="StyleUnderline"/>
          <w:highlight w:val="yellow"/>
        </w:rPr>
        <w:t xml:space="preserve">fix the white supremacist system set in place over a century ago. This goes beyond any one president or session of Congress or political party; </w:t>
      </w:r>
      <w:r w:rsidRPr="00923D7A">
        <w:rPr>
          <w:rStyle w:val="Emphasis"/>
          <w:highlight w:val="yellow"/>
        </w:rPr>
        <w:t>it is about the very roots of our</w:t>
      </w:r>
      <w:r w:rsidRPr="0079382D">
        <w:rPr>
          <w:rStyle w:val="Emphasis"/>
        </w:rPr>
        <w:t xml:space="preserve"> modern day </w:t>
      </w:r>
      <w:r w:rsidRPr="00923D7A">
        <w:rPr>
          <w:rStyle w:val="Emphasis"/>
          <w:highlight w:val="yellow"/>
        </w:rPr>
        <w:t>immigration system and how we should not accept it</w:t>
      </w:r>
      <w:r w:rsidRPr="0079382D">
        <w:rPr>
          <w:rStyle w:val="Emphasis"/>
        </w:rPr>
        <w:t xml:space="preserve"> in our modern day</w:t>
      </w:r>
      <w:r>
        <w:t>.</w:t>
      </w:r>
    </w:p>
    <w:p w14:paraId="55BEFF48" w14:textId="77777777" w:rsidR="00876AD5" w:rsidRDefault="00876AD5" w:rsidP="00876AD5">
      <w:r w:rsidRPr="00923D7A">
        <w:rPr>
          <w:rStyle w:val="StyleUnderline"/>
          <w:highlight w:val="yellow"/>
        </w:rPr>
        <w:t>I reject the racist and outdated premises that we need to treat immigration as a national security threat, that any immigration status should be criminalized, and that any human being is illegal</w:t>
      </w:r>
      <w:r w:rsidRPr="0079382D">
        <w:rPr>
          <w:rStyle w:val="StyleUnderline"/>
        </w:rPr>
        <w:t>. The fact that Dem</w:t>
      </w:r>
      <w:r>
        <w:t>ocrat</w:t>
      </w:r>
      <w:r w:rsidRPr="0079382D">
        <w:rPr>
          <w:rStyle w:val="StyleUnderline"/>
        </w:rPr>
        <w:t xml:space="preserve">s refuse to join me in rejecting these premises demonstrates just how far-right our normal is in American politics. When not a single member of Congress is willing to say that agencies founded in 2003 during the height of post-9/11 Islamophobia, racism, and paranoia are not necessary to our country, you know that we’ve got a problem. I fear that </w:t>
      </w:r>
      <w:r w:rsidRPr="00923D7A">
        <w:rPr>
          <w:rStyle w:val="StyleUnderline"/>
          <w:highlight w:val="yellow"/>
        </w:rPr>
        <w:t>the vast majority of Dem</w:t>
      </w:r>
      <w:r>
        <w:t>ocrat</w:t>
      </w:r>
      <w:r w:rsidRPr="00923D7A">
        <w:rPr>
          <w:rStyle w:val="StyleUnderline"/>
          <w:highlight w:val="yellow"/>
        </w:rPr>
        <w:t>s</w:t>
      </w:r>
      <w:r w:rsidRPr="0079382D">
        <w:rPr>
          <w:rStyle w:val="StyleUnderline"/>
        </w:rPr>
        <w:t xml:space="preserve"> newly </w:t>
      </w:r>
      <w:r w:rsidRPr="00923D7A">
        <w:rPr>
          <w:rStyle w:val="StyleUnderline"/>
          <w:highlight w:val="yellow"/>
        </w:rPr>
        <w:t>elected in November will uncritically accept the racist narratives our immigration system is built upon and</w:t>
      </w:r>
      <w:r w:rsidRPr="0079382D">
        <w:rPr>
          <w:rStyle w:val="StyleUnderline"/>
        </w:rPr>
        <w:t xml:space="preserve"> decline or outright violently </w:t>
      </w:r>
      <w:r w:rsidRPr="00923D7A">
        <w:rPr>
          <w:rStyle w:val="StyleUnderline"/>
          <w:highlight w:val="yellow"/>
        </w:rPr>
        <w:t xml:space="preserve">refuse to embrace the </w:t>
      </w:r>
      <w:r w:rsidRPr="00923D7A">
        <w:rPr>
          <w:rStyle w:val="Emphasis"/>
          <w:highlight w:val="yellow"/>
        </w:rPr>
        <w:t>alternative narratives that celebrate the inherent humanity and deservingness of immigrants</w:t>
      </w:r>
      <w:r w:rsidRPr="00923D7A">
        <w:rPr>
          <w:rStyle w:val="StyleUnderline"/>
          <w:highlight w:val="yellow"/>
        </w:rPr>
        <w:t xml:space="preserve"> and aim to </w:t>
      </w:r>
      <w:r w:rsidRPr="00923D7A">
        <w:rPr>
          <w:rStyle w:val="Emphasis"/>
          <w:highlight w:val="yellow"/>
        </w:rPr>
        <w:t>dismantle the white supremacy ingrained in our current system</w:t>
      </w:r>
      <w:r w:rsidRPr="00923D7A">
        <w:rPr>
          <w:rStyle w:val="StyleUnderline"/>
          <w:highlight w:val="yellow"/>
        </w:rPr>
        <w:t xml:space="preserve">. We do not need to accept white supremacy as unchangeable. We cannot. </w:t>
      </w:r>
      <w:r w:rsidRPr="00923D7A">
        <w:rPr>
          <w:rStyle w:val="Emphasis"/>
          <w:highlight w:val="yellow"/>
        </w:rPr>
        <w:t>We cannot keep watching as immigrant families are torn apart and undocumented Americans are dehumanized simply because of their</w:t>
      </w:r>
      <w:r w:rsidRPr="00923D7A">
        <w:rPr>
          <w:rStyle w:val="Emphasis"/>
        </w:rPr>
        <w:t xml:space="preserve"> documentation </w:t>
      </w:r>
      <w:r w:rsidRPr="00923D7A">
        <w:rPr>
          <w:rStyle w:val="Emphasis"/>
          <w:highlight w:val="yellow"/>
        </w:rPr>
        <w:t>status</w:t>
      </w:r>
      <w:r>
        <w:t>.</w:t>
      </w:r>
    </w:p>
    <w:p w14:paraId="1B544114" w14:textId="77777777" w:rsidR="00876AD5" w:rsidRDefault="00876AD5" w:rsidP="00876AD5">
      <w:r w:rsidRPr="00923D7A">
        <w:rPr>
          <w:rStyle w:val="StyleUnderline"/>
          <w:highlight w:val="yellow"/>
        </w:rPr>
        <w:lastRenderedPageBreak/>
        <w:t>There is no excuse for not being a part of the abolish ICE movement</w:t>
      </w:r>
      <w:r w:rsidRPr="0079382D">
        <w:rPr>
          <w:rStyle w:val="StyleUnderline"/>
        </w:rPr>
        <w:t>. ICE, CBP, and</w:t>
      </w:r>
      <w:r>
        <w:t xml:space="preserve"> their umbrella agency, the </w:t>
      </w:r>
      <w:r w:rsidRPr="0079382D">
        <w:rPr>
          <w:rStyle w:val="StyleUnderline"/>
        </w:rPr>
        <w:t>DHS</w:t>
      </w:r>
      <w:r>
        <w:t xml:space="preserve">, </w:t>
      </w:r>
      <w:r w:rsidRPr="0079382D">
        <w:rPr>
          <w:rStyle w:val="StyleUnderline"/>
        </w:rPr>
        <w:t xml:space="preserve">have no place in a nation truly dedicated to racial justice and equity. </w:t>
      </w:r>
      <w:r w:rsidRPr="00923D7A">
        <w:rPr>
          <w:rStyle w:val="StyleUnderline"/>
          <w:highlight w:val="yellow"/>
        </w:rPr>
        <w:t>If Dem</w:t>
      </w:r>
      <w:r>
        <w:t>ocrat</w:t>
      </w:r>
      <w:r w:rsidRPr="00923D7A">
        <w:rPr>
          <w:rStyle w:val="StyleUnderline"/>
          <w:highlight w:val="yellow"/>
        </w:rPr>
        <w:t>s</w:t>
      </w:r>
      <w:r w:rsidRPr="0079382D">
        <w:rPr>
          <w:rStyle w:val="StyleUnderline"/>
        </w:rPr>
        <w:t xml:space="preserve"> truly </w:t>
      </w:r>
      <w:r w:rsidRPr="00923D7A">
        <w:rPr>
          <w:rStyle w:val="StyleUnderline"/>
          <w:highlight w:val="yellow"/>
        </w:rPr>
        <w:t>care about immigrants and people of color and oppose not only Trump</w:t>
      </w:r>
      <w:r w:rsidRPr="0079382D">
        <w:rPr>
          <w:rStyle w:val="StyleUnderline"/>
        </w:rPr>
        <w:t xml:space="preserve"> as an individual </w:t>
      </w:r>
      <w:r w:rsidRPr="00923D7A">
        <w:rPr>
          <w:rStyle w:val="StyleUnderline"/>
          <w:highlight w:val="yellow"/>
        </w:rPr>
        <w:t>but the ideologies that brought him to power</w:t>
      </w:r>
      <w:r w:rsidRPr="0079382D">
        <w:rPr>
          <w:rStyle w:val="StyleUnderline"/>
        </w:rPr>
        <w:t xml:space="preserve"> in the first place, </w:t>
      </w:r>
      <w:r w:rsidRPr="00923D7A">
        <w:rPr>
          <w:rStyle w:val="StyleUnderline"/>
          <w:highlight w:val="yellow"/>
        </w:rPr>
        <w:t>they will call for the abolition of ICE</w:t>
      </w:r>
      <w:r w:rsidRPr="0079382D">
        <w:rPr>
          <w:rStyle w:val="StyleUnderline"/>
        </w:rPr>
        <w:t xml:space="preserve">, CBP, and the DHS along with a Dream Act that provides a pathway to citizenship for all undocumented Americans </w:t>
      </w:r>
      <w:r w:rsidRPr="00923D7A">
        <w:rPr>
          <w:rStyle w:val="StyleUnderline"/>
          <w:highlight w:val="yellow"/>
        </w:rPr>
        <w:t>and</w:t>
      </w:r>
      <w:r w:rsidRPr="0079382D">
        <w:rPr>
          <w:rStyle w:val="StyleUnderline"/>
        </w:rPr>
        <w:t xml:space="preserve"> finally brings an </w:t>
      </w:r>
      <w:r w:rsidRPr="00923D7A">
        <w:rPr>
          <w:rStyle w:val="StyleUnderline"/>
          <w:highlight w:val="yellow"/>
        </w:rPr>
        <w:t>end</w:t>
      </w:r>
      <w:r w:rsidRPr="0079382D">
        <w:rPr>
          <w:rStyle w:val="StyleUnderline"/>
        </w:rPr>
        <w:t xml:space="preserve"> to the </w:t>
      </w:r>
      <w:r w:rsidRPr="00923D7A">
        <w:rPr>
          <w:rStyle w:val="StyleUnderline"/>
          <w:highlight w:val="yellow"/>
        </w:rPr>
        <w:t>criminalization of undocumented status. A “blue wave,”</w:t>
      </w:r>
      <w:r w:rsidRPr="0079382D">
        <w:rPr>
          <w:rStyle w:val="StyleUnderline"/>
        </w:rPr>
        <w:t xml:space="preserve"> even a “progressive” blue wave, </w:t>
      </w:r>
      <w:r w:rsidRPr="00923D7A">
        <w:rPr>
          <w:rStyle w:val="StyleUnderline"/>
          <w:highlight w:val="yellow"/>
        </w:rPr>
        <w:t>is meaningless if Dem</w:t>
      </w:r>
      <w:r>
        <w:t>ocrat</w:t>
      </w:r>
      <w:r w:rsidRPr="00923D7A">
        <w:rPr>
          <w:rStyle w:val="StyleUnderline"/>
          <w:highlight w:val="yellow"/>
        </w:rPr>
        <w:t>s are just going to perpetuate the same racist myths that Trump built himself up on. If Dem</w:t>
      </w:r>
      <w:r>
        <w:t xml:space="preserve">ocratic </w:t>
      </w:r>
      <w:r w:rsidRPr="00923D7A">
        <w:rPr>
          <w:rStyle w:val="StyleUnderline"/>
          <w:highlight w:val="yellow"/>
        </w:rPr>
        <w:t>figures</w:t>
      </w:r>
      <w:r>
        <w:t xml:space="preserve"> Joe Crowley, Carolyn Maloney, and Kamala Harris </w:t>
      </w:r>
      <w:r w:rsidRPr="0079382D">
        <w:rPr>
          <w:rStyle w:val="StyleUnderline"/>
        </w:rPr>
        <w:t xml:space="preserve">truly </w:t>
      </w:r>
      <w:r w:rsidRPr="00923D7A">
        <w:rPr>
          <w:rStyle w:val="StyleUnderline"/>
          <w:highlight w:val="yellow"/>
        </w:rPr>
        <w:t xml:space="preserve">want to be leaders of The Resistance, they’d do good to listen to their activist base and </w:t>
      </w:r>
      <w:r w:rsidRPr="007D50A2">
        <w:rPr>
          <w:rStyle w:val="Emphasis"/>
          <w:highlight w:val="yellow"/>
        </w:rPr>
        <w:t>resist the white supremacist ideologies Trump wants to keep in place forever</w:t>
      </w:r>
      <w:r>
        <w:t>.</w:t>
      </w:r>
    </w:p>
    <w:p w14:paraId="12833B0C" w14:textId="77777777" w:rsidR="00373974" w:rsidRPr="00373974" w:rsidRDefault="00373974" w:rsidP="00373974"/>
    <w:p w14:paraId="054C76B2" w14:textId="3CE75D6B" w:rsidR="00B85358" w:rsidRDefault="00C611C1" w:rsidP="00B85358">
      <w:pPr>
        <w:pStyle w:val="Heading2"/>
      </w:pPr>
      <w:r>
        <w:lastRenderedPageBreak/>
        <w:t>Topicality/Framework</w:t>
      </w:r>
      <w:r w:rsidR="00C47CDB">
        <w:t xml:space="preserve"> Responses</w:t>
      </w:r>
    </w:p>
    <w:p w14:paraId="7A722D81" w14:textId="2ABAACCA" w:rsidR="00D5309E" w:rsidRDefault="00923D7A" w:rsidP="00373974">
      <w:pPr>
        <w:pStyle w:val="Heading3"/>
      </w:pPr>
      <w:r>
        <w:lastRenderedPageBreak/>
        <w:t xml:space="preserve">2AC — </w:t>
      </w:r>
      <w:r w:rsidR="00D5309E">
        <w:t>T</w:t>
      </w:r>
      <w:r>
        <w:t>opicality/Framework</w:t>
      </w:r>
    </w:p>
    <w:p w14:paraId="3A72E416" w14:textId="23CA79E5" w:rsidR="00387CCE" w:rsidRDefault="00CA7D7C" w:rsidP="00387CCE">
      <w:pPr>
        <w:pStyle w:val="Heading4"/>
      </w:pPr>
      <w:proofErr w:type="gramStart"/>
      <w:r>
        <w:t>(  )</w:t>
      </w:r>
      <w:proofErr w:type="gramEnd"/>
      <w:r w:rsidR="007D50A2">
        <w:t xml:space="preserve"> </w:t>
      </w:r>
      <w:r w:rsidR="00387CCE">
        <w:t xml:space="preserve">ICE is a </w:t>
      </w:r>
      <w:r w:rsidR="00387CCE" w:rsidRPr="00FC56CE">
        <w:rPr>
          <w:u w:val="single"/>
        </w:rPr>
        <w:t>USFG restriction</w:t>
      </w:r>
      <w:r w:rsidR="00387CCE">
        <w:t xml:space="preserve"> on legal immigration to the </w:t>
      </w:r>
      <w:r w:rsidR="00FC56CE">
        <w:t>U.S.</w:t>
      </w:r>
      <w:r w:rsidR="00387CCE">
        <w:t xml:space="preserve"> — we meet.</w:t>
      </w:r>
    </w:p>
    <w:p w14:paraId="2F1E65DC" w14:textId="434A4D69" w:rsidR="00387CCE" w:rsidRDefault="00FC56CE" w:rsidP="00387CCE">
      <w:r w:rsidRPr="00FC56CE">
        <w:rPr>
          <w:rStyle w:val="Style13ptBold"/>
        </w:rPr>
        <w:t>Elizabeth 17</w:t>
      </w:r>
      <w:r>
        <w:t xml:space="preserve"> — De Elizabeth, Weekend Editor at </w:t>
      </w:r>
      <w:r w:rsidRPr="00FC56CE">
        <w:rPr>
          <w:i/>
        </w:rPr>
        <w:t>Teen Vogue</w:t>
      </w:r>
      <w:r>
        <w:t xml:space="preserve">, 2017 (“ICE Is Now Arresting People Seeking Legal Immigration Status,” </w:t>
      </w:r>
      <w:r>
        <w:rPr>
          <w:i/>
        </w:rPr>
        <w:t>Teen Vogue</w:t>
      </w:r>
      <w:r>
        <w:t>, April 1</w:t>
      </w:r>
      <w:r w:rsidRPr="00FC56CE">
        <w:rPr>
          <w:vertAlign w:val="superscript"/>
        </w:rPr>
        <w:t>st</w:t>
      </w:r>
      <w:r>
        <w:t xml:space="preserve">, Available Online at </w:t>
      </w:r>
      <w:hyperlink r:id="rId19" w:history="1">
        <w:r w:rsidRPr="004D6B88">
          <w:rPr>
            <w:rStyle w:val="Hyperlink"/>
          </w:rPr>
          <w:t>https://www.teenvogue.com/story/ice-arresting-people-legal-immigration-status</w:t>
        </w:r>
      </w:hyperlink>
      <w:r>
        <w:t>, Accessed 07-14-2018)</w:t>
      </w:r>
    </w:p>
    <w:p w14:paraId="1CCA42CC" w14:textId="77777777" w:rsidR="00387CCE" w:rsidRDefault="00387CCE" w:rsidP="00387CCE">
      <w:r>
        <w:t>US Immigration and Customs Enforcement (</w:t>
      </w:r>
      <w:r w:rsidRPr="00FC56CE">
        <w:rPr>
          <w:rStyle w:val="StyleUnderline"/>
          <w:highlight w:val="yellow"/>
        </w:rPr>
        <w:t>ICE</w:t>
      </w:r>
      <w:r>
        <w:t xml:space="preserve">) </w:t>
      </w:r>
      <w:r w:rsidRPr="00FC56CE">
        <w:rPr>
          <w:rStyle w:val="StyleUnderline"/>
          <w:highlight w:val="yellow"/>
        </w:rPr>
        <w:t>officials arrested five people</w:t>
      </w:r>
      <w:r>
        <w:t xml:space="preserve"> on Wednesday, March 29 </w:t>
      </w:r>
      <w:r w:rsidRPr="00FC56CE">
        <w:rPr>
          <w:rStyle w:val="StyleUnderline"/>
          <w:highlight w:val="yellow"/>
        </w:rPr>
        <w:t>when they arrived at their scheduled appointments at the</w:t>
      </w:r>
      <w:r>
        <w:t xml:space="preserve"> U.S. Citizenship and Immigration Services (</w:t>
      </w:r>
      <w:r w:rsidRPr="00FC56CE">
        <w:rPr>
          <w:rStyle w:val="StyleUnderline"/>
          <w:highlight w:val="yellow"/>
        </w:rPr>
        <w:t>USCIS</w:t>
      </w:r>
      <w:r>
        <w:t xml:space="preserve">) </w:t>
      </w:r>
      <w:r w:rsidRPr="00FC56CE">
        <w:rPr>
          <w:rStyle w:val="StyleUnderline"/>
          <w:highlight w:val="yellow"/>
        </w:rPr>
        <w:t>office</w:t>
      </w:r>
      <w:r>
        <w:t xml:space="preserve"> in Lawrence, Massachusetts, WBUR reports. According to the radio segment, </w:t>
      </w:r>
      <w:r w:rsidRPr="00FC56CE">
        <w:rPr>
          <w:rStyle w:val="StyleUnderline"/>
          <w:highlight w:val="yellow"/>
        </w:rPr>
        <w:t>three</w:t>
      </w:r>
      <w:r w:rsidRPr="00FC56CE">
        <w:rPr>
          <w:rStyle w:val="StyleUnderline"/>
        </w:rPr>
        <w:t xml:space="preserve"> of the </w:t>
      </w:r>
      <w:r w:rsidRPr="00FC56CE">
        <w:rPr>
          <w:rStyle w:val="StyleUnderline"/>
          <w:highlight w:val="yellow"/>
        </w:rPr>
        <w:t>people</w:t>
      </w:r>
      <w:r w:rsidRPr="00FC56CE">
        <w:rPr>
          <w:rStyle w:val="StyleUnderline"/>
        </w:rPr>
        <w:t xml:space="preserve"> who were </w:t>
      </w:r>
      <w:r w:rsidRPr="00FC56CE">
        <w:rPr>
          <w:rStyle w:val="StyleUnderline"/>
          <w:highlight w:val="yellow"/>
        </w:rPr>
        <w:t xml:space="preserve">taken into custody were at the USCIS office to </w:t>
      </w:r>
      <w:r w:rsidRPr="00FC56CE">
        <w:rPr>
          <w:rStyle w:val="Emphasis"/>
          <w:highlight w:val="yellow"/>
        </w:rPr>
        <w:t>complete the initial steps towards becoming legal permanent residents</w:t>
      </w:r>
      <w:r w:rsidRPr="00FC56CE">
        <w:rPr>
          <w:rStyle w:val="Emphasis"/>
        </w:rPr>
        <w:t xml:space="preserve"> of the country</w:t>
      </w:r>
      <w:r>
        <w:t>.</w:t>
      </w:r>
    </w:p>
    <w:p w14:paraId="16714F2C" w14:textId="77777777" w:rsidR="00387CCE" w:rsidRDefault="00387CCE" w:rsidP="00387CCE">
      <w:r>
        <w:t xml:space="preserve">Brian Doyle, the attorney for one of the people arrested, explained to WBUR that he was aware of the possibility that ICE officials might show up at the office to arrest his client at her appointment. As Doyle explained, </w:t>
      </w:r>
      <w:r w:rsidRPr="00FC56CE">
        <w:rPr>
          <w:rStyle w:val="StyleUnderline"/>
          <w:highlight w:val="yellow"/>
        </w:rPr>
        <w:t xml:space="preserve">ICE officials have the authority to do this, but it's not typical, as </w:t>
      </w:r>
      <w:r w:rsidRPr="00FC56CE">
        <w:rPr>
          <w:rStyle w:val="Emphasis"/>
          <w:highlight w:val="yellow"/>
        </w:rPr>
        <w:t>these people were taking the proper legal steps towards becoming citizens</w:t>
      </w:r>
      <w:r>
        <w:t>. Doyle's client is married to a US citizen, and therefore is legally allowed to seek a certain pathway to citizenship through her marriage.</w:t>
      </w:r>
    </w:p>
    <w:p w14:paraId="33CD8EE9" w14:textId="1B649636" w:rsidR="00387CCE" w:rsidRDefault="00387CCE" w:rsidP="00387CCE">
      <w:r w:rsidRPr="00FC56CE">
        <w:rPr>
          <w:rStyle w:val="StyleUnderline"/>
          <w:highlight w:val="yellow"/>
        </w:rPr>
        <w:t>These arrests are the latest indicators of how the immigration policy is shifting under</w:t>
      </w:r>
      <w:r>
        <w:t xml:space="preserve"> Donald </w:t>
      </w:r>
      <w:r w:rsidRPr="00FC56CE">
        <w:rPr>
          <w:rStyle w:val="StyleUnderline"/>
          <w:highlight w:val="yellow"/>
        </w:rPr>
        <w:t>Trump</w:t>
      </w:r>
      <w:r>
        <w:t xml:space="preserve">'s presidency. </w:t>
      </w:r>
      <w:r w:rsidRPr="00FC56CE">
        <w:rPr>
          <w:rStyle w:val="StyleUnderline"/>
        </w:rPr>
        <w:t>Although Trump's immigration plan has prioritized deportation for undocumented citizens who have committed crimes, critics of his policy have explained that the definition of "criminal" is so vague that it could easily be interpreted as someone who is simply in the country illegally, thus breaking the law</w:t>
      </w:r>
      <w:r w:rsidR="00FC56CE">
        <w:t>.</w:t>
      </w:r>
    </w:p>
    <w:p w14:paraId="6FF05769" w14:textId="77777777" w:rsidR="00387CCE" w:rsidRDefault="00387CCE" w:rsidP="00387CCE">
      <w:r w:rsidRPr="00FC56CE">
        <w:rPr>
          <w:rStyle w:val="StyleUnderline"/>
        </w:rPr>
        <w:t>In addition to these recent events, there has also been an uptick of ICE arrests at courthouses</w:t>
      </w:r>
      <w:r>
        <w:t xml:space="preserve"> across the country. As many have pointed out, </w:t>
      </w:r>
      <w:r w:rsidRPr="00FC56CE">
        <w:rPr>
          <w:rStyle w:val="StyleUnderline"/>
        </w:rPr>
        <w:t>this</w:t>
      </w:r>
      <w:r>
        <w:t xml:space="preserve"> is worrisome because it </w:t>
      </w:r>
      <w:r w:rsidRPr="00FC56CE">
        <w:rPr>
          <w:rStyle w:val="StyleUnderline"/>
        </w:rPr>
        <w:t>could discourage people from coming to court to testify as witnesses</w:t>
      </w:r>
      <w:r>
        <w:t xml:space="preserve">. In fact, </w:t>
      </w:r>
      <w:r w:rsidRPr="00FC56CE">
        <w:rPr>
          <w:rStyle w:val="StyleUnderline"/>
        </w:rPr>
        <w:t>the L</w:t>
      </w:r>
      <w:r>
        <w:t xml:space="preserve">os </w:t>
      </w:r>
      <w:r w:rsidRPr="00FC56CE">
        <w:rPr>
          <w:rStyle w:val="StyleUnderline"/>
        </w:rPr>
        <w:t>A</w:t>
      </w:r>
      <w:r>
        <w:t xml:space="preserve">ngeles </w:t>
      </w:r>
      <w:r w:rsidRPr="00FC56CE">
        <w:rPr>
          <w:rStyle w:val="StyleUnderline"/>
        </w:rPr>
        <w:t>P</w:t>
      </w:r>
      <w:r>
        <w:t xml:space="preserve">olice </w:t>
      </w:r>
      <w:r w:rsidRPr="00FC56CE">
        <w:rPr>
          <w:rStyle w:val="StyleUnderline"/>
        </w:rPr>
        <w:t>D</w:t>
      </w:r>
      <w:r>
        <w:t xml:space="preserve">epartment </w:t>
      </w:r>
      <w:r w:rsidRPr="00FC56CE">
        <w:rPr>
          <w:rStyle w:val="StyleUnderline"/>
        </w:rPr>
        <w:t>has said that there has been a startling decline in reports of sexual assault and domestic violence from the city's Latinx residents since the beginning of 2017, out of fear that they might risk deportation by appearing in court</w:t>
      </w:r>
      <w:r>
        <w:t>.</w:t>
      </w:r>
    </w:p>
    <w:p w14:paraId="72563E05" w14:textId="77777777" w:rsidR="00387CCE" w:rsidRDefault="00387CCE" w:rsidP="00387CCE">
      <w:r>
        <w:t xml:space="preserve">Now, </w:t>
      </w:r>
      <w:r w:rsidRPr="00FC56CE">
        <w:rPr>
          <w:rStyle w:val="StyleUnderline"/>
        </w:rPr>
        <w:t>with the arrests that occurred at the USCIS office, many are concerned about that same type of fear spreading to other areas</w:t>
      </w:r>
      <w:r>
        <w:t xml:space="preserve"> as well. Susan </w:t>
      </w:r>
      <w:r w:rsidRPr="00FC56CE">
        <w:rPr>
          <w:rStyle w:val="StyleUnderline"/>
        </w:rPr>
        <w:t xml:space="preserve">Church, head of the New England chapter of the American Immigration Lawyers Association, told WBUR that </w:t>
      </w:r>
      <w:r w:rsidRPr="00FC56CE">
        <w:rPr>
          <w:rStyle w:val="StyleUnderline"/>
          <w:highlight w:val="yellow"/>
        </w:rPr>
        <w:t>these arrests could have a detrimental effect on</w:t>
      </w:r>
      <w:r w:rsidRPr="00FC56CE">
        <w:rPr>
          <w:rStyle w:val="StyleUnderline"/>
        </w:rPr>
        <w:t xml:space="preserve"> the </w:t>
      </w:r>
      <w:r w:rsidRPr="00FC56CE">
        <w:rPr>
          <w:rStyle w:val="StyleUnderline"/>
          <w:highlight w:val="yellow"/>
        </w:rPr>
        <w:t>immigration procedures throughout the country</w:t>
      </w:r>
      <w:r>
        <w:t>. "</w:t>
      </w:r>
      <w:r w:rsidRPr="00FC56CE">
        <w:rPr>
          <w:rStyle w:val="Emphasis"/>
        </w:rPr>
        <w:t xml:space="preserve">What this means is that </w:t>
      </w:r>
      <w:r w:rsidRPr="00FC56CE">
        <w:rPr>
          <w:rStyle w:val="Emphasis"/>
          <w:highlight w:val="yellow"/>
        </w:rPr>
        <w:t>people who are eligible to obtain their green card</w:t>
      </w:r>
      <w:r w:rsidRPr="00FC56CE">
        <w:rPr>
          <w:rStyle w:val="Emphasis"/>
        </w:rPr>
        <w:t xml:space="preserve"> in the U</w:t>
      </w:r>
      <w:r>
        <w:t xml:space="preserve">nited </w:t>
      </w:r>
      <w:r w:rsidRPr="00FC56CE">
        <w:rPr>
          <w:rStyle w:val="Emphasis"/>
        </w:rPr>
        <w:t>S</w:t>
      </w:r>
      <w:r>
        <w:t xml:space="preserve">tates, </w:t>
      </w:r>
      <w:r w:rsidRPr="00FC56CE">
        <w:rPr>
          <w:rStyle w:val="Emphasis"/>
          <w:highlight w:val="yellow"/>
        </w:rPr>
        <w:t>who are following the law</w:t>
      </w:r>
      <w:r>
        <w:t xml:space="preserve">, who are following the rules, who are doing what the government is instructing them to do, </w:t>
      </w:r>
      <w:r w:rsidRPr="00FC56CE">
        <w:rPr>
          <w:rStyle w:val="Emphasis"/>
          <w:highlight w:val="yellow"/>
        </w:rPr>
        <w:t>are going to be too terrified to show up and follow through with the process</w:t>
      </w:r>
      <w:r>
        <w:t>," she explained. "</w:t>
      </w:r>
      <w:r w:rsidRPr="00FC56CE">
        <w:rPr>
          <w:rStyle w:val="StyleUnderline"/>
        </w:rPr>
        <w:t>And now a whole new category of people is going to go back into the shadow of immigration land and be living in fear</w:t>
      </w:r>
      <w:r>
        <w:t>."</w:t>
      </w:r>
    </w:p>
    <w:p w14:paraId="0E2FD376" w14:textId="77777777" w:rsidR="00387CCE" w:rsidRDefault="00387CCE" w:rsidP="00387CCE"/>
    <w:p w14:paraId="02A7DCEB" w14:textId="19ACB726" w:rsidR="00073FEC" w:rsidRDefault="00CA7D7C" w:rsidP="00CF669E">
      <w:pPr>
        <w:pStyle w:val="Heading4"/>
      </w:pPr>
      <w:proofErr w:type="gramStart"/>
      <w:r>
        <w:t>(  )</w:t>
      </w:r>
      <w:proofErr w:type="gramEnd"/>
      <w:r>
        <w:t xml:space="preserve"> </w:t>
      </w:r>
      <w:r w:rsidR="00CF669E">
        <w:rPr>
          <w:u w:val="single"/>
        </w:rPr>
        <w:t>Counter-I</w:t>
      </w:r>
      <w:r w:rsidR="00CF669E" w:rsidRPr="00C93D6A">
        <w:rPr>
          <w:u w:val="single"/>
        </w:rPr>
        <w:t>nterpretation</w:t>
      </w:r>
      <w:r w:rsidR="00373875">
        <w:t xml:space="preserve"> — “restrictions” are legal conditions that limit something. </w:t>
      </w:r>
      <w:r w:rsidR="00C611C1">
        <w:t xml:space="preserve">We meet because the plan decreases </w:t>
      </w:r>
      <w:r w:rsidR="00C611C1" w:rsidRPr="00373875">
        <w:rPr>
          <w:u w:val="single"/>
        </w:rPr>
        <w:t>legal conditions</w:t>
      </w:r>
      <w:r w:rsidR="00C611C1">
        <w:t xml:space="preserve"> that limit legal immigration to the U.S. </w:t>
      </w:r>
      <w:r w:rsidR="00C611C1" w:rsidRPr="00923D7A">
        <w:t>The e</w:t>
      </w:r>
      <w:r w:rsidR="00C611C1">
        <w:t>xistence of “illegal immigration” is itself a restriction on “legal immigration.”</w:t>
      </w:r>
    </w:p>
    <w:p w14:paraId="304ADA73" w14:textId="77777777" w:rsidR="00373875" w:rsidRDefault="00373875" w:rsidP="00373875">
      <w:r w:rsidRPr="00373875">
        <w:rPr>
          <w:rStyle w:val="Style13ptBold"/>
        </w:rPr>
        <w:t>Oxford Dictionary no date</w:t>
      </w:r>
      <w:r>
        <w:t xml:space="preserve"> (“Restriction,” Available Online at </w:t>
      </w:r>
      <w:hyperlink r:id="rId20" w:history="1">
        <w:r w:rsidRPr="004D6B88">
          <w:rPr>
            <w:rStyle w:val="Hyperlink"/>
          </w:rPr>
          <w:t>https://en.oxforddictionaries.com/definition/restriction</w:t>
        </w:r>
      </w:hyperlink>
      <w:r>
        <w:t>, Accessed 07-15-2018)</w:t>
      </w:r>
    </w:p>
    <w:p w14:paraId="6638813E" w14:textId="5ACAB601" w:rsidR="00373875" w:rsidRDefault="00373875" w:rsidP="00373875">
      <w:r>
        <w:t>Noun (often restrictions)</w:t>
      </w:r>
    </w:p>
    <w:p w14:paraId="20C31AFD" w14:textId="2DB52519" w:rsidR="00373875" w:rsidRDefault="00373875" w:rsidP="00373875">
      <w:r>
        <w:t xml:space="preserve">1. </w:t>
      </w:r>
      <w:r w:rsidRPr="00373875">
        <w:rPr>
          <w:rStyle w:val="StyleUnderline"/>
          <w:highlight w:val="yellow"/>
        </w:rPr>
        <w:t>A limiting condition or measure, especially a legal one</w:t>
      </w:r>
      <w:r>
        <w:t>.</w:t>
      </w:r>
    </w:p>
    <w:p w14:paraId="2E66BE80" w14:textId="77777777" w:rsidR="00373875" w:rsidRDefault="00373875" w:rsidP="00373875">
      <w:r>
        <w:t>‘planning restrictions on commercial development’</w:t>
      </w:r>
    </w:p>
    <w:p w14:paraId="42176EB1" w14:textId="25572391" w:rsidR="00373875" w:rsidRDefault="00373875" w:rsidP="00373875">
      <w:r>
        <w:lastRenderedPageBreak/>
        <w:t xml:space="preserve">1.1 mass noun </w:t>
      </w:r>
      <w:r w:rsidRPr="00373875">
        <w:rPr>
          <w:rStyle w:val="StyleUnderline"/>
          <w:highlight w:val="yellow"/>
        </w:rPr>
        <w:t>The limitation or control of someone or something, or the state of being restricted</w:t>
      </w:r>
      <w:r>
        <w:t>.</w:t>
      </w:r>
    </w:p>
    <w:p w14:paraId="17FE5000" w14:textId="77777777" w:rsidR="00373875" w:rsidRDefault="00373875" w:rsidP="00373875">
      <w:r>
        <w:t>‘the restriction of local government power’</w:t>
      </w:r>
    </w:p>
    <w:p w14:paraId="37713079" w14:textId="77777777" w:rsidR="00C611C1" w:rsidRDefault="00C611C1" w:rsidP="00C611C1"/>
    <w:p w14:paraId="3EAA072A" w14:textId="619D4EC4" w:rsidR="00C611C1" w:rsidRDefault="00CA7D7C" w:rsidP="00C611C1">
      <w:pPr>
        <w:pStyle w:val="Heading4"/>
      </w:pPr>
      <w:proofErr w:type="gramStart"/>
      <w:r>
        <w:t>(  )</w:t>
      </w:r>
      <w:proofErr w:type="gramEnd"/>
      <w:r>
        <w:t xml:space="preserve"> </w:t>
      </w:r>
      <w:r w:rsidR="00C611C1" w:rsidRPr="007D50A2">
        <w:rPr>
          <w:u w:val="single"/>
        </w:rPr>
        <w:t>Political Compromise DA</w:t>
      </w:r>
      <w:r w:rsidR="00C611C1">
        <w:t xml:space="preserve"> — their interp requires affs to defend </w:t>
      </w:r>
      <w:r w:rsidR="00C611C1" w:rsidRPr="007D50A2">
        <w:rPr>
          <w:u w:val="single"/>
        </w:rPr>
        <w:t>half-measures</w:t>
      </w:r>
      <w:r w:rsidR="00C611C1">
        <w:t xml:space="preserve"> that accept the violence and terror of ICE. This perpetuates White Supremacy. </w:t>
      </w:r>
    </w:p>
    <w:p w14:paraId="1BE1998C" w14:textId="77777777" w:rsidR="00C611C1" w:rsidRDefault="00C611C1" w:rsidP="00C611C1">
      <w:r w:rsidRPr="00A96427">
        <w:rPr>
          <w:rStyle w:val="Style13ptBold"/>
        </w:rPr>
        <w:t xml:space="preserve">Mijente </w:t>
      </w:r>
      <w:r>
        <w:rPr>
          <w:rStyle w:val="Style13ptBold"/>
        </w:rPr>
        <w:t xml:space="preserve">et al. </w:t>
      </w:r>
      <w:r w:rsidRPr="00A96427">
        <w:rPr>
          <w:rStyle w:val="Style13ptBold"/>
        </w:rPr>
        <w:t>18</w:t>
      </w:r>
      <w:r>
        <w:t xml:space="preserve"> — Mijente, a national Latinx organization leading on mobilizing against immigration enforcement and criminalization that seeks to increase the profile of policy issues that matter to our communities and increase the participation of Latinx and Chicanx people in the broader movements for racial, economic, climate, and gender justice, et al., with the Georgia Latino Alliance for Human Rights (Georgia), Puente Human Rights Movement (Arizona), Juntos (Philadelphia, PA), Organized Communities Against Deportations (Chicago, IL), and Northwest Detention Center Resistance (Seattle, WA), 2018 (“</w:t>
      </w:r>
      <w:r w:rsidRPr="007C1102">
        <w:t>Resistance to the Trump Agenda Must Include IC</w:t>
      </w:r>
      <w:r>
        <w:t>E and the Department of Justice,” Mijente’s blog, February 1</w:t>
      </w:r>
      <w:r w:rsidRPr="007C1102">
        <w:rPr>
          <w:vertAlign w:val="superscript"/>
        </w:rPr>
        <w:t>st</w:t>
      </w:r>
      <w:r>
        <w:t xml:space="preserve">, Available Online at </w:t>
      </w:r>
      <w:r w:rsidRPr="007C1102">
        <w:t>https://mijente.net/2018/02/01/resistice/</w:t>
      </w:r>
      <w:r>
        <w:t>, Accessed 07-10-2018)</w:t>
      </w:r>
    </w:p>
    <w:p w14:paraId="38CC47AF" w14:textId="77777777" w:rsidR="00C611C1" w:rsidRDefault="00C611C1" w:rsidP="00C611C1">
      <w:r w:rsidRPr="007C1102">
        <w:rPr>
          <w:rStyle w:val="StyleUnderline"/>
        </w:rPr>
        <w:t xml:space="preserve">Our </w:t>
      </w:r>
      <w:r w:rsidRPr="000C73CE">
        <w:rPr>
          <w:rStyle w:val="StyleUnderline"/>
          <w:highlight w:val="yellow"/>
        </w:rPr>
        <w:t>resistance to</w:t>
      </w:r>
      <w:r w:rsidRPr="007C1102">
        <w:rPr>
          <w:rStyle w:val="StyleUnderline"/>
        </w:rPr>
        <w:t xml:space="preserve"> a </w:t>
      </w:r>
      <w:r w:rsidRPr="000C73CE">
        <w:rPr>
          <w:rStyle w:val="StyleUnderline"/>
          <w:highlight w:val="yellow"/>
        </w:rPr>
        <w:t>Trump</w:t>
      </w:r>
      <w:r w:rsidRPr="007C1102">
        <w:rPr>
          <w:rStyle w:val="StyleUnderline"/>
        </w:rPr>
        <w:t xml:space="preserve"> agenda </w:t>
      </w:r>
      <w:r w:rsidRPr="000C73CE">
        <w:rPr>
          <w:rStyle w:val="StyleUnderline"/>
          <w:highlight w:val="yellow"/>
        </w:rPr>
        <w:t xml:space="preserve">and our fight for immigrant rights needs to go </w:t>
      </w:r>
      <w:r w:rsidRPr="000C73CE">
        <w:rPr>
          <w:rStyle w:val="Emphasis"/>
          <w:highlight w:val="yellow"/>
        </w:rPr>
        <w:t>beyond</w:t>
      </w:r>
      <w:r w:rsidRPr="007C1102">
        <w:rPr>
          <w:rStyle w:val="Emphasis"/>
        </w:rPr>
        <w:t xml:space="preserve"> the halls of </w:t>
      </w:r>
      <w:r w:rsidRPr="000C73CE">
        <w:rPr>
          <w:rStyle w:val="Emphasis"/>
          <w:highlight w:val="yellow"/>
        </w:rPr>
        <w:t>Congress</w:t>
      </w:r>
      <w:r>
        <w:t>.</w:t>
      </w:r>
    </w:p>
    <w:p w14:paraId="0FE6C46B" w14:textId="77777777" w:rsidR="00C611C1" w:rsidRDefault="00C611C1" w:rsidP="00C611C1">
      <w:r w:rsidRPr="000C73CE">
        <w:rPr>
          <w:rStyle w:val="StyleUnderline"/>
          <w:highlight w:val="yellow"/>
        </w:rPr>
        <w:t>As the White House proposal is</w:t>
      </w:r>
      <w:r w:rsidRPr="007C1102">
        <w:rPr>
          <w:rStyle w:val="StyleUnderline"/>
        </w:rPr>
        <w:t xml:space="preserve"> exposed as yet </w:t>
      </w:r>
      <w:r w:rsidRPr="000C73CE">
        <w:rPr>
          <w:rStyle w:val="StyleUnderline"/>
          <w:highlight w:val="yellow"/>
        </w:rPr>
        <w:t>another racist puzzle piece in the administration’s ploy to advance white supremacist values, we must strategize to</w:t>
      </w:r>
      <w:r w:rsidRPr="007C1102">
        <w:rPr>
          <w:rStyle w:val="StyleUnderline"/>
        </w:rPr>
        <w:t xml:space="preserve"> also </w:t>
      </w:r>
      <w:r w:rsidRPr="000C73CE">
        <w:rPr>
          <w:rStyle w:val="StyleUnderline"/>
          <w:highlight w:val="yellow"/>
        </w:rPr>
        <w:t>bring down the</w:t>
      </w:r>
      <w:r w:rsidRPr="007C1102">
        <w:rPr>
          <w:rStyle w:val="StyleUnderline"/>
        </w:rPr>
        <w:t xml:space="preserve"> two </w:t>
      </w:r>
      <w:r w:rsidRPr="000C73CE">
        <w:rPr>
          <w:rStyle w:val="StyleUnderline"/>
          <w:highlight w:val="yellow"/>
        </w:rPr>
        <w:t>agencies that continue to be a constant threat, detaining, deporting, and incarcerating our communities</w:t>
      </w:r>
      <w:r w:rsidRPr="007C1102">
        <w:rPr>
          <w:rStyle w:val="StyleUnderline"/>
        </w:rPr>
        <w:t xml:space="preserve"> and those who stand with us: ICE, Border Patrol, and the D</w:t>
      </w:r>
      <w:r>
        <w:t xml:space="preserve">epartment </w:t>
      </w:r>
      <w:r w:rsidRPr="007C1102">
        <w:rPr>
          <w:rStyle w:val="StyleUnderline"/>
        </w:rPr>
        <w:t>o</w:t>
      </w:r>
      <w:r>
        <w:t xml:space="preserve">f </w:t>
      </w:r>
      <w:r w:rsidRPr="007C1102">
        <w:rPr>
          <w:rStyle w:val="StyleUnderline"/>
        </w:rPr>
        <w:t>J</w:t>
      </w:r>
      <w:r>
        <w:t xml:space="preserve">ustice. </w:t>
      </w:r>
    </w:p>
    <w:p w14:paraId="2309E70F" w14:textId="77777777" w:rsidR="00C611C1" w:rsidRDefault="00C611C1" w:rsidP="00C611C1">
      <w:r w:rsidRPr="007C1102">
        <w:rPr>
          <w:rStyle w:val="StyleUnderline"/>
        </w:rPr>
        <w:t>We know that the deal proposed by the White House is part of a white supremacist agenda</w:t>
      </w:r>
      <w:r>
        <w:t xml:space="preserve"> President </w:t>
      </w:r>
      <w:r w:rsidRPr="007C1102">
        <w:rPr>
          <w:rStyle w:val="StyleUnderline"/>
        </w:rPr>
        <w:t>Trump and his administration have pushed from the start of his presidency. We oppose the deal because it makes targets out of a majority of our family members and because it aims to permanently change the face of the U</w:t>
      </w:r>
      <w:r>
        <w:t xml:space="preserve">nited </w:t>
      </w:r>
      <w:r w:rsidRPr="007C1102">
        <w:rPr>
          <w:rStyle w:val="StyleUnderline"/>
        </w:rPr>
        <w:t>S</w:t>
      </w:r>
      <w:r>
        <w:t xml:space="preserve">tates </w:t>
      </w:r>
      <w:r w:rsidRPr="007C1102">
        <w:rPr>
          <w:rStyle w:val="StyleUnderline"/>
        </w:rPr>
        <w:t>into a whiter nation</w:t>
      </w:r>
      <w:r>
        <w:t>.</w:t>
      </w:r>
    </w:p>
    <w:p w14:paraId="4DF1E80A" w14:textId="77777777" w:rsidR="00C611C1" w:rsidRDefault="00C611C1" w:rsidP="00C611C1">
      <w:r w:rsidRPr="007C1102">
        <w:rPr>
          <w:rStyle w:val="StyleUnderline"/>
        </w:rPr>
        <w:t xml:space="preserve">But </w:t>
      </w:r>
      <w:r w:rsidRPr="000C73CE">
        <w:rPr>
          <w:rStyle w:val="Emphasis"/>
          <w:highlight w:val="yellow"/>
        </w:rPr>
        <w:t>we cannot win the fight to defend our communities if we continue to focus exclusively on a congressional strategy</w:t>
      </w:r>
      <w:r>
        <w:t>.</w:t>
      </w:r>
    </w:p>
    <w:p w14:paraId="545FAD4F" w14:textId="77777777" w:rsidR="00C611C1" w:rsidRDefault="00C611C1" w:rsidP="00C611C1">
      <w:r w:rsidRPr="007C1102">
        <w:rPr>
          <w:rStyle w:val="StyleUnderline"/>
        </w:rPr>
        <w:t xml:space="preserve">Trump created the current crisis by canceling DACA and TPS, but the white supremacist agenda of the Trump administration is being implemented throughout the government and affecting immigrants everywhere. </w:t>
      </w:r>
      <w:r w:rsidRPr="000C73CE">
        <w:rPr>
          <w:rStyle w:val="StyleUnderline"/>
          <w:highlight w:val="yellow"/>
        </w:rPr>
        <w:t>While</w:t>
      </w:r>
      <w:r w:rsidRPr="007C1102">
        <w:rPr>
          <w:rStyle w:val="StyleUnderline"/>
        </w:rPr>
        <w:t xml:space="preserve"> the </w:t>
      </w:r>
      <w:r w:rsidRPr="000C73CE">
        <w:rPr>
          <w:rStyle w:val="StyleUnderline"/>
          <w:highlight w:val="yellow"/>
        </w:rPr>
        <w:t>discussions in Congress drag on, ICE, Border Patrol, and the DOJ continue to put into action the white supremacist agenda</w:t>
      </w:r>
      <w:r w:rsidRPr="007C1102">
        <w:rPr>
          <w:rStyle w:val="StyleUnderline"/>
        </w:rPr>
        <w:t xml:space="preserve"> that we vehemently oppose</w:t>
      </w:r>
      <w:r>
        <w:t>.</w:t>
      </w:r>
    </w:p>
    <w:p w14:paraId="75889C31" w14:textId="77777777" w:rsidR="00C611C1" w:rsidRDefault="00C611C1" w:rsidP="00C611C1">
      <w:r w:rsidRPr="007C1102">
        <w:rPr>
          <w:rStyle w:val="StyleUnderline"/>
        </w:rPr>
        <w:t>Under DHS,</w:t>
      </w:r>
      <w:r>
        <w:t xml:space="preserve"> Immigration and Customs Enforcement (</w:t>
      </w:r>
      <w:r w:rsidRPr="000C73CE">
        <w:rPr>
          <w:rStyle w:val="StyleUnderline"/>
          <w:highlight w:val="yellow"/>
        </w:rPr>
        <w:t>ICE</w:t>
      </w:r>
      <w:r>
        <w:t xml:space="preserve">) </w:t>
      </w:r>
      <w:r w:rsidRPr="007C1102">
        <w:rPr>
          <w:rStyle w:val="StyleUnderline"/>
        </w:rPr>
        <w:t xml:space="preserve">and Border Patrol </w:t>
      </w:r>
      <w:r w:rsidRPr="000C73CE">
        <w:rPr>
          <w:rStyle w:val="StyleUnderline"/>
          <w:highlight w:val="yellow"/>
        </w:rPr>
        <w:t>agents have been targeting every member of our community</w:t>
      </w:r>
      <w:r w:rsidRPr="007C1102">
        <w:rPr>
          <w:rStyle w:val="StyleUnderline"/>
        </w:rPr>
        <w:t xml:space="preserve"> in the streets, in our homes, and at our workplaces, specifically and </w:t>
      </w:r>
      <w:r w:rsidRPr="000C73CE">
        <w:rPr>
          <w:rStyle w:val="StyleUnderline"/>
          <w:highlight w:val="yellow"/>
        </w:rPr>
        <w:t>aggressively searching out</w:t>
      </w:r>
      <w:r w:rsidRPr="007C1102">
        <w:rPr>
          <w:rStyle w:val="StyleUnderline"/>
        </w:rPr>
        <w:t xml:space="preserve"> undocumented immigrant </w:t>
      </w:r>
      <w:r w:rsidRPr="000C73CE">
        <w:rPr>
          <w:rStyle w:val="StyleUnderline"/>
          <w:highlight w:val="yellow"/>
        </w:rPr>
        <w:t>leaders who speak out about</w:t>
      </w:r>
      <w:r w:rsidRPr="007C1102">
        <w:rPr>
          <w:rStyle w:val="StyleUnderline"/>
        </w:rPr>
        <w:t xml:space="preserve"> our stories and the </w:t>
      </w:r>
      <w:r w:rsidRPr="000C73CE">
        <w:rPr>
          <w:rStyle w:val="StyleUnderline"/>
          <w:highlight w:val="yellow"/>
        </w:rPr>
        <w:t>injustices</w:t>
      </w:r>
      <w:r w:rsidRPr="007C1102">
        <w:rPr>
          <w:rStyle w:val="StyleUnderline"/>
        </w:rPr>
        <w:t xml:space="preserve"> of deportations</w:t>
      </w:r>
      <w:r>
        <w:t>.</w:t>
      </w:r>
    </w:p>
    <w:p w14:paraId="14DD049B" w14:textId="77777777" w:rsidR="00C611C1" w:rsidRDefault="00C611C1" w:rsidP="00C611C1">
      <w:r w:rsidRPr="007C1102">
        <w:rPr>
          <w:rStyle w:val="StyleUnderline"/>
        </w:rPr>
        <w:t>At the same time, in addition to targeting undocumented workers, the D</w:t>
      </w:r>
      <w:r>
        <w:t xml:space="preserve">epartment </w:t>
      </w:r>
      <w:r w:rsidRPr="007C1102">
        <w:rPr>
          <w:rStyle w:val="StyleUnderline"/>
        </w:rPr>
        <w:t>o</w:t>
      </w:r>
      <w:r w:rsidRPr="007C1102">
        <w:t>f</w:t>
      </w:r>
      <w:r>
        <w:t xml:space="preserve"> </w:t>
      </w:r>
      <w:r w:rsidRPr="007C1102">
        <w:rPr>
          <w:rStyle w:val="StyleUnderline"/>
        </w:rPr>
        <w:t>J</w:t>
      </w:r>
      <w:r>
        <w:t xml:space="preserve">ustice </w:t>
      </w:r>
      <w:r w:rsidRPr="007C1102">
        <w:rPr>
          <w:rStyle w:val="StyleUnderline"/>
        </w:rPr>
        <w:t>under</w:t>
      </w:r>
      <w:r>
        <w:t xml:space="preserve"> Attorney General Jeff </w:t>
      </w:r>
      <w:r w:rsidRPr="007C1102">
        <w:rPr>
          <w:rStyle w:val="StyleUnderline"/>
        </w:rPr>
        <w:t>Sessions is seeking to criminalize city officials who continue to protect immigrants as well as individuals who offer humanitarian aid to migrants at the border</w:t>
      </w:r>
      <w:r>
        <w:t>.</w:t>
      </w:r>
    </w:p>
    <w:p w14:paraId="7E066B12" w14:textId="77777777" w:rsidR="00C611C1" w:rsidRPr="007C1102" w:rsidRDefault="00C611C1" w:rsidP="00C611C1">
      <w:r w:rsidRPr="000C73CE">
        <w:rPr>
          <w:rStyle w:val="StyleUnderline"/>
          <w:highlight w:val="yellow"/>
        </w:rPr>
        <w:t>It is time</w:t>
      </w:r>
      <w:r w:rsidRPr="007C1102">
        <w:rPr>
          <w:rStyle w:val="StyleUnderline"/>
        </w:rPr>
        <w:t xml:space="preserve"> for us </w:t>
      </w:r>
      <w:r w:rsidRPr="000C73CE">
        <w:rPr>
          <w:rStyle w:val="StyleUnderline"/>
          <w:highlight w:val="yellow"/>
        </w:rPr>
        <w:t>to not only refuse to compromise on this deal</w:t>
      </w:r>
      <w:r w:rsidRPr="007C1102">
        <w:rPr>
          <w:rStyle w:val="StyleUnderline"/>
        </w:rPr>
        <w:t xml:space="preserve"> with the White House, </w:t>
      </w:r>
      <w:r w:rsidRPr="000C73CE">
        <w:rPr>
          <w:rStyle w:val="StyleUnderline"/>
          <w:highlight w:val="yellow"/>
        </w:rPr>
        <w:t>but to</w:t>
      </w:r>
      <w:r w:rsidRPr="007C1102">
        <w:rPr>
          <w:rStyle w:val="StyleUnderline"/>
        </w:rPr>
        <w:t xml:space="preserve"> also </w:t>
      </w:r>
      <w:r w:rsidRPr="000C73CE">
        <w:rPr>
          <w:rStyle w:val="StyleUnderline"/>
          <w:highlight w:val="yellow"/>
        </w:rPr>
        <w:t>join a strategy towards eliminating the violence and terror ICE, Border Patrol, and the DOJ have been heaping on our communities</w:t>
      </w:r>
      <w:r>
        <w:t>.</w:t>
      </w:r>
    </w:p>
    <w:p w14:paraId="250B5434" w14:textId="77777777" w:rsidR="00C611C1" w:rsidRDefault="00C611C1" w:rsidP="00C611C1"/>
    <w:p w14:paraId="0C5D75FD" w14:textId="77777777" w:rsidR="00C611C1" w:rsidRPr="00C611C1" w:rsidRDefault="00C611C1" w:rsidP="00C611C1"/>
    <w:p w14:paraId="4F5209A5" w14:textId="37BF817D" w:rsidR="00CF669E" w:rsidRDefault="00CA7D7C" w:rsidP="00CF669E">
      <w:pPr>
        <w:pStyle w:val="Heading4"/>
      </w:pPr>
      <w:proofErr w:type="gramStart"/>
      <w:r>
        <w:lastRenderedPageBreak/>
        <w:t>(  )</w:t>
      </w:r>
      <w:proofErr w:type="gramEnd"/>
      <w:r>
        <w:t xml:space="preserve"> </w:t>
      </w:r>
      <w:r w:rsidR="00C611C1">
        <w:rPr>
          <w:u w:val="single"/>
        </w:rPr>
        <w:t>No Limits DA</w:t>
      </w:r>
      <w:r w:rsidR="00373875">
        <w:t xml:space="preserve"> —</w:t>
      </w:r>
      <w:r w:rsidR="00C611C1">
        <w:t xml:space="preserve"> we </w:t>
      </w:r>
      <w:r w:rsidR="00CF669E">
        <w:t xml:space="preserve">are </w:t>
      </w:r>
      <w:r w:rsidR="00CF669E" w:rsidRPr="00C611C1">
        <w:rPr>
          <w:u w:val="single"/>
        </w:rPr>
        <w:t>in the direction of</w:t>
      </w:r>
      <w:r w:rsidR="00CF669E">
        <w:t xml:space="preserve"> the topic</w:t>
      </w:r>
      <w:r w:rsidR="00C611C1">
        <w:t xml:space="preserve"> and a substantial change from the status quo</w:t>
      </w:r>
      <w:r w:rsidR="00CF669E">
        <w:t xml:space="preserve">. </w:t>
      </w:r>
      <w:r w:rsidR="00C611C1">
        <w:t xml:space="preserve">Neg generics </w:t>
      </w:r>
      <w:r w:rsidR="00C611C1">
        <w:rPr>
          <w:u w:val="single"/>
        </w:rPr>
        <w:t>do</w:t>
      </w:r>
      <w:r w:rsidR="00C611C1">
        <w:t xml:space="preserve"> apply. </w:t>
      </w:r>
    </w:p>
    <w:p w14:paraId="7A021DBF" w14:textId="77777777" w:rsidR="00923D7A" w:rsidRDefault="00923D7A" w:rsidP="00923D7A"/>
    <w:p w14:paraId="4F721AD7" w14:textId="089DBD16" w:rsidR="0070552C" w:rsidRDefault="00CA7D7C" w:rsidP="0070552C">
      <w:pPr>
        <w:pStyle w:val="Heading4"/>
      </w:pPr>
      <w:proofErr w:type="gramStart"/>
      <w:r>
        <w:t>(  )</w:t>
      </w:r>
      <w:proofErr w:type="gramEnd"/>
      <w:r>
        <w:t xml:space="preserve"> </w:t>
      </w:r>
      <w:r w:rsidR="0070552C">
        <w:rPr>
          <w:u w:val="single"/>
        </w:rPr>
        <w:t>Bureaucratic Thinking DA</w:t>
      </w:r>
      <w:r w:rsidR="007D50A2">
        <w:t xml:space="preserve"> — their interpretation</w:t>
      </w:r>
      <w:r w:rsidR="0070552C">
        <w:t xml:space="preserve"> </w:t>
      </w:r>
      <w:r w:rsidR="007D50A2">
        <w:t xml:space="preserve">requires </w:t>
      </w:r>
      <w:r w:rsidR="00C611C1">
        <w:t>debaters to position themselves as bureaucrats</w:t>
      </w:r>
      <w:r w:rsidR="007D50A2">
        <w:t xml:space="preserve">. This </w:t>
      </w:r>
      <w:r w:rsidR="00C611C1">
        <w:t xml:space="preserve">trains students to participate in </w:t>
      </w:r>
      <w:r w:rsidR="00C611C1" w:rsidRPr="00C611C1">
        <w:rPr>
          <w:u w:val="single"/>
        </w:rPr>
        <w:t>violently unethical structures</w:t>
      </w:r>
      <w:r w:rsidR="00C611C1">
        <w:t xml:space="preserve"> that kill millions. </w:t>
      </w:r>
    </w:p>
    <w:p w14:paraId="677C97CC" w14:textId="77777777" w:rsidR="0070552C" w:rsidRDefault="0070552C" w:rsidP="0070552C">
      <w:r w:rsidRPr="00273A9A">
        <w:rPr>
          <w:rStyle w:val="Style13ptBold"/>
        </w:rPr>
        <w:t>Hedges 12</w:t>
      </w:r>
      <w:r w:rsidRPr="00273A9A">
        <w:t xml:space="preserve"> — Chris Hedges, Fellow at The Nation Institute, F. Ross Johnson-Connaught Distinguished Visitor in American Studies at the Centre for the Study of the United States at The University of Toronto, long-time foreign correspondent for the </w:t>
      </w:r>
      <w:r w:rsidRPr="00273A9A">
        <w:rPr>
          <w:i/>
        </w:rPr>
        <w:t>New York Times</w:t>
      </w:r>
      <w:r w:rsidRPr="00273A9A">
        <w:t xml:space="preserve"> where he was part of a team of reporters that won a Pulitzer Prize for their coverage of the war on terrorism, recipient of the Amnesty International Global Award for Human Rights Journalism, holds a B.A. in English Literature from Colgate University and a Master of Divinity from Harvard Divinity School, </w:t>
      </w:r>
      <w:r>
        <w:t>2012 (“The Careerists,”</w:t>
      </w:r>
      <w:r w:rsidRPr="00273A9A">
        <w:t xml:space="preserve"> </w:t>
      </w:r>
      <w:r>
        <w:rPr>
          <w:i/>
        </w:rPr>
        <w:t>Truthdig</w:t>
      </w:r>
      <w:r>
        <w:t>—A Progressive Journal of News and Opinion</w:t>
      </w:r>
      <w:r w:rsidRPr="00273A9A">
        <w:t xml:space="preserve">, </w:t>
      </w:r>
      <w:r>
        <w:t>July 23</w:t>
      </w:r>
      <w:r w:rsidRPr="00273A9A">
        <w:rPr>
          <w:vertAlign w:val="superscript"/>
        </w:rPr>
        <w:t>rd</w:t>
      </w:r>
      <w:r w:rsidRPr="00273A9A">
        <w:t>, Available Online at http://www.truthdig.com/report/print/the_careerists_20120723, Accessed 10-09-2011)</w:t>
      </w:r>
    </w:p>
    <w:p w14:paraId="31D86A51" w14:textId="77777777" w:rsidR="0070552C" w:rsidRDefault="0070552C" w:rsidP="0070552C">
      <w:r w:rsidRPr="00A5137A">
        <w:rPr>
          <w:rStyle w:val="StyleUnderline"/>
          <w:highlight w:val="yellow"/>
        </w:rPr>
        <w:t>The greatest crimes of human history are made possible by</w:t>
      </w:r>
      <w:r w:rsidRPr="00273A9A">
        <w:rPr>
          <w:rStyle w:val="StyleUnderline"/>
        </w:rPr>
        <w:t xml:space="preserve"> the</w:t>
      </w:r>
      <w:r>
        <w:t xml:space="preserve"> most colorless human beings. They are the </w:t>
      </w:r>
      <w:r w:rsidRPr="00273A9A">
        <w:rPr>
          <w:rStyle w:val="Emphasis"/>
        </w:rPr>
        <w:t>careerists</w:t>
      </w:r>
      <w:r w:rsidRPr="00273A9A">
        <w:rPr>
          <w:rStyle w:val="StyleUnderline"/>
        </w:rPr>
        <w:t xml:space="preserve">. The </w:t>
      </w:r>
      <w:r w:rsidRPr="00A5137A">
        <w:rPr>
          <w:rStyle w:val="Emphasis"/>
          <w:highlight w:val="yellow"/>
        </w:rPr>
        <w:t>bureaucrats</w:t>
      </w:r>
      <w:r w:rsidRPr="00273A9A">
        <w:rPr>
          <w:rStyle w:val="StyleUnderline"/>
        </w:rPr>
        <w:t xml:space="preserve">. The cynics. </w:t>
      </w:r>
      <w:r w:rsidRPr="00A5137A">
        <w:rPr>
          <w:rStyle w:val="StyleUnderline"/>
          <w:highlight w:val="yellow"/>
        </w:rPr>
        <w:t xml:space="preserve">They do the </w:t>
      </w:r>
      <w:r w:rsidRPr="00A5137A">
        <w:rPr>
          <w:rStyle w:val="Emphasis"/>
          <w:highlight w:val="yellow"/>
        </w:rPr>
        <w:t>little chores</w:t>
      </w:r>
      <w:r w:rsidRPr="00A5137A">
        <w:rPr>
          <w:rStyle w:val="StyleUnderline"/>
          <w:highlight w:val="yellow"/>
        </w:rPr>
        <w:t xml:space="preserve"> that make vast</w:t>
      </w:r>
      <w:r w:rsidRPr="00273A9A">
        <w:rPr>
          <w:rStyle w:val="StyleUnderline"/>
        </w:rPr>
        <w:t xml:space="preserve">, complicated </w:t>
      </w:r>
      <w:r w:rsidRPr="00A5137A">
        <w:rPr>
          <w:rStyle w:val="StyleUnderline"/>
          <w:highlight w:val="yellow"/>
        </w:rPr>
        <w:t xml:space="preserve">systems of </w:t>
      </w:r>
      <w:r w:rsidRPr="00A5137A">
        <w:rPr>
          <w:rStyle w:val="Emphasis"/>
          <w:highlight w:val="yellow"/>
        </w:rPr>
        <w:t>exploitation</w:t>
      </w:r>
      <w:r w:rsidRPr="00A5137A">
        <w:rPr>
          <w:rStyle w:val="StyleUnderline"/>
          <w:highlight w:val="yellow"/>
        </w:rPr>
        <w:t xml:space="preserve"> and </w:t>
      </w:r>
      <w:r w:rsidRPr="00A5137A">
        <w:rPr>
          <w:rStyle w:val="Emphasis"/>
          <w:highlight w:val="yellow"/>
        </w:rPr>
        <w:t>death</w:t>
      </w:r>
      <w:r w:rsidRPr="00A5137A">
        <w:rPr>
          <w:rStyle w:val="StyleUnderline"/>
          <w:highlight w:val="yellow"/>
        </w:rPr>
        <w:t xml:space="preserve"> a reality</w:t>
      </w:r>
      <w:r>
        <w:t xml:space="preserve">. They collect and read the personal data gathered on tens of millions of us by the security and surveillance state. They keep the accounts of ExxonMobil, BP and Goldman Sachs. They build or pilot aerial drones. They work in corporate advertising and public relations. They issue the forms. They process the papers. They deny food stamps to some and unemployment benefits or medical coverage to others. </w:t>
      </w:r>
      <w:r w:rsidRPr="00273A9A">
        <w:rPr>
          <w:rStyle w:val="StyleUnderline"/>
        </w:rPr>
        <w:t>They enforce the laws and the regulations. And they do not ask questions</w:t>
      </w:r>
      <w:r>
        <w:t>.</w:t>
      </w:r>
    </w:p>
    <w:p w14:paraId="56736CE8" w14:textId="77777777" w:rsidR="0070552C" w:rsidRDefault="0070552C" w:rsidP="0070552C">
      <w:r>
        <w:t xml:space="preserve">Good. Evil. These words do not mean anything to them. </w:t>
      </w:r>
      <w:r w:rsidRPr="00273A9A">
        <w:rPr>
          <w:rStyle w:val="StyleUnderline"/>
        </w:rPr>
        <w:t>They are beyond morality. They are there to make corporate systems function</w:t>
      </w:r>
      <w:r>
        <w:t xml:space="preserve">. If insurance companies abandon tens of millions of sick to suffer and die, so be it. If banks and sheriff departments toss families out of their homes, so be it. If financial firms rob citizens of their savings, so be it. If the government shuts down schools and libraries, so be it. If the military murders children in Pakistan or Afghanistan, so be it. If commodity speculators drive up the cost of rice and corn and wheat so that they are unaffordable for hundreds of millions of poor across the planet, so be it. If Congress and the courts strip citizens of basic civil liberties, so be it. If the fossil fuel industry turns the earth into a broiler of greenhouse gases that doom us, so be it. They serve the system. The god of profit and exploitation. </w:t>
      </w:r>
      <w:r w:rsidRPr="00A5137A">
        <w:rPr>
          <w:rStyle w:val="StyleUnderline"/>
          <w:highlight w:val="yellow"/>
        </w:rPr>
        <w:t>The most dangerous force</w:t>
      </w:r>
      <w:r w:rsidRPr="00273A9A">
        <w:rPr>
          <w:rStyle w:val="StyleUnderline"/>
        </w:rPr>
        <w:t xml:space="preserve"> in the industrialized world </w:t>
      </w:r>
      <w:r w:rsidRPr="00A5137A">
        <w:rPr>
          <w:rStyle w:val="StyleUnderline"/>
          <w:highlight w:val="yellow"/>
        </w:rPr>
        <w:t>does not come from</w:t>
      </w:r>
      <w:r w:rsidRPr="00273A9A">
        <w:rPr>
          <w:rStyle w:val="StyleUnderline"/>
        </w:rPr>
        <w:t xml:space="preserve"> those who wield </w:t>
      </w:r>
      <w:r w:rsidRPr="00A5137A">
        <w:rPr>
          <w:rStyle w:val="StyleUnderline"/>
          <w:highlight w:val="yellow"/>
        </w:rPr>
        <w:t>radical creeds</w:t>
      </w:r>
      <w:r>
        <w:t xml:space="preserve">, whether Islamic radicalism or Christian fundamentalism, </w:t>
      </w:r>
      <w:r w:rsidRPr="00A5137A">
        <w:rPr>
          <w:rStyle w:val="StyleUnderline"/>
          <w:highlight w:val="yellow"/>
        </w:rPr>
        <w:t xml:space="preserve">but from </w:t>
      </w:r>
      <w:r w:rsidRPr="00A5137A">
        <w:rPr>
          <w:rStyle w:val="Emphasis"/>
          <w:highlight w:val="yellow"/>
        </w:rPr>
        <w:t>legions of faceless bureaucrats</w:t>
      </w:r>
      <w:r w:rsidRPr="00273A9A">
        <w:rPr>
          <w:rStyle w:val="StyleUnderline"/>
        </w:rPr>
        <w:t xml:space="preserve"> who claw their way up layered corporate and governmental machines</w:t>
      </w:r>
      <w:r>
        <w:t>. They serve any system that meets their pathetic quota of needs.</w:t>
      </w:r>
    </w:p>
    <w:p w14:paraId="2525E510" w14:textId="77777777" w:rsidR="0070552C" w:rsidRDefault="0070552C" w:rsidP="0070552C">
      <w:r w:rsidRPr="00273A9A">
        <w:rPr>
          <w:rStyle w:val="StyleUnderline"/>
        </w:rPr>
        <w:t>These systems managers believe nothing</w:t>
      </w:r>
      <w:r>
        <w:t>. They have no loyalty. They are rootless. They do not think beyond their tiny, insignificant roles. They are blind and deaf. They are, at least regarding the great ideas and patterns of human civilization and history, utterly illiterate. And we churn them out of universities. Lawyers. Technocrats. Business majors. Financial managers. IT specialists. Consultants. Petroleum engineers. “Positive psychologists.” Communications majors. Cadets. Sales representatives. Computer programmers. Men and women who know no history, know no ideas. They live and think in an intellectual vacuum, a world of stultifying minutia. They are T.S. Eliot’s “the hollow men,” “the stuffed men.” “Shape without form, shade without colour,” the poet wrote. “Paralysed force, gesture without motion.”</w:t>
      </w:r>
    </w:p>
    <w:p w14:paraId="39D1560D" w14:textId="77777777" w:rsidR="0070552C" w:rsidRDefault="0070552C" w:rsidP="0070552C">
      <w:r w:rsidRPr="00273A9A">
        <w:rPr>
          <w:rStyle w:val="StyleUnderline"/>
        </w:rPr>
        <w:t xml:space="preserve">It was </w:t>
      </w:r>
      <w:r w:rsidRPr="00A5137A">
        <w:rPr>
          <w:rStyle w:val="Emphasis"/>
          <w:highlight w:val="yellow"/>
        </w:rPr>
        <w:t>the careerists</w:t>
      </w:r>
      <w:r w:rsidRPr="00273A9A">
        <w:rPr>
          <w:rStyle w:val="StyleUnderline"/>
        </w:rPr>
        <w:t xml:space="preserve"> who </w:t>
      </w:r>
      <w:r w:rsidRPr="00A5137A">
        <w:rPr>
          <w:rStyle w:val="StyleUnderline"/>
          <w:highlight w:val="yellow"/>
        </w:rPr>
        <w:t xml:space="preserve">made possible the </w:t>
      </w:r>
      <w:r w:rsidRPr="00A5137A">
        <w:rPr>
          <w:rStyle w:val="Emphasis"/>
          <w:highlight w:val="yellow"/>
        </w:rPr>
        <w:t>genocides</w:t>
      </w:r>
      <w:r w:rsidRPr="00A5137A">
        <w:rPr>
          <w:rStyle w:val="StyleUnderline"/>
          <w:highlight w:val="yellow"/>
        </w:rPr>
        <w:t xml:space="preserve">, from the </w:t>
      </w:r>
      <w:r w:rsidRPr="00A5137A">
        <w:rPr>
          <w:rStyle w:val="Emphasis"/>
          <w:highlight w:val="yellow"/>
        </w:rPr>
        <w:t>extermination of Native Americans</w:t>
      </w:r>
      <w:r w:rsidRPr="00A5137A">
        <w:rPr>
          <w:rStyle w:val="StyleUnderline"/>
          <w:highlight w:val="yellow"/>
        </w:rPr>
        <w:t xml:space="preserve"> to the </w:t>
      </w:r>
      <w:r w:rsidRPr="00A5137A">
        <w:rPr>
          <w:rStyle w:val="Emphasis"/>
          <w:highlight w:val="yellow"/>
        </w:rPr>
        <w:t>Turkish slaughter of the Armenians</w:t>
      </w:r>
      <w:r w:rsidRPr="00A5137A">
        <w:rPr>
          <w:rStyle w:val="StyleUnderline"/>
          <w:highlight w:val="yellow"/>
        </w:rPr>
        <w:t xml:space="preserve"> to the </w:t>
      </w:r>
      <w:r w:rsidRPr="00A5137A">
        <w:rPr>
          <w:rStyle w:val="Emphasis"/>
          <w:highlight w:val="yellow"/>
        </w:rPr>
        <w:t>Nazi Holocaust</w:t>
      </w:r>
      <w:r w:rsidRPr="00A5137A">
        <w:rPr>
          <w:rStyle w:val="StyleUnderline"/>
          <w:highlight w:val="yellow"/>
        </w:rPr>
        <w:t xml:space="preserve"> to </w:t>
      </w:r>
      <w:r w:rsidRPr="00A5137A">
        <w:rPr>
          <w:rStyle w:val="Emphasis"/>
          <w:highlight w:val="yellow"/>
        </w:rPr>
        <w:t>Stalin’s liquidations</w:t>
      </w:r>
      <w:r w:rsidRPr="00A5137A">
        <w:rPr>
          <w:rStyle w:val="StyleUnderline"/>
          <w:highlight w:val="yellow"/>
        </w:rPr>
        <w:t>. They</w:t>
      </w:r>
      <w:r w:rsidRPr="00273A9A">
        <w:rPr>
          <w:rStyle w:val="StyleUnderline"/>
        </w:rPr>
        <w:t xml:space="preserve"> were the ones who </w:t>
      </w:r>
      <w:r w:rsidRPr="00A5137A">
        <w:rPr>
          <w:rStyle w:val="Emphasis"/>
          <w:highlight w:val="yellow"/>
        </w:rPr>
        <w:t>kept the trains running</w:t>
      </w:r>
      <w:r w:rsidRPr="00A5137A">
        <w:rPr>
          <w:rStyle w:val="StyleUnderline"/>
          <w:highlight w:val="yellow"/>
        </w:rPr>
        <w:t>. They filled out the forms</w:t>
      </w:r>
      <w:r w:rsidRPr="00273A9A">
        <w:rPr>
          <w:rStyle w:val="StyleUnderline"/>
        </w:rPr>
        <w:t xml:space="preserve"> and presided over the property confiscations. They rationed the food while children starved. They manufactured the guns. They ran the prisons. They enforced travel bans, confiscated passports, seized bank accounts and carried out segregation. </w:t>
      </w:r>
      <w:r w:rsidRPr="00A5137A">
        <w:rPr>
          <w:rStyle w:val="StyleUnderline"/>
          <w:highlight w:val="yellow"/>
        </w:rPr>
        <w:t xml:space="preserve">They </w:t>
      </w:r>
      <w:r w:rsidRPr="00A5137A">
        <w:rPr>
          <w:rStyle w:val="Emphasis"/>
          <w:highlight w:val="yellow"/>
        </w:rPr>
        <w:t>enforced the law</w:t>
      </w:r>
      <w:r w:rsidRPr="00A5137A">
        <w:rPr>
          <w:rStyle w:val="StyleUnderline"/>
          <w:highlight w:val="yellow"/>
        </w:rPr>
        <w:t xml:space="preserve">. They </w:t>
      </w:r>
      <w:r w:rsidRPr="00A5137A">
        <w:rPr>
          <w:rStyle w:val="Emphasis"/>
          <w:highlight w:val="yellow"/>
        </w:rPr>
        <w:t>did their jobs</w:t>
      </w:r>
      <w:r>
        <w:t>.</w:t>
      </w:r>
    </w:p>
    <w:p w14:paraId="2EDF1640" w14:textId="77777777" w:rsidR="0070552C" w:rsidRDefault="0070552C" w:rsidP="0070552C">
      <w:r w:rsidRPr="00A5137A">
        <w:rPr>
          <w:rStyle w:val="StyleUnderline"/>
          <w:highlight w:val="yellow"/>
        </w:rPr>
        <w:t>Political</w:t>
      </w:r>
      <w:r w:rsidRPr="00273A9A">
        <w:rPr>
          <w:rStyle w:val="StyleUnderline"/>
        </w:rPr>
        <w:t xml:space="preserve"> and military </w:t>
      </w:r>
      <w:r w:rsidRPr="00A5137A">
        <w:rPr>
          <w:rStyle w:val="StyleUnderline"/>
          <w:highlight w:val="yellow"/>
        </w:rPr>
        <w:t>careerists</w:t>
      </w:r>
      <w:r>
        <w:t xml:space="preserve">, backed by war profiteers, </w:t>
      </w:r>
      <w:r w:rsidRPr="00A5137A">
        <w:rPr>
          <w:rStyle w:val="StyleUnderline"/>
          <w:highlight w:val="yellow"/>
        </w:rPr>
        <w:t xml:space="preserve">have led us into </w:t>
      </w:r>
      <w:r w:rsidRPr="00A5137A">
        <w:rPr>
          <w:rStyle w:val="Emphasis"/>
          <w:highlight w:val="yellow"/>
        </w:rPr>
        <w:t>useless wars</w:t>
      </w:r>
      <w:r w:rsidRPr="00A5137A">
        <w:rPr>
          <w:rStyle w:val="StyleUnderline"/>
          <w:highlight w:val="yellow"/>
        </w:rPr>
        <w:t xml:space="preserve">, including </w:t>
      </w:r>
      <w:r w:rsidRPr="00A5137A">
        <w:rPr>
          <w:rStyle w:val="Emphasis"/>
          <w:highlight w:val="yellow"/>
        </w:rPr>
        <w:t>World War I</w:t>
      </w:r>
      <w:r w:rsidRPr="00A5137A">
        <w:rPr>
          <w:rStyle w:val="StyleUnderline"/>
          <w:highlight w:val="yellow"/>
        </w:rPr>
        <w:t xml:space="preserve">, </w:t>
      </w:r>
      <w:r w:rsidRPr="00A5137A">
        <w:rPr>
          <w:rStyle w:val="Emphasis"/>
          <w:highlight w:val="yellow"/>
        </w:rPr>
        <w:t>Vietnam</w:t>
      </w:r>
      <w:r w:rsidRPr="00A5137A">
        <w:rPr>
          <w:rStyle w:val="StyleUnderline"/>
          <w:highlight w:val="yellow"/>
        </w:rPr>
        <w:t xml:space="preserve">, </w:t>
      </w:r>
      <w:r w:rsidRPr="00A5137A">
        <w:rPr>
          <w:rStyle w:val="Emphasis"/>
          <w:highlight w:val="yellow"/>
        </w:rPr>
        <w:t>Iraq</w:t>
      </w:r>
      <w:r w:rsidRPr="00A5137A">
        <w:rPr>
          <w:rStyle w:val="StyleUnderline"/>
          <w:highlight w:val="yellow"/>
        </w:rPr>
        <w:t xml:space="preserve"> and </w:t>
      </w:r>
      <w:r w:rsidRPr="00A5137A">
        <w:rPr>
          <w:rStyle w:val="Emphasis"/>
          <w:highlight w:val="yellow"/>
        </w:rPr>
        <w:t>Afghanistan</w:t>
      </w:r>
      <w:r w:rsidRPr="00273A9A">
        <w:rPr>
          <w:rStyle w:val="StyleUnderline"/>
        </w:rPr>
        <w:t>. And millions followed them</w:t>
      </w:r>
      <w:r>
        <w:t xml:space="preserve">. Duty. Honor. Country. Carnivals of death. </w:t>
      </w:r>
      <w:r w:rsidRPr="00A5137A">
        <w:rPr>
          <w:rStyle w:val="StyleUnderline"/>
          <w:highlight w:val="yellow"/>
        </w:rPr>
        <w:t xml:space="preserve">They </w:t>
      </w:r>
      <w:r w:rsidRPr="00A5137A">
        <w:rPr>
          <w:rStyle w:val="Emphasis"/>
          <w:highlight w:val="yellow"/>
        </w:rPr>
        <w:t>sacrifice us all</w:t>
      </w:r>
      <w:r>
        <w:t xml:space="preserve">. In the futile battles of Verdun and the Somme in World War I, 1.8 million on both sides were killed, wounded or never found. In July of 1917 British Field Marshal Douglas Haig, despite the seas of dead, doomed even more in the mud of Passchendaele. By November, when it was clear his promised breakthrough at Passchendaele had failed, he jettisoned the initial goal—as we did in Iraq when it turned out there were no weapons of mass destruction and in Afghanistan when al-Qaida left the country—and opted for a simple war of attrition. Haig “won” if more Germans than allied troops died. Death as score card. Passchendaele took 600,000 more lives on both sides of the line before it ended. It is not a new story. </w:t>
      </w:r>
      <w:r>
        <w:lastRenderedPageBreak/>
        <w:t>Generals are almost always buffoons. Soldiers followed John the Blind, who had lost his eyesight a decade earlier, to resounding defeat at the Battle of Crécy in 1337 during the Hundred Years War. We discover that leaders are mediocrities only when it is too late.</w:t>
      </w:r>
    </w:p>
    <w:p w14:paraId="3F6573CF" w14:textId="77777777" w:rsidR="0070552C" w:rsidRDefault="0070552C" w:rsidP="0070552C">
      <w:r>
        <w:t xml:space="preserve">David Lloyd George, who was the British prime minister during the Passchendaele campaign, wrote in his memoirs: “[Before the battle of Passchendaele] the Tanks Corps Staff prepared maps to show how a bombardment which obliterated the drainage would inevitably lead to a series of pools, and they located the exact spots where the waters would gather. The only reply was a peremptory order that they were to ‘Send no more of these ridiculous maps.’ Maps must conform to plans and not plans to maps. Facts that interfered with plans were impertinencies.” </w:t>
      </w:r>
    </w:p>
    <w:p w14:paraId="3218AEE2" w14:textId="77777777" w:rsidR="0070552C" w:rsidRDefault="0070552C" w:rsidP="0070552C">
      <w:r>
        <w:t xml:space="preserve">Here you have the explanation of why our ruling elites do nothing about climate change, refuse to respond rationally to economic meltdown and are incapable of coping with the collapse of globalization and empire. These are circumstances that interfere with the very viability and sustainability of the system. And </w:t>
      </w:r>
      <w:r w:rsidRPr="00A5137A">
        <w:rPr>
          <w:rStyle w:val="StyleUnderline"/>
          <w:highlight w:val="yellow"/>
        </w:rPr>
        <w:t>bureaucrats</w:t>
      </w:r>
      <w:r w:rsidRPr="00273A9A">
        <w:rPr>
          <w:rStyle w:val="StyleUnderline"/>
        </w:rPr>
        <w:t xml:space="preserve"> know only how to serve the system. They know only the managerial skills they ingested at West Point or Harvard Business School. They </w:t>
      </w:r>
      <w:r w:rsidRPr="00A5137A">
        <w:rPr>
          <w:rStyle w:val="StyleUnderline"/>
          <w:highlight w:val="yellow"/>
        </w:rPr>
        <w:t xml:space="preserve">cannot think on their own. They cannot </w:t>
      </w:r>
      <w:r w:rsidRPr="00A5137A">
        <w:rPr>
          <w:rStyle w:val="Emphasis"/>
          <w:highlight w:val="yellow"/>
        </w:rPr>
        <w:t>challenge assumptions or structures</w:t>
      </w:r>
      <w:r w:rsidRPr="00273A9A">
        <w:rPr>
          <w:rStyle w:val="StyleUnderline"/>
        </w:rPr>
        <w:t>. They cannot intellectually or emotionally recognize that the system might implode</w:t>
      </w:r>
      <w:r>
        <w:t>. And so they do what Napoleon warned was the worst mistake a general could make—paint an imaginary picture of a situation and accept it as real. But we blithely ignore reality along with them. The mania for a happy ending blinds us. We do not want to believe what we see. It is too depressing. So we all retreat into collective self-delusion.</w:t>
      </w:r>
    </w:p>
    <w:p w14:paraId="77F9D00B" w14:textId="77777777" w:rsidR="0070552C" w:rsidRDefault="0070552C" w:rsidP="0070552C">
      <w:r>
        <w:t>In Claude Lanzmann’s monumental documentary film “Shoah,” on the Holocaust, he interviews Filip Müller, a Czech Jew who survived the liquidations in Auschwitz as a member of the “special detail.” Müller relates this story:</w:t>
      </w:r>
    </w:p>
    <w:p w14:paraId="45AF1BD3" w14:textId="77777777" w:rsidR="0070552C" w:rsidRDefault="0070552C" w:rsidP="0070552C">
      <w:r>
        <w:t>“One day in 1943 when I was already in Crematorium 5, a train from Bialystok arrived. A prisoner on the ‘special detail’ saw a woman in the ‘undressing room’ who was the wife of a friend of his. He came right out and told her: ‘You are going to be exterminated. In three hours you’ll be ashes.’ The woman believed him because she knew him. She ran all over and warned to the other women. ‘We’re going to be killed. We’re going to be gassed.’ Mothers carrying their children on their shoulders didn’t want to hear that. They decided the woman was crazy. They chased her away. So she went to the men. To no avail. Not that they didn’t believe her. They’d heard rumors in the Bialystok ghetto, or in Grodno, and elsewhere. But who wanted to hear that? When she saw that no one would listen, she scratched her whole face. Out of despair. In shock. And she started to scream.”</w:t>
      </w:r>
    </w:p>
    <w:p w14:paraId="69CB41CB" w14:textId="77777777" w:rsidR="0070552C" w:rsidRDefault="0070552C" w:rsidP="0070552C">
      <w:r>
        <w:t xml:space="preserve">Blaise Pascal wrote in “Pensées,” “We run heedlessly into the abyss after putting something in front of us to stop us from seeing it.” </w:t>
      </w:r>
    </w:p>
    <w:p w14:paraId="35A80846" w14:textId="77777777" w:rsidR="0070552C" w:rsidRDefault="0070552C" w:rsidP="0070552C">
      <w:r>
        <w:t>Hannah Arendt, in writing “Eichmann in Jerusalem,” noted that Adolf Eichmann was primarily motivated by “an extraordinary diligence in looking out for his personal advancement.” He joined the Nazi Party because it was a good career move. “The trouble with Eichmann,” she wrote, “was precisely that so many were like him, and that the many were neither perverted nor sadistic, that they were, and still are, terribly and terrifyingly normal.”</w:t>
      </w:r>
    </w:p>
    <w:p w14:paraId="0A52451E" w14:textId="77777777" w:rsidR="0070552C" w:rsidRDefault="0070552C" w:rsidP="0070552C">
      <w:r>
        <w:t>“The longer one listened to him, the more obvious it became that his inability to speak was closely connected with an inability to think, namely, to think from the standpoint of somebody else,” Arendt wrote. “No communication was possible with him, not because he lied but because he was surrounded by the most reliable of all safeguards against words and the presence of others, and hence against reality as such.”</w:t>
      </w:r>
    </w:p>
    <w:p w14:paraId="113241A7" w14:textId="77777777" w:rsidR="0070552C" w:rsidRDefault="0070552C" w:rsidP="0070552C">
      <w:r>
        <w:t>Gitta Sereny makes the same point in her book “Into That Darkness,” about Franz Stangl, the commandant of Treblinka. The assignment to the SS was a promotion for the Austrian policeman. Stangl was not a sadist. He was soft-spoken and polite. He loved his wife and children very much. Unlike most Nazi camp officers, he did not take Jewish women as concubines. He was efficient and highly organized. He took pride in having received an official commendation as the “best camp commander in Poland.” Prisoners were simply objects. Goods. “That was my profession,” he said. “I enjoyed it. It fulfilled me. And yes, I was ambitious about that, I won’t deny it.” When Sereny asked Stangl how as a father he could kill children, he answered that he “rarely saw them as individuals. It was always a huge mass. … [T]hey were naked, packed together, running, being driven with whips. …” He later told Sereny that when he read about lemmings it reminded him of Treblinka.</w:t>
      </w:r>
    </w:p>
    <w:p w14:paraId="500D6E85" w14:textId="77777777" w:rsidR="0070552C" w:rsidRDefault="0070552C" w:rsidP="0070552C">
      <w:r>
        <w:t>Christopher Browning’s collection of essays, “The Path to Genocide,” notes that it was the “moderate,” “normal” bureaucrats, not the zealots, who made the Holocaust possible. Germaine Tillion pointed out “the tragic easiness [during the Holocaust] with which ‘decent’ people could become the most callous executioners without seeming to notice what was happening to them.” The Russian novelist Vasily Grossman in his book “Forever Flowing” observed that “the new state did not require holy apostles, fanatic, inspired builders, faithful, devout disciples. The new state did not even require servants—just clerks.”</w:t>
      </w:r>
    </w:p>
    <w:p w14:paraId="2E55CFC4" w14:textId="77777777" w:rsidR="0070552C" w:rsidRDefault="0070552C" w:rsidP="0070552C">
      <w:r>
        <w:t>“The most nauseating type of S.S. were to me personally the cynics who no longer genuinely believed in their cause, but went on collecting blood guilt for its own sake,” wrote Dr. Ella Lingens-Reiner in “Prisoners of Fear,” her searing memoir of Auschwitz. “Those cynics were not always brutal to the prisoners, their behavior changed with their mood. They took nothing seriously—neither themselves nor their cause, neither us nor our situation. One of the worst among them was Dr. Mengele, the Camp Doctor I have mentioned before. When a batch of newly arrived Jews was being classified into those fit for work and those fit for death, he would whistle a melody and rhythmically jerk his thumb over his right or his left shoulder—which meant ‘gas’ or ‘work.’ He thought conditions in the camp rotten, and even did a few things to improve them, but at the same time he committed murder callously, without any qualms.”</w:t>
      </w:r>
    </w:p>
    <w:p w14:paraId="2D1057D0" w14:textId="77777777" w:rsidR="0070552C" w:rsidRDefault="0070552C" w:rsidP="0070552C">
      <w:r w:rsidRPr="00A5137A">
        <w:rPr>
          <w:rStyle w:val="StyleUnderline"/>
          <w:highlight w:val="yellow"/>
        </w:rPr>
        <w:t>These armies of bureaucrats serve a corporate system that will</w:t>
      </w:r>
      <w:r w:rsidRPr="00273A9A">
        <w:rPr>
          <w:rStyle w:val="StyleUnderline"/>
        </w:rPr>
        <w:t xml:space="preserve"> quite </w:t>
      </w:r>
      <w:r w:rsidRPr="00A5137A">
        <w:rPr>
          <w:rStyle w:val="StyleUnderline"/>
          <w:highlight w:val="yellow"/>
        </w:rPr>
        <w:t xml:space="preserve">literally </w:t>
      </w:r>
      <w:r w:rsidRPr="00A5137A">
        <w:rPr>
          <w:rStyle w:val="Emphasis"/>
          <w:highlight w:val="yellow"/>
        </w:rPr>
        <w:t>kill</w:t>
      </w:r>
      <w:r w:rsidRPr="00A5137A">
        <w:rPr>
          <w:rStyle w:val="StyleUnderline"/>
          <w:highlight w:val="yellow"/>
        </w:rPr>
        <w:t xml:space="preserve"> </w:t>
      </w:r>
      <w:r w:rsidRPr="00A5137A">
        <w:rPr>
          <w:rStyle w:val="Emphasis"/>
          <w:highlight w:val="yellow"/>
        </w:rPr>
        <w:t>us</w:t>
      </w:r>
      <w:r>
        <w:t xml:space="preserve">. They are as cold and disconnected as Mengele. They carry out minute tasks. They are docile. Compliant. They obey. They find their self-worth in the prestige and power of the corporation, in the status of their positions and in their career promotions. They assure themselves of their own goodness through their private acts as husbands, wives, mothers and fathers. They sit on school boards. They go to Rotary. They attend church. It is moral schizophrenia. They erect walls to create an isolated consciousness. They make the lethal goals of ExxonMobil or Goldman Sachs or Raytheon or insurance companies possible. They destroy the ecosystem, the economy and the body politic and turn workingmen and -women into impoverished serfs. They feel nothing. </w:t>
      </w:r>
      <w:r w:rsidRPr="00273A9A">
        <w:rPr>
          <w:rStyle w:val="StyleUnderline"/>
        </w:rPr>
        <w:t xml:space="preserve">Metaphysical naiveté always ends in </w:t>
      </w:r>
      <w:r w:rsidRPr="00273A9A">
        <w:rPr>
          <w:rStyle w:val="Emphasis"/>
        </w:rPr>
        <w:t>murder</w:t>
      </w:r>
      <w:r w:rsidRPr="00273A9A">
        <w:rPr>
          <w:rStyle w:val="StyleUnderline"/>
        </w:rPr>
        <w:t>. It fragments the world</w:t>
      </w:r>
      <w:r>
        <w:t xml:space="preserve">. Little acts of kindness and charity mask the monstrous evil they abet. </w:t>
      </w:r>
      <w:r w:rsidRPr="00273A9A">
        <w:rPr>
          <w:rStyle w:val="StyleUnderline"/>
        </w:rPr>
        <w:t>And the system rolls forward. The polar ice caps melt. The droughts rage</w:t>
      </w:r>
      <w:r>
        <w:t xml:space="preserve"> over cropland. </w:t>
      </w:r>
      <w:r w:rsidRPr="00273A9A">
        <w:rPr>
          <w:rStyle w:val="StyleUnderline"/>
        </w:rPr>
        <w:t xml:space="preserve">The drones deliver death from the sky. The state moves inexorably forward to place </w:t>
      </w:r>
      <w:r w:rsidRPr="00273A9A">
        <w:rPr>
          <w:rStyle w:val="StyleUnderline"/>
        </w:rPr>
        <w:lastRenderedPageBreak/>
        <w:t xml:space="preserve">us in chains. The sick die. The poor starve. The prisons fill. And the careerist, plodding forward, </w:t>
      </w:r>
      <w:r w:rsidRPr="00273A9A">
        <w:rPr>
          <w:rStyle w:val="Emphasis"/>
        </w:rPr>
        <w:t>does his or her job</w:t>
      </w:r>
      <w:r>
        <w:t>.</w:t>
      </w:r>
    </w:p>
    <w:p w14:paraId="0E4A3223" w14:textId="77777777" w:rsidR="0070552C" w:rsidRDefault="0070552C" w:rsidP="00D5309E"/>
    <w:p w14:paraId="11F2C4AA" w14:textId="0B3654C0" w:rsidR="00CF669E" w:rsidRDefault="00CA7D7C" w:rsidP="00CF669E">
      <w:pPr>
        <w:pStyle w:val="Heading4"/>
      </w:pPr>
      <w:proofErr w:type="gramStart"/>
      <w:r>
        <w:t>(  )</w:t>
      </w:r>
      <w:proofErr w:type="gramEnd"/>
      <w:r>
        <w:t xml:space="preserve"> </w:t>
      </w:r>
      <w:r w:rsidR="00C611C1" w:rsidRPr="00C611C1">
        <w:rPr>
          <w:u w:val="single"/>
        </w:rPr>
        <w:t>U</w:t>
      </w:r>
      <w:r w:rsidR="00CF669E" w:rsidRPr="00C93D6A">
        <w:rPr>
          <w:u w:val="single"/>
        </w:rPr>
        <w:t>SFG Role-Playing Bad</w:t>
      </w:r>
      <w:r w:rsidR="00CF669E">
        <w:rPr>
          <w:u w:val="single"/>
        </w:rPr>
        <w:t xml:space="preserve"> DA</w:t>
      </w:r>
      <w:r w:rsidR="00CF669E">
        <w:t xml:space="preserve"> — it forces students to adopt </w:t>
      </w:r>
      <w:r w:rsidR="00CF669E" w:rsidRPr="00C93D6A">
        <w:rPr>
          <w:u w:val="single"/>
        </w:rPr>
        <w:t>an imperialist perspective</w:t>
      </w:r>
      <w:r w:rsidR="00CF669E">
        <w:t xml:space="preserve"> and promotes </w:t>
      </w:r>
      <w:r w:rsidR="00CF669E" w:rsidRPr="00C93D6A">
        <w:rPr>
          <w:u w:val="single"/>
        </w:rPr>
        <w:t>spectatorship</w:t>
      </w:r>
      <w:r w:rsidR="00C611C1">
        <w:t xml:space="preserve">, not engagement. </w:t>
      </w:r>
    </w:p>
    <w:p w14:paraId="296F7385" w14:textId="77777777" w:rsidR="00CF669E" w:rsidRDefault="00CF669E" w:rsidP="00CF669E">
      <w:r w:rsidRPr="00DD62A7">
        <w:rPr>
          <w:rStyle w:val="Style13ptBold"/>
        </w:rPr>
        <w:t>Reid-Brinkley 8</w:t>
      </w:r>
      <w:r>
        <w:t xml:space="preserve"> — Shanara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 Available Online at </w:t>
      </w:r>
      <w:r w:rsidRPr="00DD62A7">
        <w:t>http://www.scribd.com/doc/93057917/Reid-brinkley-Shanara-r-200805-Phd</w:t>
      </w:r>
      <w:r>
        <w:t>, Accessed 07-09-2014, p. 117-119)</w:t>
      </w:r>
    </w:p>
    <w:p w14:paraId="33AF6CEA" w14:textId="77777777" w:rsidR="00CF669E" w:rsidRDefault="00CF669E" w:rsidP="00CF669E">
      <w:r>
        <w:t xml:space="preserve">Genre Violation Four: Policymaker as Impersonal and the Rhetoric of Personal Experience. </w:t>
      </w:r>
    </w:p>
    <w:p w14:paraId="6BF21E4D" w14:textId="77777777" w:rsidR="00CF669E" w:rsidRDefault="00CF669E" w:rsidP="00CF669E">
      <w:r w:rsidRPr="008766E7">
        <w:rPr>
          <w:rStyle w:val="StyleUnderline"/>
          <w:highlight w:val="yellow"/>
        </w:rPr>
        <w:t>Debate</w:t>
      </w:r>
      <w:r>
        <w:t xml:space="preserve"> is a competitive game. 112 It </w:t>
      </w:r>
      <w:r w:rsidRPr="008766E7">
        <w:rPr>
          <w:rStyle w:val="StyleUnderline"/>
          <w:highlight w:val="yellow"/>
        </w:rPr>
        <w:t>requires</w:t>
      </w:r>
      <w:r w:rsidRPr="00DD62A7">
        <w:rPr>
          <w:rStyle w:val="StyleUnderline"/>
        </w:rPr>
        <w:t xml:space="preserve"> that its </w:t>
      </w:r>
      <w:r w:rsidRPr="008766E7">
        <w:rPr>
          <w:rStyle w:val="StyleUnderline"/>
          <w:highlight w:val="yellow"/>
        </w:rPr>
        <w:t>participants take on the positions of state actors</w:t>
      </w:r>
      <w:r w:rsidRPr="00DD62A7">
        <w:rPr>
          <w:rStyle w:val="StyleUnderline"/>
        </w:rPr>
        <w:t xml:space="preserve"> (at least </w:t>
      </w:r>
      <w:r w:rsidRPr="008766E7">
        <w:rPr>
          <w:rStyle w:val="StyleUnderline"/>
          <w:highlight w:val="yellow"/>
        </w:rPr>
        <w:t>when</w:t>
      </w:r>
      <w:r w:rsidRPr="00DD62A7">
        <w:rPr>
          <w:rStyle w:val="StyleUnderline"/>
        </w:rPr>
        <w:t xml:space="preserve"> they are </w:t>
      </w:r>
      <w:r w:rsidRPr="008766E7">
        <w:rPr>
          <w:rStyle w:val="StyleUnderline"/>
          <w:highlight w:val="yellow"/>
        </w:rPr>
        <w:t>affirming</w:t>
      </w:r>
      <w:r w:rsidRPr="00DD62A7">
        <w:rPr>
          <w:rStyle w:val="StyleUnderline"/>
        </w:rPr>
        <w:t xml:space="preserve"> the resolution). Debate resolutions normally call for federal action</w:t>
      </w:r>
      <w:r>
        <w:t xml:space="preserve"> in some area of domestic or foreign policy. </w:t>
      </w:r>
      <w:r w:rsidRPr="00DD62A7">
        <w:rPr>
          <w:rStyle w:val="StyleUnderline"/>
        </w:rPr>
        <w:t>Affirmative teams must support the resolution, while the negative negates it. The debate then becomes a “laboratory” within which debaters may test policies</w:t>
      </w:r>
      <w:r>
        <w:t xml:space="preserve">. 113 Argumentation scholar Gordon Mitchell notes that “Although they [end page 117] may research and track public argument as it unfolds outside the confines of the laboratory for research purposes, </w:t>
      </w:r>
      <w:r w:rsidRPr="008766E7">
        <w:rPr>
          <w:rStyle w:val="StyleUnderline"/>
          <w:highlight w:val="yellow"/>
        </w:rPr>
        <w:t>in this approach students witness argumentation</w:t>
      </w:r>
      <w:r w:rsidRPr="00DD62A7">
        <w:rPr>
          <w:rStyle w:val="StyleUnderline"/>
        </w:rPr>
        <w:t xml:space="preserve"> beyond the walls of the academy </w:t>
      </w:r>
      <w:r w:rsidRPr="008766E7">
        <w:rPr>
          <w:rStyle w:val="Emphasis"/>
          <w:highlight w:val="yellow"/>
        </w:rPr>
        <w:t>as spectators</w:t>
      </w:r>
      <w:r w:rsidRPr="008766E7">
        <w:rPr>
          <w:rStyle w:val="StyleUnderline"/>
          <w:highlight w:val="yellow"/>
        </w:rPr>
        <w:t>, with</w:t>
      </w:r>
      <w:r w:rsidRPr="00DD62A7">
        <w:rPr>
          <w:rStyle w:val="StyleUnderline"/>
        </w:rPr>
        <w:t xml:space="preserve"> </w:t>
      </w:r>
      <w:r w:rsidRPr="00DD62A7">
        <w:rPr>
          <w:rStyle w:val="Emphasis"/>
        </w:rPr>
        <w:t xml:space="preserve">little or </w:t>
      </w:r>
      <w:r w:rsidRPr="008766E7">
        <w:rPr>
          <w:rStyle w:val="Emphasis"/>
          <w:highlight w:val="yellow"/>
        </w:rPr>
        <w:t>no</w:t>
      </w:r>
      <w:r w:rsidRPr="00DD62A7">
        <w:rPr>
          <w:rStyle w:val="Emphasis"/>
        </w:rPr>
        <w:t xml:space="preserve"> apparent </w:t>
      </w:r>
      <w:r w:rsidRPr="008766E7">
        <w:rPr>
          <w:rStyle w:val="Emphasis"/>
          <w:highlight w:val="yellow"/>
        </w:rPr>
        <w:t>recourse</w:t>
      </w:r>
      <w:r w:rsidRPr="008766E7">
        <w:rPr>
          <w:rStyle w:val="StyleUnderline"/>
          <w:highlight w:val="yellow"/>
        </w:rPr>
        <w:t xml:space="preserve"> to </w:t>
      </w:r>
      <w:r w:rsidRPr="008766E7">
        <w:rPr>
          <w:rStyle w:val="Emphasis"/>
          <w:highlight w:val="yellow"/>
        </w:rPr>
        <w:t>directly participate</w:t>
      </w:r>
      <w:r w:rsidRPr="008766E7">
        <w:rPr>
          <w:rStyle w:val="StyleUnderline"/>
          <w:highlight w:val="yellow"/>
        </w:rPr>
        <w:t xml:space="preserve"> or </w:t>
      </w:r>
      <w:r w:rsidRPr="008766E7">
        <w:rPr>
          <w:rStyle w:val="Emphasis"/>
          <w:highlight w:val="yellow"/>
        </w:rPr>
        <w:t>alter</w:t>
      </w:r>
      <w:r w:rsidRPr="00DD62A7">
        <w:rPr>
          <w:rStyle w:val="Emphasis"/>
        </w:rPr>
        <w:t xml:space="preserve"> the course of </w:t>
      </w:r>
      <w:r w:rsidRPr="008766E7">
        <w:rPr>
          <w:rStyle w:val="Emphasis"/>
          <w:highlight w:val="yellow"/>
        </w:rPr>
        <w:t>events</w:t>
      </w:r>
      <w:r>
        <w:t xml:space="preserve">.” 114 </w:t>
      </w:r>
      <w:r w:rsidRPr="00DD62A7">
        <w:rPr>
          <w:rStyle w:val="StyleUnderline"/>
        </w:rPr>
        <w:t xml:space="preserve">Although debaters spend a great deal of time discussing and researching government action and articulating arguments relevant to such action, </w:t>
      </w:r>
      <w:r w:rsidRPr="008766E7">
        <w:rPr>
          <w:rStyle w:val="StyleUnderline"/>
          <w:highlight w:val="yellow"/>
        </w:rPr>
        <w:t>what happens in</w:t>
      </w:r>
      <w:r w:rsidRPr="00DD62A7">
        <w:rPr>
          <w:rStyle w:val="StyleUnderline"/>
        </w:rPr>
        <w:t xml:space="preserve"> debate </w:t>
      </w:r>
      <w:r w:rsidRPr="008766E7">
        <w:rPr>
          <w:rStyle w:val="StyleUnderline"/>
          <w:highlight w:val="yellow"/>
        </w:rPr>
        <w:t>rounds has</w:t>
      </w:r>
      <w:r w:rsidRPr="00DD62A7">
        <w:rPr>
          <w:rStyle w:val="StyleUnderline"/>
        </w:rPr>
        <w:t xml:space="preserve"> </w:t>
      </w:r>
      <w:r w:rsidRPr="00DD62A7">
        <w:rPr>
          <w:rStyle w:val="Emphasis"/>
        </w:rPr>
        <w:t xml:space="preserve">limited or </w:t>
      </w:r>
      <w:r w:rsidRPr="008766E7">
        <w:rPr>
          <w:rStyle w:val="Emphasis"/>
          <w:highlight w:val="yellow"/>
        </w:rPr>
        <w:t>no real impact</w:t>
      </w:r>
      <w:r w:rsidRPr="008766E7">
        <w:rPr>
          <w:rStyle w:val="StyleUnderline"/>
          <w:highlight w:val="yellow"/>
        </w:rPr>
        <w:t xml:space="preserve"> on</w:t>
      </w:r>
      <w:r w:rsidRPr="00DD62A7">
        <w:rPr>
          <w:rStyle w:val="StyleUnderline"/>
        </w:rPr>
        <w:t xml:space="preserve"> contemporary </w:t>
      </w:r>
      <w:r w:rsidRPr="008766E7">
        <w:rPr>
          <w:rStyle w:val="StyleUnderline"/>
          <w:highlight w:val="yellow"/>
        </w:rPr>
        <w:t>governmental policy making</w:t>
      </w:r>
      <w:r w:rsidRPr="00DD62A7">
        <w:rPr>
          <w:rStyle w:val="StyleUnderline"/>
        </w:rPr>
        <w:t xml:space="preserve">. And </w:t>
      </w:r>
      <w:r w:rsidRPr="008766E7">
        <w:rPr>
          <w:rStyle w:val="StyleUnderline"/>
          <w:highlight w:val="yellow"/>
        </w:rPr>
        <w:t xml:space="preserve">participation does </w:t>
      </w:r>
      <w:r w:rsidRPr="008766E7">
        <w:rPr>
          <w:rStyle w:val="Emphasis"/>
          <w:highlight w:val="yellow"/>
        </w:rPr>
        <w:t>not</w:t>
      </w:r>
      <w:r w:rsidRPr="008766E7">
        <w:rPr>
          <w:rStyle w:val="StyleUnderline"/>
          <w:highlight w:val="yellow"/>
        </w:rPr>
        <w:t xml:space="preserve"> result in</w:t>
      </w:r>
      <w:r w:rsidRPr="00DD62A7">
        <w:rPr>
          <w:rStyle w:val="StyleUnderline"/>
        </w:rPr>
        <w:t xml:space="preserve"> the majority of the debate community engaging in </w:t>
      </w:r>
      <w:r w:rsidRPr="008766E7">
        <w:rPr>
          <w:rStyle w:val="StyleUnderline"/>
          <w:highlight w:val="yellow"/>
        </w:rPr>
        <w:t>activism</w:t>
      </w:r>
      <w:r w:rsidRPr="00DD62A7">
        <w:rPr>
          <w:rStyle w:val="StyleUnderline"/>
        </w:rPr>
        <w:t xml:space="preserve"> around the issues they research</w:t>
      </w:r>
      <w:r>
        <w:t xml:space="preserve">. </w:t>
      </w:r>
    </w:p>
    <w:p w14:paraId="4281733F" w14:textId="77777777" w:rsidR="00CF669E" w:rsidRDefault="00CF669E" w:rsidP="00CF669E">
      <w:r>
        <w:t xml:space="preserve">Mitchell observes that </w:t>
      </w:r>
      <w:r w:rsidRPr="008766E7">
        <w:rPr>
          <w:rStyle w:val="StyleUnderline"/>
          <w:highlight w:val="yellow"/>
        </w:rPr>
        <w:t>the stance of the policymaker</w:t>
      </w:r>
      <w:r w:rsidRPr="00DD62A7">
        <w:rPr>
          <w:rStyle w:val="StyleUnderline"/>
        </w:rPr>
        <w:t xml:space="preserve"> in debate </w:t>
      </w:r>
      <w:r w:rsidRPr="008766E7">
        <w:rPr>
          <w:rStyle w:val="StyleUnderline"/>
          <w:highlight w:val="yellow"/>
        </w:rPr>
        <w:t>comes with a</w:t>
      </w:r>
      <w:r w:rsidRPr="00DD62A7">
        <w:rPr>
          <w:rStyle w:val="StyleUnderline"/>
        </w:rPr>
        <w:t xml:space="preserve"> “</w:t>
      </w:r>
      <w:r w:rsidRPr="008766E7">
        <w:rPr>
          <w:rStyle w:val="StyleUnderline"/>
          <w:highlight w:val="yellow"/>
        </w:rPr>
        <w:t xml:space="preserve">sense of </w:t>
      </w:r>
      <w:r w:rsidRPr="008766E7">
        <w:rPr>
          <w:rStyle w:val="Emphasis"/>
          <w:highlight w:val="yellow"/>
        </w:rPr>
        <w:t>detachment</w:t>
      </w:r>
      <w:r w:rsidRPr="00DD62A7">
        <w:rPr>
          <w:rStyle w:val="StyleUnderline"/>
        </w:rPr>
        <w:t xml:space="preserve"> associated with </w:t>
      </w:r>
      <w:r w:rsidRPr="00DD62A7">
        <w:rPr>
          <w:rStyle w:val="Emphasis"/>
        </w:rPr>
        <w:t>the spectator posture</w:t>
      </w:r>
      <w:r w:rsidRPr="00DD62A7">
        <w:rPr>
          <w:rStyle w:val="StyleUnderline"/>
        </w:rPr>
        <w:t>.”</w:t>
      </w:r>
      <w:r>
        <w:t xml:space="preserve">115 In other words, </w:t>
      </w:r>
      <w:r w:rsidRPr="00DD62A7">
        <w:rPr>
          <w:rStyle w:val="StyleUnderline"/>
        </w:rPr>
        <w:t xml:space="preserve">its </w:t>
      </w:r>
      <w:r w:rsidRPr="008766E7">
        <w:rPr>
          <w:rStyle w:val="StyleUnderline"/>
          <w:highlight w:val="yellow"/>
        </w:rPr>
        <w:t>participants</w:t>
      </w:r>
      <w:r w:rsidRPr="00DD62A7">
        <w:rPr>
          <w:rStyle w:val="StyleUnderline"/>
        </w:rPr>
        <w:t xml:space="preserve"> are able to engage in debates where they are able to </w:t>
      </w:r>
      <w:r w:rsidRPr="008766E7">
        <w:rPr>
          <w:rStyle w:val="Emphasis"/>
          <w:highlight w:val="yellow"/>
        </w:rPr>
        <w:t>distance themselves from the events that are the subjects of debates</w:t>
      </w:r>
      <w:r w:rsidRPr="00DD62A7">
        <w:rPr>
          <w:rStyle w:val="StyleUnderline"/>
        </w:rPr>
        <w:t xml:space="preserve">. Debaters can throw around terms like torture, terrorism, genocide and nuclear war without blinking. Debate simulations can only serve to </w:t>
      </w:r>
      <w:r w:rsidRPr="00DD62A7">
        <w:rPr>
          <w:rStyle w:val="Emphasis"/>
        </w:rPr>
        <w:t>distance the debaters from real world participation</w:t>
      </w:r>
      <w:r w:rsidRPr="00DD62A7">
        <w:rPr>
          <w:rStyle w:val="StyleUnderline"/>
        </w:rPr>
        <w:t xml:space="preserve"> in the political contexts they debate about</w:t>
      </w:r>
      <w:r>
        <w:t>. As William Shanahan remarks:</w:t>
      </w:r>
    </w:p>
    <w:p w14:paraId="7B2F1AB7" w14:textId="77777777" w:rsidR="00CF669E" w:rsidRDefault="00CF669E" w:rsidP="00CF669E">
      <w:pPr>
        <w:ind w:left="720"/>
      </w:pPr>
      <w:r>
        <w:t>…</w:t>
      </w:r>
      <w:r w:rsidRPr="00DD62A7">
        <w:rPr>
          <w:rStyle w:val="StyleUnderline"/>
        </w:rPr>
        <w:t>the topic established a relationship through interpellation that inhered irrespective of what the particular political affinities of the debaters were</w:t>
      </w:r>
      <w:r>
        <w:t xml:space="preserve">. The relationship was both political and ethical, and needed to be debated as such. </w:t>
      </w:r>
      <w:r w:rsidRPr="008766E7">
        <w:rPr>
          <w:rStyle w:val="StyleUnderline"/>
          <w:highlight w:val="yellow"/>
        </w:rPr>
        <w:t>When we</w:t>
      </w:r>
      <w:r w:rsidRPr="00DD62A7">
        <w:rPr>
          <w:rStyle w:val="StyleUnderline"/>
        </w:rPr>
        <w:t xml:space="preserve"> blithely </w:t>
      </w:r>
      <w:r w:rsidRPr="008766E7">
        <w:rPr>
          <w:rStyle w:val="StyleUnderline"/>
          <w:highlight w:val="yellow"/>
        </w:rPr>
        <w:t>call for U</w:t>
      </w:r>
      <w:r>
        <w:t xml:space="preserve">nited </w:t>
      </w:r>
      <w:r w:rsidRPr="008766E7">
        <w:rPr>
          <w:rStyle w:val="StyleUnderline"/>
          <w:highlight w:val="yellow"/>
        </w:rPr>
        <w:t>S</w:t>
      </w:r>
      <w:r>
        <w:t xml:space="preserve">tates </w:t>
      </w:r>
      <w:r w:rsidRPr="008766E7">
        <w:rPr>
          <w:rStyle w:val="StyleUnderline"/>
          <w:highlight w:val="yellow"/>
        </w:rPr>
        <w:t>F</w:t>
      </w:r>
      <w:r>
        <w:t xml:space="preserve">ederal </w:t>
      </w:r>
      <w:r w:rsidRPr="008766E7">
        <w:rPr>
          <w:rStyle w:val="StyleUnderline"/>
          <w:highlight w:val="yellow"/>
        </w:rPr>
        <w:t>G</w:t>
      </w:r>
      <w:r>
        <w:t xml:space="preserve">overnment </w:t>
      </w:r>
      <w:r w:rsidRPr="008766E7">
        <w:rPr>
          <w:rStyle w:val="StyleUnderline"/>
          <w:highlight w:val="yellow"/>
        </w:rPr>
        <w:t xml:space="preserve">policymaking, we are not immune to the </w:t>
      </w:r>
      <w:r w:rsidRPr="008766E7">
        <w:rPr>
          <w:rStyle w:val="Emphasis"/>
          <w:highlight w:val="yellow"/>
        </w:rPr>
        <w:t>colonialist legacy</w:t>
      </w:r>
      <w:r w:rsidRPr="00DD62A7">
        <w:rPr>
          <w:rStyle w:val="StyleUnderline"/>
        </w:rPr>
        <w:t xml:space="preserve"> that establishes our place on this continent. </w:t>
      </w:r>
      <w:r w:rsidRPr="008766E7">
        <w:rPr>
          <w:rStyle w:val="StyleUnderline"/>
          <w:highlight w:val="yellow"/>
        </w:rPr>
        <w:t xml:space="preserve">We cannot </w:t>
      </w:r>
      <w:r w:rsidRPr="008766E7">
        <w:rPr>
          <w:rStyle w:val="Emphasis"/>
          <w:highlight w:val="yellow"/>
        </w:rPr>
        <w:t>wish away</w:t>
      </w:r>
      <w:r w:rsidRPr="008766E7">
        <w:rPr>
          <w:rStyle w:val="StyleUnderline"/>
          <w:highlight w:val="yellow"/>
        </w:rPr>
        <w:t xml:space="preserve"> the horrific atrocities perpetrated </w:t>
      </w:r>
      <w:r w:rsidRPr="008766E7">
        <w:rPr>
          <w:rStyle w:val="Emphasis"/>
          <w:highlight w:val="yellow"/>
        </w:rPr>
        <w:t>everyday in our name</w:t>
      </w:r>
      <w:r w:rsidRPr="008766E7">
        <w:rPr>
          <w:rStyle w:val="StyleUnderline"/>
          <w:highlight w:val="yellow"/>
        </w:rPr>
        <w:t xml:space="preserve"> simply by refusing to acknowledge these </w:t>
      </w:r>
      <w:proofErr w:type="gramStart"/>
      <w:r w:rsidRPr="008766E7">
        <w:rPr>
          <w:rStyle w:val="StyleUnderline"/>
          <w:highlight w:val="yellow"/>
        </w:rPr>
        <w:t>implications</w:t>
      </w:r>
      <w:r>
        <w:t>”(</w:t>
      </w:r>
      <w:proofErr w:type="gramEnd"/>
      <w:r>
        <w:t>emphasis in original).116 [end page 118]</w:t>
      </w:r>
    </w:p>
    <w:p w14:paraId="5920CEB9" w14:textId="77777777" w:rsidR="00CF669E" w:rsidRDefault="00CF669E" w:rsidP="00CF669E">
      <w:r w:rsidRPr="008766E7">
        <w:rPr>
          <w:rStyle w:val="StyleUnderline"/>
          <w:highlight w:val="yellow"/>
        </w:rPr>
        <w:t>The</w:t>
      </w:r>
      <w:r w:rsidRPr="00DD62A7">
        <w:rPr>
          <w:rStyle w:val="StyleUnderline"/>
        </w:rPr>
        <w:t xml:space="preserve"> “objective” </w:t>
      </w:r>
      <w:r w:rsidRPr="008766E7">
        <w:rPr>
          <w:rStyle w:val="StyleUnderline"/>
          <w:highlight w:val="yellow"/>
        </w:rPr>
        <w:t xml:space="preserve">stance of the policymaker is </w:t>
      </w:r>
      <w:r w:rsidRPr="008766E7">
        <w:rPr>
          <w:rStyle w:val="Emphasis"/>
          <w:highlight w:val="yellow"/>
        </w:rPr>
        <w:t>an impersonal or imperialist persona</w:t>
      </w:r>
      <w:r w:rsidRPr="00DD62A7">
        <w:rPr>
          <w:rStyle w:val="StyleUnderline"/>
        </w:rPr>
        <w:t>. The policymaker relies upon “acceptable” forms of evidence, engaging in logical discussion, producing rational thoughts</w:t>
      </w:r>
      <w:r>
        <w:t xml:space="preserve">. As Shanahan, and the Louisville debaters’ note, </w:t>
      </w:r>
      <w:r w:rsidRPr="008766E7">
        <w:rPr>
          <w:rStyle w:val="StyleUnderline"/>
          <w:highlight w:val="yellow"/>
        </w:rPr>
        <w:t>such a stance is</w:t>
      </w:r>
      <w:r w:rsidRPr="00DD62A7">
        <w:rPr>
          <w:rStyle w:val="StyleUnderline"/>
        </w:rPr>
        <w:t xml:space="preserve"> integrally </w:t>
      </w:r>
      <w:r w:rsidRPr="008766E7">
        <w:rPr>
          <w:rStyle w:val="StyleUnderline"/>
          <w:highlight w:val="yellow"/>
        </w:rPr>
        <w:t xml:space="preserve">linked to the </w:t>
      </w:r>
      <w:r w:rsidRPr="008766E7">
        <w:rPr>
          <w:rStyle w:val="Emphasis"/>
          <w:highlight w:val="yellow"/>
        </w:rPr>
        <w:t>normative</w:t>
      </w:r>
      <w:r w:rsidRPr="008766E7">
        <w:rPr>
          <w:rStyle w:val="StyleUnderline"/>
          <w:highlight w:val="yellow"/>
        </w:rPr>
        <w:t xml:space="preserve">, </w:t>
      </w:r>
      <w:r w:rsidRPr="008766E7">
        <w:rPr>
          <w:rStyle w:val="Emphasis"/>
          <w:highlight w:val="yellow"/>
        </w:rPr>
        <w:t>historical</w:t>
      </w:r>
      <w:r w:rsidRPr="008766E7">
        <w:rPr>
          <w:rStyle w:val="StyleUnderline"/>
          <w:highlight w:val="yellow"/>
        </w:rPr>
        <w:t xml:space="preserve"> and </w:t>
      </w:r>
      <w:r w:rsidRPr="008766E7">
        <w:rPr>
          <w:rStyle w:val="Emphasis"/>
          <w:highlight w:val="yellow"/>
        </w:rPr>
        <w:t>contemporary practices of power</w:t>
      </w:r>
      <w:r w:rsidRPr="008766E7">
        <w:rPr>
          <w:rStyle w:val="StyleUnderline"/>
          <w:highlight w:val="yellow"/>
        </w:rPr>
        <w:t xml:space="preserve"> that produce and maintain</w:t>
      </w:r>
      <w:r w:rsidRPr="00DD62A7">
        <w:rPr>
          <w:rStyle w:val="StyleUnderline"/>
        </w:rPr>
        <w:t xml:space="preserve"> </w:t>
      </w:r>
      <w:r w:rsidRPr="00DD62A7">
        <w:rPr>
          <w:rStyle w:val="Emphasis"/>
        </w:rPr>
        <w:t xml:space="preserve">varying networks of </w:t>
      </w:r>
      <w:r w:rsidRPr="008766E7">
        <w:rPr>
          <w:rStyle w:val="Emphasis"/>
          <w:highlight w:val="yellow"/>
        </w:rPr>
        <w:t>oppression</w:t>
      </w:r>
      <w:r>
        <w:t xml:space="preserve">. In other words, </w:t>
      </w:r>
      <w:r w:rsidRPr="008766E7">
        <w:rPr>
          <w:rStyle w:val="StyleUnderline"/>
          <w:highlight w:val="yellow"/>
        </w:rPr>
        <w:t>the discursive practices of policy-oriented debate</w:t>
      </w:r>
      <w:r w:rsidRPr="00DD62A7">
        <w:rPr>
          <w:rStyle w:val="StyleUnderline"/>
        </w:rPr>
        <w:t xml:space="preserve"> are developed </w:t>
      </w:r>
      <w:r w:rsidRPr="00DD62A7">
        <w:rPr>
          <w:rStyle w:val="Emphasis"/>
        </w:rPr>
        <w:t>within</w:t>
      </w:r>
      <w:r w:rsidRPr="00DD62A7">
        <w:rPr>
          <w:rStyle w:val="StyleUnderline"/>
        </w:rPr>
        <w:t xml:space="preserve">, </w:t>
      </w:r>
      <w:r w:rsidRPr="00DD62A7">
        <w:rPr>
          <w:rStyle w:val="Emphasis"/>
        </w:rPr>
        <w:t>through</w:t>
      </w:r>
      <w:r w:rsidRPr="00DD62A7">
        <w:rPr>
          <w:rStyle w:val="StyleUnderline"/>
        </w:rPr>
        <w:t xml:space="preserve"> and </w:t>
      </w:r>
      <w:r w:rsidRPr="00DD62A7">
        <w:rPr>
          <w:rStyle w:val="Emphasis"/>
        </w:rPr>
        <w:t>from</w:t>
      </w:r>
      <w:r w:rsidRPr="00DD62A7">
        <w:rPr>
          <w:rStyle w:val="StyleUnderline"/>
        </w:rPr>
        <w:t xml:space="preserve"> systems of </w:t>
      </w:r>
      <w:r w:rsidRPr="00DD62A7">
        <w:rPr>
          <w:rStyle w:val="Emphasis"/>
        </w:rPr>
        <w:t>power and privilege</w:t>
      </w:r>
      <w:r w:rsidRPr="00DD62A7">
        <w:rPr>
          <w:rStyle w:val="StyleUnderline"/>
        </w:rPr>
        <w:t xml:space="preserve">. Thus, these practices </w:t>
      </w:r>
      <w:r w:rsidRPr="008766E7">
        <w:rPr>
          <w:rStyle w:val="StyleUnderline"/>
          <w:highlight w:val="yellow"/>
        </w:rPr>
        <w:t xml:space="preserve">are </w:t>
      </w:r>
      <w:r w:rsidRPr="008766E7">
        <w:rPr>
          <w:rStyle w:val="Emphasis"/>
          <w:highlight w:val="yellow"/>
        </w:rPr>
        <w:t xml:space="preserve">critically </w:t>
      </w:r>
      <w:r w:rsidRPr="008766E7">
        <w:rPr>
          <w:rStyle w:val="Emphasis"/>
          <w:highlight w:val="yellow"/>
        </w:rPr>
        <w:lastRenderedPageBreak/>
        <w:t>implicated in the maintenance of hegemony</w:t>
      </w:r>
      <w:r>
        <w:t>. So, rather than seeing themselves as government or state actors, Jones and Green choose to perform themselves in debate, violating the more “objective” stance of the “policymaker” and require their opponents to do the same.</w:t>
      </w:r>
    </w:p>
    <w:p w14:paraId="5FE73FC1" w14:textId="77777777" w:rsidR="000D2495" w:rsidRDefault="000D2495" w:rsidP="00D5309E"/>
    <w:p w14:paraId="6E0FBFDF" w14:textId="68599B24" w:rsidR="007D50A2" w:rsidRDefault="007D50A2" w:rsidP="007D50A2">
      <w:pPr>
        <w:pStyle w:val="Heading3"/>
      </w:pPr>
      <w:r>
        <w:lastRenderedPageBreak/>
        <w:t>1AR — We Meet</w:t>
      </w:r>
    </w:p>
    <w:p w14:paraId="50A190EA" w14:textId="37DDCC47" w:rsidR="007D50A2" w:rsidRDefault="007D50A2" w:rsidP="007D50A2">
      <w:pPr>
        <w:pStyle w:val="Heading4"/>
      </w:pPr>
      <w:r>
        <w:t xml:space="preserve">ICE is a </w:t>
      </w:r>
      <w:r w:rsidRPr="007D50A2">
        <w:rPr>
          <w:u w:val="single"/>
        </w:rPr>
        <w:t>substantial USFG restriction</w:t>
      </w:r>
      <w:r>
        <w:t xml:space="preserve"> on legal immigration. </w:t>
      </w:r>
    </w:p>
    <w:p w14:paraId="61413CDE" w14:textId="77777777" w:rsidR="007D50A2" w:rsidRPr="00E617C0" w:rsidRDefault="007D50A2" w:rsidP="007D50A2">
      <w:r w:rsidRPr="00E617C0">
        <w:rPr>
          <w:rStyle w:val="Style13ptBold"/>
        </w:rPr>
        <w:t>Woodruff 17</w:t>
      </w:r>
      <w:r>
        <w:t xml:space="preserve"> — Betsy Woodruff, Political Reporter for </w:t>
      </w:r>
      <w:r w:rsidRPr="00E617C0">
        <w:rPr>
          <w:i/>
        </w:rPr>
        <w:t>The Daily Beast</w:t>
      </w:r>
      <w:r>
        <w:t xml:space="preserve">, 2017 (“The Trump Administration Is Waging Guerrilla War on Legal Immigration, Attorneys Say,” </w:t>
      </w:r>
      <w:r>
        <w:rPr>
          <w:i/>
        </w:rPr>
        <w:t>The Daily Beast</w:t>
      </w:r>
      <w:r>
        <w:t>, December 26</w:t>
      </w:r>
      <w:r w:rsidRPr="00E617C0">
        <w:rPr>
          <w:vertAlign w:val="superscript"/>
        </w:rPr>
        <w:t>th</w:t>
      </w:r>
      <w:r>
        <w:t xml:space="preserve">, Available Online at </w:t>
      </w:r>
      <w:hyperlink r:id="rId21" w:history="1">
        <w:r w:rsidRPr="004D6B88">
          <w:rPr>
            <w:rStyle w:val="Hyperlink"/>
          </w:rPr>
          <w:t>https://www.thedailybeast.com/the-trump-administration-is-waging-guerrilla-war-on-legal-immigration-attorneys-say</w:t>
        </w:r>
      </w:hyperlink>
      <w:r>
        <w:t>, Accessed 07-14-2018)</w:t>
      </w:r>
    </w:p>
    <w:p w14:paraId="1EC90504" w14:textId="77777777" w:rsidR="007D50A2" w:rsidRDefault="007D50A2" w:rsidP="007D50A2">
      <w:r w:rsidRPr="00FF5362">
        <w:rPr>
          <w:rStyle w:val="StyleUnderline"/>
        </w:rPr>
        <w:t xml:space="preserve">The </w:t>
      </w:r>
      <w:r w:rsidRPr="00FF5362">
        <w:rPr>
          <w:rStyle w:val="StyleUnderline"/>
          <w:highlight w:val="yellow"/>
        </w:rPr>
        <w:t>Trump</w:t>
      </w:r>
      <w:r w:rsidRPr="00FF5362">
        <w:rPr>
          <w:rStyle w:val="StyleUnderline"/>
        </w:rPr>
        <w:t xml:space="preserve"> administration </w:t>
      </w:r>
      <w:r w:rsidRPr="00FF5362">
        <w:rPr>
          <w:rStyle w:val="StyleUnderline"/>
          <w:highlight w:val="yellow"/>
        </w:rPr>
        <w:t>has</w:t>
      </w:r>
      <w:r w:rsidRPr="00FF5362">
        <w:rPr>
          <w:rStyle w:val="StyleUnderline"/>
        </w:rPr>
        <w:t xml:space="preserve"> quietly and unofficially </w:t>
      </w:r>
      <w:r w:rsidRPr="00FF5362">
        <w:rPr>
          <w:rStyle w:val="StyleUnderline"/>
          <w:highlight w:val="yellow"/>
        </w:rPr>
        <w:t>made it significantly harder for people to legally immigrate to the U</w:t>
      </w:r>
      <w:r>
        <w:t xml:space="preserve">nited </w:t>
      </w:r>
      <w:r w:rsidRPr="00FF5362">
        <w:rPr>
          <w:rStyle w:val="StyleUnderline"/>
          <w:highlight w:val="yellow"/>
        </w:rPr>
        <w:t>S</w:t>
      </w:r>
      <w:r>
        <w:t xml:space="preserve">tates, </w:t>
      </w:r>
      <w:r w:rsidRPr="00FF5362">
        <w:rPr>
          <w:rStyle w:val="StyleUnderline"/>
        </w:rPr>
        <w:t>according to numerous immigration lawyers</w:t>
      </w:r>
      <w:r>
        <w:t xml:space="preserve"> who have dealt with these matters for years.</w:t>
      </w:r>
    </w:p>
    <w:p w14:paraId="20D2214E" w14:textId="77777777" w:rsidR="007D50A2" w:rsidRDefault="007D50A2" w:rsidP="007D50A2">
      <w:r>
        <w:t>“</w:t>
      </w:r>
      <w:r w:rsidRPr="00FF5362">
        <w:rPr>
          <w:rStyle w:val="StyleUnderline"/>
        </w:rPr>
        <w:t>Some percentage are going to be deterred from bringing family here, which</w:t>
      </w:r>
      <w:r>
        <w:t xml:space="preserve"> I think </w:t>
      </w:r>
      <w:r w:rsidRPr="00FF5362">
        <w:rPr>
          <w:rStyle w:val="StyleUnderline"/>
        </w:rPr>
        <w:t>is probably the goal</w:t>
      </w:r>
      <w:r>
        <w:t xml:space="preserve">,” </w:t>
      </w:r>
      <w:r w:rsidRPr="00FF5362">
        <w:rPr>
          <w:rStyle w:val="StyleUnderline"/>
        </w:rPr>
        <w:t>said</w:t>
      </w:r>
      <w:r>
        <w:t xml:space="preserve"> Jason </w:t>
      </w:r>
      <w:r w:rsidRPr="00FF5362">
        <w:rPr>
          <w:rStyle w:val="StyleUnderline"/>
        </w:rPr>
        <w:t>Dzubow, an immigration lawyer</w:t>
      </w:r>
      <w:r>
        <w:t xml:space="preserve"> who blogs at The Asylumist. “</w:t>
      </w:r>
      <w:r w:rsidRPr="00FF5362">
        <w:rPr>
          <w:rStyle w:val="StyleUnderline"/>
        </w:rPr>
        <w:t>I think the goal is to reduce overall immigration</w:t>
      </w:r>
      <w:r>
        <w:t>.”</w:t>
      </w:r>
    </w:p>
    <w:p w14:paraId="38545F50" w14:textId="77777777" w:rsidR="007D50A2" w:rsidRDefault="007D50A2" w:rsidP="007D50A2">
      <w:r>
        <w:t xml:space="preserve">President Donald </w:t>
      </w:r>
      <w:r w:rsidRPr="00FF5362">
        <w:rPr>
          <w:rStyle w:val="StyleUnderline"/>
        </w:rPr>
        <w:t>Trump may have focused his campaign on stopping illegal immigration</w:t>
      </w:r>
      <w:r>
        <w:t xml:space="preserve">, and his supporters chanted “Build the wall!” at his rallies. </w:t>
      </w:r>
      <w:r w:rsidRPr="00FF5362">
        <w:rPr>
          <w:rStyle w:val="StyleUnderline"/>
        </w:rPr>
        <w:t>But</w:t>
      </w:r>
      <w:r>
        <w:t xml:space="preserve"> though the much-promised wall is still unbuilt, </w:t>
      </w:r>
      <w:r w:rsidRPr="00FF5362">
        <w:rPr>
          <w:rStyle w:val="StyleUnderline"/>
        </w:rPr>
        <w:t xml:space="preserve">his administration appears to have taken </w:t>
      </w:r>
      <w:r w:rsidRPr="00FF5362">
        <w:rPr>
          <w:rStyle w:val="Emphasis"/>
        </w:rPr>
        <w:t>deliberate steps to make legal immigration more difficult</w:t>
      </w:r>
      <w:r>
        <w:t>.</w:t>
      </w:r>
    </w:p>
    <w:p w14:paraId="17D95FD3" w14:textId="77777777" w:rsidR="007D50A2" w:rsidRDefault="007D50A2" w:rsidP="007D50A2">
      <w:r>
        <w:t xml:space="preserve">Renata </w:t>
      </w:r>
      <w:r w:rsidRPr="00FF5362">
        <w:rPr>
          <w:rStyle w:val="StyleUnderline"/>
        </w:rPr>
        <w:t>Castro, an immigration lawyer</w:t>
      </w:r>
      <w:r>
        <w:t xml:space="preserve"> based in Florida, </w:t>
      </w:r>
      <w:r w:rsidRPr="00FF5362">
        <w:rPr>
          <w:rStyle w:val="StyleUnderline"/>
        </w:rPr>
        <w:t>says the new steps have taken an already-stressful process and made it almost cripplingly nerve-wracking. Many of her clients have had nervous breakdowns, hair loss, and debilitating anxiety</w:t>
      </w:r>
      <w:r>
        <w:t>.</w:t>
      </w:r>
    </w:p>
    <w:p w14:paraId="093DDA60" w14:textId="77777777" w:rsidR="007D50A2" w:rsidRDefault="007D50A2" w:rsidP="007D50A2">
      <w:r>
        <w:t>“I had a client I had to ask to go see a psychiatrist,” she said. “I said, ‘I think you would benefit from being on some kind of anxiety medication, because I don’t think you can handle the interview.’”</w:t>
      </w:r>
    </w:p>
    <w:p w14:paraId="24EF5B9C" w14:textId="77777777" w:rsidR="007D50A2" w:rsidRDefault="007D50A2" w:rsidP="007D50A2">
      <w:r>
        <w:t>Attorneys and their staff are also facing unprecedented stress. Greg Siskind, who is based in Memphis and specializes in helping doctors immigrate to the U.S., said that several months ago, one of his partners started having a meditation coach come to the office every week. The coach focuses on helping the law firm’s staffers manage the stress.</w:t>
      </w:r>
    </w:p>
    <w:p w14:paraId="0D9A3522" w14:textId="77777777" w:rsidR="007D50A2" w:rsidRDefault="007D50A2" w:rsidP="007D50A2">
      <w:r>
        <w:t>“They really care about these cases,” Siskind said.</w:t>
      </w:r>
    </w:p>
    <w:p w14:paraId="6FF51B70" w14:textId="77777777" w:rsidR="007D50A2" w:rsidRDefault="007D50A2" w:rsidP="007D50A2">
      <w:r>
        <w:t>Mark Krikorian, who heads the restrictionist Center for Immigration Studies and advocates for less legal immigration, said complaints about anxiety are silly.</w:t>
      </w:r>
    </w:p>
    <w:p w14:paraId="292A7978" w14:textId="77777777" w:rsidR="007D50A2" w:rsidRDefault="007D50A2" w:rsidP="007D50A2">
      <w:r>
        <w:t>“I’m sorry, but is it a stressful process? Yeah, I’m sure it is,” he said. “Applying for a job is stressful. All kinds of things are stressful. The idea that the federal government should run an immigration program on the honor system so it doesn’t cause people anxiety is laughable on its face.”</w:t>
      </w:r>
    </w:p>
    <w:p w14:paraId="5D82CC14" w14:textId="77777777" w:rsidR="007D50A2" w:rsidRDefault="007D50A2" w:rsidP="007D50A2">
      <w:r w:rsidRPr="00FF5362">
        <w:rPr>
          <w:rStyle w:val="StyleUnderline"/>
        </w:rPr>
        <w:t>In the months after his inauguration, immigration lawyers started to notice something getting harder for their clients. Many people who immigrate to the U</w:t>
      </w:r>
      <w:r>
        <w:t xml:space="preserve">nited </w:t>
      </w:r>
      <w:r w:rsidRPr="00FF5362">
        <w:rPr>
          <w:rStyle w:val="StyleUnderline"/>
        </w:rPr>
        <w:t>S</w:t>
      </w:r>
      <w:r>
        <w:t xml:space="preserve">tates </w:t>
      </w:r>
      <w:r w:rsidRPr="00FF5362">
        <w:rPr>
          <w:rStyle w:val="StyleUnderline"/>
        </w:rPr>
        <w:t>are able to come here legally because they have a family member</w:t>
      </w:r>
      <w:r>
        <w:t>—a parent, a child, a husband or wife—</w:t>
      </w:r>
      <w:r w:rsidRPr="00FF5362">
        <w:rPr>
          <w:rStyle w:val="StyleUnderline"/>
        </w:rPr>
        <w:t>who is a U.S. citizen. Trump and his allies derisively refer to this as “chain migration.” It’s how a huge percentage of immigrants legally come here</w:t>
      </w:r>
      <w:r>
        <w:t>—66 percent in 2013, according to the Congressional Research Service.</w:t>
      </w:r>
    </w:p>
    <w:p w14:paraId="7DDC1326" w14:textId="77777777" w:rsidR="007D50A2" w:rsidRDefault="007D50A2" w:rsidP="007D50A2">
      <w:r w:rsidRPr="00FF5362">
        <w:rPr>
          <w:rStyle w:val="StyleUnderline"/>
        </w:rPr>
        <w:t>But just having a U.S. citizen as a family member doesn’t mean you can automatically and easily immigrate here. The process is arduous and time-consuming, and the Obama administration increased the amount of paperwork required</w:t>
      </w:r>
      <w:r>
        <w:t>.</w:t>
      </w:r>
    </w:p>
    <w:p w14:paraId="7ED78A9E" w14:textId="77777777" w:rsidR="007D50A2" w:rsidRDefault="007D50A2" w:rsidP="007D50A2">
      <w:r w:rsidRPr="00FF5362">
        <w:rPr>
          <w:rStyle w:val="StyleUnderline"/>
        </w:rPr>
        <w:t>One of the biggest hurdles for would-be immigrants is proving they have bona fide relationships with U.S. citizens. To do so, they have to submit documentation</w:t>
      </w:r>
      <w:r>
        <w:t>—birth certificates, marriage certificates, family photos, financial documents, you name it—</w:t>
      </w:r>
      <w:r w:rsidRPr="00FF5362">
        <w:rPr>
          <w:rStyle w:val="StyleUnderline"/>
        </w:rPr>
        <w:t>to agents from</w:t>
      </w:r>
      <w:r>
        <w:t xml:space="preserve"> U.S. Citizenship and Immigration Services (</w:t>
      </w:r>
      <w:r w:rsidRPr="00FF5362">
        <w:rPr>
          <w:rStyle w:val="StyleUnderline"/>
        </w:rPr>
        <w:t>USCIS</w:t>
      </w:r>
      <w:r>
        <w:t>).</w:t>
      </w:r>
    </w:p>
    <w:p w14:paraId="2DEDCC4E" w14:textId="77777777" w:rsidR="007D50A2" w:rsidRDefault="007D50A2" w:rsidP="007D50A2">
      <w:r w:rsidRPr="00FF5362">
        <w:rPr>
          <w:rStyle w:val="StyleUnderline"/>
        </w:rPr>
        <w:t>If those agents determine that the relationship between the would-be immigrant and the U.S. citizen is authentic, then they issue a form called an I-130. That form is the first step to getting a green card</w:t>
      </w:r>
      <w:r>
        <w:t>—the permanent-residency document for the U.S.</w:t>
      </w:r>
    </w:p>
    <w:p w14:paraId="16C39E63" w14:textId="77777777" w:rsidR="007D50A2" w:rsidRDefault="007D50A2" w:rsidP="007D50A2">
      <w:r>
        <w:t xml:space="preserve">And </w:t>
      </w:r>
      <w:r w:rsidRPr="00FF5362">
        <w:rPr>
          <w:rStyle w:val="StyleUnderline"/>
        </w:rPr>
        <w:t>under Trump, that first essential step has gotten</w:t>
      </w:r>
      <w:r>
        <w:t xml:space="preserve"> much harder—</w:t>
      </w:r>
      <w:r w:rsidRPr="00FF5362">
        <w:rPr>
          <w:rStyle w:val="StyleUnderline"/>
        </w:rPr>
        <w:t>so much harder</w:t>
      </w:r>
      <w:r>
        <w:t xml:space="preserve">, in fact, </w:t>
      </w:r>
      <w:r w:rsidRPr="00FF5362">
        <w:rPr>
          <w:rStyle w:val="StyleUnderline"/>
        </w:rPr>
        <w:t>that many would-be immigrants are giving up</w:t>
      </w:r>
      <w:r>
        <w:t>.</w:t>
      </w:r>
    </w:p>
    <w:p w14:paraId="699FEB78" w14:textId="77777777" w:rsidR="007D50A2" w:rsidRDefault="007D50A2" w:rsidP="007D50A2">
      <w:r>
        <w:t>Krikorian said it’s no surprise that things have gotten more difficult.</w:t>
      </w:r>
    </w:p>
    <w:p w14:paraId="37193A94" w14:textId="77777777" w:rsidR="007D50A2" w:rsidRDefault="007D50A2" w:rsidP="007D50A2">
      <w:r>
        <w:t>“It makes perfect sense that it would be harder, and that’s as it should be,” he said.</w:t>
      </w:r>
    </w:p>
    <w:p w14:paraId="5DE90D64" w14:textId="77777777" w:rsidR="007D50A2" w:rsidRDefault="007D50A2" w:rsidP="007D50A2">
      <w:r>
        <w:lastRenderedPageBreak/>
        <w:t>“People got used to getting away with murder under the Obama administration,” he added, “and now that standards have tightened back up, they’re not liking it.”</w:t>
      </w:r>
    </w:p>
    <w:p w14:paraId="50B3960F" w14:textId="77777777" w:rsidR="007D50A2" w:rsidRDefault="007D50A2" w:rsidP="007D50A2">
      <w:r>
        <w:t xml:space="preserve">For this story, The Daily Beast spoke with </w:t>
      </w:r>
      <w:r w:rsidRPr="00FF5362">
        <w:rPr>
          <w:rStyle w:val="StyleUnderline"/>
        </w:rPr>
        <w:t>a host of immigration lawyers</w:t>
      </w:r>
      <w:r>
        <w:t xml:space="preserve"> about what they’ve seen over the past year. They </w:t>
      </w:r>
      <w:r w:rsidRPr="00FF5362">
        <w:rPr>
          <w:rStyle w:val="StyleUnderline"/>
        </w:rPr>
        <w:t>all said USCIS has started demanding more evidence to authenticate people’s relationships</w:t>
      </w:r>
      <w:r>
        <w:t>. The process has become so much more time-consuming that many attorneys are raising their fees, giving their clients so-called sticker shock. For people whose finances are tight, these price hikes can keep them from affording legal services. And without legal help, the process can be extraordinarily difficult to navigate.</w:t>
      </w:r>
    </w:p>
    <w:p w14:paraId="1490AA66" w14:textId="77777777" w:rsidR="007D50A2" w:rsidRDefault="007D50A2" w:rsidP="007D50A2">
      <w:r>
        <w:t>A USCIS spokesperson said the agency has not issued any formal policy changes on this issue.</w:t>
      </w:r>
    </w:p>
    <w:p w14:paraId="0CE5C294" w14:textId="77777777" w:rsidR="007D50A2" w:rsidRDefault="007D50A2" w:rsidP="007D50A2">
      <w:r>
        <w:t xml:space="preserve">“USCIS understands that RFEs [requests for information] can cause delays,” said the spokesperson “However, the additional information provides assurance that the agency is maintaining the integrity of the immigration system.”  </w:t>
      </w:r>
    </w:p>
    <w:p w14:paraId="65667218" w14:textId="77777777" w:rsidR="007D50A2" w:rsidRDefault="007D50A2" w:rsidP="007D50A2">
      <w:r>
        <w:t>Castro said immigration agents recently demanded to interview two children, twins, whose stepfather was a U.S. citizen and whose mom was approved.</w:t>
      </w:r>
    </w:p>
    <w:p w14:paraId="2633E3C1" w14:textId="77777777" w:rsidR="007D50A2" w:rsidRDefault="007D50A2" w:rsidP="007D50A2">
      <w:r>
        <w:t>“In the past, this never happened,” she Castro said.</w:t>
      </w:r>
    </w:p>
    <w:p w14:paraId="2FB51F35" w14:textId="77777777" w:rsidR="007D50A2" w:rsidRDefault="007D50A2" w:rsidP="007D50A2">
      <w:r>
        <w:t xml:space="preserve">This is becoming an increasing typical practice, Castro said. </w:t>
      </w:r>
      <w:r w:rsidRPr="00E617C0">
        <w:rPr>
          <w:rStyle w:val="StyleUnderline"/>
          <w:highlight w:val="yellow"/>
        </w:rPr>
        <w:t>USCIS is making more</w:t>
      </w:r>
      <w:r w:rsidRPr="00FF5362">
        <w:rPr>
          <w:rStyle w:val="StyleUnderline"/>
        </w:rPr>
        <w:t xml:space="preserve"> and more frequent </w:t>
      </w:r>
      <w:r w:rsidRPr="00E617C0">
        <w:rPr>
          <w:rStyle w:val="StyleUnderline"/>
          <w:highlight w:val="yellow"/>
        </w:rPr>
        <w:t>requests for in-person interviews</w:t>
      </w:r>
      <w:r>
        <w:t>. In some cases, the interview sites are hours away from where her clients live, which means they have to pay for gas and childcare. Many clients also choose to pay for their own interpreters.</w:t>
      </w:r>
    </w:p>
    <w:p w14:paraId="527B01A7" w14:textId="77777777" w:rsidR="007D50A2" w:rsidRDefault="007D50A2" w:rsidP="007D50A2">
      <w:r w:rsidRPr="00FF5362">
        <w:rPr>
          <w:rStyle w:val="StyleUnderline"/>
        </w:rPr>
        <w:t xml:space="preserve">On top of that, </w:t>
      </w:r>
      <w:r w:rsidRPr="00E617C0">
        <w:rPr>
          <w:rStyle w:val="StyleUnderline"/>
          <w:highlight w:val="yellow"/>
        </w:rPr>
        <w:t>there are growing fears of ICE agents showing up</w:t>
      </w:r>
      <w:r w:rsidRPr="00FF5362">
        <w:rPr>
          <w:rStyle w:val="StyleUnderline"/>
        </w:rPr>
        <w:t xml:space="preserve"> for these interviews. </w:t>
      </w:r>
      <w:r w:rsidRPr="00E617C0">
        <w:rPr>
          <w:rStyle w:val="StyleUnderline"/>
          <w:highlight w:val="yellow"/>
        </w:rPr>
        <w:t>A USCIS official told immigration lawyers</w:t>
      </w:r>
      <w:r>
        <w:t xml:space="preserve"> at a November conference in Nashville </w:t>
      </w:r>
      <w:r w:rsidRPr="00FF5362">
        <w:rPr>
          <w:rStyle w:val="StyleUnderline"/>
        </w:rPr>
        <w:t xml:space="preserve">that </w:t>
      </w:r>
      <w:r w:rsidRPr="00E617C0">
        <w:rPr>
          <w:rStyle w:val="StyleUnderline"/>
          <w:highlight w:val="yellow"/>
        </w:rPr>
        <w:t>they couldn’t guarantee ICE officers won’t show up</w:t>
      </w:r>
      <w:r w:rsidRPr="00FF5362">
        <w:rPr>
          <w:rStyle w:val="StyleUnderline"/>
        </w:rPr>
        <w:t xml:space="preserve"> at interviews</w:t>
      </w:r>
      <w:r>
        <w:t>.</w:t>
      </w:r>
    </w:p>
    <w:p w14:paraId="53FB55DC" w14:textId="77777777" w:rsidR="007D50A2" w:rsidRDefault="007D50A2" w:rsidP="007D50A2">
      <w:r>
        <w:t>“</w:t>
      </w:r>
      <w:r w:rsidRPr="00E617C0">
        <w:rPr>
          <w:rStyle w:val="StyleUnderline"/>
          <w:highlight w:val="yellow"/>
        </w:rPr>
        <w:t>The prospect of having to go to the interview, and then if they’re here without papers, having an ICE agent</w:t>
      </w:r>
      <w:r w:rsidRPr="00FF5362">
        <w:rPr>
          <w:rStyle w:val="StyleUnderline"/>
        </w:rPr>
        <w:t xml:space="preserve"> there to </w:t>
      </w:r>
      <w:r w:rsidRPr="00E617C0">
        <w:rPr>
          <w:rStyle w:val="StyleUnderline"/>
          <w:highlight w:val="yellow"/>
        </w:rPr>
        <w:t>arrest you when you’re trying to get your green card—it’s not great</w:t>
      </w:r>
      <w:r>
        <w:t xml:space="preserve">,” </w:t>
      </w:r>
      <w:r w:rsidRPr="00FF5362">
        <w:rPr>
          <w:rStyle w:val="StyleUnderline"/>
        </w:rPr>
        <w:t>said</w:t>
      </w:r>
      <w:r>
        <w:t xml:space="preserve"> Andrew </w:t>
      </w:r>
      <w:r w:rsidRPr="00FF5362">
        <w:rPr>
          <w:rStyle w:val="StyleUnderline"/>
        </w:rPr>
        <w:t>Free, a Nashville-based immigration attorney</w:t>
      </w:r>
      <w:r>
        <w:t xml:space="preserve">.  </w:t>
      </w:r>
    </w:p>
    <w:p w14:paraId="6C19ABDD" w14:textId="77777777" w:rsidR="007D50A2" w:rsidRDefault="007D50A2" w:rsidP="007D50A2">
      <w:r>
        <w:t>“</w:t>
      </w:r>
      <w:r w:rsidRPr="00E617C0">
        <w:rPr>
          <w:rStyle w:val="Emphasis"/>
          <w:highlight w:val="yellow"/>
        </w:rPr>
        <w:t>This is their plan: to make legal immigration really hard</w:t>
      </w:r>
      <w:r>
        <w:t>,” he added.</w:t>
      </w:r>
    </w:p>
    <w:p w14:paraId="2FE34069" w14:textId="77777777" w:rsidR="007D50A2" w:rsidRDefault="007D50A2" w:rsidP="007D50A2">
      <w:r w:rsidRPr="00E617C0">
        <w:rPr>
          <w:rStyle w:val="StyleUnderline"/>
          <w:highlight w:val="yellow"/>
        </w:rPr>
        <w:t>There are signs it’s working</w:t>
      </w:r>
      <w:r>
        <w:t>. USCIS data indicates that the agency is taking a harder line on I-130 petitions—those pre-cursors to green cards. In the third quarter of 2016—July through September—the administration approved just over 174,000 I-130 petitions, denied about 16,000, and had 939,000 pending applications.</w:t>
      </w:r>
    </w:p>
    <w:p w14:paraId="3C2AD130" w14:textId="77777777" w:rsidR="007D50A2" w:rsidRDefault="007D50A2" w:rsidP="007D50A2">
      <w:r>
        <w:t>In the same window of time this year, USCIS approved about 30,000 fewer I-130 applications. It rejected 1,000 more. And—perhaps the strongest indicator of change—its I-130 backlog increased dramatically: from 939,000 to 1,289,000.</w:t>
      </w:r>
    </w:p>
    <w:p w14:paraId="51A7FE7F" w14:textId="77777777" w:rsidR="007D50A2" w:rsidRDefault="007D50A2" w:rsidP="007D50A2">
      <w:r w:rsidRPr="00FF5362">
        <w:rPr>
          <w:rStyle w:val="StyleUnderline"/>
        </w:rPr>
        <w:t>Immigration lawyers say it’s gotten harder for people to come here legally</w:t>
      </w:r>
      <w:r>
        <w:t>, and that USCIS has been taking longer to approve I-130 applications—which may explain the ballooning backlog.</w:t>
      </w:r>
    </w:p>
    <w:p w14:paraId="34DB22BB" w14:textId="77777777" w:rsidR="007D50A2" w:rsidRDefault="007D50A2" w:rsidP="007D50A2"/>
    <w:p w14:paraId="55D03C8B" w14:textId="0B12F3B4" w:rsidR="007D50A2" w:rsidRDefault="007D50A2" w:rsidP="007D50A2">
      <w:pPr>
        <w:pStyle w:val="Heading4"/>
      </w:pPr>
      <w:r>
        <w:t xml:space="preserve">Prefer </w:t>
      </w:r>
      <w:r>
        <w:rPr>
          <w:u w:val="single"/>
        </w:rPr>
        <w:t>contextual evidence</w:t>
      </w:r>
      <w:r>
        <w:t xml:space="preserve"> from legal immigration experts to neg spin. </w:t>
      </w:r>
    </w:p>
    <w:p w14:paraId="30AF8DD1" w14:textId="77777777" w:rsidR="007D50A2" w:rsidRPr="000C73CE" w:rsidRDefault="007D50A2" w:rsidP="007D50A2">
      <w:r w:rsidRPr="000C73CE">
        <w:rPr>
          <w:rStyle w:val="Style13ptBold"/>
        </w:rPr>
        <w:t>Suebsaeng and Bixby 18</w:t>
      </w:r>
      <w:r>
        <w:t xml:space="preserve"> — Asawin Suebsaeng, White House Reporter at </w:t>
      </w:r>
      <w:r w:rsidRPr="000C73CE">
        <w:rPr>
          <w:i/>
        </w:rPr>
        <w:t>The Daily Beast</w:t>
      </w:r>
      <w:r>
        <w:t xml:space="preserve">, and Scott Bixby, National Reporter for </w:t>
      </w:r>
      <w:r w:rsidRPr="000C73CE">
        <w:rPr>
          <w:i/>
        </w:rPr>
        <w:t>The Daily Beast</w:t>
      </w:r>
      <w:r>
        <w:t xml:space="preserve">, 2018 (“Trump’s ‘Sh*thole’ Comments Are Bad. His Immigration Policies Are Worse.,” </w:t>
      </w:r>
      <w:r>
        <w:rPr>
          <w:i/>
        </w:rPr>
        <w:t>The Daily Beast</w:t>
      </w:r>
      <w:r>
        <w:t>, January 11</w:t>
      </w:r>
      <w:r w:rsidRPr="000C73CE">
        <w:rPr>
          <w:vertAlign w:val="superscript"/>
        </w:rPr>
        <w:t>th</w:t>
      </w:r>
      <w:r>
        <w:t xml:space="preserve">, Available Online at </w:t>
      </w:r>
      <w:hyperlink r:id="rId22" w:history="1">
        <w:r w:rsidRPr="004D6B88">
          <w:rPr>
            <w:rStyle w:val="Hyperlink"/>
          </w:rPr>
          <w:t>https://www.thedailybeast.com/trumps-shthole-comments-are-bad-his-immigration-policies-are-worse</w:t>
        </w:r>
      </w:hyperlink>
      <w:r>
        <w:t>, Accessed 07-14-2018)</w:t>
      </w:r>
    </w:p>
    <w:p w14:paraId="59E0654A" w14:textId="77777777" w:rsidR="007D50A2" w:rsidRDefault="007D50A2" w:rsidP="007D50A2">
      <w:r w:rsidRPr="000C73CE">
        <w:rPr>
          <w:rStyle w:val="StyleUnderline"/>
        </w:rPr>
        <w:t xml:space="preserve">The </w:t>
      </w:r>
      <w:r w:rsidRPr="000C73CE">
        <w:rPr>
          <w:rStyle w:val="StyleUnderline"/>
          <w:highlight w:val="yellow"/>
        </w:rPr>
        <w:t>Trump</w:t>
      </w:r>
      <w:r w:rsidRPr="000C73CE">
        <w:rPr>
          <w:rStyle w:val="StyleUnderline"/>
        </w:rPr>
        <w:t xml:space="preserve"> administration </w:t>
      </w:r>
      <w:r w:rsidRPr="000C73CE">
        <w:rPr>
          <w:rStyle w:val="StyleUnderline"/>
          <w:highlight w:val="yellow"/>
        </w:rPr>
        <w:t>has</w:t>
      </w:r>
      <w:r>
        <w:t xml:space="preserve"> also </w:t>
      </w:r>
      <w:r w:rsidRPr="000C73CE">
        <w:rPr>
          <w:rStyle w:val="StyleUnderline"/>
          <w:highlight w:val="yellow"/>
        </w:rPr>
        <w:t>proposed making the process of legally immigrating</w:t>
      </w:r>
      <w:r w:rsidRPr="000C73CE">
        <w:rPr>
          <w:rStyle w:val="StyleUnderline"/>
        </w:rPr>
        <w:t xml:space="preserve"> to the U</w:t>
      </w:r>
      <w:r>
        <w:t xml:space="preserve">nited </w:t>
      </w:r>
      <w:r w:rsidRPr="000C73CE">
        <w:rPr>
          <w:rStyle w:val="StyleUnderline"/>
        </w:rPr>
        <w:t>S</w:t>
      </w:r>
      <w:r>
        <w:t xml:space="preserve">tates </w:t>
      </w:r>
      <w:r w:rsidRPr="000C73CE">
        <w:rPr>
          <w:rStyle w:val="StyleUnderline"/>
          <w:highlight w:val="yellow"/>
        </w:rPr>
        <w:t>more difficult</w:t>
      </w:r>
      <w:r>
        <w:t>. As The Daily Beast reported exclusively last month, U.S. Citizenship and Immigration Services (</w:t>
      </w:r>
      <w:r w:rsidRPr="000C73CE">
        <w:rPr>
          <w:rStyle w:val="StyleUnderline"/>
        </w:rPr>
        <w:t>USCIS</w:t>
      </w:r>
      <w:r>
        <w:t xml:space="preserve">) </w:t>
      </w:r>
      <w:r w:rsidRPr="000C73CE">
        <w:rPr>
          <w:rStyle w:val="StyleUnderline"/>
        </w:rPr>
        <w:t>intends to put new restrictions on how members of Congress can help immigrants looking to get green cards or citizenship</w:t>
      </w:r>
      <w:r>
        <w:t>.</w:t>
      </w:r>
    </w:p>
    <w:p w14:paraId="109AA3F9" w14:textId="77777777" w:rsidR="007D50A2" w:rsidRDefault="007D50A2" w:rsidP="007D50A2">
      <w:r w:rsidRPr="000C73CE">
        <w:rPr>
          <w:rStyle w:val="StyleUnderline"/>
        </w:rPr>
        <w:t xml:space="preserve">Increases in paperwork, mandatory interviews, and </w:t>
      </w:r>
      <w:r w:rsidRPr="000C73CE">
        <w:rPr>
          <w:rStyle w:val="StyleUnderline"/>
          <w:highlight w:val="yellow"/>
        </w:rPr>
        <w:t xml:space="preserve">a refusal to guarantee that ICE agents won’t show up at interviews to arrest would-be immigrants have </w:t>
      </w:r>
      <w:r w:rsidRPr="000C73CE">
        <w:rPr>
          <w:rStyle w:val="Emphasis"/>
          <w:highlight w:val="yellow"/>
        </w:rPr>
        <w:t>ballooned the backlog for legal immigration</w:t>
      </w:r>
      <w:r>
        <w:t>. In many cases, the new paperwork requirements have made fees for lawyers, translators, and notaries so onerous that an increasing number of immigrants are giving up entirely.</w:t>
      </w:r>
    </w:p>
    <w:p w14:paraId="17914400" w14:textId="77777777" w:rsidR="007D50A2" w:rsidRDefault="007D50A2" w:rsidP="007D50A2">
      <w:r>
        <w:t>“</w:t>
      </w:r>
      <w:r w:rsidRPr="000C73CE">
        <w:rPr>
          <w:rStyle w:val="StyleUnderline"/>
          <w:highlight w:val="yellow"/>
        </w:rPr>
        <w:t>The prospect of having to go to the interview, and then</w:t>
      </w:r>
      <w:r w:rsidRPr="000C73CE">
        <w:rPr>
          <w:rStyle w:val="StyleUnderline"/>
        </w:rPr>
        <w:t xml:space="preserve"> if they’re here without papers, </w:t>
      </w:r>
      <w:r w:rsidRPr="000C73CE">
        <w:rPr>
          <w:rStyle w:val="StyleUnderline"/>
          <w:highlight w:val="yellow"/>
        </w:rPr>
        <w:t>having</w:t>
      </w:r>
      <w:r w:rsidRPr="000C73CE">
        <w:rPr>
          <w:rStyle w:val="StyleUnderline"/>
        </w:rPr>
        <w:t xml:space="preserve"> an </w:t>
      </w:r>
      <w:r w:rsidRPr="000C73CE">
        <w:rPr>
          <w:rStyle w:val="StyleUnderline"/>
          <w:highlight w:val="yellow"/>
        </w:rPr>
        <w:t>ICE</w:t>
      </w:r>
      <w:r w:rsidRPr="000C73CE">
        <w:rPr>
          <w:rStyle w:val="StyleUnderline"/>
        </w:rPr>
        <w:t xml:space="preserve"> agent there to </w:t>
      </w:r>
      <w:r w:rsidRPr="000C73CE">
        <w:rPr>
          <w:rStyle w:val="StyleUnderline"/>
          <w:highlight w:val="yellow"/>
        </w:rPr>
        <w:t>arrest you when you’re trying to get your green card—it’s not great</w:t>
      </w:r>
      <w:r>
        <w:t>,” Andrew Free, a Nashville-based immigration attorney, told The Daily Beast last month. “</w:t>
      </w:r>
      <w:r w:rsidRPr="000C73CE">
        <w:rPr>
          <w:rStyle w:val="Emphasis"/>
          <w:highlight w:val="yellow"/>
        </w:rPr>
        <w:t>This is their plan: to make legal immigration really hard</w:t>
      </w:r>
      <w:r>
        <w:t>.”</w:t>
      </w:r>
    </w:p>
    <w:p w14:paraId="6CECA47E" w14:textId="77777777" w:rsidR="00D5309E" w:rsidRPr="00D5309E" w:rsidRDefault="00D5309E" w:rsidP="00D5309E"/>
    <w:p w14:paraId="2263D3F1" w14:textId="3F9218AC" w:rsidR="00C611C1" w:rsidRDefault="009F4399" w:rsidP="00C611C1">
      <w:pPr>
        <w:pStyle w:val="Heading2"/>
      </w:pPr>
      <w:r>
        <w:lastRenderedPageBreak/>
        <w:t>CP/DA</w:t>
      </w:r>
      <w:r w:rsidR="00C47CDB">
        <w:t xml:space="preserve"> Responses</w:t>
      </w:r>
    </w:p>
    <w:p w14:paraId="385C4D38" w14:textId="6211B107" w:rsidR="0070552C" w:rsidRDefault="00C47CDB" w:rsidP="00373974">
      <w:pPr>
        <w:pStyle w:val="Heading3"/>
      </w:pPr>
      <w:r>
        <w:lastRenderedPageBreak/>
        <w:t>AT:</w:t>
      </w:r>
      <w:r w:rsidR="009F4399">
        <w:t xml:space="preserve"> Reform CP</w:t>
      </w:r>
    </w:p>
    <w:p w14:paraId="4220BBEF" w14:textId="1BDD22F0" w:rsidR="00B85E76" w:rsidRPr="009F4399" w:rsidRDefault="00DC540A" w:rsidP="00B85E76">
      <w:pPr>
        <w:pStyle w:val="Heading4"/>
      </w:pPr>
      <w:r w:rsidRPr="00DC540A">
        <w:rPr>
          <w:u w:val="single"/>
        </w:rPr>
        <w:t>White Supremacy DA</w:t>
      </w:r>
      <w:r>
        <w:t xml:space="preserve"> — </w:t>
      </w:r>
      <w:r w:rsidR="00B85E76">
        <w:t xml:space="preserve">ICE’s </w:t>
      </w:r>
      <w:r w:rsidR="00B85E76">
        <w:rPr>
          <w:u w:val="single"/>
        </w:rPr>
        <w:t>sole purpose</w:t>
      </w:r>
      <w:r w:rsidR="00B85E76">
        <w:t xml:space="preserve"> is to terrorize immigrant communities</w:t>
      </w:r>
      <w:r w:rsidR="009F4399">
        <w:t xml:space="preserve"> in service of White Supremacy. Any counterplan that </w:t>
      </w:r>
      <w:r w:rsidR="009F4399">
        <w:rPr>
          <w:u w:val="single"/>
        </w:rPr>
        <w:t>maintains this structure</w:t>
      </w:r>
      <w:r w:rsidR="009F4399">
        <w:t xml:space="preserve"> is violently unethical. </w:t>
      </w:r>
    </w:p>
    <w:p w14:paraId="7CD6A56C" w14:textId="77777777" w:rsidR="00B85E76" w:rsidRDefault="00B85E76" w:rsidP="00B85E76">
      <w:r w:rsidRPr="00A96427">
        <w:rPr>
          <w:rStyle w:val="Style13ptBold"/>
        </w:rPr>
        <w:t>Mijente 18</w:t>
      </w:r>
      <w:r>
        <w:t xml:space="preserve"> — Mijente, a national Latinx organization leading on mobilizing against immigration enforcement and criminalization that seeks to increase the profile of policy issues that matter to our communities and increase the participation of Latinx and Chicanx people in the broader movements for racial, economic, climate, and gender justice, 2018 (“To Free Our Futures and Secure Our Present, We Must Abolish ICE,” </w:t>
      </w:r>
      <w:r w:rsidRPr="00BA5549">
        <w:rPr>
          <w:i/>
        </w:rPr>
        <w:t>Free Our Future: An Immigration Policy Platform For Beyond The Trump Era</w:t>
      </w:r>
      <w:r>
        <w:t>, June 28</w:t>
      </w:r>
      <w:r w:rsidRPr="00A96427">
        <w:rPr>
          <w:vertAlign w:val="superscript"/>
        </w:rPr>
        <w:t>th</w:t>
      </w:r>
      <w:r>
        <w:t xml:space="preserve">, Available Online at </w:t>
      </w:r>
      <w:hyperlink r:id="rId23" w:history="1">
        <w:r w:rsidRPr="004D6B88">
          <w:rPr>
            <w:rStyle w:val="Hyperlink"/>
          </w:rPr>
          <w:t>https://mijente.net/wp-content/uploads/2018/06/Mijente-Immigration-Policy-Platform_0628.pdf</w:t>
        </w:r>
      </w:hyperlink>
      <w:r>
        <w:t>, Accessed 07-10-2018, p. 7)</w:t>
      </w:r>
    </w:p>
    <w:p w14:paraId="51952C20" w14:textId="77777777" w:rsidR="00B85E76" w:rsidRDefault="00B85E76" w:rsidP="00B85E76">
      <w:r>
        <w:t xml:space="preserve">Why Are We Calling </w:t>
      </w:r>
      <w:proofErr w:type="gramStart"/>
      <w:r>
        <w:t>For</w:t>
      </w:r>
      <w:proofErr w:type="gramEnd"/>
      <w:r>
        <w:t xml:space="preserve"> The Abolition Of Ice?</w:t>
      </w:r>
    </w:p>
    <w:p w14:paraId="62CAA642" w14:textId="77777777" w:rsidR="00B85E76" w:rsidRDefault="00B85E76" w:rsidP="00B85E76">
      <w:r>
        <w:t>Immigration and Customs Enforcement (</w:t>
      </w:r>
      <w:r w:rsidRPr="0070552C">
        <w:rPr>
          <w:rStyle w:val="StyleUnderline"/>
          <w:highlight w:val="yellow"/>
        </w:rPr>
        <w:t>ICE</w:t>
      </w:r>
      <w:r>
        <w:t xml:space="preserve">) </w:t>
      </w:r>
      <w:r w:rsidRPr="0070552C">
        <w:rPr>
          <w:rStyle w:val="StyleUnderline"/>
          <w:highlight w:val="yellow"/>
        </w:rPr>
        <w:t xml:space="preserve">exists to target immigrant communities for detention and deportation. Locking up and exiling people is their </w:t>
      </w:r>
      <w:r w:rsidRPr="0070552C">
        <w:rPr>
          <w:rStyle w:val="Emphasis"/>
          <w:highlight w:val="yellow"/>
        </w:rPr>
        <w:t>sole purpose</w:t>
      </w:r>
      <w:r w:rsidRPr="00BA5549">
        <w:rPr>
          <w:rStyle w:val="StyleUnderline"/>
        </w:rPr>
        <w:t>. ICE and Border Patrol combined are now the largest federal police force. Their budget is more than that of all other federal law enforcement agencies combined. They are accountable to no one, and take their marching orders directly from Trump</w:t>
      </w:r>
      <w:r>
        <w:t>.</w:t>
      </w:r>
    </w:p>
    <w:p w14:paraId="13591BA1" w14:textId="77777777" w:rsidR="00B85E76" w:rsidRDefault="00B85E76" w:rsidP="00B85E76">
      <w:r w:rsidRPr="0070552C">
        <w:rPr>
          <w:rStyle w:val="StyleUnderline"/>
          <w:highlight w:val="yellow"/>
        </w:rPr>
        <w:t>Criminalizing immigrants is what ICE does best. Under Trump, ICE has abandoned any pretense of restraint</w:t>
      </w:r>
      <w:r w:rsidRPr="00BA5549">
        <w:rPr>
          <w:rStyle w:val="StyleUnderline"/>
        </w:rPr>
        <w:t xml:space="preserve">, with their director openly stating he wants every immigrant to “look over your shoulder.” </w:t>
      </w:r>
      <w:r w:rsidRPr="0070552C">
        <w:rPr>
          <w:rStyle w:val="StyleUnderline"/>
          <w:highlight w:val="yellow"/>
        </w:rPr>
        <w:t xml:space="preserve">Unless ICE is stopped, they will continue to break into our people’s homes and workplaces, to wait outside our schools and places of worship, to prowl through courthouses, and to target our activists, detaining and deporting some of us and terrorizing those left behind. Trump’s brutal, racist immigration police force </w:t>
      </w:r>
      <w:proofErr w:type="gramStart"/>
      <w:r w:rsidRPr="0070552C">
        <w:rPr>
          <w:rStyle w:val="StyleUnderline"/>
          <w:highlight w:val="yellow"/>
        </w:rPr>
        <w:t>has</w:t>
      </w:r>
      <w:proofErr w:type="gramEnd"/>
      <w:r w:rsidRPr="0070552C">
        <w:rPr>
          <w:rStyle w:val="StyleUnderline"/>
          <w:highlight w:val="yellow"/>
        </w:rPr>
        <w:t xml:space="preserve"> already demonstrated that they have the capacity to terrorize immigrants by separating parents and children. This administration considers every undocumented immigrant a threat, and </w:t>
      </w:r>
      <w:r w:rsidRPr="0070552C">
        <w:rPr>
          <w:rStyle w:val="Emphasis"/>
          <w:highlight w:val="yellow"/>
        </w:rPr>
        <w:t>ICE is the police force capable of carrying out the Trump/Sessions white supremacist fantasy of ethnic cleansing</w:t>
      </w:r>
      <w:r w:rsidRPr="0070552C">
        <w:rPr>
          <w:rStyle w:val="StyleUnderline"/>
          <w:highlight w:val="yellow"/>
        </w:rPr>
        <w:t xml:space="preserve">. In the face of this danger, </w:t>
      </w:r>
      <w:r w:rsidRPr="0070552C">
        <w:rPr>
          <w:rStyle w:val="Emphasis"/>
          <w:highlight w:val="yellow"/>
        </w:rPr>
        <w:t>dissolving the agency is the only way forward</w:t>
      </w:r>
      <w:r>
        <w:t>.</w:t>
      </w:r>
    </w:p>
    <w:p w14:paraId="5C85A74F" w14:textId="77777777" w:rsidR="00B85E76" w:rsidRDefault="00B85E76" w:rsidP="00B85E76">
      <w:r>
        <w:t xml:space="preserve">How Did We End Up </w:t>
      </w:r>
      <w:proofErr w:type="gramStart"/>
      <w:r>
        <w:t>With</w:t>
      </w:r>
      <w:proofErr w:type="gramEnd"/>
      <w:r>
        <w:t xml:space="preserve"> Ice?</w:t>
      </w:r>
    </w:p>
    <w:p w14:paraId="0E7067E8" w14:textId="77777777" w:rsidR="00B85E76" w:rsidRDefault="00B85E76" w:rsidP="00B85E76">
      <w:r w:rsidRPr="00832922">
        <w:rPr>
          <w:rStyle w:val="StyleUnderline"/>
          <w:highlight w:val="yellow"/>
        </w:rPr>
        <w:t>Imagining a world without ICE shouldn’t be</w:t>
      </w:r>
      <w:r w:rsidRPr="00BA5549">
        <w:rPr>
          <w:rStyle w:val="StyleUnderline"/>
        </w:rPr>
        <w:t xml:space="preserve"> too </w:t>
      </w:r>
      <w:r w:rsidRPr="00832922">
        <w:rPr>
          <w:rStyle w:val="StyleUnderline"/>
          <w:highlight w:val="yellow"/>
        </w:rPr>
        <w:t>hard</w:t>
      </w:r>
      <w:r>
        <w:t xml:space="preserve"> to do. After all, </w:t>
      </w:r>
      <w:r w:rsidRPr="00BA5549">
        <w:rPr>
          <w:rStyle w:val="StyleUnderline"/>
        </w:rPr>
        <w:t>the agency has only been around for 15 years, with its roots in the post 9/11 nationalist panic that led to the framing of immigration as a national security issue</w:t>
      </w:r>
      <w:r>
        <w:t xml:space="preserve">, and the creation of the Department of Homeland Security, and ICE (it’s sub-agency) in 2003. </w:t>
      </w:r>
      <w:r w:rsidRPr="00832922">
        <w:rPr>
          <w:rStyle w:val="StyleUnderline"/>
          <w:highlight w:val="yellow"/>
        </w:rPr>
        <w:t>From</w:t>
      </w:r>
      <w:r w:rsidRPr="00BA5549">
        <w:rPr>
          <w:rStyle w:val="StyleUnderline"/>
        </w:rPr>
        <w:t xml:space="preserve"> these </w:t>
      </w:r>
      <w:r w:rsidRPr="00832922">
        <w:rPr>
          <w:rStyle w:val="StyleUnderline"/>
          <w:highlight w:val="yellow"/>
        </w:rPr>
        <w:t>xenophobic roots, the agency has consistently expanded</w:t>
      </w:r>
      <w:r w:rsidRPr="00BA5549">
        <w:rPr>
          <w:rStyle w:val="StyleUnderline"/>
        </w:rPr>
        <w:t xml:space="preserve"> its technological capacities and its surveillance, detention and deportation activities. </w:t>
      </w:r>
      <w:r w:rsidRPr="00832922">
        <w:rPr>
          <w:rStyle w:val="StyleUnderline"/>
          <w:highlight w:val="yellow"/>
        </w:rPr>
        <w:t>Bush created ICE, Obama expanded and sharpened it</w:t>
      </w:r>
      <w:r w:rsidRPr="00BA5549">
        <w:rPr>
          <w:rStyle w:val="StyleUnderline"/>
        </w:rPr>
        <w:t xml:space="preserve">s capacity for harm, </w:t>
      </w:r>
      <w:r w:rsidRPr="00832922">
        <w:rPr>
          <w:rStyle w:val="StyleUnderline"/>
          <w:highlight w:val="yellow"/>
        </w:rPr>
        <w:t>and Trump has</w:t>
      </w:r>
      <w:r w:rsidRPr="00BA5549">
        <w:rPr>
          <w:rStyle w:val="StyleUnderline"/>
        </w:rPr>
        <w:t xml:space="preserve"> gladly </w:t>
      </w:r>
      <w:r w:rsidRPr="00832922">
        <w:rPr>
          <w:rStyle w:val="StyleUnderline"/>
          <w:highlight w:val="yellow"/>
        </w:rPr>
        <w:t>unleashed this weaponized, unaccountable behemoth against our community</w:t>
      </w:r>
      <w:r w:rsidRPr="00BA5549">
        <w:rPr>
          <w:rStyle w:val="StyleUnderline"/>
        </w:rPr>
        <w:t>. Congress continues to fund ICE, despite the countless reports of its cruelty and incompetence</w:t>
      </w:r>
      <w:r>
        <w:t>.</w:t>
      </w:r>
    </w:p>
    <w:p w14:paraId="6A48B221" w14:textId="77777777" w:rsidR="000D2495" w:rsidRDefault="000D2495" w:rsidP="00B85E76"/>
    <w:p w14:paraId="73A66AB9" w14:textId="554B5ADB" w:rsidR="00DC540A" w:rsidRDefault="00DC540A" w:rsidP="00DC540A">
      <w:pPr>
        <w:pStyle w:val="Heading4"/>
      </w:pPr>
      <w:r w:rsidRPr="00DC540A">
        <w:rPr>
          <w:u w:val="single"/>
        </w:rPr>
        <w:t>Abolition DA</w:t>
      </w:r>
      <w:r>
        <w:t xml:space="preserve"> — reform prevents needed radical change. Our call to abolish ICE is necessarily a call to abolish </w:t>
      </w:r>
      <w:r w:rsidRPr="00DC540A">
        <w:rPr>
          <w:u w:val="single"/>
        </w:rPr>
        <w:t>violent polic</w:t>
      </w:r>
      <w:r>
        <w:rPr>
          <w:u w:val="single"/>
        </w:rPr>
        <w:t>ing</w:t>
      </w:r>
      <w:r>
        <w:t xml:space="preserve">, too. </w:t>
      </w:r>
    </w:p>
    <w:p w14:paraId="52592155" w14:textId="77777777" w:rsidR="00DC540A" w:rsidRDefault="00DC540A" w:rsidP="00DC540A">
      <w:r w:rsidRPr="00294FDD">
        <w:rPr>
          <w:rStyle w:val="Style13ptBold"/>
        </w:rPr>
        <w:t>Correia 18</w:t>
      </w:r>
      <w:r>
        <w:t xml:space="preserve"> — David Correia, Author of </w:t>
      </w:r>
      <w:r w:rsidRPr="00294FDD">
        <w:rPr>
          <w:i/>
        </w:rPr>
        <w:t>Properties of Violence: Law and Land Grant Struggle in Northern New Mexico</w:t>
      </w:r>
      <w:r>
        <w:t xml:space="preserve"> and Co-Editor of </w:t>
      </w:r>
      <w:r w:rsidRPr="00294FDD">
        <w:rPr>
          <w:i/>
        </w:rPr>
        <w:t>La Jicarita: An Online Magazine of Environmental Politics in New Mexico</w:t>
      </w:r>
      <w:r>
        <w:t>, 2018 (“</w:t>
      </w:r>
      <w:r w:rsidRPr="00294FDD">
        <w:t>Abolish ICE, But Don’t Stop There</w:t>
      </w:r>
      <w:r>
        <w:t xml:space="preserve">,” </w:t>
      </w:r>
      <w:r>
        <w:rPr>
          <w:i/>
        </w:rPr>
        <w:t>Counterpunch</w:t>
      </w:r>
      <w:r>
        <w:t>, July 9</w:t>
      </w:r>
      <w:r w:rsidRPr="00294FDD">
        <w:rPr>
          <w:vertAlign w:val="superscript"/>
        </w:rPr>
        <w:t>th</w:t>
      </w:r>
      <w:r>
        <w:t xml:space="preserve">, Available Online at </w:t>
      </w:r>
      <w:hyperlink r:id="rId24" w:history="1">
        <w:r w:rsidRPr="004A6E44">
          <w:rPr>
            <w:rStyle w:val="Hyperlink"/>
          </w:rPr>
          <w:t>https://www.counterpunch.org/2018/07/09/abolish-ice-but-dont-stop-there/</w:t>
        </w:r>
      </w:hyperlink>
      <w:r>
        <w:t>, Accessed 07-10-2018)</w:t>
      </w:r>
    </w:p>
    <w:p w14:paraId="4060A9E6" w14:textId="77777777" w:rsidR="00DC540A" w:rsidRPr="00DC540A" w:rsidRDefault="00DC540A" w:rsidP="00DC540A">
      <w:pPr>
        <w:rPr>
          <w:sz w:val="26"/>
          <w:u w:val="single"/>
        </w:rPr>
      </w:pPr>
      <w:r w:rsidRPr="00DC540A">
        <w:rPr>
          <w:rStyle w:val="StyleUnderline"/>
          <w:highlight w:val="yellow"/>
        </w:rPr>
        <w:t>If</w:t>
      </w:r>
      <w:r w:rsidRPr="00294FDD">
        <w:rPr>
          <w:rStyle w:val="StyleUnderline"/>
        </w:rPr>
        <w:t xml:space="preserve"> the </w:t>
      </w:r>
      <w:r w:rsidRPr="00DC540A">
        <w:rPr>
          <w:rStyle w:val="StyleUnderline"/>
          <w:highlight w:val="yellow"/>
        </w:rPr>
        <w:t>calls to abolish ICE become a call for reform</w:t>
      </w:r>
      <w:r>
        <w:t xml:space="preserve">, let Albuquerque be our guide. </w:t>
      </w:r>
      <w:r w:rsidRPr="00DC540A">
        <w:rPr>
          <w:rStyle w:val="StyleUnderline"/>
          <w:highlight w:val="yellow"/>
        </w:rPr>
        <w:t xml:space="preserve">It won’t work. Police and policing do not serve the interests of the communities being policed, and </w:t>
      </w:r>
      <w:r w:rsidRPr="00DC540A">
        <w:rPr>
          <w:rStyle w:val="StyleUnderline"/>
          <w:highlight w:val="yellow"/>
        </w:rPr>
        <w:lastRenderedPageBreak/>
        <w:t>no amount of reform will change that</w:t>
      </w:r>
      <w:r w:rsidRPr="00294FDD">
        <w:rPr>
          <w:rStyle w:val="StyleUnderline"/>
        </w:rPr>
        <w:t xml:space="preserve"> fact</w:t>
      </w:r>
      <w:r>
        <w:t xml:space="preserve">. After all, what history of community-minded, constitutional policing can APD or ICE point to as the reason for anyone to support expanding its ranks? What pattern of good-faith effort at reform can APD show as evidence that reform in 2014 is somehow different than the failed reforms of the past? And we can extend this to ICE. </w:t>
      </w:r>
      <w:r w:rsidRPr="00DC540A">
        <w:rPr>
          <w:rStyle w:val="Emphasis"/>
          <w:highlight w:val="yellow"/>
        </w:rPr>
        <w:t>No amount of reform will transform the sole purpose for the existence of ICE: the arrest, incarceration and deportation of migrants</w:t>
      </w:r>
      <w:r w:rsidRPr="00294FDD">
        <w:rPr>
          <w:rStyle w:val="StyleUnderline"/>
        </w:rPr>
        <w:t>, which will always include the separation of families?</w:t>
      </w:r>
    </w:p>
    <w:p w14:paraId="5762A53C" w14:textId="77777777" w:rsidR="00DC540A" w:rsidRDefault="00DC540A" w:rsidP="00DC540A">
      <w:r>
        <w:t xml:space="preserve">The thought of abolishing police, not just ICE, is frightening to some, hence the collective shrug among communities not under assault by police every time another cop gets away with outrageous police violence. After all, we need cops, don’t we? Who but police can guarantee order and security? But the police departments we have, whether we’re talking about APD or ICE, empirically, do not keep people safe. How many more children must be attacked by police dogs, how many more people shot in the back by cops, how many </w:t>
      </w:r>
      <w:proofErr w:type="gramStart"/>
      <w:r>
        <w:t>more poor</w:t>
      </w:r>
      <w:proofErr w:type="gramEnd"/>
      <w:r>
        <w:t xml:space="preserve"> people harassed, brutalized or killed just because they sought a safe place to sleep for the night before we start looking for alternatives to the police we have?</w:t>
      </w:r>
    </w:p>
    <w:p w14:paraId="7E69CFFA" w14:textId="77777777" w:rsidR="00DC540A" w:rsidRDefault="00DC540A" w:rsidP="00DC540A">
      <w:r>
        <w:t>Police don’t keep us safe, that we know. But who or what will? This is the question every politician — liberal or conservative —and many activists, refuse to ask for fear of being dismissed as naïve or, worse, “soft” on crime. But what’s softer than supporting police, an institution with no record of keeping working people safe?</w:t>
      </w:r>
    </w:p>
    <w:p w14:paraId="3C5C9A37" w14:textId="77777777" w:rsidR="00DC540A" w:rsidRDefault="00DC540A" w:rsidP="00DC540A">
      <w:r w:rsidRPr="00DC540A">
        <w:rPr>
          <w:rStyle w:val="StyleUnderline"/>
          <w:highlight w:val="yellow"/>
        </w:rPr>
        <w:t>Calls to abolish ICE, to be meaningful, must include calls to abolish</w:t>
      </w:r>
      <w:r w:rsidRPr="00294FDD">
        <w:rPr>
          <w:rStyle w:val="StyleUnderline"/>
        </w:rPr>
        <w:t xml:space="preserve"> local </w:t>
      </w:r>
      <w:r w:rsidRPr="00DC540A">
        <w:rPr>
          <w:rStyle w:val="StyleUnderline"/>
          <w:highlight w:val="yellow"/>
        </w:rPr>
        <w:t xml:space="preserve">police too. The police </w:t>
      </w:r>
      <w:proofErr w:type="gramStart"/>
      <w:r w:rsidRPr="00DC540A">
        <w:rPr>
          <w:rStyle w:val="StyleUnderline"/>
          <w:highlight w:val="yellow"/>
        </w:rPr>
        <w:t>is</w:t>
      </w:r>
      <w:proofErr w:type="gramEnd"/>
      <w:r w:rsidRPr="00DC540A">
        <w:rPr>
          <w:rStyle w:val="StyleUnderline"/>
          <w:highlight w:val="yellow"/>
        </w:rPr>
        <w:t xml:space="preserve"> an institution organized around the use of violence for punishment and coercion overwhelmingly arrayed against poor communities of color. </w:t>
      </w:r>
      <w:r w:rsidRPr="00DC540A">
        <w:rPr>
          <w:rStyle w:val="Emphasis"/>
          <w:highlight w:val="yellow"/>
        </w:rPr>
        <w:t>Abolition, not reform, is the solution to this problem</w:t>
      </w:r>
      <w:r w:rsidRPr="00DC540A">
        <w:rPr>
          <w:rStyle w:val="StyleUnderline"/>
          <w:highlight w:val="yellow"/>
        </w:rPr>
        <w:t>. No more money for cops or reform. The money and energy wasted on police reform and</w:t>
      </w:r>
      <w:r w:rsidRPr="00294FDD">
        <w:rPr>
          <w:rStyle w:val="StyleUnderline"/>
        </w:rPr>
        <w:t xml:space="preserve"> police </w:t>
      </w:r>
      <w:r w:rsidRPr="00DC540A">
        <w:rPr>
          <w:rStyle w:val="StyleUnderline"/>
          <w:highlight w:val="yellow"/>
        </w:rPr>
        <w:t>agencies would be better spent supporting community efforts at alternatives. Fewer cops and more emergency and transitional housing. Fewer cops and more support for institutions that serve</w:t>
      </w:r>
      <w:r w:rsidRPr="00294FDD">
        <w:rPr>
          <w:rStyle w:val="StyleUnderline"/>
        </w:rPr>
        <w:t xml:space="preserve"> (not arrest) </w:t>
      </w:r>
      <w:r w:rsidRPr="00DC540A">
        <w:rPr>
          <w:rStyle w:val="StyleUnderline"/>
          <w:highlight w:val="yellow"/>
        </w:rPr>
        <w:t>people suffering mental health crises or drug addiction. Abolition ICE,</w:t>
      </w:r>
      <w:r w:rsidRPr="00294FDD">
        <w:rPr>
          <w:rStyle w:val="StyleUnderline"/>
        </w:rPr>
        <w:t xml:space="preserve"> yes, </w:t>
      </w:r>
      <w:r w:rsidRPr="00DC540A">
        <w:rPr>
          <w:rStyle w:val="Emphasis"/>
          <w:highlight w:val="yellow"/>
        </w:rPr>
        <w:t>but don’t stop there</w:t>
      </w:r>
      <w:r>
        <w:t>.</w:t>
      </w:r>
    </w:p>
    <w:p w14:paraId="2BCD2DE7" w14:textId="77777777" w:rsidR="00DC540A" w:rsidRDefault="00DC540A" w:rsidP="00B85E76"/>
    <w:p w14:paraId="7966B122" w14:textId="77777777" w:rsidR="00DC540A" w:rsidRDefault="00DC540A" w:rsidP="00B85E76"/>
    <w:p w14:paraId="292C0110" w14:textId="21CB1B03" w:rsidR="00B32D8E" w:rsidRDefault="00C47CDB" w:rsidP="000D2495">
      <w:pPr>
        <w:pStyle w:val="Heading3"/>
      </w:pPr>
      <w:r>
        <w:lastRenderedPageBreak/>
        <w:t>AT:</w:t>
      </w:r>
      <w:r w:rsidR="00B32D8E">
        <w:t xml:space="preserve"> HSI </w:t>
      </w:r>
      <w:r w:rsidR="00CA7D7C">
        <w:t xml:space="preserve">Good </w:t>
      </w:r>
      <w:r w:rsidR="00B32D8E">
        <w:t>DA</w:t>
      </w:r>
    </w:p>
    <w:p w14:paraId="158215C1" w14:textId="0A792ED2" w:rsidR="000169C8" w:rsidRPr="000169C8" w:rsidRDefault="000169C8" w:rsidP="000169C8">
      <w:pPr>
        <w:pStyle w:val="Heading4"/>
      </w:pPr>
      <w:r w:rsidRPr="000169C8">
        <w:rPr>
          <w:u w:val="single"/>
        </w:rPr>
        <w:t>No Link</w:t>
      </w:r>
      <w:r>
        <w:t xml:space="preserve"> and </w:t>
      </w:r>
      <w:r w:rsidRPr="000169C8">
        <w:rPr>
          <w:u w:val="single"/>
        </w:rPr>
        <w:t>Case Outweighs</w:t>
      </w:r>
      <w:r>
        <w:t xml:space="preserve"> — HSI isn’t necessary, but maintaining it is </w:t>
      </w:r>
      <w:r>
        <w:rPr>
          <w:u w:val="single"/>
        </w:rPr>
        <w:t>racist</w:t>
      </w:r>
      <w:r>
        <w:t xml:space="preserve">. </w:t>
      </w:r>
    </w:p>
    <w:p w14:paraId="2ACCA574" w14:textId="3A1011A7" w:rsidR="000169C8" w:rsidRPr="000169C8" w:rsidRDefault="000169C8" w:rsidP="000169C8">
      <w:r w:rsidRPr="004E5660">
        <w:rPr>
          <w:rStyle w:val="Style13ptBold"/>
        </w:rPr>
        <w:t>Allen 18</w:t>
      </w:r>
      <w:r>
        <w:t xml:space="preserve"> — Jordan Valerie Allen, </w:t>
      </w:r>
      <w:r w:rsidRPr="00F50AC2">
        <w:t xml:space="preserve">Politics Editor of </w:t>
      </w:r>
      <w:r w:rsidRPr="00F50AC2">
        <w:rPr>
          <w:i/>
        </w:rPr>
        <w:t>Millennial Politics</w:t>
      </w:r>
      <w:r w:rsidRPr="00F50AC2">
        <w:t xml:space="preserve"> and Host of the Millennial Politics Podcast</w:t>
      </w:r>
      <w:r>
        <w:t xml:space="preserve">, self-identifies as a </w:t>
      </w:r>
      <w:r w:rsidRPr="00F50AC2">
        <w:t>queer woman of color</w:t>
      </w:r>
      <w:r>
        <w:t xml:space="preserve">, 2018 (“An Open Letter to My Senators, Chris Murphy and Richard Blumenthal: #AbolishICE,” </w:t>
      </w:r>
      <w:r>
        <w:rPr>
          <w:i/>
        </w:rPr>
        <w:t>Millennial Politics</w:t>
      </w:r>
      <w:r>
        <w:t>, July 8</w:t>
      </w:r>
      <w:r w:rsidRPr="004E5660">
        <w:rPr>
          <w:vertAlign w:val="superscript"/>
        </w:rPr>
        <w:t>th</w:t>
      </w:r>
      <w:r>
        <w:t xml:space="preserve">, Available Online at </w:t>
      </w:r>
      <w:hyperlink r:id="rId25" w:history="1">
        <w:r w:rsidRPr="004A6E44">
          <w:rPr>
            <w:rStyle w:val="Hyperlink"/>
          </w:rPr>
          <w:t>https://millennialpolitics.co/abolish-ice-chris-murphy-richard-blumenthal/</w:t>
        </w:r>
      </w:hyperlink>
      <w:r>
        <w:t>, Accessed 07-10-2018)</w:t>
      </w:r>
    </w:p>
    <w:p w14:paraId="74D22188" w14:textId="77777777" w:rsidR="00E65C2D" w:rsidRDefault="00E65C2D" w:rsidP="00E65C2D">
      <w:r w:rsidRPr="00C97437">
        <w:rPr>
          <w:rStyle w:val="Emphasis"/>
          <w:highlight w:val="yellow"/>
        </w:rPr>
        <w:t>There is no non-racist reason to support ICE and CBP</w:t>
      </w:r>
      <w:r w:rsidRPr="00C97437">
        <w:rPr>
          <w:rStyle w:val="StyleUnderline"/>
          <w:highlight w:val="yellow"/>
        </w:rPr>
        <w:t xml:space="preserve">. Ethnic cleansing is bad. Detention and deportation are </w:t>
      </w:r>
      <w:r w:rsidRPr="00C97437">
        <w:rPr>
          <w:rStyle w:val="Emphasis"/>
          <w:highlight w:val="yellow"/>
        </w:rPr>
        <w:t>ethnic cleansing mechanisms</w:t>
      </w:r>
      <w:r w:rsidRPr="00C97437">
        <w:rPr>
          <w:rStyle w:val="StyleUnderline"/>
          <w:highlight w:val="yellow"/>
        </w:rPr>
        <w:t xml:space="preserve">. ICE and CBP serve as the federal government’s </w:t>
      </w:r>
      <w:r w:rsidRPr="00C97437">
        <w:rPr>
          <w:rStyle w:val="Emphasis"/>
          <w:highlight w:val="yellow"/>
        </w:rPr>
        <w:t>mass deportation machine</w:t>
      </w:r>
      <w:r>
        <w:t>.</w:t>
      </w:r>
    </w:p>
    <w:p w14:paraId="3C5D4C40" w14:textId="77777777" w:rsidR="00E65C2D" w:rsidRDefault="00E65C2D" w:rsidP="00E65C2D">
      <w:r w:rsidRPr="004E5660">
        <w:rPr>
          <w:rStyle w:val="StyleUnderline"/>
        </w:rPr>
        <w:t>I understand</w:t>
      </w:r>
      <w:r>
        <w:t xml:space="preserve">, as you mentioned, Senator Blumenthal, </w:t>
      </w:r>
      <w:r w:rsidRPr="004E5660">
        <w:rPr>
          <w:rStyle w:val="StyleUnderline"/>
        </w:rPr>
        <w:t>that ICE has two primary components:</w:t>
      </w:r>
      <w:r>
        <w:t xml:space="preserve"> Homeland Security Investigations (</w:t>
      </w:r>
      <w:r w:rsidRPr="004E5660">
        <w:rPr>
          <w:rStyle w:val="StyleUnderline"/>
        </w:rPr>
        <w:t>HSI</w:t>
      </w:r>
      <w:r>
        <w:t xml:space="preserve">) </w:t>
      </w:r>
      <w:r w:rsidRPr="004E5660">
        <w:rPr>
          <w:rStyle w:val="StyleUnderline"/>
        </w:rPr>
        <w:t>and</w:t>
      </w:r>
      <w:r>
        <w:t xml:space="preserve"> Enforcement and Removal Operations (</w:t>
      </w:r>
      <w:r w:rsidRPr="004E5660">
        <w:rPr>
          <w:rStyle w:val="StyleUnderline"/>
        </w:rPr>
        <w:t>ERO</w:t>
      </w:r>
      <w:r>
        <w:t xml:space="preserve">). </w:t>
      </w:r>
      <w:r w:rsidRPr="000169C8">
        <w:rPr>
          <w:rStyle w:val="StyleUnderline"/>
          <w:highlight w:val="yellow"/>
        </w:rPr>
        <w:t xml:space="preserve">I do not contest that some HSI functions are noble in theory, </w:t>
      </w:r>
      <w:r w:rsidRPr="000169C8">
        <w:rPr>
          <w:rStyle w:val="Emphasis"/>
          <w:highlight w:val="yellow"/>
        </w:rPr>
        <w:t xml:space="preserve">they do not </w:t>
      </w:r>
      <w:r w:rsidRPr="00C97437">
        <w:rPr>
          <w:rStyle w:val="Emphasis"/>
          <w:highlight w:val="yellow"/>
        </w:rPr>
        <w:t>justify the existence of immigration agencies under the DHS</w:t>
      </w:r>
      <w:r w:rsidRPr="00C97437">
        <w:rPr>
          <w:rStyle w:val="StyleUnderline"/>
          <w:highlight w:val="yellow"/>
        </w:rPr>
        <w:t>. These functions were not the responsibilities of ICE and CBP prior to 2003, and there is no reason that they still need to be</w:t>
      </w:r>
      <w:r>
        <w:t>.</w:t>
      </w:r>
    </w:p>
    <w:p w14:paraId="7DA188A9" w14:textId="77777777" w:rsidR="00CA7D7C" w:rsidRDefault="00CA7D7C" w:rsidP="00E65C2D"/>
    <w:p w14:paraId="033C49C0" w14:textId="29189416" w:rsidR="00CA7D7C" w:rsidRDefault="00CA7D7C" w:rsidP="00CA7D7C">
      <w:pPr>
        <w:pStyle w:val="Heading4"/>
      </w:pPr>
      <w:r w:rsidRPr="00CA7D7C">
        <w:rPr>
          <w:u w:val="single"/>
        </w:rPr>
        <w:t>Turn</w:t>
      </w:r>
      <w:r>
        <w:t xml:space="preserve"> — maintaining the HSI perpetuates </w:t>
      </w:r>
      <w:r w:rsidRPr="00CA7D7C">
        <w:rPr>
          <w:u w:val="single"/>
        </w:rPr>
        <w:t>racial profiling</w:t>
      </w:r>
      <w:r>
        <w:t xml:space="preserve"> and </w:t>
      </w:r>
      <w:r w:rsidRPr="00CA7D7C">
        <w:rPr>
          <w:u w:val="single"/>
        </w:rPr>
        <w:t>human rights violations</w:t>
      </w:r>
      <w:r>
        <w:t xml:space="preserve"> in service of a </w:t>
      </w:r>
      <w:r w:rsidRPr="00CA7D7C">
        <w:rPr>
          <w:u w:val="single"/>
        </w:rPr>
        <w:t>White Supremacist agenda</w:t>
      </w:r>
      <w:r>
        <w:t xml:space="preserve">.  </w:t>
      </w:r>
    </w:p>
    <w:p w14:paraId="3AE5FC0E" w14:textId="77777777" w:rsidR="00CA7D7C" w:rsidRDefault="00CA7D7C" w:rsidP="00CA7D7C">
      <w:r w:rsidRPr="005926D8">
        <w:rPr>
          <w:rStyle w:val="Style13ptBold"/>
        </w:rPr>
        <w:t>Duncan 18</w:t>
      </w:r>
      <w:r>
        <w:t xml:space="preserve"> — Lucy Duncan, </w:t>
      </w:r>
      <w:r w:rsidRPr="005926D8">
        <w:t xml:space="preserve">Director of Friends Relations for </w:t>
      </w:r>
      <w:r>
        <w:t>the American Friends Service Committee—</w:t>
      </w:r>
      <w:r w:rsidRPr="005926D8">
        <w:t xml:space="preserve">a Quaker organization that promotes lasting peace with justice, </w:t>
      </w:r>
      <w:r>
        <w:t>2018 (“A Quaker argument for abolishing ICE,” American Friends Service Committee, June 27</w:t>
      </w:r>
      <w:r w:rsidRPr="005926D8">
        <w:rPr>
          <w:vertAlign w:val="superscript"/>
        </w:rPr>
        <w:t>th</w:t>
      </w:r>
      <w:r>
        <w:t xml:space="preserve">, Available Online at </w:t>
      </w:r>
      <w:hyperlink r:id="rId26" w:history="1">
        <w:r w:rsidRPr="004D6B88">
          <w:rPr>
            <w:rStyle w:val="Hyperlink"/>
          </w:rPr>
          <w:t>https://www.afsc.org/blogs/acting-in-faith/quaker-argument-abolishing-ice</w:t>
        </w:r>
      </w:hyperlink>
      <w:r>
        <w:t>, Accessed 07-14-2018)</w:t>
      </w:r>
    </w:p>
    <w:p w14:paraId="24036C7F" w14:textId="77777777" w:rsidR="00CA7D7C" w:rsidRDefault="00CA7D7C" w:rsidP="00CA7D7C">
      <w:r w:rsidRPr="005926D8">
        <w:rPr>
          <w:rStyle w:val="StyleUnderline"/>
        </w:rPr>
        <w:t xml:space="preserve">The system isn’t </w:t>
      </w:r>
      <w:proofErr w:type="gramStart"/>
      <w:r w:rsidRPr="005926D8">
        <w:rPr>
          <w:rStyle w:val="StyleUnderline"/>
        </w:rPr>
        <w:t>broken,</w:t>
      </w:r>
      <w:proofErr w:type="gramEnd"/>
      <w:r w:rsidRPr="005926D8">
        <w:rPr>
          <w:rStyle w:val="StyleUnderline"/>
        </w:rPr>
        <w:t xml:space="preserve"> it is doing what it was built to do. </w:t>
      </w:r>
      <w:r w:rsidRPr="000D4373">
        <w:rPr>
          <w:rStyle w:val="Emphasis"/>
          <w:highlight w:val="yellow"/>
        </w:rPr>
        <w:t>ICE is doing what it was built to do: criminalize immigrants, separate families, and terrify undocumented folks</w:t>
      </w:r>
      <w:r w:rsidRPr="005926D8">
        <w:rPr>
          <w:rStyle w:val="StyleUnderline"/>
        </w:rPr>
        <w:t xml:space="preserve">, all </w:t>
      </w:r>
      <w:r w:rsidRPr="000D4373">
        <w:rPr>
          <w:rStyle w:val="StyleUnderline"/>
          <w:highlight w:val="yellow"/>
        </w:rPr>
        <w:t>to deflect blame of what is going wrong</w:t>
      </w:r>
      <w:r w:rsidRPr="005926D8">
        <w:rPr>
          <w:rStyle w:val="StyleUnderline"/>
        </w:rPr>
        <w:t xml:space="preserve"> in this country </w:t>
      </w:r>
      <w:r w:rsidRPr="000D4373">
        <w:rPr>
          <w:rStyle w:val="StyleUnderline"/>
          <w:highlight w:val="yellow"/>
        </w:rPr>
        <w:t>onto people who are</w:t>
      </w:r>
      <w:r w:rsidRPr="005926D8">
        <w:rPr>
          <w:rStyle w:val="StyleUnderline"/>
        </w:rPr>
        <w:t xml:space="preserve"> deeply </w:t>
      </w:r>
      <w:r w:rsidRPr="000D4373">
        <w:rPr>
          <w:rStyle w:val="StyleUnderline"/>
          <w:highlight w:val="yellow"/>
        </w:rPr>
        <w:t>harmed by</w:t>
      </w:r>
      <w:r w:rsidRPr="005926D8">
        <w:rPr>
          <w:rStyle w:val="StyleUnderline"/>
        </w:rPr>
        <w:t xml:space="preserve"> the </w:t>
      </w:r>
      <w:r w:rsidRPr="000D4373">
        <w:rPr>
          <w:rStyle w:val="StyleUnderline"/>
          <w:highlight w:val="yellow"/>
        </w:rPr>
        <w:t>policies</w:t>
      </w:r>
      <w:r w:rsidRPr="005926D8">
        <w:rPr>
          <w:rStyle w:val="StyleUnderline"/>
        </w:rPr>
        <w:t xml:space="preserve"> of this country, people who are often here fleeing untenable situations in their countries of origin. </w:t>
      </w:r>
      <w:r w:rsidRPr="000D4373">
        <w:rPr>
          <w:rStyle w:val="StyleUnderline"/>
          <w:highlight w:val="yellow"/>
        </w:rPr>
        <w:t xml:space="preserve">The administration inflames blame and outrage at immigrants </w:t>
      </w:r>
      <w:r w:rsidRPr="000D4373">
        <w:rPr>
          <w:rStyle w:val="Emphasis"/>
          <w:highlight w:val="yellow"/>
        </w:rPr>
        <w:t>to distract from the harm they are inflicting on everyone</w:t>
      </w:r>
      <w:r>
        <w:t xml:space="preserve">. It’s not an accident that the GOP introduced legislation that would cut into Medicaid and Medicare and Social Security this same week. </w:t>
      </w:r>
    </w:p>
    <w:p w14:paraId="32661296" w14:textId="77777777" w:rsidR="00CA7D7C" w:rsidRDefault="00CA7D7C" w:rsidP="00CA7D7C">
      <w:r w:rsidRPr="000D4373">
        <w:rPr>
          <w:rStyle w:val="Emphasis"/>
          <w:highlight w:val="yellow"/>
        </w:rPr>
        <w:t>ICE is an agency of white nationalism, promoting and acting out xenophobia and racism as a core policy of this administration</w:t>
      </w:r>
      <w:r w:rsidRPr="005926D8">
        <w:rPr>
          <w:rStyle w:val="StyleUnderline"/>
        </w:rPr>
        <w:t>. ICE tears apart families and communities. The agency’s purpose is removal</w:t>
      </w:r>
      <w:r>
        <w:t>.</w:t>
      </w:r>
    </w:p>
    <w:p w14:paraId="10E3E527" w14:textId="77777777" w:rsidR="00CA7D7C" w:rsidRDefault="00CA7D7C" w:rsidP="00CA7D7C">
      <w:r w:rsidRPr="005926D8">
        <w:rPr>
          <w:rStyle w:val="StyleUnderline"/>
        </w:rPr>
        <w:t>In 2017 alone, ICE deported approximately 226,000 people. ICE is deliberately separating children from their families and has proposed a policy to check the immigration status of sponsors and all adult members of a sponsor’s household of unaccompanied children. This will funnel unaccompanied minors into the foster care system or shelters instead of reuniting them with their family members</w:t>
      </w:r>
      <w:r>
        <w:t>.</w:t>
      </w:r>
    </w:p>
    <w:p w14:paraId="11DAC8C9" w14:textId="77777777" w:rsidR="00CA7D7C" w:rsidRDefault="00CA7D7C" w:rsidP="00CA7D7C">
      <w:r w:rsidRPr="000D4373">
        <w:rPr>
          <w:rStyle w:val="Emphasis"/>
          <w:highlight w:val="yellow"/>
        </w:rPr>
        <w:t>ICE is racist</w:t>
      </w:r>
      <w:r w:rsidRPr="000D4373">
        <w:rPr>
          <w:rStyle w:val="StyleUnderline"/>
          <w:highlight w:val="yellow"/>
        </w:rPr>
        <w:t>. The agency’s practices are based on racial profiling. ICE sees any undocumented person as a threat and has been charged repeatedly for racial profiling and its racially biased enforcement practices</w:t>
      </w:r>
      <w:r>
        <w:t xml:space="preserve">. ICE is expensive. The tents erected for children separated from their families on the border cost $775/night per child. </w:t>
      </w:r>
      <w:r w:rsidRPr="005926D8">
        <w:rPr>
          <w:rStyle w:val="StyleUnderline"/>
        </w:rPr>
        <w:t>ICE is stealing the futures of these children by deeply traumatizing them, but also the futures of other American children because we are diverting resources away from education and community care and into the militarized targeting of communities</w:t>
      </w:r>
      <w:r>
        <w:t xml:space="preserve">. </w:t>
      </w:r>
    </w:p>
    <w:p w14:paraId="115582AA" w14:textId="77777777" w:rsidR="00CA7D7C" w:rsidRDefault="00CA7D7C" w:rsidP="00CA7D7C">
      <w:r w:rsidRPr="005926D8">
        <w:rPr>
          <w:rStyle w:val="StyleUnderline"/>
        </w:rPr>
        <w:lastRenderedPageBreak/>
        <w:t>ICE targets activists who speak up against their unjust practices. More than 20 immigration activists have been arrested by ICE since Trump took office. This is a clear infringement of first amendment rights</w:t>
      </w:r>
      <w:r>
        <w:t xml:space="preserve">. </w:t>
      </w:r>
    </w:p>
    <w:p w14:paraId="18827DB7" w14:textId="77777777" w:rsidR="00CA7D7C" w:rsidRDefault="00CA7D7C" w:rsidP="00CA7D7C">
      <w:r w:rsidRPr="00CA7D7C">
        <w:rPr>
          <w:rStyle w:val="Emphasis"/>
          <w:highlight w:val="yellow"/>
        </w:rPr>
        <w:t>ICE violates human rights</w:t>
      </w:r>
      <w:r w:rsidRPr="000D4373">
        <w:rPr>
          <w:rStyle w:val="StyleUnderline"/>
          <w:highlight w:val="yellow"/>
        </w:rPr>
        <w:t>. Between 2010 and 2017</w:t>
      </w:r>
      <w:r w:rsidRPr="005926D8">
        <w:rPr>
          <w:rStyle w:val="StyleUnderline"/>
        </w:rPr>
        <w:t xml:space="preserve"> alone, </w:t>
      </w:r>
      <w:r w:rsidRPr="000D4373">
        <w:rPr>
          <w:rStyle w:val="StyleUnderline"/>
          <w:highlight w:val="yellow"/>
        </w:rPr>
        <w:t>1,224 complaints were filed by those in immigrant detention for sexual and physical abuse. ICE is unaccountable to the courts. ICE agents and police officers colluding with ICE engage in warrantless searches, detain people without probable cause, and fabricate evidence. ICE is a rogue agency working outside of structures of accountability causing harm to immigrant communities</w:t>
      </w:r>
      <w:r w:rsidRPr="005926D8">
        <w:rPr>
          <w:rStyle w:val="StyleUnderline"/>
        </w:rPr>
        <w:t xml:space="preserve"> and all communities that include immigrants</w:t>
      </w:r>
      <w:r>
        <w:t>.</w:t>
      </w:r>
    </w:p>
    <w:p w14:paraId="43DC4865" w14:textId="77777777" w:rsidR="00E65C2D" w:rsidRPr="00E65C2D" w:rsidRDefault="00E65C2D" w:rsidP="00E65C2D"/>
    <w:p w14:paraId="01E69933" w14:textId="0533737D" w:rsidR="000D2495" w:rsidRDefault="00C47CDB" w:rsidP="000D2495">
      <w:pPr>
        <w:pStyle w:val="Heading3"/>
      </w:pPr>
      <w:r>
        <w:lastRenderedPageBreak/>
        <w:t>AT:</w:t>
      </w:r>
      <w:r w:rsidR="000D2495">
        <w:t xml:space="preserve"> Midterms DA</w:t>
      </w:r>
    </w:p>
    <w:p w14:paraId="60B7981F" w14:textId="77777777" w:rsidR="00C47CDB" w:rsidRPr="00947D92" w:rsidRDefault="00C47CDB" w:rsidP="00C47CDB">
      <w:pPr>
        <w:pStyle w:val="Heading4"/>
      </w:pPr>
      <w:r w:rsidRPr="00947D92">
        <w:rPr>
          <w:u w:val="single"/>
        </w:rPr>
        <w:t>“Dem Enthusiasm” link turn</w:t>
      </w:r>
      <w:r>
        <w:t xml:space="preserve"> o</w:t>
      </w:r>
      <w:r w:rsidRPr="00947D92">
        <w:t>utweighs “</w:t>
      </w:r>
      <w:r>
        <w:t>alienated moderates</w:t>
      </w:r>
      <w:r w:rsidRPr="00947D92">
        <w:t xml:space="preserve">” </w:t>
      </w:r>
      <w:r>
        <w:t xml:space="preserve">link — their authors </w:t>
      </w:r>
      <w:r>
        <w:rPr>
          <w:u w:val="single"/>
        </w:rPr>
        <w:t>misunderstand</w:t>
      </w:r>
      <w:r>
        <w:t xml:space="preserve"> modern elections.</w:t>
      </w:r>
    </w:p>
    <w:p w14:paraId="7E53BC0B" w14:textId="77777777" w:rsidR="00C47CDB" w:rsidRDefault="00C47CDB" w:rsidP="00C47CDB">
      <w:r w:rsidRPr="00947D92">
        <w:rPr>
          <w:rStyle w:val="Style13ptBold"/>
        </w:rPr>
        <w:t>Bouie 18</w:t>
      </w:r>
      <w:r>
        <w:t xml:space="preserve"> — Jamelle Bouie, Chief Political Correspondent at </w:t>
      </w:r>
      <w:r w:rsidRPr="0011723A">
        <w:rPr>
          <w:i/>
        </w:rPr>
        <w:t>Slate</w:t>
      </w:r>
      <w:r>
        <w:t xml:space="preserve">, Political Analyst for </w:t>
      </w:r>
      <w:r w:rsidRPr="0011723A">
        <w:rPr>
          <w:i/>
        </w:rPr>
        <w:t>CBS News</w:t>
      </w:r>
      <w:r>
        <w:t xml:space="preserve">, </w:t>
      </w:r>
      <w:r w:rsidRPr="0011723A">
        <w:t xml:space="preserve">former Staff Writer at </w:t>
      </w:r>
      <w:r w:rsidRPr="0011723A">
        <w:rPr>
          <w:i/>
        </w:rPr>
        <w:t>The Daily Beast</w:t>
      </w:r>
      <w:r w:rsidRPr="0011723A">
        <w:t xml:space="preserve">, </w:t>
      </w:r>
      <w:r>
        <w:t>holds a</w:t>
      </w:r>
      <w:r w:rsidRPr="0011723A">
        <w:t xml:space="preserve"> B.A. in Government from the University of Virginia</w:t>
      </w:r>
      <w:r>
        <w:t>, 2018 (“</w:t>
      </w:r>
      <w:r w:rsidRPr="008639C1">
        <w:t>The</w:t>
      </w:r>
      <w:r>
        <w:t xml:space="preserve"> Power of ‘Abolish ICE’,” </w:t>
      </w:r>
      <w:r>
        <w:rPr>
          <w:i/>
        </w:rPr>
        <w:t>Slate</w:t>
      </w:r>
      <w:r>
        <w:t>, July 6</w:t>
      </w:r>
      <w:r w:rsidRPr="008639C1">
        <w:rPr>
          <w:vertAlign w:val="superscript"/>
        </w:rPr>
        <w:t>th</w:t>
      </w:r>
      <w:r>
        <w:t xml:space="preserve">, Available Online at </w:t>
      </w:r>
      <w:hyperlink r:id="rId27" w:history="1">
        <w:r w:rsidRPr="00E836A2">
          <w:rPr>
            <w:rStyle w:val="Hyperlink"/>
          </w:rPr>
          <w:t>https://slate.com/news-and-politics/2018/07/democratic-leaders-should-stop-worrying-and-embrace-calls-to-abolish-ice.html</w:t>
        </w:r>
      </w:hyperlink>
      <w:r>
        <w:t>, Accessed 07-17-2018)</w:t>
      </w:r>
    </w:p>
    <w:p w14:paraId="6D61E994" w14:textId="77777777" w:rsidR="00C47CDB" w:rsidRDefault="00C47CDB" w:rsidP="00C47CDB">
      <w:r w:rsidRPr="008639C1">
        <w:rPr>
          <w:rStyle w:val="StyleUnderline"/>
        </w:rPr>
        <w:t>Traditionally, conservatives have maintained a monopoly on the kind of rhetoric that imagines dismantling large pieces of the federal government</w:t>
      </w:r>
      <w:r>
        <w:t xml:space="preserve">, calling for the abolition of everything from the Departments of Energy and Education to the Internal Revenue Service. In response, </w:t>
      </w:r>
      <w:r w:rsidRPr="008639C1">
        <w:rPr>
          <w:rStyle w:val="StyleUnderline"/>
        </w:rPr>
        <w:t>Dem</w:t>
      </w:r>
      <w:r>
        <w:t>ocrat</w:t>
      </w:r>
      <w:r w:rsidRPr="008639C1">
        <w:rPr>
          <w:rStyle w:val="StyleUnderline"/>
        </w:rPr>
        <w:t>s have typically dismissed these calls as the spasms of a lunatic fringe</w:t>
      </w:r>
      <w:r>
        <w:t>.</w:t>
      </w:r>
    </w:p>
    <w:p w14:paraId="604ACF12" w14:textId="77777777" w:rsidR="00C47CDB" w:rsidRDefault="00C47CDB" w:rsidP="00C47CDB">
      <w:r w:rsidRPr="008639C1">
        <w:rPr>
          <w:rStyle w:val="StyleUnderline"/>
        </w:rPr>
        <w:t>But</w:t>
      </w:r>
      <w:r>
        <w:t xml:space="preserve"> President </w:t>
      </w:r>
      <w:r w:rsidRPr="008639C1">
        <w:rPr>
          <w:rStyle w:val="StyleUnderline"/>
        </w:rPr>
        <w:t>Trump’s outrageous immigration policy has led Dem</w:t>
      </w:r>
      <w:r>
        <w:t>ocrat</w:t>
      </w:r>
      <w:r w:rsidRPr="008639C1">
        <w:rPr>
          <w:rStyle w:val="StyleUnderline"/>
        </w:rPr>
        <w:t>s to create their own abolition movement</w:t>
      </w:r>
      <w:r>
        <w:t>.</w:t>
      </w:r>
    </w:p>
    <w:p w14:paraId="30F6CC91" w14:textId="77777777" w:rsidR="00C47CDB" w:rsidRDefault="00C47CDB" w:rsidP="00C47CDB">
      <w:r w:rsidRPr="008639C1">
        <w:rPr>
          <w:rStyle w:val="StyleUnderline"/>
        </w:rPr>
        <w:t>“Abolish ICE”</w:t>
      </w:r>
      <w:r>
        <w:t>—a call to dismantle the Immigration and Customs Enforcement agency—</w:t>
      </w:r>
      <w:r w:rsidRPr="008639C1">
        <w:rPr>
          <w:rStyle w:val="StyleUnderline"/>
        </w:rPr>
        <w:t>has moved quickly from the left wing</w:t>
      </w:r>
      <w:r>
        <w:t xml:space="preserve"> of the party </w:t>
      </w:r>
      <w:r w:rsidRPr="008639C1">
        <w:rPr>
          <w:rStyle w:val="StyleUnderline"/>
        </w:rPr>
        <w:t>to a central message for Dem</w:t>
      </w:r>
      <w:r>
        <w:t>ocrat</w:t>
      </w:r>
      <w:r w:rsidRPr="008639C1">
        <w:rPr>
          <w:rStyle w:val="StyleUnderline"/>
        </w:rPr>
        <w:t>s</w:t>
      </w:r>
      <w:r>
        <w:t xml:space="preserve"> as they head </w:t>
      </w:r>
      <w:r w:rsidRPr="008639C1">
        <w:rPr>
          <w:rStyle w:val="StyleUnderline"/>
        </w:rPr>
        <w:t>in</w:t>
      </w:r>
      <w:r>
        <w:t xml:space="preserve">to </w:t>
      </w:r>
      <w:r w:rsidRPr="008639C1">
        <w:rPr>
          <w:rStyle w:val="StyleUnderline"/>
        </w:rPr>
        <w:t>the midterms</w:t>
      </w:r>
      <w:r>
        <w:t>. It was everywhere at last week’s nationwide protests against family detention, and it was a prominent part of Alexandria Ocasio-Cortez’s earthshaking campaign for Congress in New York’s 14th Congressional District—a race in which she rallied the base to unseat a powerful incumbent in a Democratic stronghold.</w:t>
      </w:r>
    </w:p>
    <w:p w14:paraId="0712A727" w14:textId="77777777" w:rsidR="00C47CDB" w:rsidRDefault="00C47CDB" w:rsidP="00C47CDB">
      <w:r w:rsidRPr="008639C1">
        <w:rPr>
          <w:rStyle w:val="StyleUnderline"/>
        </w:rPr>
        <w:t xml:space="preserve">The sudden traction of “Abolish ICE” has rattled some </w:t>
      </w:r>
      <w:r w:rsidRPr="00E856F9">
        <w:rPr>
          <w:rStyle w:val="StyleUnderline"/>
          <w:highlight w:val="yellow"/>
        </w:rPr>
        <w:t>Dem</w:t>
      </w:r>
      <w:r>
        <w:t xml:space="preserve">ocratic </w:t>
      </w:r>
      <w:r w:rsidRPr="008639C1">
        <w:rPr>
          <w:rStyle w:val="StyleUnderline"/>
        </w:rPr>
        <w:t xml:space="preserve">leaders, who fear alienating moderate and independent voters. </w:t>
      </w:r>
      <w:r w:rsidRPr="008639C1">
        <w:rPr>
          <w:rStyle w:val="Emphasis"/>
        </w:rPr>
        <w:t xml:space="preserve">But that </w:t>
      </w:r>
      <w:r w:rsidRPr="00E856F9">
        <w:rPr>
          <w:rStyle w:val="Emphasis"/>
          <w:highlight w:val="yellow"/>
        </w:rPr>
        <w:t>fear is</w:t>
      </w:r>
      <w:r w:rsidRPr="008639C1">
        <w:rPr>
          <w:rStyle w:val="Emphasis"/>
        </w:rPr>
        <w:t xml:space="preserve"> based in a </w:t>
      </w:r>
      <w:r w:rsidRPr="00E856F9">
        <w:rPr>
          <w:rStyle w:val="Emphasis"/>
          <w:highlight w:val="yellow"/>
        </w:rPr>
        <w:t>misreading</w:t>
      </w:r>
      <w:r w:rsidRPr="008639C1">
        <w:rPr>
          <w:rStyle w:val="Emphasis"/>
        </w:rPr>
        <w:t xml:space="preserve"> of </w:t>
      </w:r>
      <w:r w:rsidRPr="00E856F9">
        <w:rPr>
          <w:rStyle w:val="Emphasis"/>
          <w:highlight w:val="yellow"/>
        </w:rPr>
        <w:t>the electorate</w:t>
      </w:r>
      <w:r w:rsidRPr="00E856F9">
        <w:rPr>
          <w:rStyle w:val="StyleUnderline"/>
          <w:highlight w:val="yellow"/>
        </w:rPr>
        <w:t xml:space="preserve">. Ahead of an election where </w:t>
      </w:r>
      <w:r w:rsidRPr="00E856F9">
        <w:rPr>
          <w:rStyle w:val="Emphasis"/>
          <w:highlight w:val="yellow"/>
        </w:rPr>
        <w:t>enthusiasm may make the crucial difference</w:t>
      </w:r>
      <w:r w:rsidRPr="00E856F9">
        <w:rPr>
          <w:rStyle w:val="StyleUnderline"/>
          <w:highlight w:val="yellow"/>
        </w:rPr>
        <w:t>, Dem</w:t>
      </w:r>
      <w:r>
        <w:t>ocrat</w:t>
      </w:r>
      <w:r w:rsidRPr="00E856F9">
        <w:rPr>
          <w:rStyle w:val="StyleUnderline"/>
          <w:highlight w:val="yellow"/>
        </w:rPr>
        <w:t>s should see this rhetoric</w:t>
      </w:r>
      <w:r w:rsidRPr="008639C1">
        <w:rPr>
          <w:rStyle w:val="StyleUnderline"/>
        </w:rPr>
        <w:t>—this energy—</w:t>
      </w:r>
      <w:r w:rsidRPr="00E856F9">
        <w:rPr>
          <w:rStyle w:val="StyleUnderline"/>
          <w:highlight w:val="yellow"/>
        </w:rPr>
        <w:t xml:space="preserve">as </w:t>
      </w:r>
      <w:r w:rsidRPr="00E856F9">
        <w:rPr>
          <w:rStyle w:val="Emphasis"/>
          <w:highlight w:val="yellow"/>
        </w:rPr>
        <w:t>a critical asset</w:t>
      </w:r>
      <w:r>
        <w:t>.</w:t>
      </w:r>
    </w:p>
    <w:p w14:paraId="71A339CA" w14:textId="77777777" w:rsidR="00C47CDB" w:rsidRDefault="00C47CDB" w:rsidP="00C47CDB">
      <w:r>
        <w:t>Leading contenders for the 2020 Democratic presidential nomination, hoping to capture some early favor with the base, are leading the charge. “I don’t think ICE today is working as intended,” said New York Sen. Kirsten Gillibrand during an interview with CNN. “I believe that it has become a deportation force, and I think you should separate the criminal justice from the immigration issue.” Sen. Elizabeth Warren of Massachusetts wrote in a Facebook post that “the President’s deeply immoral actions have made it obvious that we need to rebuild our immigration system from top to bottom, starting by replacing ICE with something that reflects our values.” And after initially declining to back calls to abolish ICE, Vermont Sen. Bernie Sanders joined the chorus on Twitter this week. “In 2002 I voted against the creation of DHS and the establishment of ICE,” he wrote. “That was the right vote. Now, it is time to do what Americans overwhelmingly want: abolish the cruel, dysfunctional immigration system we have today and pass comprehensive immigration reform.”</w:t>
      </w:r>
    </w:p>
    <w:p w14:paraId="1DECE42F" w14:textId="77777777" w:rsidR="00C47CDB" w:rsidRDefault="00C47CDB" w:rsidP="00C47CDB">
      <w:r w:rsidRPr="008639C1">
        <w:rPr>
          <w:rStyle w:val="StyleUnderline"/>
        </w:rPr>
        <w:t>The roar has gotten so loud that Trump felt compelled to respond, blasting Dem</w:t>
      </w:r>
      <w:r>
        <w:t>ocrat</w:t>
      </w:r>
      <w:r w:rsidRPr="008639C1">
        <w:rPr>
          <w:rStyle w:val="StyleUnderline"/>
        </w:rPr>
        <w:t>s as “weak on crime” for attacking the agency</w:t>
      </w:r>
      <w:r>
        <w:t>. “When we have an ‘infestation’ of MS-13 GANGS in certain parts of our country, who do we send to get them out? ICE! They are tougher and smarter than these rough criminal elements that bad immigration laws allow into our country,” said the president. “Dems do not appreciate the great job they do!” Trump has said he’s “actually quite happy” to talk about ICE, and went so far as to predict that Democrats are “going to get beaten so badly” in November.</w:t>
      </w:r>
    </w:p>
    <w:p w14:paraId="23FAA4D6" w14:textId="77777777" w:rsidR="00C47CDB" w:rsidRDefault="00C47CDB" w:rsidP="00C47CDB">
      <w:r w:rsidRPr="008639C1">
        <w:rPr>
          <w:rStyle w:val="StyleUnderline"/>
        </w:rPr>
        <w:t>Trump’s assessment may be hyperbole, but the concern that the issue could play to his advantage has been echoed by reticent Dem</w:t>
      </w:r>
      <w:r>
        <w:t xml:space="preserve">ocratic </w:t>
      </w:r>
      <w:r w:rsidRPr="008639C1">
        <w:rPr>
          <w:rStyle w:val="StyleUnderline"/>
        </w:rPr>
        <w:t>leaders and a chorus of skeptical pundits</w:t>
      </w:r>
      <w:r>
        <w:t>. “ICE does some functions that are very much needed,” said Sen. Minority Leader Chuck Schumer in response to calls to end the agency. “Reform ICE, yes. That’s what I think we should do.” Speaking to broader shifts among Democrats and Ocasio-Cortez’s victory in particular, Illinois Sen. Tammy Duckworth warned, “I don’t think you can go too far to the left and still win the Midwest.”</w:t>
      </w:r>
    </w:p>
    <w:p w14:paraId="61925D56" w14:textId="77777777" w:rsidR="00C47CDB" w:rsidRDefault="00C47CDB" w:rsidP="00C47CDB">
      <w:r>
        <w:t>In the Washington Post, columnist Karen Tumulty wrote that “[d]emonizing a government agency is an old, tired strategy — one that rarely if ever has worked,” and cautioned Democrats that they are “heading into dangerous political territory.” The USA Today editorial board that “[w]hile Trump’s immigration policies are hugely unpopular, abolishing the Immigration and Customs Enforcement agency is not a message the mainstream will buy.”</w:t>
      </w:r>
    </w:p>
    <w:p w14:paraId="4713A3E7" w14:textId="77777777" w:rsidR="00C47CDB" w:rsidRDefault="00C47CDB" w:rsidP="00C47CDB">
      <w:r w:rsidRPr="008639C1">
        <w:rPr>
          <w:rStyle w:val="StyleUnderline"/>
        </w:rPr>
        <w:t>Underlying this debate is a specific theory of the electorate as a battleground for persuadable independents</w:t>
      </w:r>
      <w:r>
        <w:t xml:space="preserve">. USA Today cites some numbers: “In the 2016 election, for instance, 35% of voters identified themselves as conservative while only 26% said they were liberal. The largest group — 39% — called themselves moderates. Forming a liberal-moderate alliance is a necessity for Democrats.” </w:t>
      </w:r>
      <w:r w:rsidRPr="008639C1">
        <w:rPr>
          <w:rStyle w:val="StyleUnderline"/>
        </w:rPr>
        <w:t xml:space="preserve">In this view, elections are determined by that broad middle of independent, often moderate voters. Those voters swing between the two parties, with views that don’t fully align with one or the other. They’re drawn to </w:t>
      </w:r>
      <w:r w:rsidRPr="008639C1">
        <w:rPr>
          <w:rStyle w:val="StyleUnderline"/>
        </w:rPr>
        <w:lastRenderedPageBreak/>
        <w:t>compromise and alienated by stridency. In the case of immigration, goes the argument, they want enforcement even as they oppose the president’s harsh policies</w:t>
      </w:r>
      <w:r>
        <w:t>.</w:t>
      </w:r>
    </w:p>
    <w:p w14:paraId="5783B1D4" w14:textId="77777777" w:rsidR="00C47CDB" w:rsidRDefault="00C47CDB" w:rsidP="00C47CDB">
      <w:r w:rsidRPr="008639C1">
        <w:rPr>
          <w:rStyle w:val="StyleUnderline"/>
        </w:rPr>
        <w:t xml:space="preserve">The </w:t>
      </w:r>
      <w:r w:rsidRPr="00E856F9">
        <w:rPr>
          <w:rStyle w:val="StyleUnderline"/>
          <w:highlight w:val="yellow"/>
        </w:rPr>
        <w:t>caution</w:t>
      </w:r>
      <w:r w:rsidRPr="008639C1">
        <w:rPr>
          <w:rStyle w:val="StyleUnderline"/>
        </w:rPr>
        <w:t xml:space="preserve"> shown </w:t>
      </w:r>
      <w:r w:rsidRPr="00E856F9">
        <w:rPr>
          <w:rStyle w:val="StyleUnderline"/>
          <w:highlight w:val="yellow"/>
        </w:rPr>
        <w:t>by Dem</w:t>
      </w:r>
      <w:r>
        <w:t xml:space="preserve">ocratic </w:t>
      </w:r>
      <w:r w:rsidRPr="00E856F9">
        <w:rPr>
          <w:rStyle w:val="StyleUnderline"/>
          <w:highlight w:val="yellow"/>
        </w:rPr>
        <w:t>leaders makes sense if there is a large cohort of moderate swing voters</w:t>
      </w:r>
      <w:r w:rsidRPr="00E856F9">
        <w:rPr>
          <w:rStyle w:val="StyleUnderline"/>
        </w:rPr>
        <w:t xml:space="preserve">. </w:t>
      </w:r>
      <w:r w:rsidRPr="00E856F9">
        <w:rPr>
          <w:rStyle w:val="Emphasis"/>
        </w:rPr>
        <w:t xml:space="preserve">But </w:t>
      </w:r>
      <w:r w:rsidRPr="00E856F9">
        <w:rPr>
          <w:rStyle w:val="Emphasis"/>
          <w:highlight w:val="yellow"/>
        </w:rPr>
        <w:t>there isn’t</w:t>
      </w:r>
      <w:r w:rsidRPr="00E856F9">
        <w:t>.</w:t>
      </w:r>
    </w:p>
    <w:p w14:paraId="7249F4D8" w14:textId="77777777" w:rsidR="00C47CDB" w:rsidRDefault="00C47CDB" w:rsidP="00C47CDB">
      <w:r w:rsidRPr="00E856F9">
        <w:rPr>
          <w:rStyle w:val="StyleUnderline"/>
          <w:highlight w:val="yellow"/>
        </w:rPr>
        <w:t>The story of the</w:t>
      </w:r>
      <w:r w:rsidRPr="008639C1">
        <w:rPr>
          <w:rStyle w:val="StyleUnderline"/>
        </w:rPr>
        <w:t xml:space="preserve"> American </w:t>
      </w:r>
      <w:r w:rsidRPr="00E856F9">
        <w:rPr>
          <w:rStyle w:val="StyleUnderline"/>
          <w:highlight w:val="yellow"/>
        </w:rPr>
        <w:t>electorate</w:t>
      </w:r>
      <w:r w:rsidRPr="008639C1">
        <w:rPr>
          <w:rStyle w:val="StyleUnderline"/>
        </w:rPr>
        <w:t xml:space="preserve"> since the</w:t>
      </w:r>
      <w:r>
        <w:t xml:space="preserve"> 19</w:t>
      </w:r>
      <w:r w:rsidRPr="008639C1">
        <w:rPr>
          <w:rStyle w:val="StyleUnderline"/>
        </w:rPr>
        <w:t xml:space="preserve">70s </w:t>
      </w:r>
      <w:r w:rsidRPr="00E856F9">
        <w:rPr>
          <w:rStyle w:val="StyleUnderline"/>
          <w:highlight w:val="yellow"/>
        </w:rPr>
        <w:t>is</w:t>
      </w:r>
      <w:r w:rsidRPr="008639C1">
        <w:rPr>
          <w:rStyle w:val="StyleUnderline"/>
        </w:rPr>
        <w:t xml:space="preserve"> one of </w:t>
      </w:r>
      <w:r w:rsidRPr="00E856F9">
        <w:rPr>
          <w:rStyle w:val="Emphasis"/>
          <w:highlight w:val="yellow"/>
        </w:rPr>
        <w:t>ideological polarization</w:t>
      </w:r>
      <w:r w:rsidRPr="00E856F9">
        <w:rPr>
          <w:rStyle w:val="StyleUnderline"/>
          <w:highlight w:val="yellow"/>
        </w:rPr>
        <w:t xml:space="preserve"> and</w:t>
      </w:r>
      <w:r w:rsidRPr="00E856F9">
        <w:rPr>
          <w:rStyle w:val="StyleUnderline"/>
        </w:rPr>
        <w:t xml:space="preserve"> </w:t>
      </w:r>
      <w:r w:rsidRPr="00E856F9">
        <w:rPr>
          <w:rStyle w:val="Emphasis"/>
        </w:rPr>
        <w:t xml:space="preserve">growing </w:t>
      </w:r>
      <w:r w:rsidRPr="00E856F9">
        <w:rPr>
          <w:rStyle w:val="Emphasis"/>
          <w:highlight w:val="yellow"/>
        </w:rPr>
        <w:t>partisanship</w:t>
      </w:r>
      <w:r w:rsidRPr="008639C1">
        <w:rPr>
          <w:rStyle w:val="StyleUnderline"/>
        </w:rPr>
        <w:t>. Voters are more likely than ever to back a “straight ticket.” States that go Republican in a presidential year</w:t>
      </w:r>
      <w:r>
        <w:t xml:space="preserve">, for example, </w:t>
      </w:r>
      <w:r w:rsidRPr="008639C1">
        <w:rPr>
          <w:rStyle w:val="StyleUnderline"/>
        </w:rPr>
        <w:t>tend to go Republican in midterm elections and Republican in state legislatures and governor’s mansions</w:t>
      </w:r>
      <w:r>
        <w:t xml:space="preserve">. Critically, notes Emory University political scientist Alan Abramowitz in a new book, The Great Alignment: Race, Party Transformation, and the Rise of Donald Trump, </w:t>
      </w:r>
      <w:r w:rsidRPr="008639C1">
        <w:rPr>
          <w:rStyle w:val="StyleUnderline"/>
        </w:rPr>
        <w:t>this is true even as fewer Americans identify themselves as either Dem</w:t>
      </w:r>
      <w:r>
        <w:t>ocrat</w:t>
      </w:r>
      <w:r w:rsidRPr="008639C1">
        <w:rPr>
          <w:rStyle w:val="StyleUnderline"/>
        </w:rPr>
        <w:t>s or Republicans</w:t>
      </w:r>
      <w:r>
        <w:t xml:space="preserve">: “[W]hen pressed about their party preference, most of these ‘independents’ make it clear that they usually lean toward one of the two major parties. … </w:t>
      </w:r>
      <w:r w:rsidRPr="008639C1">
        <w:rPr>
          <w:rStyle w:val="StyleUnderline"/>
        </w:rPr>
        <w:t xml:space="preserve">When we shift our focus from partisan </w:t>
      </w:r>
      <w:r w:rsidRPr="008639C1">
        <w:rPr>
          <w:rStyle w:val="Emphasis"/>
        </w:rPr>
        <w:t>identification</w:t>
      </w:r>
      <w:r w:rsidRPr="008639C1">
        <w:rPr>
          <w:rStyle w:val="StyleUnderline"/>
        </w:rPr>
        <w:t xml:space="preserve"> to partisan </w:t>
      </w:r>
      <w:r w:rsidRPr="008639C1">
        <w:rPr>
          <w:rStyle w:val="Emphasis"/>
        </w:rPr>
        <w:t>behavior</w:t>
      </w:r>
      <w:r w:rsidRPr="008639C1">
        <w:rPr>
          <w:rStyle w:val="StyleUnderline"/>
        </w:rPr>
        <w:t xml:space="preserve">, we find that leaning </w:t>
      </w:r>
      <w:r w:rsidRPr="00E856F9">
        <w:rPr>
          <w:rStyle w:val="StyleUnderline"/>
          <w:highlight w:val="yellow"/>
        </w:rPr>
        <w:t>independents</w:t>
      </w:r>
      <w:r w:rsidRPr="008639C1">
        <w:rPr>
          <w:rStyle w:val="StyleUnderline"/>
        </w:rPr>
        <w:t xml:space="preserve"> as well as strong and weak party identifiers </w:t>
      </w:r>
      <w:r w:rsidRPr="00E856F9">
        <w:rPr>
          <w:rStyle w:val="StyleUnderline"/>
          <w:highlight w:val="yellow"/>
        </w:rPr>
        <w:t xml:space="preserve">are </w:t>
      </w:r>
      <w:r w:rsidRPr="00E856F9">
        <w:rPr>
          <w:rStyle w:val="Emphasis"/>
          <w:highlight w:val="yellow"/>
        </w:rPr>
        <w:t>voting more along party lines</w:t>
      </w:r>
      <w:r w:rsidRPr="00E856F9">
        <w:rPr>
          <w:rStyle w:val="Emphasis"/>
        </w:rPr>
        <w:t xml:space="preserve"> than at any time in the past half century</w:t>
      </w:r>
      <w:r w:rsidRPr="00E856F9">
        <w:t>.”</w:t>
      </w:r>
    </w:p>
    <w:p w14:paraId="1A42F2B7" w14:textId="77777777" w:rsidR="00C47CDB" w:rsidRDefault="00C47CDB" w:rsidP="00C47CDB">
      <w:r w:rsidRPr="008639C1">
        <w:rPr>
          <w:rStyle w:val="StyleUnderline"/>
        </w:rPr>
        <w:t xml:space="preserve">Driving this are </w:t>
      </w:r>
      <w:r w:rsidRPr="00E856F9">
        <w:rPr>
          <w:rStyle w:val="StyleUnderline"/>
          <w:highlight w:val="yellow"/>
        </w:rPr>
        <w:t>deep divisions</w:t>
      </w:r>
      <w:r w:rsidRPr="008639C1">
        <w:rPr>
          <w:rStyle w:val="StyleUnderline"/>
        </w:rPr>
        <w:t xml:space="preserve"> within the electorate</w:t>
      </w:r>
      <w:r>
        <w:t xml:space="preserve">, from the “growing racial and ethnic diversity of American society” and “growing secularism and the decline of traditional religion” to the “growing influence of partisan media.” In turn, </w:t>
      </w:r>
      <w:r w:rsidRPr="008639C1">
        <w:rPr>
          <w:rStyle w:val="StyleUnderline"/>
        </w:rPr>
        <w:t xml:space="preserve">these divisions </w:t>
      </w:r>
      <w:r w:rsidRPr="00E856F9">
        <w:rPr>
          <w:rStyle w:val="StyleUnderline"/>
          <w:highlight w:val="yellow"/>
        </w:rPr>
        <w:t>produce “</w:t>
      </w:r>
      <w:r w:rsidRPr="00E856F9">
        <w:rPr>
          <w:rStyle w:val="Emphasis"/>
          <w:highlight w:val="yellow"/>
        </w:rPr>
        <w:t>negative partisanship</w:t>
      </w:r>
      <w:r w:rsidRPr="00E856F9">
        <w:rPr>
          <w:rStyle w:val="StyleUnderline"/>
          <w:highlight w:val="yellow"/>
        </w:rPr>
        <w:t>”</w:t>
      </w:r>
      <w:r w:rsidRPr="008639C1">
        <w:rPr>
          <w:rStyle w:val="StyleUnderline"/>
        </w:rPr>
        <w:t xml:space="preserve"> as “supporters of each party have come to perceive a widening gap between their policy preferences and the policies advocated by the opposing party.” Racial division</w:t>
      </w:r>
      <w:r>
        <w:t xml:space="preserve">, among whites in particular, </w:t>
      </w:r>
      <w:r w:rsidRPr="008639C1">
        <w:rPr>
          <w:rStyle w:val="StyleUnderline"/>
        </w:rPr>
        <w:t>is especially crucial</w:t>
      </w:r>
      <w:r>
        <w:t>. Beginning in the years of Ronald Reagan and George H.W. Bush, the most racially resentful whites became Republicans; the least racially resentful whites, Democrats.</w:t>
      </w:r>
    </w:p>
    <w:p w14:paraId="15660DDB" w14:textId="77777777" w:rsidR="00C47CDB" w:rsidRDefault="00C47CDB" w:rsidP="00C47CDB">
      <w:r w:rsidRPr="008639C1">
        <w:rPr>
          <w:rStyle w:val="StyleUnderline"/>
        </w:rPr>
        <w:t xml:space="preserve">Polarization and partisanship act on each other. </w:t>
      </w:r>
      <w:r w:rsidRPr="00E856F9">
        <w:rPr>
          <w:rStyle w:val="StyleUnderline"/>
          <w:highlight w:val="yellow"/>
        </w:rPr>
        <w:t>As voters have sorted</w:t>
      </w:r>
      <w:r w:rsidRPr="008639C1">
        <w:rPr>
          <w:rStyle w:val="StyleUnderline"/>
        </w:rPr>
        <w:t xml:space="preserve"> themselves across the ideological divide, </w:t>
      </w:r>
      <w:r w:rsidRPr="00E856F9">
        <w:rPr>
          <w:rStyle w:val="StyleUnderline"/>
          <w:highlight w:val="yellow"/>
        </w:rPr>
        <w:t>they</w:t>
      </w:r>
      <w:r w:rsidRPr="008639C1">
        <w:rPr>
          <w:rStyle w:val="StyleUnderline"/>
        </w:rPr>
        <w:t xml:space="preserve"> have </w:t>
      </w:r>
      <w:r w:rsidRPr="00E856F9">
        <w:rPr>
          <w:rStyle w:val="StyleUnderline"/>
          <w:highlight w:val="yellow"/>
        </w:rPr>
        <w:t>moved away from the center</w:t>
      </w:r>
      <w:r w:rsidRPr="008639C1">
        <w:rPr>
          <w:rStyle w:val="StyleUnderline"/>
        </w:rPr>
        <w:t>. The person who votes consistently Dem</w:t>
      </w:r>
      <w:r>
        <w:t xml:space="preserve">ocratic </w:t>
      </w:r>
      <w:r w:rsidRPr="008639C1">
        <w:rPr>
          <w:rStyle w:val="StyleUnderline"/>
        </w:rPr>
        <w:t>may reject the party label, but over time, their views begin to align with that of other Dem</w:t>
      </w:r>
      <w:r>
        <w:t>ocrat</w:t>
      </w:r>
      <w:r w:rsidRPr="008639C1">
        <w:rPr>
          <w:rStyle w:val="StyleUnderline"/>
        </w:rPr>
        <w:t xml:space="preserve">s. They become more consistently liberal. On the other side, regular Republican voters become more consistently conservative. This is one reason the share of “purple” states </w:t>
      </w:r>
      <w:proofErr w:type="gramStart"/>
      <w:r w:rsidRPr="008639C1">
        <w:rPr>
          <w:rStyle w:val="StyleUnderline"/>
        </w:rPr>
        <w:t>has</w:t>
      </w:r>
      <w:proofErr w:type="gramEnd"/>
      <w:r w:rsidRPr="008639C1">
        <w:rPr>
          <w:rStyle w:val="StyleUnderline"/>
        </w:rPr>
        <w:t xml:space="preserve"> fallen, as conservative electorates become solidly Republican while liberal electorates become solidly Dem</w:t>
      </w:r>
      <w:r>
        <w:t>ocratic.</w:t>
      </w:r>
    </w:p>
    <w:p w14:paraId="072E46F4" w14:textId="77777777" w:rsidR="00C47CDB" w:rsidRDefault="00C47CDB" w:rsidP="00C47CDB">
      <w:r w:rsidRPr="008639C1">
        <w:rPr>
          <w:rStyle w:val="StyleUnderline"/>
        </w:rPr>
        <w:t>There are some “</w:t>
      </w:r>
      <w:r w:rsidRPr="00E856F9">
        <w:rPr>
          <w:rStyle w:val="StyleUnderline"/>
          <w:highlight w:val="yellow"/>
        </w:rPr>
        <w:t>pure independents</w:t>
      </w:r>
      <w:r w:rsidRPr="008639C1">
        <w:rPr>
          <w:rStyle w:val="StyleUnderline"/>
        </w:rPr>
        <w:t xml:space="preserve">” </w:t>
      </w:r>
      <w:r w:rsidRPr="00E856F9">
        <w:rPr>
          <w:rStyle w:val="StyleUnderline"/>
          <w:highlight w:val="yellow"/>
        </w:rPr>
        <w:t>and</w:t>
      </w:r>
      <w:r w:rsidRPr="008639C1">
        <w:rPr>
          <w:rStyle w:val="StyleUnderline"/>
        </w:rPr>
        <w:t xml:space="preserve"> genuinely </w:t>
      </w:r>
      <w:r w:rsidRPr="00E856F9">
        <w:rPr>
          <w:rStyle w:val="StyleUnderline"/>
          <w:highlight w:val="yellow"/>
        </w:rPr>
        <w:t>moderate voters</w:t>
      </w:r>
      <w:r w:rsidRPr="008639C1">
        <w:rPr>
          <w:rStyle w:val="StyleUnderline"/>
        </w:rPr>
        <w:t xml:space="preserve">. But they </w:t>
      </w:r>
      <w:r w:rsidRPr="00E856F9">
        <w:rPr>
          <w:rStyle w:val="StyleUnderline"/>
          <w:highlight w:val="yellow"/>
        </w:rPr>
        <w:t xml:space="preserve">compromise </w:t>
      </w:r>
      <w:r w:rsidRPr="00E856F9">
        <w:rPr>
          <w:rStyle w:val="Emphasis"/>
          <w:highlight w:val="yellow"/>
        </w:rPr>
        <w:t>a small and unrepresentative share</w:t>
      </w:r>
      <w:r w:rsidRPr="008639C1">
        <w:rPr>
          <w:rStyle w:val="Emphasis"/>
        </w:rPr>
        <w:t xml:space="preserve"> of the electorate</w:t>
      </w:r>
      <w:r w:rsidRPr="008639C1">
        <w:rPr>
          <w:rStyle w:val="StyleUnderline"/>
        </w:rPr>
        <w:t>. They are less likely to pay attention to political debates and less likely to vote. Most voters who call themselves</w:t>
      </w:r>
      <w:r>
        <w:t xml:space="preserve"> “</w:t>
      </w:r>
      <w:r w:rsidRPr="008639C1">
        <w:rPr>
          <w:rStyle w:val="StyleUnderline"/>
        </w:rPr>
        <w:t>moderate</w:t>
      </w:r>
      <w:r>
        <w:t>,” notes Abramowitz in an earlier work, “</w:t>
      </w:r>
      <w:r w:rsidRPr="008639C1">
        <w:rPr>
          <w:rStyle w:val="StyleUnderline"/>
        </w:rPr>
        <w:t>have a clear ideological orientation</w:t>
      </w:r>
      <w:r>
        <w:t xml:space="preserve">” </w:t>
      </w:r>
      <w:r w:rsidRPr="008639C1">
        <w:rPr>
          <w:rStyle w:val="StyleUnderline"/>
        </w:rPr>
        <w:t>and consistently partisan voting behavior</w:t>
      </w:r>
      <w:r>
        <w:t>.</w:t>
      </w:r>
    </w:p>
    <w:p w14:paraId="1564C18E" w14:textId="77777777" w:rsidR="00C47CDB" w:rsidRDefault="00C47CDB" w:rsidP="00C47CDB">
      <w:r w:rsidRPr="00E856F9">
        <w:rPr>
          <w:rStyle w:val="StyleUnderline"/>
          <w:highlight w:val="yellow"/>
        </w:rPr>
        <w:t>Critics</w:t>
      </w:r>
      <w:r w:rsidRPr="008639C1">
        <w:rPr>
          <w:rStyle w:val="StyleUnderline"/>
        </w:rPr>
        <w:t xml:space="preserve"> of “Abolish ICE” </w:t>
      </w:r>
      <w:r w:rsidRPr="00E856F9">
        <w:rPr>
          <w:rStyle w:val="StyleUnderline"/>
          <w:highlight w:val="yellow"/>
        </w:rPr>
        <w:t>are right that it will alienate moderate and independent voters. But</w:t>
      </w:r>
      <w:r w:rsidRPr="008639C1">
        <w:rPr>
          <w:rStyle w:val="StyleUnderline"/>
        </w:rPr>
        <w:t xml:space="preserve"> most likely, </w:t>
      </w:r>
      <w:r w:rsidRPr="00E856F9">
        <w:rPr>
          <w:rStyle w:val="StyleUnderline"/>
          <w:highlight w:val="yellow"/>
        </w:rPr>
        <w:t>those</w:t>
      </w:r>
      <w:r w:rsidRPr="008639C1">
        <w:rPr>
          <w:rStyle w:val="StyleUnderline"/>
        </w:rPr>
        <w:t xml:space="preserve"> who are put off by the policy will be those “moderates” and “independents” who </w:t>
      </w:r>
      <w:r w:rsidRPr="00E856F9">
        <w:rPr>
          <w:rStyle w:val="Emphasis"/>
          <w:highlight w:val="yellow"/>
        </w:rPr>
        <w:t>already vote</w:t>
      </w:r>
      <w:r w:rsidRPr="008639C1">
        <w:rPr>
          <w:rStyle w:val="Emphasis"/>
        </w:rPr>
        <w:t xml:space="preserve"> for </w:t>
      </w:r>
      <w:r w:rsidRPr="00E856F9">
        <w:rPr>
          <w:rStyle w:val="Emphasis"/>
          <w:highlight w:val="yellow"/>
        </w:rPr>
        <w:t>Republican</w:t>
      </w:r>
      <w:r w:rsidRPr="008639C1">
        <w:rPr>
          <w:rStyle w:val="Emphasis"/>
        </w:rPr>
        <w:t>s</w:t>
      </w:r>
      <w:r w:rsidRPr="008639C1">
        <w:rPr>
          <w:rStyle w:val="StyleUnderline"/>
        </w:rPr>
        <w:t xml:space="preserve">, </w:t>
      </w:r>
      <w:r w:rsidRPr="00E856F9">
        <w:rPr>
          <w:rStyle w:val="StyleUnderline"/>
          <w:highlight w:val="yellow"/>
        </w:rPr>
        <w:t>and</w:t>
      </w:r>
      <w:r w:rsidRPr="008639C1">
        <w:rPr>
          <w:rStyle w:val="StyleUnderline"/>
        </w:rPr>
        <w:t xml:space="preserve"> who </w:t>
      </w:r>
      <w:r w:rsidRPr="00E856F9">
        <w:rPr>
          <w:rStyle w:val="Emphasis"/>
          <w:highlight w:val="yellow"/>
        </w:rPr>
        <w:t>already oppose immigration</w:t>
      </w:r>
      <w:r>
        <w:t xml:space="preserve">. After all, </w:t>
      </w:r>
      <w:r w:rsidRPr="008639C1">
        <w:rPr>
          <w:rStyle w:val="StyleUnderline"/>
        </w:rPr>
        <w:t>the electorate has already been severely polarized by</w:t>
      </w:r>
      <w:r>
        <w:t xml:space="preserve"> Donald </w:t>
      </w:r>
      <w:r w:rsidRPr="008639C1">
        <w:rPr>
          <w:rStyle w:val="StyleUnderline"/>
        </w:rPr>
        <w:t>Trump, who began alienating broad swaths of the electorate</w:t>
      </w:r>
      <w:r>
        <w:t xml:space="preserve"> in 2015 </w:t>
      </w:r>
      <w:r w:rsidRPr="008639C1">
        <w:rPr>
          <w:rStyle w:val="StyleUnderline"/>
        </w:rPr>
        <w:t>with his racist, anti-immigrant rhetoric. But those voters were either Dem</w:t>
      </w:r>
      <w:r>
        <w:t>ocrat</w:t>
      </w:r>
      <w:r w:rsidRPr="008639C1">
        <w:rPr>
          <w:rStyle w:val="StyleUnderline"/>
        </w:rPr>
        <w:t>s</w:t>
      </w:r>
      <w:r>
        <w:t xml:space="preserve">, </w:t>
      </w:r>
      <w:r w:rsidRPr="008639C1">
        <w:rPr>
          <w:rStyle w:val="StyleUnderline"/>
        </w:rPr>
        <w:t>or trending against Republicans before Trump</w:t>
      </w:r>
      <w:r>
        <w:t xml:space="preserve">. For their part, </w:t>
      </w:r>
      <w:r w:rsidRPr="008639C1">
        <w:rPr>
          <w:rStyle w:val="StyleUnderline"/>
        </w:rPr>
        <w:t>GOP voters stuck with their nominee and those voters trending Republican</w:t>
      </w:r>
      <w:r>
        <w:t xml:space="preserve"> (whites without college degrees) </w:t>
      </w:r>
      <w:r w:rsidRPr="008639C1">
        <w:rPr>
          <w:rStyle w:val="StyleUnderline"/>
        </w:rPr>
        <w:t xml:space="preserve">continued on their path. That </w:t>
      </w:r>
      <w:r w:rsidRPr="00E856F9">
        <w:rPr>
          <w:rStyle w:val="StyleUnderline"/>
          <w:highlight w:val="yellow"/>
        </w:rPr>
        <w:t>retrenchment runs deep</w:t>
      </w:r>
      <w:r>
        <w:t xml:space="preserve">. In December, </w:t>
      </w:r>
      <w:r w:rsidRPr="00E856F9">
        <w:rPr>
          <w:rStyle w:val="StyleUnderline"/>
          <w:highlight w:val="yellow"/>
        </w:rPr>
        <w:t>GOP voters</w:t>
      </w:r>
      <w:r w:rsidRPr="008639C1">
        <w:rPr>
          <w:rStyle w:val="StyleUnderline"/>
        </w:rPr>
        <w:t xml:space="preserve"> in Alabama </w:t>
      </w:r>
      <w:r w:rsidRPr="00E856F9">
        <w:rPr>
          <w:rStyle w:val="StyleUnderline"/>
          <w:highlight w:val="yellow"/>
        </w:rPr>
        <w:t>stuck with</w:t>
      </w:r>
      <w:r>
        <w:t xml:space="preserve"> Roy </w:t>
      </w:r>
      <w:r w:rsidRPr="00E856F9">
        <w:rPr>
          <w:rStyle w:val="StyleUnderline"/>
          <w:highlight w:val="yellow"/>
        </w:rPr>
        <w:t>Moore</w:t>
      </w:r>
      <w:r w:rsidRPr="008639C1">
        <w:rPr>
          <w:rStyle w:val="StyleUnderline"/>
        </w:rPr>
        <w:t xml:space="preserve"> despite credible accusations of sexual assault, </w:t>
      </w:r>
      <w:r w:rsidRPr="00E856F9">
        <w:rPr>
          <w:rStyle w:val="StyleUnderline"/>
          <w:highlight w:val="yellow"/>
        </w:rPr>
        <w:t>allowing for</w:t>
      </w:r>
      <w:r w:rsidRPr="008639C1">
        <w:rPr>
          <w:rStyle w:val="StyleUnderline"/>
        </w:rPr>
        <w:t xml:space="preserve"> a </w:t>
      </w:r>
      <w:r w:rsidRPr="00E856F9">
        <w:rPr>
          <w:rStyle w:val="StyleUnderline"/>
          <w:highlight w:val="yellow"/>
        </w:rPr>
        <w:t>victory by</w:t>
      </w:r>
      <w:r>
        <w:t xml:space="preserve"> Doug </w:t>
      </w:r>
      <w:r w:rsidRPr="00E856F9">
        <w:rPr>
          <w:rStyle w:val="StyleUnderline"/>
          <w:highlight w:val="yellow"/>
        </w:rPr>
        <w:t>Jones</w:t>
      </w:r>
      <w:r w:rsidRPr="008639C1">
        <w:rPr>
          <w:rStyle w:val="StyleUnderline"/>
        </w:rPr>
        <w:t xml:space="preserve">, a </w:t>
      </w:r>
      <w:r w:rsidRPr="008639C1">
        <w:rPr>
          <w:rStyle w:val="StyleUnderline"/>
        </w:rPr>
        <w:lastRenderedPageBreak/>
        <w:t>Dem</w:t>
      </w:r>
      <w:r>
        <w:t xml:space="preserve">ocrat </w:t>
      </w:r>
      <w:r w:rsidRPr="00E856F9">
        <w:rPr>
          <w:rStyle w:val="StyleUnderline"/>
          <w:highlight w:val="yellow"/>
        </w:rPr>
        <w:t>who</w:t>
      </w:r>
      <w:r w:rsidRPr="008639C1">
        <w:rPr>
          <w:rStyle w:val="StyleUnderline"/>
        </w:rPr>
        <w:t xml:space="preserve"> didn’t so much convert Republican voters as he </w:t>
      </w:r>
      <w:r w:rsidRPr="00E856F9">
        <w:rPr>
          <w:rStyle w:val="StyleUnderline"/>
          <w:highlight w:val="yellow"/>
        </w:rPr>
        <w:t>mobilized Dem</w:t>
      </w:r>
      <w:r>
        <w:t>ocrat</w:t>
      </w:r>
      <w:r w:rsidRPr="00E856F9">
        <w:rPr>
          <w:rStyle w:val="StyleUnderline"/>
          <w:highlight w:val="yellow"/>
        </w:rPr>
        <w:t>s</w:t>
      </w:r>
      <w:r w:rsidRPr="008639C1">
        <w:rPr>
          <w:rStyle w:val="StyleUnderline"/>
        </w:rPr>
        <w:t xml:space="preserve"> and capitalized on a weary opposition</w:t>
      </w:r>
      <w:r>
        <w:t>.</w:t>
      </w:r>
    </w:p>
    <w:p w14:paraId="55621FEE" w14:textId="77777777" w:rsidR="00C47CDB" w:rsidRDefault="00C47CDB" w:rsidP="00C47CDB">
      <w:r w:rsidRPr="008639C1">
        <w:rPr>
          <w:rStyle w:val="StyleUnderline"/>
        </w:rPr>
        <w:t xml:space="preserve">Modern </w:t>
      </w:r>
      <w:r w:rsidRPr="00E856F9">
        <w:rPr>
          <w:rStyle w:val="StyleUnderline"/>
          <w:highlight w:val="yellow"/>
        </w:rPr>
        <w:t>elections don’t turn on capturing a</w:t>
      </w:r>
      <w:r w:rsidRPr="008639C1">
        <w:rPr>
          <w:rStyle w:val="StyleUnderline"/>
        </w:rPr>
        <w:t xml:space="preserve"> mythical </w:t>
      </w:r>
      <w:r w:rsidRPr="00E856F9">
        <w:rPr>
          <w:rStyle w:val="StyleUnderline"/>
          <w:highlight w:val="yellow"/>
        </w:rPr>
        <w:t xml:space="preserve">“center,” they turn on </w:t>
      </w:r>
      <w:r w:rsidRPr="00E856F9">
        <w:rPr>
          <w:rStyle w:val="Emphasis"/>
          <w:highlight w:val="yellow"/>
        </w:rPr>
        <w:t>activating</w:t>
      </w:r>
      <w:r w:rsidRPr="00E856F9">
        <w:rPr>
          <w:rStyle w:val="StyleUnderline"/>
          <w:highlight w:val="yellow"/>
        </w:rPr>
        <w:t xml:space="preserve">, </w:t>
      </w:r>
      <w:r w:rsidRPr="00E856F9">
        <w:rPr>
          <w:rStyle w:val="Emphasis"/>
          <w:highlight w:val="yellow"/>
        </w:rPr>
        <w:t>expanding</w:t>
      </w:r>
      <w:r w:rsidRPr="00E856F9">
        <w:rPr>
          <w:rStyle w:val="StyleUnderline"/>
          <w:highlight w:val="yellow"/>
        </w:rPr>
        <w:t xml:space="preserve">, and </w:t>
      </w:r>
      <w:r w:rsidRPr="00E856F9">
        <w:rPr>
          <w:rStyle w:val="Emphasis"/>
          <w:highlight w:val="yellow"/>
        </w:rPr>
        <w:t>mobilizing your base</w:t>
      </w:r>
      <w:r w:rsidRPr="00E856F9">
        <w:rPr>
          <w:rStyle w:val="StyleUnderline"/>
          <w:highlight w:val="yellow"/>
        </w:rPr>
        <w:t xml:space="preserve"> and </w:t>
      </w:r>
      <w:r w:rsidRPr="00E856F9">
        <w:rPr>
          <w:rStyle w:val="Emphasis"/>
          <w:highlight w:val="yellow"/>
        </w:rPr>
        <w:t>demoralizing the opposition</w:t>
      </w:r>
      <w:r w:rsidRPr="00E856F9">
        <w:rPr>
          <w:rStyle w:val="StyleUnderline"/>
        </w:rPr>
        <w:t>. Recent swings</w:t>
      </w:r>
      <w:r w:rsidRPr="008639C1">
        <w:rPr>
          <w:rStyle w:val="StyleUnderline"/>
        </w:rPr>
        <w:t xml:space="preserve"> in election outcomes—from 2008 to 2010, or 2012 to 2014—reflect changes in the composition of the electorate</w:t>
      </w:r>
      <w:r>
        <w:t>. “</w:t>
      </w:r>
      <w:r w:rsidRPr="008639C1">
        <w:rPr>
          <w:rStyle w:val="StyleUnderline"/>
        </w:rPr>
        <w:t>The data suggests that the rise and fall of the incumbent party’s fortunes may not be driven by the movement of independent voters from one party to the other, but</w:t>
      </w:r>
      <w:r>
        <w:t xml:space="preserve"> instead, </w:t>
      </w:r>
      <w:r w:rsidRPr="008639C1">
        <w:rPr>
          <w:rStyle w:val="StyleUnderline"/>
        </w:rPr>
        <w:t xml:space="preserve">by the entrance (and exit) of partisan voters who are activated or deactivated by negative </w:t>
      </w:r>
      <w:proofErr w:type="gramStart"/>
      <w:r w:rsidRPr="008639C1">
        <w:rPr>
          <w:rStyle w:val="StyleUnderline"/>
        </w:rPr>
        <w:t>partisanship</w:t>
      </w:r>
      <w:r>
        <w:t>,“</w:t>
      </w:r>
      <w:proofErr w:type="gramEnd"/>
      <w:r>
        <w:t xml:space="preserve"> </w:t>
      </w:r>
      <w:r w:rsidRPr="008639C1">
        <w:rPr>
          <w:rStyle w:val="StyleUnderline"/>
        </w:rPr>
        <w:t>explains</w:t>
      </w:r>
      <w:r>
        <w:t xml:space="preserve"> Rachel </w:t>
      </w:r>
      <w:r w:rsidRPr="008639C1">
        <w:rPr>
          <w:rStyle w:val="StyleUnderline"/>
        </w:rPr>
        <w:t>Bitecofer, assistant director of the Wason Center for Public Policy at Christopher Newport University</w:t>
      </w:r>
      <w:r>
        <w:t xml:space="preserve">, </w:t>
      </w:r>
      <w:r w:rsidRPr="008639C1">
        <w:rPr>
          <w:rStyle w:val="StyleUnderline"/>
        </w:rPr>
        <w:t>in a “state of play” for the upcoming midterm elections</w:t>
      </w:r>
      <w:r>
        <w:t>.</w:t>
      </w:r>
    </w:p>
    <w:p w14:paraId="306FC1E8" w14:textId="77777777" w:rsidR="00C47CDB" w:rsidRDefault="00C47CDB" w:rsidP="00C47CDB">
      <w:r w:rsidRPr="008639C1">
        <w:rPr>
          <w:rStyle w:val="StyleUnderline"/>
        </w:rPr>
        <w:t>The political measure of “Abolish ICE” and other forms of liberal outrage isn’t whether it will alienate moderates or independents, or whether Trump hopes to speak about the issue</w:t>
      </w:r>
      <w:r>
        <w:t xml:space="preserve">. And </w:t>
      </w:r>
      <w:r w:rsidRPr="00E856F9">
        <w:rPr>
          <w:rStyle w:val="StyleUnderline"/>
          <w:highlight w:val="yellow"/>
        </w:rPr>
        <w:t>fear that it will help Trump mobilize his voters is unwarranted: Virginia Republicans tried to run against</w:t>
      </w:r>
      <w:r w:rsidRPr="008639C1">
        <w:rPr>
          <w:rStyle w:val="StyleUnderline"/>
        </w:rPr>
        <w:t xml:space="preserve"> “MS-13” and </w:t>
      </w:r>
      <w:r w:rsidRPr="00E856F9">
        <w:rPr>
          <w:rStyle w:val="StyleUnderline"/>
          <w:highlight w:val="yellow"/>
        </w:rPr>
        <w:t>“illegal aliens” to no avail, suffering deep losses</w:t>
      </w:r>
      <w:r w:rsidRPr="008639C1">
        <w:rPr>
          <w:rStyle w:val="StyleUnderline"/>
        </w:rPr>
        <w:t xml:space="preserve"> in districts where Trump won majorities. </w:t>
      </w:r>
      <w:r w:rsidRPr="00E856F9">
        <w:rPr>
          <w:rStyle w:val="StyleUnderline"/>
          <w:highlight w:val="yellow"/>
        </w:rPr>
        <w:t>The political measure</w:t>
      </w:r>
      <w:r w:rsidRPr="008639C1">
        <w:rPr>
          <w:rStyle w:val="StyleUnderline"/>
        </w:rPr>
        <w:t xml:space="preserve"> of this rhetoric </w:t>
      </w:r>
      <w:r w:rsidRPr="00E856F9">
        <w:rPr>
          <w:rStyle w:val="StyleUnderline"/>
          <w:highlight w:val="yellow"/>
        </w:rPr>
        <w:t xml:space="preserve">is whether [it] </w:t>
      </w:r>
      <w:r w:rsidRPr="00E856F9">
        <w:rPr>
          <w:rStyle w:val="Emphasis"/>
          <w:highlight w:val="yellow"/>
        </w:rPr>
        <w:t>energizes Dem</w:t>
      </w:r>
      <w:r>
        <w:t xml:space="preserve">ocratic </w:t>
      </w:r>
      <w:r w:rsidRPr="00E856F9">
        <w:rPr>
          <w:rStyle w:val="Emphasis"/>
          <w:highlight w:val="yellow"/>
        </w:rPr>
        <w:t>voters</w:t>
      </w:r>
      <w:r w:rsidRPr="008639C1">
        <w:rPr>
          <w:rStyle w:val="StyleUnderline"/>
        </w:rPr>
        <w:t xml:space="preserve">—whether it </w:t>
      </w:r>
      <w:r w:rsidRPr="00E856F9">
        <w:rPr>
          <w:rStyle w:val="StyleUnderline"/>
          <w:highlight w:val="yellow"/>
        </w:rPr>
        <w:t>differentiates the party, speaks to genuine feelings</w:t>
      </w:r>
      <w:r w:rsidRPr="008639C1">
        <w:rPr>
          <w:rStyle w:val="StyleUnderline"/>
        </w:rPr>
        <w:t xml:space="preserve"> among voters, </w:t>
      </w:r>
      <w:r w:rsidRPr="00E856F9">
        <w:rPr>
          <w:rStyle w:val="StyleUnderline"/>
          <w:highlight w:val="yellow"/>
        </w:rPr>
        <w:t>and provides a focal point for</w:t>
      </w:r>
      <w:r w:rsidRPr="008639C1">
        <w:rPr>
          <w:rStyle w:val="StyleUnderline"/>
        </w:rPr>
        <w:t xml:space="preserve"> campaigns and </w:t>
      </w:r>
      <w:r w:rsidRPr="00E856F9">
        <w:rPr>
          <w:rStyle w:val="StyleUnderline"/>
          <w:highlight w:val="yellow"/>
        </w:rPr>
        <w:t>activists</w:t>
      </w:r>
      <w:r w:rsidRPr="008639C1">
        <w:rPr>
          <w:rStyle w:val="StyleUnderline"/>
        </w:rPr>
        <w:t>. Looking at those Dem</w:t>
      </w:r>
      <w:r>
        <w:t>ocrat</w:t>
      </w:r>
      <w:r w:rsidRPr="008639C1">
        <w:rPr>
          <w:rStyle w:val="StyleUnderline"/>
        </w:rPr>
        <w:t>s who have adopted the call—who see political advantage in taking a stand against the agency—</w:t>
      </w:r>
      <w:r w:rsidRPr="00E856F9">
        <w:rPr>
          <w:rStyle w:val="StyleUnderline"/>
          <w:highlight w:val="yellow"/>
        </w:rPr>
        <w:t>the answer</w:t>
      </w:r>
      <w:r w:rsidRPr="008639C1">
        <w:rPr>
          <w:rStyle w:val="StyleUnderline"/>
        </w:rPr>
        <w:t xml:space="preserve"> to all those questions </w:t>
      </w:r>
      <w:r w:rsidRPr="00E856F9">
        <w:rPr>
          <w:rStyle w:val="StyleUnderline"/>
          <w:highlight w:val="yellow"/>
        </w:rPr>
        <w:t xml:space="preserve">is </w:t>
      </w:r>
      <w:r w:rsidRPr="00E856F9">
        <w:rPr>
          <w:rStyle w:val="Emphasis"/>
          <w:highlight w:val="yellow"/>
        </w:rPr>
        <w:t>yes</w:t>
      </w:r>
      <w:r w:rsidRPr="008639C1">
        <w:rPr>
          <w:rStyle w:val="StyleUnderline"/>
        </w:rPr>
        <w:t xml:space="preserve">. As the party begins to align against ICE and its aggressive immigration enforcement, </w:t>
      </w:r>
      <w:r w:rsidRPr="00E856F9">
        <w:rPr>
          <w:rStyle w:val="StyleUnderline"/>
        </w:rPr>
        <w:t>expect large parts of the public to move along</w:t>
      </w:r>
      <w:r w:rsidRPr="008639C1">
        <w:rPr>
          <w:rStyle w:val="StyleUnderline"/>
        </w:rPr>
        <w:t xml:space="preserve"> too, as people who vote for Dem</w:t>
      </w:r>
      <w:r>
        <w:t>ocrat</w:t>
      </w:r>
      <w:r w:rsidRPr="008639C1">
        <w:rPr>
          <w:rStyle w:val="StyleUnderline"/>
        </w:rPr>
        <w:t>s adopt Dem</w:t>
      </w:r>
      <w:r>
        <w:t xml:space="preserve">ocratic </w:t>
      </w:r>
      <w:r w:rsidRPr="008639C1">
        <w:rPr>
          <w:rStyle w:val="StyleUnderline"/>
        </w:rPr>
        <w:t>positions</w:t>
      </w:r>
      <w:r>
        <w:t>.</w:t>
      </w:r>
    </w:p>
    <w:p w14:paraId="4A6EAFF5" w14:textId="77777777" w:rsidR="00C47CDB" w:rsidRDefault="00C47CDB" w:rsidP="00C47CDB">
      <w:r w:rsidRPr="008639C1">
        <w:rPr>
          <w:rStyle w:val="StyleUnderline"/>
        </w:rPr>
        <w:t>The message’s already-swift movement into the mainstream illustrates how the field of possible opinion in American politics is wide open in a way we haven’t seen since the</w:t>
      </w:r>
      <w:r>
        <w:t xml:space="preserve"> 19</w:t>
      </w:r>
      <w:r w:rsidRPr="008639C1">
        <w:rPr>
          <w:rStyle w:val="StyleUnderline"/>
        </w:rPr>
        <w:t>60s</w:t>
      </w:r>
      <w:r>
        <w:t xml:space="preserve">, </w:t>
      </w:r>
      <w:r w:rsidRPr="008639C1">
        <w:rPr>
          <w:rStyle w:val="StyleUnderline"/>
        </w:rPr>
        <w:t>or</w:t>
      </w:r>
      <w:r>
        <w:t xml:space="preserve"> even </w:t>
      </w:r>
      <w:r w:rsidRPr="008639C1">
        <w:rPr>
          <w:rStyle w:val="StyleUnderline"/>
        </w:rPr>
        <w:t xml:space="preserve">earlier. Demographic change—from racial and ethnic diversity </w:t>
      </w:r>
      <w:proofErr w:type="gramStart"/>
      <w:r w:rsidRPr="008639C1">
        <w:rPr>
          <w:rStyle w:val="StyleUnderline"/>
        </w:rPr>
        <w:t>to</w:t>
      </w:r>
      <w:proofErr w:type="gramEnd"/>
      <w:r w:rsidRPr="008639C1">
        <w:rPr>
          <w:rStyle w:val="StyleUnderline"/>
        </w:rPr>
        <w:t xml:space="preserve"> new, younger cohorts of voters—is working its way through our elections, and</w:t>
      </w:r>
      <w:r>
        <w:t xml:space="preserve">, after a generation of loose consensus around markets and deregulation, </w:t>
      </w:r>
      <w:r w:rsidRPr="008639C1">
        <w:rPr>
          <w:rStyle w:val="StyleUnderline"/>
        </w:rPr>
        <w:t>a resurgent left is pushing social democracy. “Abolish ICE” may not be a slogan for the present, yet, but there’s no question it’s a symbol of the party’s future</w:t>
      </w:r>
      <w:r>
        <w:t xml:space="preserve">. </w:t>
      </w:r>
    </w:p>
    <w:p w14:paraId="319FF646" w14:textId="77777777" w:rsidR="00C47CDB" w:rsidRPr="00C47CDB" w:rsidRDefault="00C47CDB" w:rsidP="00C47CDB"/>
    <w:p w14:paraId="5C49CAEF" w14:textId="2F92425F" w:rsidR="00B32D8E" w:rsidRDefault="00B32D8E" w:rsidP="00B32D8E">
      <w:pPr>
        <w:pStyle w:val="Heading4"/>
      </w:pPr>
      <w:r>
        <w:t xml:space="preserve">Their DA relies on the same failed “comprehensive immigration reform” agenda that has led to the current ethnic cleansing campaign. Only an unflinching demand for the abolishment of ICE can effectively </w:t>
      </w:r>
      <w:r w:rsidRPr="00CA7D7C">
        <w:rPr>
          <w:u w:val="single"/>
        </w:rPr>
        <w:t>change the politics of immigration</w:t>
      </w:r>
      <w:r>
        <w:t xml:space="preserve"> and </w:t>
      </w:r>
      <w:r w:rsidRPr="00CA7D7C">
        <w:rPr>
          <w:u w:val="single"/>
        </w:rPr>
        <w:t>defeat Trump</w:t>
      </w:r>
      <w:r>
        <w:t xml:space="preserve">. </w:t>
      </w:r>
    </w:p>
    <w:p w14:paraId="15FB1E80" w14:textId="77777777" w:rsidR="00B32D8E" w:rsidRPr="00DB0E3A" w:rsidRDefault="00B32D8E" w:rsidP="00B32D8E">
      <w:r w:rsidRPr="0032341D">
        <w:rPr>
          <w:rStyle w:val="Style13ptBold"/>
        </w:rPr>
        <w:t>Katch 18</w:t>
      </w:r>
      <w:r>
        <w:t xml:space="preserve"> — Danny Katch, Columnist for </w:t>
      </w:r>
      <w:r w:rsidRPr="00EF7EED">
        <w:rPr>
          <w:i/>
        </w:rPr>
        <w:t>Socialist Worker</w:t>
      </w:r>
      <w:r>
        <w:t xml:space="preserve">, Activist with the International Socialist Organization, 2018 (“The New Abolitionism,” </w:t>
      </w:r>
      <w:r>
        <w:rPr>
          <w:i/>
        </w:rPr>
        <w:t>Socialist Worker</w:t>
      </w:r>
      <w:r>
        <w:t>, June 26</w:t>
      </w:r>
      <w:r w:rsidRPr="00DB0E3A">
        <w:rPr>
          <w:vertAlign w:val="superscript"/>
        </w:rPr>
        <w:t>th</w:t>
      </w:r>
      <w:r>
        <w:t xml:space="preserve">, Available Online at </w:t>
      </w:r>
      <w:hyperlink r:id="rId28" w:history="1">
        <w:r w:rsidRPr="004D6B88">
          <w:rPr>
            <w:rStyle w:val="Hyperlink"/>
          </w:rPr>
          <w:t>https://socialistworker.org/2018/06/26/the-new-abolitionism</w:t>
        </w:r>
      </w:hyperlink>
      <w:r>
        <w:t>, Accessed 07-15-2018)</w:t>
      </w:r>
    </w:p>
    <w:p w14:paraId="5DCDC8A6" w14:textId="77777777" w:rsidR="00B32D8E" w:rsidRDefault="00B32D8E" w:rsidP="00B32D8E">
      <w:r w:rsidRPr="00EF7EED">
        <w:rPr>
          <w:rStyle w:val="StyleUnderline"/>
        </w:rPr>
        <w:t>The explosion of protests against the horrors of separating refugee families has put a spotlight on the almost equally sudden emergence of calls to abolish</w:t>
      </w:r>
      <w:r>
        <w:t xml:space="preserve"> the Immigration and Customs Enforcement (</w:t>
      </w:r>
      <w:r w:rsidRPr="00EF7EED">
        <w:rPr>
          <w:rStyle w:val="StyleUnderline"/>
        </w:rPr>
        <w:t>ICE</w:t>
      </w:r>
      <w:r>
        <w:t>) agency.</w:t>
      </w:r>
    </w:p>
    <w:p w14:paraId="3A977254" w14:textId="77777777" w:rsidR="00B32D8E" w:rsidRPr="00B32D8E" w:rsidRDefault="00B32D8E" w:rsidP="00B32D8E">
      <w:pPr>
        <w:rPr>
          <w:sz w:val="26"/>
          <w:u w:val="single"/>
        </w:rPr>
      </w:pPr>
      <w:r w:rsidRPr="00EF7EED">
        <w:rPr>
          <w:rStyle w:val="StyleUnderline"/>
        </w:rPr>
        <w:t xml:space="preserve">The adoption of </w:t>
      </w:r>
      <w:r w:rsidRPr="00B32D8E">
        <w:rPr>
          <w:rStyle w:val="StyleUnderline"/>
          <w:highlight w:val="yellow"/>
        </w:rPr>
        <w:t>the “Abolish ICE!” demand</w:t>
      </w:r>
      <w:r w:rsidRPr="00EF7EED">
        <w:rPr>
          <w:rStyle w:val="StyleUnderline"/>
        </w:rPr>
        <w:t xml:space="preserve"> among numerous immigrant justice organizations </w:t>
      </w:r>
      <w:r w:rsidRPr="00B32D8E">
        <w:rPr>
          <w:rStyle w:val="StyleUnderline"/>
          <w:highlight w:val="yellow"/>
        </w:rPr>
        <w:t>represents a dramatic left turn for a movement that</w:t>
      </w:r>
      <w:r w:rsidRPr="00EF7EED">
        <w:rPr>
          <w:rStyle w:val="StyleUnderline"/>
        </w:rPr>
        <w:t xml:space="preserve"> for the past decade </w:t>
      </w:r>
      <w:r w:rsidRPr="00B32D8E">
        <w:rPr>
          <w:rStyle w:val="StyleUnderline"/>
          <w:highlight w:val="yellow"/>
        </w:rPr>
        <w:lastRenderedPageBreak/>
        <w:t>has</w:t>
      </w:r>
      <w:r w:rsidRPr="00EF7EED">
        <w:rPr>
          <w:rStyle w:val="StyleUnderline"/>
        </w:rPr>
        <w:t xml:space="preserve"> often </w:t>
      </w:r>
      <w:r w:rsidRPr="00B32D8E">
        <w:rPr>
          <w:rStyle w:val="StyleUnderline"/>
          <w:highlight w:val="yellow"/>
        </w:rPr>
        <w:t>seemed powerless to resist compromised proposals from supposed allies in the Dem</w:t>
      </w:r>
      <w:r w:rsidRPr="00EF7EED">
        <w:rPr>
          <w:rStyle w:val="StyleUnderline"/>
        </w:rPr>
        <w:t xml:space="preserve">ocratic </w:t>
      </w:r>
      <w:r w:rsidRPr="00B32D8E">
        <w:rPr>
          <w:rStyle w:val="StyleUnderline"/>
          <w:highlight w:val="yellow"/>
        </w:rPr>
        <w:t>Party</w:t>
      </w:r>
      <w:r w:rsidRPr="00EF7EED">
        <w:rPr>
          <w:rStyle w:val="StyleUnderline"/>
        </w:rPr>
        <w:t xml:space="preserve"> to accept more deportations and border security in exchange for the ever-more-distant prospect of “comprehensive immigration reform.”</w:t>
      </w:r>
    </w:p>
    <w:p w14:paraId="5F09DB2D" w14:textId="77777777" w:rsidR="00B32D8E" w:rsidRDefault="00B32D8E" w:rsidP="00B32D8E">
      <w:r w:rsidRPr="00EF7EED">
        <w:rPr>
          <w:rStyle w:val="StyleUnderline"/>
        </w:rPr>
        <w:t>In an influential</w:t>
      </w:r>
      <w:r>
        <w:t xml:space="preserve"> Nation </w:t>
      </w:r>
      <w:r w:rsidRPr="00EF7EED">
        <w:rPr>
          <w:rStyle w:val="StyleUnderline"/>
        </w:rPr>
        <w:t>article titled “It’s Time to Abolish ICE,”</w:t>
      </w:r>
      <w:r>
        <w:t xml:space="preserve"> Sean </w:t>
      </w:r>
      <w:r w:rsidRPr="00EF7EED">
        <w:rPr>
          <w:rStyle w:val="StyleUnderline"/>
        </w:rPr>
        <w:t>McElwee described</w:t>
      </w:r>
      <w:r>
        <w:t xml:space="preserve"> in March </w:t>
      </w:r>
      <w:r w:rsidRPr="00EF7EED">
        <w:rPr>
          <w:rStyle w:val="StyleUnderline"/>
        </w:rPr>
        <w:t>the disastrous impact of these years of Beltway negotiations</w:t>
      </w:r>
      <w:r>
        <w:t>.</w:t>
      </w:r>
    </w:p>
    <w:p w14:paraId="182A4550" w14:textId="77777777" w:rsidR="00B32D8E" w:rsidRDefault="00B32D8E" w:rsidP="00B32D8E">
      <w:r>
        <w:t>“</w:t>
      </w:r>
      <w:r w:rsidRPr="00EF7EED">
        <w:rPr>
          <w:rStyle w:val="StyleUnderline"/>
        </w:rPr>
        <w:t>White supremacy can no longer be the center of the immigration debate</w:t>
      </w:r>
      <w:r>
        <w:t>,” McElwee wrote. “</w:t>
      </w:r>
      <w:r w:rsidRPr="00EF7EED">
        <w:rPr>
          <w:rStyle w:val="StyleUnderline"/>
        </w:rPr>
        <w:t>Dem</w:t>
      </w:r>
      <w:r>
        <w:t>ocrat</w:t>
      </w:r>
      <w:r w:rsidRPr="00EF7EED">
        <w:rPr>
          <w:rStyle w:val="StyleUnderline"/>
        </w:rPr>
        <w:t>s have voted to fully fund ICE with limited fanfare, because in the American immigration discussion, the right-wing position is the center, and the left has no voice</w:t>
      </w:r>
      <w:r>
        <w:t>.”</w:t>
      </w:r>
    </w:p>
    <w:p w14:paraId="28B1BA1F" w14:textId="77777777" w:rsidR="00B32D8E" w:rsidRDefault="00B32D8E" w:rsidP="00B32D8E">
      <w:r w:rsidRPr="00B32D8E">
        <w:rPr>
          <w:rStyle w:val="StyleUnderline"/>
          <w:highlight w:val="yellow"/>
        </w:rPr>
        <w:t>As the idea of a bipartisan immigration solution with Trumpists has become increasingly ludicrous, the call to dismantle ICE</w:t>
      </w:r>
      <w:r w:rsidRPr="00EF7EED">
        <w:rPr>
          <w:rStyle w:val="StyleUnderline"/>
        </w:rPr>
        <w:t xml:space="preserve"> as well as</w:t>
      </w:r>
      <w:r>
        <w:t xml:space="preserve"> Customs and Border Protection (</w:t>
      </w:r>
      <w:r w:rsidRPr="00EF7EED">
        <w:rPr>
          <w:rStyle w:val="StyleUnderline"/>
        </w:rPr>
        <w:t>CBP</w:t>
      </w:r>
      <w:r>
        <w:t xml:space="preserve">) </w:t>
      </w:r>
      <w:r w:rsidRPr="00B32D8E">
        <w:rPr>
          <w:rStyle w:val="StyleUnderline"/>
          <w:highlight w:val="yellow"/>
        </w:rPr>
        <w:t>is becoming a litmus test for left candidates</w:t>
      </w:r>
      <w:r w:rsidRPr="00EF7EED">
        <w:rPr>
          <w:rStyle w:val="StyleUnderline"/>
        </w:rPr>
        <w:t xml:space="preserve"> running in Dem</w:t>
      </w:r>
      <w:r>
        <w:t xml:space="preserve">ocratic </w:t>
      </w:r>
      <w:r w:rsidRPr="00EF7EED">
        <w:rPr>
          <w:rStyle w:val="StyleUnderline"/>
        </w:rPr>
        <w:t>primaries</w:t>
      </w:r>
      <w:r>
        <w:t>. As NBC News recently put it, the abolition demand:</w:t>
      </w:r>
    </w:p>
    <w:p w14:paraId="453E099C" w14:textId="77777777" w:rsidR="00B32D8E" w:rsidRDefault="00B32D8E" w:rsidP="00B32D8E">
      <w:pPr>
        <w:ind w:left="720"/>
      </w:pPr>
      <w:r>
        <w:t>was confined to the fringes just months ago in a party that has historically balanced calls for better treatment of migrants with support for stronger border security and enforcement.</w:t>
      </w:r>
    </w:p>
    <w:p w14:paraId="7803710C" w14:textId="77777777" w:rsidR="00B32D8E" w:rsidRDefault="00B32D8E" w:rsidP="00B32D8E">
      <w:pPr>
        <w:ind w:left="720"/>
      </w:pPr>
      <w:r>
        <w:t>But as an emboldened left challenges old assumptions about everything from health care to jobs, doing away with ICE has become the latest issue left-wing insurgents can use to differentiate themselves from more established rivals in Democratic primaries, especially as mainstream party candidates increasingly co-opt other contrast issues, like Medicare for All and a $15 minimum wage.</w:t>
      </w:r>
    </w:p>
    <w:p w14:paraId="3714CF39" w14:textId="77777777" w:rsidR="00B32D8E" w:rsidRDefault="00B32D8E" w:rsidP="00B32D8E">
      <w:r>
        <w:t>Fifteen Democrats in congressional primaries have called for abolishing ICE, and last week, they were joined by New York gubernatorial candidate Cynthia Nixon, who told the hosts of The View: “Children just aren’t being separated at the border, they’re being separated throughout this country by ICE. I think we need to abolish ICE. That seems really clear.”</w:t>
      </w:r>
    </w:p>
    <w:p w14:paraId="345E8CE8" w14:textId="77777777" w:rsidR="00B32D8E" w:rsidRDefault="00B32D8E" w:rsidP="00B32D8E">
      <w:r>
        <w:t>The terrain has shifted so quickly that even Bernie Sanders, the person who inspired most of these progressives, is in danger of being left behind.</w:t>
      </w:r>
    </w:p>
    <w:p w14:paraId="2A5079E6" w14:textId="77777777" w:rsidR="00B32D8E" w:rsidRDefault="00B32D8E" w:rsidP="00B32D8E">
      <w:r>
        <w:t>On Sunday, Sanders refused to join the abolition call and instead meekly called for Congress to pass more “rational” immigration policies — by sitting down with Trump! He sounded all too much like the vapid centrist Democrats he’s inspired so many people to revile.</w:t>
      </w:r>
    </w:p>
    <w:p w14:paraId="6C612952" w14:textId="77777777" w:rsidR="00B32D8E" w:rsidRPr="00EF7EED" w:rsidRDefault="00B32D8E" w:rsidP="00B32D8E">
      <w:pPr>
        <w:rPr>
          <w:rStyle w:val="StyleUnderline"/>
        </w:rPr>
      </w:pPr>
      <w:r w:rsidRPr="00EF7EED">
        <w:rPr>
          <w:rStyle w:val="StyleUnderline"/>
        </w:rPr>
        <w:t>What exactly would it mean to abolish ICE?</w:t>
      </w:r>
    </w:p>
    <w:p w14:paraId="667B148A" w14:textId="77777777" w:rsidR="00B32D8E" w:rsidRDefault="00B32D8E" w:rsidP="00B32D8E">
      <w:r w:rsidRPr="00EF7EED">
        <w:rPr>
          <w:rStyle w:val="StyleUnderline"/>
        </w:rPr>
        <w:t>Nixon</w:t>
      </w:r>
      <w:r>
        <w:t xml:space="preserve">, like most candidates who have taken up the call, </w:t>
      </w:r>
      <w:r w:rsidRPr="00EF7EED">
        <w:rPr>
          <w:rStyle w:val="StyleUnderline"/>
        </w:rPr>
        <w:t>emphasizes the practical dimensions of the demand</w:t>
      </w:r>
      <w:r>
        <w:t>. “ICE is relatively new,” she said on The View. “They came in after September 11 — we’d been handling immigration and customs for a long time here. We don’t need ICE.”</w:t>
      </w:r>
    </w:p>
    <w:p w14:paraId="1ACFE5C0" w14:textId="77777777" w:rsidR="00B32D8E" w:rsidRDefault="00B32D8E" w:rsidP="00B32D8E">
      <w:r w:rsidRPr="00EF7EED">
        <w:rPr>
          <w:rStyle w:val="StyleUnderline"/>
        </w:rPr>
        <w:t>Her point is that the U.S. should return to the days when the</w:t>
      </w:r>
      <w:r>
        <w:t xml:space="preserve"> Immigration and Naturalization Service (</w:t>
      </w:r>
      <w:r w:rsidRPr="00EF7EED">
        <w:rPr>
          <w:rStyle w:val="StyleUnderline"/>
        </w:rPr>
        <w:t>INS</w:t>
      </w:r>
      <w:r>
        <w:t xml:space="preserve">) </w:t>
      </w:r>
      <w:r w:rsidRPr="00EF7EED">
        <w:rPr>
          <w:rStyle w:val="StyleUnderline"/>
        </w:rPr>
        <w:t>oversaw legal immigration and border enforcement, before anti-terror policies created the D</w:t>
      </w:r>
      <w:r>
        <w:t xml:space="preserve">epartment of </w:t>
      </w:r>
      <w:r w:rsidRPr="00EF7EED">
        <w:rPr>
          <w:rStyle w:val="StyleUnderline"/>
        </w:rPr>
        <w:t>H</w:t>
      </w:r>
      <w:r>
        <w:t xml:space="preserve">omeland </w:t>
      </w:r>
      <w:r w:rsidRPr="00EF7EED">
        <w:rPr>
          <w:rStyle w:val="StyleUnderline"/>
        </w:rPr>
        <w:t>S</w:t>
      </w:r>
      <w:r>
        <w:t xml:space="preserve">ecurity </w:t>
      </w:r>
      <w:r w:rsidRPr="00EF7EED">
        <w:rPr>
          <w:rStyle w:val="StyleUnderline"/>
        </w:rPr>
        <w:t>and two agencies within it — ICE and CBP — solely tasked with detaining and deporting immigrants</w:t>
      </w:r>
      <w:r>
        <w:t>.</w:t>
      </w:r>
    </w:p>
    <w:p w14:paraId="34ADB4A4" w14:textId="77777777" w:rsidR="00B32D8E" w:rsidRDefault="00B32D8E" w:rsidP="00B32D8E">
      <w:r>
        <w:t xml:space="preserve">Of course, </w:t>
      </w:r>
      <w:r w:rsidRPr="00EF7EED">
        <w:rPr>
          <w:rStyle w:val="StyleUnderline"/>
        </w:rPr>
        <w:t>this country has a history of mass deportations and anti-immigrant repression dating back long before 2001, and abolishing ICE alone won’t reverse decades of laws criminalizing people for crossing the border</w:t>
      </w:r>
      <w:r>
        <w:t>.</w:t>
      </w:r>
    </w:p>
    <w:p w14:paraId="06F7D2C5" w14:textId="77777777" w:rsidR="00B32D8E" w:rsidRPr="00B32D8E" w:rsidRDefault="00B32D8E" w:rsidP="00B32D8E">
      <w:pPr>
        <w:rPr>
          <w:sz w:val="26"/>
          <w:u w:val="single"/>
        </w:rPr>
      </w:pPr>
      <w:r w:rsidRPr="00EF7EED">
        <w:rPr>
          <w:rStyle w:val="StyleUnderline"/>
        </w:rPr>
        <w:t xml:space="preserve">But </w:t>
      </w:r>
      <w:r w:rsidRPr="00B32D8E">
        <w:rPr>
          <w:rStyle w:val="StyleUnderline"/>
          <w:highlight w:val="yellow"/>
        </w:rPr>
        <w:t>even the limited call to return to 20th-century policy is an important break with the post-9/11 bipartisan consensus around militarized borders and seeing immigration through the inherently racist lens of “anti-terrorism.”</w:t>
      </w:r>
    </w:p>
    <w:p w14:paraId="6C5D8536" w14:textId="77777777" w:rsidR="00B32D8E" w:rsidRDefault="00B32D8E" w:rsidP="00B32D8E">
      <w:r w:rsidRPr="00EF7EED">
        <w:rPr>
          <w:rStyle w:val="StyleUnderline"/>
        </w:rPr>
        <w:t>Beyond these considerations,</w:t>
      </w:r>
      <w:r>
        <w:t xml:space="preserve"> however, </w:t>
      </w:r>
      <w:r w:rsidRPr="00B32D8E">
        <w:rPr>
          <w:rStyle w:val="Emphasis"/>
          <w:highlight w:val="yellow"/>
        </w:rPr>
        <w:t>“Abolish ICE” isn’t just a policy proposal</w:t>
      </w:r>
      <w:r w:rsidRPr="00B32D8E">
        <w:rPr>
          <w:rStyle w:val="StyleUnderline"/>
          <w:highlight w:val="yellow"/>
        </w:rPr>
        <w:t>. It is an assertion of the principle that no human being is illegal, and that our side won’t ratify the criminalization of immigrants in exchange for some of them gaining a chance at a reprieve</w:t>
      </w:r>
      <w:r>
        <w:t>.</w:t>
      </w:r>
    </w:p>
    <w:p w14:paraId="5ACC6AEB" w14:textId="77777777" w:rsidR="00B32D8E" w:rsidRDefault="00B32D8E" w:rsidP="00B32D8E">
      <w:r w:rsidRPr="00B32D8E">
        <w:rPr>
          <w:rStyle w:val="StyleUnderline"/>
          <w:highlight w:val="yellow"/>
        </w:rPr>
        <w:t>It’s also a framework for</w:t>
      </w:r>
      <w:r w:rsidRPr="00EF7EED">
        <w:rPr>
          <w:rStyle w:val="StyleUnderline"/>
        </w:rPr>
        <w:t xml:space="preserve"> any number of </w:t>
      </w:r>
      <w:r w:rsidRPr="00B32D8E">
        <w:rPr>
          <w:rStyle w:val="StyleUnderline"/>
          <w:highlight w:val="yellow"/>
        </w:rPr>
        <w:t>stand-alone demands</w:t>
      </w:r>
      <w:r w:rsidRPr="00EF7EED">
        <w:rPr>
          <w:rStyle w:val="StyleUnderline"/>
        </w:rPr>
        <w:t xml:space="preserve"> — no longer shackled to the rotten compromise of “comprehensive reform” — </w:t>
      </w:r>
      <w:r w:rsidRPr="00B32D8E">
        <w:rPr>
          <w:rStyle w:val="StyleUnderline"/>
          <w:highlight w:val="yellow"/>
        </w:rPr>
        <w:t xml:space="preserve">that include </w:t>
      </w:r>
      <w:r w:rsidRPr="00B32D8E">
        <w:rPr>
          <w:rStyle w:val="Emphasis"/>
          <w:highlight w:val="yellow"/>
        </w:rPr>
        <w:t>cutting funding for ICE and CBP</w:t>
      </w:r>
      <w:r w:rsidRPr="00B32D8E">
        <w:rPr>
          <w:rStyle w:val="StyleUnderline"/>
          <w:highlight w:val="yellow"/>
        </w:rPr>
        <w:t xml:space="preserve">, </w:t>
      </w:r>
      <w:r w:rsidRPr="00B32D8E">
        <w:rPr>
          <w:rStyle w:val="Emphasis"/>
          <w:highlight w:val="yellow"/>
        </w:rPr>
        <w:t>ending the</w:t>
      </w:r>
      <w:r w:rsidRPr="00B32D8E">
        <w:rPr>
          <w:rStyle w:val="Emphasis"/>
        </w:rPr>
        <w:t xml:space="preserve"> notorious </w:t>
      </w:r>
      <w:r w:rsidRPr="00B32D8E">
        <w:rPr>
          <w:rStyle w:val="Emphasis"/>
          <w:highlight w:val="yellow"/>
        </w:rPr>
        <w:t>“bed quota” that fills private</w:t>
      </w:r>
      <w:r w:rsidRPr="00B32D8E">
        <w:rPr>
          <w:rStyle w:val="Emphasis"/>
        </w:rPr>
        <w:t xml:space="preserve">ly run </w:t>
      </w:r>
      <w:r w:rsidRPr="00B32D8E">
        <w:rPr>
          <w:rStyle w:val="Emphasis"/>
          <w:highlight w:val="yellow"/>
        </w:rPr>
        <w:t>detention centers</w:t>
      </w:r>
      <w:r w:rsidRPr="00B32D8E">
        <w:rPr>
          <w:rStyle w:val="StyleUnderline"/>
          <w:highlight w:val="yellow"/>
        </w:rPr>
        <w:t xml:space="preserve">, </w:t>
      </w:r>
      <w:r w:rsidRPr="00B32D8E">
        <w:rPr>
          <w:rStyle w:val="Emphasis"/>
          <w:highlight w:val="yellow"/>
        </w:rPr>
        <w:t>a moratorium on deportations</w:t>
      </w:r>
      <w:r w:rsidRPr="00B32D8E">
        <w:rPr>
          <w:rStyle w:val="StyleUnderline"/>
          <w:highlight w:val="yellow"/>
        </w:rPr>
        <w:t xml:space="preserve">, and </w:t>
      </w:r>
      <w:r w:rsidRPr="00B32D8E">
        <w:rPr>
          <w:rStyle w:val="Emphasis"/>
          <w:highlight w:val="yellow"/>
        </w:rPr>
        <w:t>recognizing the right of all refugees to apply for asylum without facing imprisonment</w:t>
      </w:r>
      <w:r>
        <w:t>.</w:t>
      </w:r>
    </w:p>
    <w:p w14:paraId="6F2E8E6A" w14:textId="77777777" w:rsidR="00B32D8E" w:rsidRDefault="00B32D8E" w:rsidP="00B32D8E">
      <w:r>
        <w:lastRenderedPageBreak/>
        <w:t xml:space="preserve">Just as importantly, </w:t>
      </w:r>
      <w:r w:rsidRPr="00B32D8E">
        <w:rPr>
          <w:rStyle w:val="StyleUnderline"/>
          <w:highlight w:val="yellow"/>
        </w:rPr>
        <w:t>an abolitionist movement can reinforce the</w:t>
      </w:r>
      <w:r w:rsidRPr="00EF7EED">
        <w:rPr>
          <w:rStyle w:val="StyleUnderline"/>
        </w:rPr>
        <w:t xml:space="preserve"> rapidly growing </w:t>
      </w:r>
      <w:r w:rsidRPr="00B32D8E">
        <w:rPr>
          <w:rStyle w:val="StyleUnderline"/>
          <w:highlight w:val="yellow"/>
        </w:rPr>
        <w:t xml:space="preserve">sense that </w:t>
      </w:r>
      <w:r w:rsidRPr="00B32D8E">
        <w:rPr>
          <w:rStyle w:val="Emphasis"/>
          <w:highlight w:val="yellow"/>
        </w:rPr>
        <w:t>ICE is an immoral agency with which one simply cannot collaborate</w:t>
      </w:r>
      <w:r>
        <w:t>.</w:t>
      </w:r>
    </w:p>
    <w:p w14:paraId="681A5890" w14:textId="77777777" w:rsidR="00B32D8E" w:rsidRDefault="00B32D8E" w:rsidP="00B32D8E">
      <w:r w:rsidRPr="00EF7EED">
        <w:rPr>
          <w:rStyle w:val="StyleUnderline"/>
        </w:rPr>
        <w:t>From the blockade of ICE offices in Portland</w:t>
      </w:r>
      <w:r>
        <w:t xml:space="preserve">, Oregon, </w:t>
      </w:r>
      <w:r w:rsidRPr="00EF7EED">
        <w:rPr>
          <w:rStyle w:val="StyleUnderline"/>
        </w:rPr>
        <w:t>to the refusal of airline workers to work on flights transporting separated children, to the efforts of workers at Microsoft and Amazon to end their companies’ technologies being used to aid immigration authorities, our side is rapidly radicalizing in actions as well as words</w:t>
      </w:r>
      <w:r>
        <w:t>.</w:t>
      </w:r>
    </w:p>
    <w:p w14:paraId="55C4876B" w14:textId="77777777" w:rsidR="00B32D8E" w:rsidRDefault="00B32D8E" w:rsidP="00B32D8E">
      <w:r w:rsidRPr="00EF7EED">
        <w:rPr>
          <w:rStyle w:val="StyleUnderline"/>
        </w:rPr>
        <w:t>While radical immigrant justice groups have long called for abolition, the idea started gaining steam</w:t>
      </w:r>
      <w:r>
        <w:t xml:space="preserve"> last year </w:t>
      </w:r>
      <w:r w:rsidRPr="00EF7EED">
        <w:rPr>
          <w:rStyle w:val="StyleUnderline"/>
        </w:rPr>
        <w:t>with campaigns to #DefundHate from groups like Detention Watch Network and United We Dream</w:t>
      </w:r>
      <w:r>
        <w:t>.</w:t>
      </w:r>
    </w:p>
    <w:p w14:paraId="6F8BFE6B" w14:textId="77777777" w:rsidR="00B32D8E" w:rsidRDefault="00B32D8E" w:rsidP="00B32D8E">
      <w:r w:rsidRPr="00EF7EED">
        <w:rPr>
          <w:rStyle w:val="StyleUnderline"/>
        </w:rPr>
        <w:t>Soon, the call for abolition was being taken up by liberal groups like the Center for Popular Democracy and the political action committee Brand New Congress</w:t>
      </w:r>
      <w:r>
        <w:t>.</w:t>
      </w:r>
    </w:p>
    <w:p w14:paraId="68AC33F2" w14:textId="77777777" w:rsidR="00B32D8E" w:rsidRDefault="00B32D8E" w:rsidP="00B32D8E">
      <w:r w:rsidRPr="00EF7EED">
        <w:rPr>
          <w:rStyle w:val="StyleUnderline"/>
        </w:rPr>
        <w:t>The most obvious reason for the proliferation of abolition calls is</w:t>
      </w:r>
      <w:r>
        <w:t xml:space="preserve">, of course, </w:t>
      </w:r>
      <w:r w:rsidRPr="00EF7EED">
        <w:rPr>
          <w:rStyle w:val="StyleUnderline"/>
        </w:rPr>
        <w:t>Trump — whose openly racist support for mass deportations exposed ICE and CBP as the sick and inhumane agencies they always have been</w:t>
      </w:r>
      <w:r>
        <w:t>.</w:t>
      </w:r>
    </w:p>
    <w:p w14:paraId="3151CC77" w14:textId="77777777" w:rsidR="00B32D8E" w:rsidRDefault="00B32D8E" w:rsidP="00B32D8E">
      <w:r w:rsidRPr="00EF7EED">
        <w:rPr>
          <w:rStyle w:val="StyleUnderline"/>
        </w:rPr>
        <w:t>Under Trump, the media has paid more attention to ICE outrages, like abducting parents as they drive their children to school, stalking courthouses to seize women looking for protection from domestic violence and snatching a brain-tumor patient right from her hospital bed</w:t>
      </w:r>
      <w:r>
        <w:t>.</w:t>
      </w:r>
    </w:p>
    <w:p w14:paraId="2A1DCD3E" w14:textId="77777777" w:rsidR="00B32D8E" w:rsidRDefault="00B32D8E" w:rsidP="00B32D8E">
      <w:r w:rsidRPr="00EF7EED">
        <w:rPr>
          <w:rStyle w:val="StyleUnderline"/>
        </w:rPr>
        <w:t>But beyond that, deportations and detentions today are more obviously aligned with a far-right agenda than many progressives were willing to admit when</w:t>
      </w:r>
      <w:r>
        <w:t xml:space="preserve"> Barack </w:t>
      </w:r>
      <w:r w:rsidRPr="00EF7EED">
        <w:rPr>
          <w:rStyle w:val="StyleUnderline"/>
        </w:rPr>
        <w:t>Obama was president</w:t>
      </w:r>
      <w:r>
        <w:t>.</w:t>
      </w:r>
    </w:p>
    <w:p w14:paraId="54579F76" w14:textId="77777777" w:rsidR="00B32D8E" w:rsidRDefault="00B32D8E" w:rsidP="00B32D8E">
      <w:r>
        <w:t>As McElwee wrote, “</w:t>
      </w:r>
      <w:r w:rsidRPr="00EF7EED">
        <w:rPr>
          <w:rStyle w:val="StyleUnderline"/>
        </w:rPr>
        <w:t>The central assumption of ICE in 2018 is that any undocumented immigrant is inherently a threat. In that way, ICE’s tactics are philosophically aligned with racist thinkers like</w:t>
      </w:r>
      <w:r>
        <w:t xml:space="preserve"> Richard </w:t>
      </w:r>
      <w:r w:rsidRPr="00EF7EED">
        <w:rPr>
          <w:rStyle w:val="StyleUnderline"/>
        </w:rPr>
        <w:t>Spencer and the writers at the white-supremacist journal VDare</w:t>
      </w:r>
      <w:r>
        <w:t>.”</w:t>
      </w:r>
    </w:p>
    <w:p w14:paraId="408D46D6" w14:textId="77777777" w:rsidR="00B32D8E" w:rsidRDefault="00B32D8E" w:rsidP="00B32D8E">
      <w:r w:rsidRPr="00EF7EED">
        <w:rPr>
          <w:rStyle w:val="StyleUnderline"/>
        </w:rPr>
        <w:t xml:space="preserve">But </w:t>
      </w:r>
      <w:r w:rsidRPr="00B32D8E">
        <w:rPr>
          <w:rStyle w:val="StyleUnderline"/>
          <w:highlight w:val="yellow"/>
        </w:rPr>
        <w:t>it would be wrong to see “Abolish ICE” only as a response to Trump</w:t>
      </w:r>
      <w:r w:rsidRPr="00EF7EED">
        <w:rPr>
          <w:rStyle w:val="StyleUnderline"/>
        </w:rPr>
        <w:t xml:space="preserve"> administration </w:t>
      </w:r>
      <w:r w:rsidRPr="00B32D8E">
        <w:rPr>
          <w:rStyle w:val="StyleUnderline"/>
          <w:highlight w:val="yellow"/>
        </w:rPr>
        <w:t>atrocities</w:t>
      </w:r>
      <w:r w:rsidRPr="00EF7EED">
        <w:rPr>
          <w:rStyle w:val="StyleUnderline"/>
        </w:rPr>
        <w:t xml:space="preserve"> that were tolerated under</w:t>
      </w:r>
      <w:r>
        <w:t xml:space="preserve"> Democrats like </w:t>
      </w:r>
      <w:r w:rsidRPr="00EF7EED">
        <w:rPr>
          <w:rStyle w:val="StyleUnderline"/>
        </w:rPr>
        <w:t>Obama and</w:t>
      </w:r>
      <w:r>
        <w:t xml:space="preserve"> Bill </w:t>
      </w:r>
      <w:r w:rsidRPr="00EF7EED">
        <w:rPr>
          <w:rStyle w:val="StyleUnderline"/>
        </w:rPr>
        <w:t>Clinton — especially since that’s exactly how Trump and the whining conservative media are trying to frame the widespread outrage over family separation</w:t>
      </w:r>
      <w:r>
        <w:t>.</w:t>
      </w:r>
    </w:p>
    <w:p w14:paraId="06E358D6" w14:textId="77777777" w:rsidR="00B32D8E" w:rsidRDefault="00B32D8E" w:rsidP="00B32D8E">
      <w:r w:rsidRPr="00EF7EED">
        <w:rPr>
          <w:rStyle w:val="StyleUnderline"/>
        </w:rPr>
        <w:t xml:space="preserve">On the contrary, </w:t>
      </w:r>
      <w:r w:rsidRPr="00B32D8E">
        <w:rPr>
          <w:rStyle w:val="StyleUnderline"/>
          <w:highlight w:val="yellow"/>
        </w:rPr>
        <w:t xml:space="preserve">the demand is </w:t>
      </w:r>
      <w:r w:rsidRPr="00B32D8E">
        <w:rPr>
          <w:rStyle w:val="Emphasis"/>
          <w:highlight w:val="yellow"/>
        </w:rPr>
        <w:t xml:space="preserve">a clear rejection of the “comprehensive reform” framework </w:t>
      </w:r>
      <w:r w:rsidRPr="00B32D8E">
        <w:rPr>
          <w:rStyle w:val="StyleUnderline"/>
          <w:highlight w:val="yellow"/>
        </w:rPr>
        <w:t>that would trade an eventual “path to citizenship” for some in exchange for increased persecution of other</w:t>
      </w:r>
      <w:r w:rsidRPr="00EF7EED">
        <w:rPr>
          <w:rStyle w:val="StyleUnderline"/>
        </w:rPr>
        <w:t xml:space="preserve"> current and all future undocumented </w:t>
      </w:r>
      <w:r w:rsidRPr="00B32D8E">
        <w:rPr>
          <w:rStyle w:val="StyleUnderline"/>
          <w:highlight w:val="yellow"/>
        </w:rPr>
        <w:t>immigrants</w:t>
      </w:r>
      <w:r>
        <w:t>.</w:t>
      </w:r>
    </w:p>
    <w:p w14:paraId="07E3C0F6" w14:textId="0621AC89" w:rsidR="00B32D8E" w:rsidRDefault="00B32D8E" w:rsidP="00B32D8E">
      <w:r w:rsidRPr="00B32D8E">
        <w:rPr>
          <w:rStyle w:val="StyleUnderline"/>
          <w:highlight w:val="yellow"/>
        </w:rPr>
        <w:t>This rotten compromise</w:t>
      </w:r>
      <w:r w:rsidRPr="00EF7EED">
        <w:rPr>
          <w:rStyle w:val="StyleUnderline"/>
        </w:rPr>
        <w:t xml:space="preserve"> imposed on immigrants by Dem</w:t>
      </w:r>
      <w:r>
        <w:t>ocrat</w:t>
      </w:r>
      <w:r w:rsidRPr="00EF7EED">
        <w:rPr>
          <w:rStyle w:val="StyleUnderline"/>
        </w:rPr>
        <w:t xml:space="preserve">s </w:t>
      </w:r>
      <w:r w:rsidRPr="00B32D8E">
        <w:rPr>
          <w:rStyle w:val="StyleUnderline"/>
          <w:highlight w:val="yellow"/>
        </w:rPr>
        <w:t>has put our movement in a downward spiral of ever-rightward shifting negotiations</w:t>
      </w:r>
      <w:r w:rsidRPr="00EF7EED">
        <w:rPr>
          <w:rStyle w:val="StyleUnderline"/>
        </w:rPr>
        <w:t xml:space="preserve"> for the past 10 years</w:t>
      </w:r>
      <w:r>
        <w:t>.</w:t>
      </w:r>
    </w:p>
    <w:p w14:paraId="476E417C" w14:textId="77777777" w:rsidR="00B32D8E" w:rsidRDefault="00B32D8E" w:rsidP="00B32D8E">
      <w:r w:rsidRPr="00EF7EED">
        <w:rPr>
          <w:rStyle w:val="StyleUnderline"/>
        </w:rPr>
        <w:t>The crisis of Trump’s border concentration camps has revealed</w:t>
      </w:r>
      <w:r>
        <w:t xml:space="preserve"> what might </w:t>
      </w:r>
      <w:r w:rsidRPr="00EF7EED">
        <w:rPr>
          <w:rStyle w:val="StyleUnderline"/>
        </w:rPr>
        <w:t>the biggest flaw of the Dem</w:t>
      </w:r>
      <w:r>
        <w:t xml:space="preserve">ocrats’ </w:t>
      </w:r>
      <w:r w:rsidRPr="00EF7EED">
        <w:rPr>
          <w:rStyle w:val="StyleUnderline"/>
        </w:rPr>
        <w:t xml:space="preserve">reform proposals. Far from being “comprehensive,” </w:t>
      </w:r>
      <w:r w:rsidRPr="00B32D8E">
        <w:rPr>
          <w:rStyle w:val="StyleUnderline"/>
          <w:highlight w:val="yellow"/>
        </w:rPr>
        <w:t xml:space="preserve">conceding increased border militarization in exchange for a path to citizenship does </w:t>
      </w:r>
      <w:r w:rsidRPr="00B32D8E">
        <w:rPr>
          <w:rStyle w:val="Emphasis"/>
          <w:highlight w:val="yellow"/>
        </w:rPr>
        <w:t>absolutely nothing</w:t>
      </w:r>
      <w:r w:rsidRPr="00B32D8E">
        <w:rPr>
          <w:rStyle w:val="StyleUnderline"/>
          <w:highlight w:val="yellow"/>
        </w:rPr>
        <w:t xml:space="preserve"> for the millions of migrants and refugees who are not here yet</w:t>
      </w:r>
      <w:r w:rsidRPr="00EF7EED">
        <w:rPr>
          <w:rStyle w:val="StyleUnderline"/>
        </w:rPr>
        <w:t>, but are arriving today and in the coming years</w:t>
      </w:r>
      <w:r>
        <w:t>.</w:t>
      </w:r>
    </w:p>
    <w:p w14:paraId="6BD2FAA6" w14:textId="77777777" w:rsidR="00B32D8E" w:rsidRDefault="00B32D8E" w:rsidP="00B32D8E">
      <w:r w:rsidRPr="00B32D8E">
        <w:rPr>
          <w:rStyle w:val="StyleUnderline"/>
          <w:highlight w:val="yellow"/>
        </w:rPr>
        <w:t>By asserting that migration is not a crime, the call to abolish ICE</w:t>
      </w:r>
      <w:r w:rsidRPr="00EF7EED">
        <w:rPr>
          <w:rStyle w:val="StyleUnderline"/>
        </w:rPr>
        <w:t xml:space="preserve"> and CBP </w:t>
      </w:r>
      <w:r w:rsidRPr="00B32D8E">
        <w:rPr>
          <w:rStyle w:val="StyleUnderline"/>
          <w:highlight w:val="yellow"/>
        </w:rPr>
        <w:t>can allow activists who have</w:t>
      </w:r>
      <w:r w:rsidRPr="00EF7EED">
        <w:rPr>
          <w:rStyle w:val="StyleUnderline"/>
        </w:rPr>
        <w:t xml:space="preserve"> long </w:t>
      </w:r>
      <w:r w:rsidRPr="00B32D8E">
        <w:rPr>
          <w:rStyle w:val="StyleUnderline"/>
          <w:highlight w:val="yellow"/>
        </w:rPr>
        <w:t xml:space="preserve">been </w:t>
      </w:r>
      <w:r w:rsidRPr="00B32D8E">
        <w:rPr>
          <w:rStyle w:val="Emphasis"/>
          <w:highlight w:val="yellow"/>
        </w:rPr>
        <w:t>hamstrung by comprehensive immigration reform</w:t>
      </w:r>
      <w:r w:rsidRPr="00B32D8E">
        <w:rPr>
          <w:rStyle w:val="StyleUnderline"/>
          <w:highlight w:val="yellow"/>
        </w:rPr>
        <w:t xml:space="preserve"> to come out </w:t>
      </w:r>
      <w:r w:rsidRPr="00B32D8E">
        <w:rPr>
          <w:rStyle w:val="Emphasis"/>
          <w:highlight w:val="yellow"/>
        </w:rPr>
        <w:t>full stop</w:t>
      </w:r>
      <w:r w:rsidRPr="00B32D8E">
        <w:rPr>
          <w:rStyle w:val="StyleUnderline"/>
          <w:highlight w:val="yellow"/>
        </w:rPr>
        <w:t xml:space="preserve"> for the rights of our sisters and brothers to enter this country</w:t>
      </w:r>
      <w:r>
        <w:t>.</w:t>
      </w:r>
    </w:p>
    <w:p w14:paraId="17E6B2E2" w14:textId="77777777" w:rsidR="00B32D8E" w:rsidRDefault="00B32D8E" w:rsidP="00B32D8E">
      <w:r>
        <w:lastRenderedPageBreak/>
        <w:t>“</w:t>
      </w:r>
      <w:r w:rsidRPr="00EF7EED">
        <w:rPr>
          <w:rStyle w:val="StyleUnderline"/>
        </w:rPr>
        <w:t>The call to abolish ICE is, above all, a demand for the Dem</w:t>
      </w:r>
      <w:r>
        <w:t xml:space="preserve">ocratic </w:t>
      </w:r>
      <w:r w:rsidRPr="00EF7EED">
        <w:rPr>
          <w:rStyle w:val="StyleUnderline"/>
        </w:rPr>
        <w:t>Party to begin seriously resisting an unbridled white-supremacist surveillance state that it had a hand in creating</w:t>
      </w:r>
      <w:r>
        <w:t>,” wrote McElwee in the Nation.</w:t>
      </w:r>
    </w:p>
    <w:p w14:paraId="08695641" w14:textId="77777777" w:rsidR="00B32D8E" w:rsidRDefault="00B32D8E" w:rsidP="00B32D8E">
      <w:r>
        <w:t>Don’t expect party leaders to take this challenge lying down. “I understand the community’s hatred of this law enforcement organization,” Obama policy advisor Cecilia Muñoz said on a Slate podcast. “But at the end of the day, as a policy goal, I don’t think abolishing ICE is realistic.”</w:t>
      </w:r>
    </w:p>
    <w:p w14:paraId="4C1EC066" w14:textId="77777777" w:rsidR="00B32D8E" w:rsidRDefault="00B32D8E" w:rsidP="00B32D8E">
      <w:r>
        <w:t>“I also think the argument...has the potential to push away folks who ultimately we need on our side in order to make the kinds of reforms in the way ICE behaves and in the immigration laws themselves,” she added.</w:t>
      </w:r>
    </w:p>
    <w:p w14:paraId="52C7D927" w14:textId="77777777" w:rsidR="00B32D8E" w:rsidRDefault="00B32D8E" w:rsidP="00B32D8E">
      <w:r w:rsidRPr="00B32D8E">
        <w:rPr>
          <w:rStyle w:val="StyleUnderline"/>
          <w:highlight w:val="yellow"/>
        </w:rPr>
        <w:t>We can expect this</w:t>
      </w:r>
      <w:r>
        <w:t xml:space="preserve"> second </w:t>
      </w:r>
      <w:r w:rsidRPr="00B32D8E">
        <w:rPr>
          <w:rStyle w:val="StyleUnderline"/>
          <w:highlight w:val="yellow"/>
        </w:rPr>
        <w:t>point</w:t>
      </w:r>
      <w:r>
        <w:t xml:space="preserve"> — </w:t>
      </w:r>
      <w:r w:rsidRPr="00B32D8E">
        <w:rPr>
          <w:rStyle w:val="StyleUnderline"/>
          <w:highlight w:val="yellow"/>
        </w:rPr>
        <w:t>that calls to abolish ICE will scare away moderate voters</w:t>
      </w:r>
      <w:r w:rsidRPr="00EF7EED">
        <w:rPr>
          <w:rStyle w:val="StyleUnderline"/>
        </w:rPr>
        <w:t xml:space="preserve"> in the midterm elections </w:t>
      </w:r>
      <w:r w:rsidRPr="00B32D8E">
        <w:rPr>
          <w:rStyle w:val="StyleUnderline"/>
          <w:highlight w:val="yellow"/>
        </w:rPr>
        <w:t>and keep Trump’s Republicans in power</w:t>
      </w:r>
      <w:r>
        <w:t xml:space="preserve"> — </w:t>
      </w:r>
      <w:r w:rsidRPr="00EF7EED">
        <w:rPr>
          <w:rStyle w:val="StyleUnderline"/>
        </w:rPr>
        <w:t>to intensify greatly as November approaches</w:t>
      </w:r>
      <w:r>
        <w:t>.</w:t>
      </w:r>
    </w:p>
    <w:p w14:paraId="57E28DAD" w14:textId="77777777" w:rsidR="00B32D8E" w:rsidRDefault="00B32D8E" w:rsidP="00B32D8E">
      <w:r>
        <w:t xml:space="preserve">As is so often the case, </w:t>
      </w:r>
      <w:r w:rsidRPr="00B32D8E">
        <w:rPr>
          <w:rStyle w:val="StyleUnderline"/>
          <w:highlight w:val="yellow"/>
        </w:rPr>
        <w:t>what Dem</w:t>
      </w:r>
      <w:r w:rsidRPr="00EF7EED">
        <w:rPr>
          <w:rStyle w:val="StyleUnderline"/>
        </w:rPr>
        <w:t>ocrat</w:t>
      </w:r>
      <w:r w:rsidRPr="00B32D8E">
        <w:rPr>
          <w:rStyle w:val="StyleUnderline"/>
          <w:highlight w:val="yellow"/>
        </w:rPr>
        <w:t>s claim to be</w:t>
      </w:r>
      <w:r w:rsidRPr="00EF7EED">
        <w:rPr>
          <w:rStyle w:val="StyleUnderline"/>
        </w:rPr>
        <w:t xml:space="preserve"> merely </w:t>
      </w:r>
      <w:r w:rsidRPr="00B32D8E">
        <w:rPr>
          <w:rStyle w:val="StyleUnderline"/>
          <w:highlight w:val="yellow"/>
        </w:rPr>
        <w:t>a disagreement over electoral strategy is</w:t>
      </w:r>
      <w:r w:rsidRPr="00EF7EED">
        <w:rPr>
          <w:rStyle w:val="StyleUnderline"/>
        </w:rPr>
        <w:t xml:space="preserve">, in reality, </w:t>
      </w:r>
      <w:r w:rsidRPr="00B32D8E">
        <w:rPr>
          <w:rStyle w:val="StyleUnderline"/>
          <w:highlight w:val="yellow"/>
        </w:rPr>
        <w:t>a fundamental debate — not only about immigration but</w:t>
      </w:r>
      <w:r w:rsidRPr="00EF7EED">
        <w:rPr>
          <w:rStyle w:val="StyleUnderline"/>
        </w:rPr>
        <w:t xml:space="preserve"> the meaning of genuine </w:t>
      </w:r>
      <w:r w:rsidRPr="00B32D8E">
        <w:rPr>
          <w:rStyle w:val="StyleUnderline"/>
          <w:highlight w:val="yellow"/>
        </w:rPr>
        <w:t>resistance to Trump’s far-right agenda</w:t>
      </w:r>
      <w:r>
        <w:t>.</w:t>
      </w:r>
    </w:p>
    <w:p w14:paraId="2961FDE4" w14:textId="77777777" w:rsidR="00B32D8E" w:rsidRDefault="00B32D8E" w:rsidP="00B32D8E">
      <w:r w:rsidRPr="00B32D8E">
        <w:rPr>
          <w:rStyle w:val="StyleUnderline"/>
          <w:highlight w:val="yellow"/>
        </w:rPr>
        <w:t>The</w:t>
      </w:r>
      <w:r w:rsidRPr="00EF7EED">
        <w:rPr>
          <w:rStyle w:val="StyleUnderline"/>
        </w:rPr>
        <w:t xml:space="preserve"> original </w:t>
      </w:r>
      <w:r w:rsidRPr="00B32D8E">
        <w:rPr>
          <w:rStyle w:val="StyleUnderline"/>
          <w:highlight w:val="yellow"/>
        </w:rPr>
        <w:t>abolitionist movement against slavery grew rapidly</w:t>
      </w:r>
      <w:r w:rsidRPr="00EF7EED">
        <w:rPr>
          <w:rStyle w:val="StyleUnderline"/>
        </w:rPr>
        <w:t xml:space="preserve"> in the 1850s </w:t>
      </w:r>
      <w:r w:rsidRPr="00B32D8E">
        <w:rPr>
          <w:rStyle w:val="StyleUnderline"/>
          <w:highlight w:val="yellow"/>
        </w:rPr>
        <w:t>by mobilizing direct resistance to the</w:t>
      </w:r>
      <w:r w:rsidRPr="00EF7EED">
        <w:rPr>
          <w:rStyle w:val="StyleUnderline"/>
        </w:rPr>
        <w:t xml:space="preserve"> hated </w:t>
      </w:r>
      <w:r w:rsidRPr="00B32D8E">
        <w:rPr>
          <w:rStyle w:val="StyleUnderline"/>
          <w:highlight w:val="yellow"/>
        </w:rPr>
        <w:t>Fugitive Slave Law on the basis that people of conscience had a higher authority to obey than the immoral laws written by slave owners in Congress</w:t>
      </w:r>
      <w:r>
        <w:t>.</w:t>
      </w:r>
    </w:p>
    <w:p w14:paraId="2F55D7B7" w14:textId="77777777" w:rsidR="00B32D8E" w:rsidRDefault="00B32D8E" w:rsidP="00B32D8E">
      <w:r w:rsidRPr="00B32D8E">
        <w:rPr>
          <w:rStyle w:val="StyleUnderline"/>
          <w:highlight w:val="yellow"/>
        </w:rPr>
        <w:t>That’s the spirit emerging from people’s horror at Trump’s border policies, and it’s not one that leaders of either party</w:t>
      </w:r>
      <w:r w:rsidRPr="00EF7EED">
        <w:rPr>
          <w:rStyle w:val="StyleUnderline"/>
        </w:rPr>
        <w:t xml:space="preserve"> — or their corporate funders — </w:t>
      </w:r>
      <w:r w:rsidRPr="00B32D8E">
        <w:rPr>
          <w:rStyle w:val="StyleUnderline"/>
          <w:highlight w:val="yellow"/>
        </w:rPr>
        <w:t>wish to encourage</w:t>
      </w:r>
      <w:r>
        <w:t>.</w:t>
      </w:r>
    </w:p>
    <w:p w14:paraId="0B4150B0" w14:textId="77777777" w:rsidR="00B32D8E" w:rsidRDefault="00B32D8E" w:rsidP="00B32D8E">
      <w:r w:rsidRPr="00B32D8E">
        <w:rPr>
          <w:rStyle w:val="StyleUnderline"/>
          <w:highlight w:val="yellow"/>
        </w:rPr>
        <w:t>For all the</w:t>
      </w:r>
      <w:r w:rsidRPr="00EF7EED">
        <w:rPr>
          <w:rStyle w:val="StyleUnderline"/>
        </w:rPr>
        <w:t xml:space="preserve"> rightful </w:t>
      </w:r>
      <w:r w:rsidRPr="00B32D8E">
        <w:rPr>
          <w:rStyle w:val="StyleUnderline"/>
          <w:highlight w:val="yellow"/>
        </w:rPr>
        <w:t>talk of Trump’s unique nastiness, nothing does more to “normalize” him than the idea that the trauma</w:t>
      </w:r>
      <w:r w:rsidRPr="00EF7EED">
        <w:rPr>
          <w:rStyle w:val="StyleUnderline"/>
        </w:rPr>
        <w:t xml:space="preserve"> and pain </w:t>
      </w:r>
      <w:r w:rsidRPr="00B32D8E">
        <w:rPr>
          <w:rStyle w:val="StyleUnderline"/>
          <w:highlight w:val="yellow"/>
        </w:rPr>
        <w:t>he’s inflicting every day can be neatly undone on a couple of election days in 2018 and 2020, just as the system intended</w:t>
      </w:r>
      <w:r>
        <w:t>.</w:t>
      </w:r>
    </w:p>
    <w:p w14:paraId="63C1352B" w14:textId="77777777" w:rsidR="00B32D8E" w:rsidRDefault="00B32D8E" w:rsidP="00B32D8E">
      <w:r w:rsidRPr="00B32D8E">
        <w:rPr>
          <w:rStyle w:val="StyleUnderline"/>
          <w:highlight w:val="yellow"/>
        </w:rPr>
        <w:t xml:space="preserve">The call to abolish ICE as </w:t>
      </w:r>
      <w:r w:rsidRPr="00B32D8E">
        <w:rPr>
          <w:rStyle w:val="Emphasis"/>
          <w:highlight w:val="yellow"/>
        </w:rPr>
        <w:t>an irredeemably racist and harmful institution</w:t>
      </w:r>
      <w:r w:rsidRPr="00B32D8E">
        <w:rPr>
          <w:rStyle w:val="StyleUnderline"/>
          <w:highlight w:val="yellow"/>
        </w:rPr>
        <w:t xml:space="preserve"> points in a different direction for a growing left that needs to gain the confidence and vision to be </w:t>
      </w:r>
      <w:r w:rsidRPr="00B32D8E">
        <w:rPr>
          <w:rStyle w:val="Emphasis"/>
          <w:highlight w:val="yellow"/>
        </w:rPr>
        <w:t>at least as radical as the right we’re fighting</w:t>
      </w:r>
      <w:r>
        <w:t>.</w:t>
      </w:r>
    </w:p>
    <w:p w14:paraId="636607E5" w14:textId="77777777" w:rsidR="00B32D8E" w:rsidRPr="00B32D8E" w:rsidRDefault="00B32D8E" w:rsidP="00B32D8E"/>
    <w:p w14:paraId="0E2B1F72" w14:textId="71406C15" w:rsidR="000D2495" w:rsidRPr="000D2495" w:rsidRDefault="000D2495" w:rsidP="000D2495">
      <w:pPr>
        <w:pStyle w:val="Heading4"/>
      </w:pPr>
      <w:r>
        <w:t xml:space="preserve">Abolish ICE is a </w:t>
      </w:r>
      <w:r>
        <w:rPr>
          <w:u w:val="single"/>
        </w:rPr>
        <w:t>winning strategy</w:t>
      </w:r>
      <w:r>
        <w:t xml:space="preserve"> for Dems — but waiting for Dems to win elections before pursuing it </w:t>
      </w:r>
      <w:r w:rsidRPr="000D2495">
        <w:rPr>
          <w:u w:val="single"/>
        </w:rPr>
        <w:t>guarantees defeat</w:t>
      </w:r>
      <w:r>
        <w:t xml:space="preserve">.  </w:t>
      </w:r>
    </w:p>
    <w:p w14:paraId="2761FF3B" w14:textId="77777777" w:rsidR="000D2495" w:rsidRDefault="000D2495" w:rsidP="000D2495">
      <w:r w:rsidRPr="00D448EF">
        <w:rPr>
          <w:rStyle w:val="Style13ptBold"/>
        </w:rPr>
        <w:t>Powell 18</w:t>
      </w:r>
      <w:r>
        <w:t xml:space="preserve"> — Domenic Powell, J.D. Candidate at the University of Pennsylvania, former Policy Strategist at the American Civil Liberties Union, holds a B.A. in History and International Studies from the University of North Carolina at Chapel Hill, 2018 (“How to Abolish ICE,” </w:t>
      </w:r>
      <w:r>
        <w:rPr>
          <w:i/>
        </w:rPr>
        <w:t>Jacobin</w:t>
      </w:r>
      <w:r>
        <w:t>, June 29</w:t>
      </w:r>
      <w:r w:rsidRPr="00D448EF">
        <w:rPr>
          <w:vertAlign w:val="superscript"/>
        </w:rPr>
        <w:t>th</w:t>
      </w:r>
      <w:r>
        <w:t xml:space="preserve">, Available Online at </w:t>
      </w:r>
      <w:hyperlink r:id="rId29" w:history="1">
        <w:r w:rsidRPr="004A6E44">
          <w:rPr>
            <w:rStyle w:val="Hyperlink"/>
          </w:rPr>
          <w:t>https://www.jacobinmag.com/2018/06/abolish-ice-immigration-cbp-deportation</w:t>
        </w:r>
      </w:hyperlink>
      <w:r>
        <w:t>, Accessed 06-30-2018)</w:t>
      </w:r>
    </w:p>
    <w:p w14:paraId="7589315A" w14:textId="77777777" w:rsidR="000D2495" w:rsidRPr="00D448EF" w:rsidRDefault="000D2495" w:rsidP="000D2495">
      <w:pPr>
        <w:rPr>
          <w:rStyle w:val="Emphasis"/>
        </w:rPr>
      </w:pPr>
      <w:r>
        <w:t xml:space="preserve">Thanks to the nomination of Alexandria Ocasio-Cortez, it will become nearly impossible for Democrats to avoid taking a position on abolishing ICE. </w:t>
      </w:r>
      <w:r w:rsidRPr="00D448EF">
        <w:rPr>
          <w:rStyle w:val="StyleUnderline"/>
        </w:rPr>
        <w:t>As the demand to abolish ICE grows louder</w:t>
      </w:r>
      <w:r>
        <w:t xml:space="preserve"> however, </w:t>
      </w:r>
      <w:r w:rsidRPr="00D448EF">
        <w:rPr>
          <w:rStyle w:val="StyleUnderline"/>
        </w:rPr>
        <w:t xml:space="preserve">we need to ask ourselves: </w:t>
      </w:r>
      <w:r w:rsidRPr="00D448EF">
        <w:rPr>
          <w:rStyle w:val="Emphasis"/>
        </w:rPr>
        <w:t>how would we actually do it?</w:t>
      </w:r>
    </w:p>
    <w:p w14:paraId="2B374F5E" w14:textId="77777777" w:rsidR="000D2495" w:rsidRDefault="000D2495" w:rsidP="000D2495">
      <w:r w:rsidRPr="009F4399">
        <w:rPr>
          <w:rStyle w:val="StyleUnderline"/>
          <w:highlight w:val="yellow"/>
        </w:rPr>
        <w:t>The demand to abolish ICE has filled a void left by the Dem</w:t>
      </w:r>
      <w:r>
        <w:t>ocrat</w:t>
      </w:r>
      <w:r w:rsidRPr="009F4399">
        <w:rPr>
          <w:rStyle w:val="StyleUnderline"/>
          <w:highlight w:val="yellow"/>
        </w:rPr>
        <w:t>s</w:t>
      </w:r>
      <w:r>
        <w:t xml:space="preserve">, </w:t>
      </w:r>
      <w:r w:rsidRPr="009F4399">
        <w:rPr>
          <w:rStyle w:val="StyleUnderline"/>
          <w:highlight w:val="yellow"/>
        </w:rPr>
        <w:t>who</w:t>
      </w:r>
      <w:r>
        <w:t xml:space="preserve"> thus far </w:t>
      </w:r>
      <w:r w:rsidRPr="009F4399">
        <w:rPr>
          <w:rStyle w:val="StyleUnderline"/>
          <w:highlight w:val="yellow"/>
        </w:rPr>
        <w:t xml:space="preserve">have failed to turn momentum from resistance to Trump’s immigration policies into a </w:t>
      </w:r>
      <w:r w:rsidRPr="009F4399">
        <w:rPr>
          <w:rStyle w:val="Emphasis"/>
          <w:highlight w:val="yellow"/>
        </w:rPr>
        <w:t>substantive agenda</w:t>
      </w:r>
      <w:r w:rsidRPr="009F4399">
        <w:rPr>
          <w:rStyle w:val="StyleUnderline"/>
          <w:highlight w:val="yellow"/>
        </w:rPr>
        <w:t>. While many Dem</w:t>
      </w:r>
      <w:r>
        <w:t>ocrat</w:t>
      </w:r>
      <w:r w:rsidRPr="009F4399">
        <w:rPr>
          <w:rStyle w:val="StyleUnderline"/>
          <w:highlight w:val="yellow"/>
        </w:rPr>
        <w:t>s have joined protests organized by grassroots immigrant rights groups and styled themselves as leaders of a resistance movement, they have still not articulated what a left-wing immigration policy looks like</w:t>
      </w:r>
      <w:r>
        <w:t>.</w:t>
      </w:r>
    </w:p>
    <w:p w14:paraId="03ECA4CA" w14:textId="77777777" w:rsidR="000D2495" w:rsidRDefault="000D2495" w:rsidP="000D2495">
      <w:r w:rsidRPr="00B85358">
        <w:rPr>
          <w:rStyle w:val="StyleUnderline"/>
          <w:highlight w:val="yellow"/>
        </w:rPr>
        <w:t xml:space="preserve">In this moment, </w:t>
      </w:r>
      <w:r w:rsidRPr="00B85358">
        <w:rPr>
          <w:rStyle w:val="Emphasis"/>
          <w:highlight w:val="yellow"/>
        </w:rPr>
        <w:t>abolish ICE is the only demand that can be called anything like an alternative vision</w:t>
      </w:r>
      <w:r>
        <w:t>. Here’s how we can do it.</w:t>
      </w:r>
    </w:p>
    <w:p w14:paraId="287A927B" w14:textId="77777777" w:rsidR="000D2495" w:rsidRPr="000A72CA" w:rsidRDefault="000D2495" w:rsidP="000D2495">
      <w:pPr>
        <w:rPr>
          <w:rStyle w:val="Emphasis"/>
        </w:rPr>
      </w:pPr>
      <w:r w:rsidRPr="000A72CA">
        <w:rPr>
          <w:rStyle w:val="Emphasis"/>
        </w:rPr>
        <w:t>A Real Immigration Agenda</w:t>
      </w:r>
    </w:p>
    <w:p w14:paraId="01523BE6" w14:textId="77777777" w:rsidR="000D2495" w:rsidRDefault="000D2495" w:rsidP="000D2495">
      <w:r w:rsidRPr="000A72CA">
        <w:rPr>
          <w:rStyle w:val="StyleUnderline"/>
        </w:rPr>
        <w:lastRenderedPageBreak/>
        <w:t xml:space="preserve">Despite what moderates may claim, </w:t>
      </w:r>
      <w:r w:rsidRPr="009F4399">
        <w:rPr>
          <w:rStyle w:val="StyleUnderline"/>
          <w:highlight w:val="yellow"/>
        </w:rPr>
        <w:t>the move from demanding the abolition of ICE to enacting it in policy is not insurmountable. Nor does the work of making it happen have to wait until Dem</w:t>
      </w:r>
      <w:r>
        <w:t>ocrat</w:t>
      </w:r>
      <w:r w:rsidRPr="009F4399">
        <w:rPr>
          <w:rStyle w:val="StyleUnderline"/>
          <w:highlight w:val="yellow"/>
        </w:rPr>
        <w:t>s take back power</w:t>
      </w:r>
      <w:r>
        <w:t>.</w:t>
      </w:r>
    </w:p>
    <w:p w14:paraId="4AD09768" w14:textId="77777777" w:rsidR="000D2495" w:rsidRDefault="000D2495" w:rsidP="000D2495">
      <w:r w:rsidRPr="000A72CA">
        <w:rPr>
          <w:rStyle w:val="StyleUnderline"/>
        </w:rPr>
        <w:t>The Republicans have never waited to make their demands known. Even when there was no chance of passing a bill, Republicans responded to every recent flash point with legislation that helps achieve their overarching goal to restrict immigration</w:t>
      </w:r>
      <w:r>
        <w:t>.</w:t>
      </w:r>
    </w:p>
    <w:p w14:paraId="3F4D5B1B" w14:textId="77777777" w:rsidR="000D2495" w:rsidRDefault="000D2495" w:rsidP="000D2495">
      <w:r w:rsidRPr="005B5B63">
        <w:rPr>
          <w:rStyle w:val="StyleUnderline"/>
        </w:rPr>
        <w:t>When Trump first sensationalized the death of a young woman killed by an immigrant</w:t>
      </w:r>
      <w:r>
        <w:t xml:space="preserve"> in San Francisco in 2015, </w:t>
      </w:r>
      <w:r w:rsidRPr="005B5B63">
        <w:rPr>
          <w:rStyle w:val="StyleUnderline"/>
        </w:rPr>
        <w:t>Republicans responded with a wave of state and federal “anti-sanctuary” bills</w:t>
      </w:r>
      <w:r>
        <w:t xml:space="preserve">. Similarly, </w:t>
      </w:r>
      <w:r w:rsidRPr="005B5B63">
        <w:rPr>
          <w:rStyle w:val="StyleUnderline"/>
        </w:rPr>
        <w:t>after the shootings in Paris</w:t>
      </w:r>
      <w:r>
        <w:t xml:space="preserve"> a few months later, </w:t>
      </w:r>
      <w:r w:rsidRPr="005B5B63">
        <w:rPr>
          <w:rStyle w:val="StyleUnderline"/>
        </w:rPr>
        <w:t>Republicans in both Congress and in state governments moved to halt refugee resettlement</w:t>
      </w:r>
      <w:r>
        <w:t>.</w:t>
      </w:r>
    </w:p>
    <w:p w14:paraId="15ACF673" w14:textId="77777777" w:rsidR="000D2495" w:rsidRDefault="000D2495" w:rsidP="000D2495">
      <w:r w:rsidRPr="005B5B63">
        <w:rPr>
          <w:rStyle w:val="StyleUnderline"/>
        </w:rPr>
        <w:t>Although most of these efforts failed, they still sent a message. Now having captured the presidency, they are taking those same ideas and turning them into policy</w:t>
      </w:r>
      <w:r>
        <w:t>.</w:t>
      </w:r>
    </w:p>
    <w:p w14:paraId="277752E0" w14:textId="77777777" w:rsidR="000D2495" w:rsidRDefault="000D2495" w:rsidP="000D2495">
      <w:r w:rsidRPr="009F4399">
        <w:rPr>
          <w:rStyle w:val="StyleUnderline"/>
          <w:highlight w:val="yellow"/>
        </w:rPr>
        <w:t>The Dem</w:t>
      </w:r>
      <w:r>
        <w:t>ocrat</w:t>
      </w:r>
      <w:r w:rsidRPr="009F4399">
        <w:rPr>
          <w:rStyle w:val="StyleUnderline"/>
          <w:highlight w:val="yellow"/>
        </w:rPr>
        <w:t>s</w:t>
      </w:r>
      <w:r w:rsidRPr="005B5B63">
        <w:rPr>
          <w:rStyle w:val="StyleUnderline"/>
        </w:rPr>
        <w:t xml:space="preserve">, by contrast, </w:t>
      </w:r>
      <w:r w:rsidRPr="009F4399">
        <w:rPr>
          <w:rStyle w:val="StyleUnderline"/>
          <w:highlight w:val="yellow"/>
        </w:rPr>
        <w:t>have no</w:t>
      </w:r>
      <w:r w:rsidRPr="005B5B63">
        <w:rPr>
          <w:rStyle w:val="StyleUnderline"/>
        </w:rPr>
        <w:t xml:space="preserve"> similar </w:t>
      </w:r>
      <w:r w:rsidRPr="009F4399">
        <w:rPr>
          <w:rStyle w:val="StyleUnderline"/>
          <w:highlight w:val="yellow"/>
        </w:rPr>
        <w:t>overarching immigration agenda</w:t>
      </w:r>
      <w:r>
        <w:t>.</w:t>
      </w:r>
    </w:p>
    <w:p w14:paraId="27B31E96" w14:textId="77777777" w:rsidR="000D2495" w:rsidRDefault="000D2495" w:rsidP="000D2495">
      <w:r w:rsidRPr="005B5B63">
        <w:rPr>
          <w:rStyle w:val="StyleUnderline"/>
        </w:rPr>
        <w:t xml:space="preserve">Short on fundamentals, </w:t>
      </w:r>
      <w:r w:rsidRPr="009F4399">
        <w:rPr>
          <w:rStyle w:val="StyleUnderline"/>
          <w:highlight w:val="yellow"/>
        </w:rPr>
        <w:t>Dem</w:t>
      </w:r>
      <w:r>
        <w:t>ocrat</w:t>
      </w:r>
      <w:r w:rsidRPr="009F4399">
        <w:rPr>
          <w:rStyle w:val="StyleUnderline"/>
          <w:highlight w:val="yellow"/>
        </w:rPr>
        <w:t>s have repeatedly attempted to bring Republicans into negotiations over “comprehensive immigration reform,” based</w:t>
      </w:r>
      <w:r w:rsidRPr="005B5B63">
        <w:rPr>
          <w:rStyle w:val="StyleUnderline"/>
        </w:rPr>
        <w:t xml:space="preserve"> loosely </w:t>
      </w:r>
      <w:r w:rsidRPr="009F4399">
        <w:rPr>
          <w:rStyle w:val="StyleUnderline"/>
          <w:highlight w:val="yellow"/>
        </w:rPr>
        <w:t>on trading</w:t>
      </w:r>
      <w:r w:rsidRPr="005B5B63">
        <w:rPr>
          <w:rStyle w:val="StyleUnderline"/>
        </w:rPr>
        <w:t xml:space="preserve"> a </w:t>
      </w:r>
      <w:r w:rsidRPr="009F4399">
        <w:rPr>
          <w:rStyle w:val="StyleUnderline"/>
          <w:highlight w:val="yellow"/>
        </w:rPr>
        <w:t>legalization</w:t>
      </w:r>
      <w:r w:rsidRPr="005B5B63">
        <w:rPr>
          <w:rStyle w:val="StyleUnderline"/>
        </w:rPr>
        <w:t xml:space="preserve"> program </w:t>
      </w:r>
      <w:r w:rsidRPr="009F4399">
        <w:rPr>
          <w:rStyle w:val="StyleUnderline"/>
          <w:highlight w:val="yellow"/>
        </w:rPr>
        <w:t>for restrictions. A compromise bill has become the default Dem</w:t>
      </w:r>
      <w:r>
        <w:t xml:space="preserve">ocratic </w:t>
      </w:r>
      <w:r w:rsidRPr="009F4399">
        <w:rPr>
          <w:rStyle w:val="StyleUnderline"/>
          <w:highlight w:val="yellow"/>
        </w:rPr>
        <w:t>goal rather than a tactic to achieve a list of demands</w:t>
      </w:r>
      <w:r w:rsidRPr="005B5B63">
        <w:rPr>
          <w:rStyle w:val="StyleUnderline"/>
        </w:rPr>
        <w:t>. If the Dem</w:t>
      </w:r>
      <w:r>
        <w:t>ocrat</w:t>
      </w:r>
      <w:r w:rsidRPr="005B5B63">
        <w:rPr>
          <w:rStyle w:val="StyleUnderline"/>
        </w:rPr>
        <w:t>s take back power in the near future, what policies they would propose remains unknown</w:t>
      </w:r>
      <w:r>
        <w:t>.</w:t>
      </w:r>
    </w:p>
    <w:p w14:paraId="1DA937B6" w14:textId="77777777" w:rsidR="000D2495" w:rsidRPr="0070552C" w:rsidRDefault="000D2495" w:rsidP="000D2495">
      <w:pPr>
        <w:rPr>
          <w:rStyle w:val="Emphasis"/>
        </w:rPr>
      </w:pPr>
      <w:r w:rsidRPr="009F4399">
        <w:rPr>
          <w:rStyle w:val="Emphasis"/>
          <w:highlight w:val="yellow"/>
        </w:rPr>
        <w:t>Enter abolish ICE</w:t>
      </w:r>
      <w:r w:rsidRPr="009F4399">
        <w:t>.</w:t>
      </w:r>
    </w:p>
    <w:p w14:paraId="7FCB0513" w14:textId="77777777" w:rsidR="000D2495" w:rsidRDefault="000D2495" w:rsidP="000D2495">
      <w:r>
        <w:t>Why Abolition?</w:t>
      </w:r>
    </w:p>
    <w:p w14:paraId="2A8EA071" w14:textId="77777777" w:rsidR="000D2495" w:rsidRDefault="000D2495" w:rsidP="000D2495">
      <w:r w:rsidRPr="005B5B63">
        <w:rPr>
          <w:rStyle w:val="StyleUnderline"/>
        </w:rPr>
        <w:t>Abolishing the agency reflects a broader goal of a far more humane immigration system</w:t>
      </w:r>
      <w:r>
        <w:t xml:space="preserve">, one </w:t>
      </w:r>
      <w:r w:rsidRPr="005B5B63">
        <w:rPr>
          <w:rStyle w:val="StyleUnderline"/>
        </w:rPr>
        <w:t>in which immigrants aren’t thought of as a population to be policed and controlled by armed agents. Without ICE, children don’t suffer the trauma of their parents being taken away from them in the middle of the night. Without ICE, workers are freer to fight against wage theft and for a union because they don’t have to fear raids and deportation. Without ICE, asylum-seekers can find an attorney to help them stay in the country instead of navigating the system alone from the inside of a detention center</w:t>
      </w:r>
      <w:r>
        <w:t>.</w:t>
      </w:r>
    </w:p>
    <w:p w14:paraId="3CADD050" w14:textId="77777777" w:rsidR="000D2495" w:rsidRDefault="000D2495" w:rsidP="000D2495">
      <w:r w:rsidRPr="000D2495">
        <w:rPr>
          <w:rStyle w:val="StyleUnderline"/>
          <w:highlight w:val="yellow"/>
        </w:rPr>
        <w:t>Dem</w:t>
      </w:r>
      <w:r>
        <w:t>ocrat</w:t>
      </w:r>
      <w:r w:rsidRPr="000D2495">
        <w:rPr>
          <w:rStyle w:val="StyleUnderline"/>
          <w:highlight w:val="yellow"/>
        </w:rPr>
        <w:t>s should support abolishing ICE</w:t>
      </w:r>
      <w:r w:rsidRPr="005B5B63">
        <w:rPr>
          <w:rStyle w:val="StyleUnderline"/>
        </w:rPr>
        <w:t xml:space="preserve"> simply </w:t>
      </w:r>
      <w:r w:rsidRPr="000D2495">
        <w:rPr>
          <w:rStyle w:val="StyleUnderline"/>
          <w:highlight w:val="yellow"/>
        </w:rPr>
        <w:t>for its raw politics: it materially improves the lives of immigrants</w:t>
      </w:r>
      <w:r w:rsidRPr="005B5B63">
        <w:rPr>
          <w:rStyle w:val="StyleUnderline"/>
        </w:rPr>
        <w:t>, who are by and large a Dem</w:t>
      </w:r>
      <w:r>
        <w:t xml:space="preserve">ocratic </w:t>
      </w:r>
      <w:r w:rsidRPr="005B5B63">
        <w:rPr>
          <w:rStyle w:val="StyleUnderline"/>
        </w:rPr>
        <w:t>constituency. If Republicans can rob the welfare state and future generations for a $1.3 trillion giveaway to their super-rich donors, then Dem</w:t>
      </w:r>
      <w:r>
        <w:t>ocrat</w:t>
      </w:r>
      <w:r w:rsidRPr="005B5B63">
        <w:rPr>
          <w:rStyle w:val="StyleUnderline"/>
        </w:rPr>
        <w:t>s should be willing to deliver for the people who could soon become Dem</w:t>
      </w:r>
      <w:r>
        <w:t xml:space="preserve">ocratic </w:t>
      </w:r>
      <w:r w:rsidRPr="005B5B63">
        <w:rPr>
          <w:rStyle w:val="StyleUnderline"/>
        </w:rPr>
        <w:t xml:space="preserve">voters. And </w:t>
      </w:r>
      <w:r w:rsidRPr="000D2495">
        <w:rPr>
          <w:rStyle w:val="StyleUnderline"/>
          <w:highlight w:val="yellow"/>
        </w:rPr>
        <w:t>while there are conservative voters who are mobilized by immigration restriction, mobilizing them to defend a government agency isn’t the same</w:t>
      </w:r>
      <w:r w:rsidRPr="005B5B63">
        <w:rPr>
          <w:rStyle w:val="StyleUnderline"/>
        </w:rPr>
        <w:t>, particularly when the agency so frequently disgraces itself in the press</w:t>
      </w:r>
      <w:r>
        <w:t>.</w:t>
      </w:r>
    </w:p>
    <w:p w14:paraId="731D6EEB" w14:textId="77777777" w:rsidR="000D2495" w:rsidRPr="0070552C" w:rsidRDefault="000D2495" w:rsidP="000D2495">
      <w:pPr>
        <w:rPr>
          <w:sz w:val="26"/>
          <w:u w:val="single"/>
        </w:rPr>
      </w:pPr>
      <w:r w:rsidRPr="000D2495">
        <w:rPr>
          <w:rStyle w:val="StyleUnderline"/>
          <w:highlight w:val="yellow"/>
        </w:rPr>
        <w:t>Since there will be no opportunity for Dem</w:t>
      </w:r>
      <w:r>
        <w:t>ocrat</w:t>
      </w:r>
      <w:r w:rsidRPr="000D2495">
        <w:rPr>
          <w:rStyle w:val="StyleUnderline"/>
          <w:highlight w:val="yellow"/>
        </w:rPr>
        <w:t>s to achieve a veto-proof majority before 2020, abolishing ICE will inevitably be a multi-year project</w:t>
      </w:r>
      <w:r w:rsidRPr="005B5B63">
        <w:rPr>
          <w:rStyle w:val="StyleUnderline"/>
        </w:rPr>
        <w:t>. So, what can activists do now to erode ICE before we have a Congress that can abolish it for good?</w:t>
      </w:r>
    </w:p>
    <w:p w14:paraId="4DAA259F" w14:textId="09F0DF89" w:rsidR="000D2495" w:rsidRDefault="000D2495" w:rsidP="000D2495">
      <w:r w:rsidRPr="000D2495">
        <w:rPr>
          <w:rStyle w:val="StyleUnderline"/>
          <w:highlight w:val="yellow"/>
        </w:rPr>
        <w:t>While they are still the minority, Dem</w:t>
      </w:r>
      <w:r>
        <w:t>ocrat</w:t>
      </w:r>
      <w:r w:rsidRPr="000D2495">
        <w:rPr>
          <w:rStyle w:val="StyleUnderline"/>
          <w:highlight w:val="yellow"/>
        </w:rPr>
        <w:t>s</w:t>
      </w:r>
      <w:r w:rsidRPr="005B5B63">
        <w:rPr>
          <w:rStyle w:val="StyleUnderline"/>
        </w:rPr>
        <w:t xml:space="preserve"> in Congress </w:t>
      </w:r>
      <w:r w:rsidRPr="000D2495">
        <w:rPr>
          <w:rStyle w:val="StyleUnderline"/>
          <w:highlight w:val="yellow"/>
        </w:rPr>
        <w:t>can demand concessions</w:t>
      </w:r>
      <w:r w:rsidRPr="000D2495">
        <w:rPr>
          <w:rStyle w:val="StyleUnderline"/>
        </w:rPr>
        <w:t xml:space="preserve"> in</w:t>
      </w:r>
      <w:r w:rsidRPr="005B5B63">
        <w:rPr>
          <w:rStyle w:val="StyleUnderline"/>
        </w:rPr>
        <w:t xml:space="preserve"> appropriations bills </w:t>
      </w:r>
      <w:r w:rsidRPr="000D2495">
        <w:rPr>
          <w:rStyle w:val="StyleUnderline"/>
          <w:highlight w:val="yellow"/>
        </w:rPr>
        <w:t>that chip away at the agency</w:t>
      </w:r>
      <w:r w:rsidRPr="005B5B63">
        <w:rPr>
          <w:rStyle w:val="StyleUnderline"/>
        </w:rPr>
        <w:t xml:space="preserve">. Fortunately, ICE recently </w:t>
      </w:r>
      <w:r w:rsidRPr="005B5B63">
        <w:rPr>
          <w:rStyle w:val="StyleUnderline"/>
        </w:rPr>
        <w:lastRenderedPageBreak/>
        <w:t>announced the cancellation of a proposed contract to hire thousands of new agents. But why stop there when we could demand further shrinking the size of the agency?</w:t>
      </w:r>
    </w:p>
    <w:p w14:paraId="13721BAE" w14:textId="77777777" w:rsidR="000D2495" w:rsidRDefault="000D2495" w:rsidP="000D2495">
      <w:r w:rsidRPr="005B5B63">
        <w:rPr>
          <w:rStyle w:val="StyleUnderline"/>
        </w:rPr>
        <w:t>Whole programs like 287(g), which deputizes local law enforcement officers as ICE agents, are obvious contenders for the chopping block. ICE’s ability to hire contractors like Vigilant Solutions, which gives ICE vast access to databases and surveillance technology, should also be stripped away</w:t>
      </w:r>
      <w:r>
        <w:t>.</w:t>
      </w:r>
    </w:p>
    <w:p w14:paraId="1B9CB0AA" w14:textId="77777777" w:rsidR="000D2495" w:rsidRDefault="000D2495" w:rsidP="000D2495">
      <w:r w:rsidRPr="005B5B63">
        <w:rPr>
          <w:rStyle w:val="StyleUnderline"/>
        </w:rPr>
        <w:t>ICE spends more than $2 billion annually on detention contracts with private prison corporations. That too, can be cut, but may also require eliminating the much-reviled “bed mandate,” which requires ICE to maintain 34,000 detention beds on any given day. By shrinking the budget for detention, we can move progressively toward a world without it</w:t>
      </w:r>
      <w:r>
        <w:t>.</w:t>
      </w:r>
    </w:p>
    <w:p w14:paraId="6532240D" w14:textId="77777777" w:rsidR="000D2495" w:rsidRPr="005B5B63" w:rsidRDefault="000D2495" w:rsidP="000D2495">
      <w:pPr>
        <w:rPr>
          <w:rStyle w:val="Emphasis"/>
        </w:rPr>
      </w:pPr>
      <w:r w:rsidRPr="005B5B63">
        <w:rPr>
          <w:rStyle w:val="Emphasis"/>
        </w:rPr>
        <w:t>A Line in the Sand</w:t>
      </w:r>
    </w:p>
    <w:p w14:paraId="4F9DECB3" w14:textId="77777777" w:rsidR="000D2495" w:rsidRDefault="000D2495" w:rsidP="000D2495">
      <w:r w:rsidRPr="00B85358">
        <w:rPr>
          <w:rStyle w:val="StyleUnderline"/>
          <w:highlight w:val="yellow"/>
        </w:rPr>
        <w:t>Even if attempts to shrink the agency don’t succeed in the short term, it is worth drawing a line and demanding that congressional Dem</w:t>
      </w:r>
      <w:r>
        <w:t>ocrat</w:t>
      </w:r>
      <w:r w:rsidRPr="00B85358">
        <w:rPr>
          <w:rStyle w:val="StyleUnderline"/>
          <w:highlight w:val="yellow"/>
        </w:rPr>
        <w:t>s say which side they are on. As more Dem</w:t>
      </w:r>
      <w:r>
        <w:t>ocrat</w:t>
      </w:r>
      <w:r w:rsidRPr="00B85358">
        <w:rPr>
          <w:rStyle w:val="StyleUnderline"/>
          <w:highlight w:val="yellow"/>
        </w:rPr>
        <w:t>s come to our side, abolishing ICE will inch toward becoming a reality</w:t>
      </w:r>
      <w:r>
        <w:t>.</w:t>
      </w:r>
    </w:p>
    <w:p w14:paraId="068FDAA6" w14:textId="77777777" w:rsidR="000D2495" w:rsidRPr="000D2495" w:rsidRDefault="000D2495" w:rsidP="000D2495"/>
    <w:p w14:paraId="4A991C43" w14:textId="72AE53F8" w:rsidR="00427310" w:rsidRDefault="00427310" w:rsidP="00427310">
      <w:pPr>
        <w:pStyle w:val="Heading4"/>
      </w:pPr>
      <w:r>
        <w:t xml:space="preserve">Demanding abolishment of ICE </w:t>
      </w:r>
      <w:r>
        <w:rPr>
          <w:u w:val="single"/>
        </w:rPr>
        <w:t>now</w:t>
      </w:r>
      <w:r>
        <w:t xml:space="preserve"> is vital to expand the </w:t>
      </w:r>
      <w:r w:rsidRPr="00427310">
        <w:rPr>
          <w:u w:val="single"/>
        </w:rPr>
        <w:t>political Overton Window</w:t>
      </w:r>
      <w:r>
        <w:t xml:space="preserve"> of immigration policy. Endorsing #AbolishICE </w:t>
      </w:r>
      <w:r w:rsidRPr="00427310">
        <w:rPr>
          <w:u w:val="single"/>
        </w:rPr>
        <w:t>immediately shifts</w:t>
      </w:r>
      <w:r>
        <w:t xml:space="preserve"> the immigration debate to the left. </w:t>
      </w:r>
    </w:p>
    <w:p w14:paraId="6EDE05E9" w14:textId="77777777" w:rsidR="00427310" w:rsidRPr="00C05024" w:rsidRDefault="00427310" w:rsidP="00427310">
      <w:r w:rsidRPr="002A230A">
        <w:rPr>
          <w:rStyle w:val="Style13ptBold"/>
        </w:rPr>
        <w:t>Bunch 18</w:t>
      </w:r>
      <w:r>
        <w:t xml:space="preserve"> — Will Bunch, Staff Columnist at </w:t>
      </w:r>
      <w:r w:rsidRPr="00C46E98">
        <w:rPr>
          <w:i/>
        </w:rPr>
        <w:t>The Philadelphia Inquirer</w:t>
      </w:r>
      <w:r>
        <w:t xml:space="preserve">, 2018 (“Abolishing ICE is the radical idea America needs to be talking about,” </w:t>
      </w:r>
      <w:r>
        <w:rPr>
          <w:i/>
        </w:rPr>
        <w:t>The Philadelphia Inquirer</w:t>
      </w:r>
      <w:r>
        <w:t>, March 15</w:t>
      </w:r>
      <w:r w:rsidRPr="00C05024">
        <w:rPr>
          <w:vertAlign w:val="superscript"/>
        </w:rPr>
        <w:t>th</w:t>
      </w:r>
      <w:r>
        <w:t xml:space="preserve">, Available Online at </w:t>
      </w:r>
      <w:hyperlink r:id="rId30" w:history="1">
        <w:r w:rsidRPr="004A6E44">
          <w:rPr>
            <w:rStyle w:val="Hyperlink"/>
          </w:rPr>
          <w:t>http://www.philly.com/philly/columnists/will_bunch/abolish-ice-trump-inhumane-immigration-policy-human-rights-20180315.html</w:t>
        </w:r>
      </w:hyperlink>
      <w:r>
        <w:t>, Accessed 07-07-2018)</w:t>
      </w:r>
    </w:p>
    <w:p w14:paraId="5695B819" w14:textId="77777777" w:rsidR="00427310" w:rsidRPr="0021605A" w:rsidRDefault="00427310" w:rsidP="00427310">
      <w:pPr>
        <w:rPr>
          <w:b/>
          <w:iCs/>
          <w:sz w:val="26"/>
          <w:u w:val="single"/>
        </w:rPr>
      </w:pPr>
      <w:r w:rsidRPr="0021605A">
        <w:rPr>
          <w:rStyle w:val="Emphasis"/>
          <w:highlight w:val="yellow"/>
        </w:rPr>
        <w:t>It’s time to say, “Enough!”</w:t>
      </w:r>
    </w:p>
    <w:p w14:paraId="48C48C0B" w14:textId="77777777" w:rsidR="00427310" w:rsidRDefault="00427310" w:rsidP="00427310">
      <w:r w:rsidRPr="00C46E98">
        <w:rPr>
          <w:rStyle w:val="StyleUnderline"/>
        </w:rPr>
        <w:t>America had survived, magically, for 226 years without ICE, and also with a much, much lower level of deportations, and the cruel and counter-productive program carried ou</w:t>
      </w:r>
      <w:r>
        <w:t>[</w:t>
      </w:r>
      <w:r w:rsidRPr="00C46E98">
        <w:rPr>
          <w:rStyle w:val="StyleUnderline"/>
        </w:rPr>
        <w:t>t</w:t>
      </w:r>
      <w:r>
        <w:t xml:space="preserve">]r </w:t>
      </w:r>
      <w:r w:rsidRPr="00C46E98">
        <w:rPr>
          <w:rStyle w:val="StyleUnderline"/>
        </w:rPr>
        <w:t>by our current deportation force is exactly what critics predicted and feared when this agency was created in 2002, from the ashes of 9/11. Yet in just 16 years, a domestic deportation army has become so entrenched that proposing to abolish ICE</w:t>
      </w:r>
      <w:r>
        <w:t xml:space="preserve">, as some are now beginning to do, </w:t>
      </w:r>
      <w:r w:rsidRPr="00C46E98">
        <w:rPr>
          <w:rStyle w:val="StyleUnderline"/>
        </w:rPr>
        <w:t xml:space="preserve">seems a radical, out-of-bounds idea. It’s not. It’s the radical idea we need to be talking about to save America’s soul before it gets too late. This conversation is a starting point for electing a new government that will rethink the way we treat undocumented immigration. And </w:t>
      </w:r>
      <w:r w:rsidRPr="00C46E98">
        <w:rPr>
          <w:rStyle w:val="Emphasis"/>
        </w:rPr>
        <w:t>the best way to make that break is to abolish ICE</w:t>
      </w:r>
      <w:r>
        <w:t>.</w:t>
      </w:r>
    </w:p>
    <w:p w14:paraId="373D7097" w14:textId="77777777" w:rsidR="00427310" w:rsidRDefault="00427310" w:rsidP="00427310">
      <w:r w:rsidRPr="00C46E98">
        <w:rPr>
          <w:rStyle w:val="StyleUnderline"/>
        </w:rPr>
        <w:t>In 2002,</w:t>
      </w:r>
      <w:r>
        <w:t xml:space="preserve"> Bill </w:t>
      </w:r>
      <w:r w:rsidRPr="00C46E98">
        <w:rPr>
          <w:rStyle w:val="StyleUnderline"/>
        </w:rPr>
        <w:t xml:space="preserve">Ong </w:t>
      </w:r>
      <w:r w:rsidRPr="0021605A">
        <w:rPr>
          <w:rStyle w:val="StyleUnderline"/>
          <w:highlight w:val="yellow"/>
        </w:rPr>
        <w:t>Hing</w:t>
      </w:r>
      <w:r w:rsidRPr="00C46E98">
        <w:rPr>
          <w:rStyle w:val="StyleUnderline"/>
        </w:rPr>
        <w:t xml:space="preserve">, immigration attorney and now professor at the University of San Francisco School of Law, </w:t>
      </w:r>
      <w:r w:rsidRPr="0021605A">
        <w:rPr>
          <w:rStyle w:val="StyleUnderline"/>
          <w:highlight w:val="yellow"/>
        </w:rPr>
        <w:t>tried to warn Congress that the creation of ICE was a terrible idea, that linking immigration enforcement to the</w:t>
      </w:r>
      <w:r w:rsidRPr="00C46E98">
        <w:rPr>
          <w:rStyle w:val="StyleUnderline"/>
        </w:rPr>
        <w:t xml:space="preserve"> rapidly expanding </w:t>
      </w:r>
      <w:r w:rsidRPr="0021605A">
        <w:rPr>
          <w:rStyle w:val="StyleUnderline"/>
          <w:highlight w:val="yellow"/>
        </w:rPr>
        <w:t>“war on terror” would create a “monster” agency so focused on deportation that it would scuttle hopes for sensible or humane immigration policies</w:t>
      </w:r>
      <w:r w:rsidRPr="00C46E98">
        <w:rPr>
          <w:rStyle w:val="StyleUnderline"/>
        </w:rPr>
        <w:t xml:space="preserve">. Since then, </w:t>
      </w:r>
      <w:r w:rsidRPr="0021605A">
        <w:rPr>
          <w:rStyle w:val="StyleUnderline"/>
          <w:highlight w:val="yellow"/>
        </w:rPr>
        <w:t>he’s watched his</w:t>
      </w:r>
      <w:r w:rsidRPr="00C46E98">
        <w:rPr>
          <w:rStyle w:val="StyleUnderline"/>
        </w:rPr>
        <w:t xml:space="preserve"> dire </w:t>
      </w:r>
      <w:r w:rsidRPr="0021605A">
        <w:rPr>
          <w:rStyle w:val="StyleUnderline"/>
          <w:highlight w:val="yellow"/>
        </w:rPr>
        <w:t>warnings come true</w:t>
      </w:r>
      <w:r>
        <w:t>.</w:t>
      </w:r>
    </w:p>
    <w:p w14:paraId="4B152E97" w14:textId="77777777" w:rsidR="00427310" w:rsidRDefault="00427310" w:rsidP="00427310">
      <w:r w:rsidRPr="00C46E98">
        <w:rPr>
          <w:rStyle w:val="StyleUnderline"/>
        </w:rPr>
        <w:t>Hing told me</w:t>
      </w:r>
      <w:r>
        <w:t xml:space="preserve"> by phone this week that </w:t>
      </w:r>
      <w:r w:rsidRPr="00C46E98">
        <w:rPr>
          <w:rStyle w:val="StyleUnderline"/>
        </w:rPr>
        <w:t>it was clear “if you put everything under something called the D</w:t>
      </w:r>
      <w:r>
        <w:t xml:space="preserve">epartment of </w:t>
      </w:r>
      <w:r w:rsidRPr="00C46E98">
        <w:rPr>
          <w:rStyle w:val="StyleUnderline"/>
        </w:rPr>
        <w:t>H</w:t>
      </w:r>
      <w:r>
        <w:t xml:space="preserve">omeland </w:t>
      </w:r>
      <w:r w:rsidRPr="00C46E98">
        <w:rPr>
          <w:rStyle w:val="StyleUnderline"/>
        </w:rPr>
        <w:t>S</w:t>
      </w:r>
      <w:r>
        <w:t xml:space="preserve">ecurity </w:t>
      </w:r>
      <w:r w:rsidRPr="00C46E98">
        <w:rPr>
          <w:rStyle w:val="StyleUnderline"/>
        </w:rPr>
        <w:t>in reaction to 9/11, then immigration</w:t>
      </w:r>
      <w:r>
        <w:t xml:space="preserve"> — the immigration process, the immigration system — </w:t>
      </w:r>
      <w:r w:rsidRPr="00C46E98">
        <w:rPr>
          <w:rStyle w:val="StyleUnderline"/>
        </w:rPr>
        <w:t>would all be viewed through the message of ‘national security.'”</w:t>
      </w:r>
      <w:r>
        <w:t xml:space="preserve"> </w:t>
      </w:r>
      <w:r>
        <w:lastRenderedPageBreak/>
        <w:t xml:space="preserve">Indeed, </w:t>
      </w:r>
      <w:r w:rsidRPr="00C46E98">
        <w:rPr>
          <w:rStyle w:val="StyleUnderline"/>
        </w:rPr>
        <w:t>the first DHS secretary</w:t>
      </w:r>
      <w:r>
        <w:t xml:space="preserve"> Tom </w:t>
      </w:r>
      <w:r w:rsidRPr="00C46E98">
        <w:rPr>
          <w:rStyle w:val="StyleUnderline"/>
        </w:rPr>
        <w:t>Ridge</w:t>
      </w:r>
      <w:r>
        <w:t xml:space="preserve">, the former Pennsylvania governor, </w:t>
      </w:r>
      <w:r w:rsidRPr="00C46E98">
        <w:rPr>
          <w:rStyle w:val="StyleUnderline"/>
        </w:rPr>
        <w:t>believed America would be “safer” with 100 percent deportation</w:t>
      </w:r>
      <w:r>
        <w:t>.</w:t>
      </w:r>
    </w:p>
    <w:p w14:paraId="06A9399D" w14:textId="77777777" w:rsidR="00427310" w:rsidRDefault="00427310" w:rsidP="00427310">
      <w:r w:rsidRPr="0021605A">
        <w:rPr>
          <w:rStyle w:val="StyleUnderline"/>
          <w:highlight w:val="yellow"/>
        </w:rPr>
        <w:t>This radical shift in attitude didn’t happen overnight</w:t>
      </w:r>
      <w:r w:rsidRPr="00C46E98">
        <w:rPr>
          <w:rStyle w:val="StyleUnderline"/>
        </w:rPr>
        <w:t>, though — and it’s important to note that craven vote-seeking and sometimes talk-radio driven policies by leaders of both major political parties are to blame for the stunning rise in deportations that began in 1996, with a push from a Dem</w:t>
      </w:r>
      <w:r>
        <w:t xml:space="preserve">ocratic </w:t>
      </w:r>
      <w:r w:rsidRPr="00C46E98">
        <w:rPr>
          <w:rStyle w:val="StyleUnderline"/>
        </w:rPr>
        <w:t>president turning right as he ran for re-election,</w:t>
      </w:r>
      <w:r>
        <w:t xml:space="preserve"> Bill </w:t>
      </w:r>
      <w:r w:rsidRPr="00C46E98">
        <w:rPr>
          <w:rStyle w:val="StyleUnderline"/>
        </w:rPr>
        <w:t>Clinton. It was Clinton working with a GOP-led Congress who expanded the roster of deportable crimes, Republican</w:t>
      </w:r>
      <w:r>
        <w:t xml:space="preserve"> George </w:t>
      </w:r>
      <w:r w:rsidRPr="00C46E98">
        <w:rPr>
          <w:rStyle w:val="StyleUnderline"/>
        </w:rPr>
        <w:t>W. Bush who weaponized ICE in a trumped-up “war on terror” and Dem</w:t>
      </w:r>
      <w:r>
        <w:t xml:space="preserve">ocrat Barack </w:t>
      </w:r>
      <w:r w:rsidRPr="00C46E98">
        <w:rPr>
          <w:rStyle w:val="StyleUnderline"/>
        </w:rPr>
        <w:t>Obama who got tagged as “deporter-in-chief” for inconsistent policies that allowed both detentions — which now included a growing gulag of for-profit private detention centers — and deportations to fester deep into the 2010s</w:t>
      </w:r>
      <w:r>
        <w:t>.</w:t>
      </w:r>
    </w:p>
    <w:p w14:paraId="2513FEF3" w14:textId="77777777" w:rsidR="00427310" w:rsidRDefault="00427310" w:rsidP="00427310">
      <w:r>
        <w:t xml:space="preserve">Still, </w:t>
      </w:r>
      <w:r w:rsidRPr="00C46E98">
        <w:rPr>
          <w:rStyle w:val="StyleUnderline"/>
        </w:rPr>
        <w:t>it was Obama who — frustrated by gridlock in Congress, using the controversial tools of executive fiat — took steps toward implanting some common sense in our out-of-whack immigration structure. That included DACA</w:t>
      </w:r>
      <w:r>
        <w:t xml:space="preserve"> — the program that protects younger “Dreamers” brought to America by their parent — </w:t>
      </w:r>
      <w:r w:rsidRPr="00C46E98">
        <w:rPr>
          <w:rStyle w:val="StyleUnderline"/>
        </w:rPr>
        <w:t>but also memos by his immigration chief</w:t>
      </w:r>
      <w:r>
        <w:t xml:space="preserve"> John </w:t>
      </w:r>
      <w:r w:rsidRPr="00C46E98">
        <w:rPr>
          <w:rStyle w:val="StyleUnderline"/>
        </w:rPr>
        <w:t>Morton that prioritized deporting immigrants tied to serious crimes, while others among that vast majority of undocumented who were obeying the law and contribute to our economy were allowed to simply check-in with immigration officers. Under Trump, scores of good people have shown up for check-ins — and not returned home</w:t>
      </w:r>
      <w:r>
        <w:t>.</w:t>
      </w:r>
    </w:p>
    <w:p w14:paraId="0B286BA0" w14:textId="77777777" w:rsidR="00427310" w:rsidRDefault="00427310" w:rsidP="00427310">
      <w:r w:rsidRPr="00C46E98">
        <w:rPr>
          <w:rStyle w:val="StyleUnderline"/>
        </w:rPr>
        <w:t>That’s because the legal framework for an immigration police state, led by a president elected largely on a xenophobic screed and chants of “Build the Wall,” remained in place. With its proverbial gloves now off, ICE has become a rogue agency that not only has virtually no boundaries for whom it rounds up, detains and sends back to sometimes life-threatening scenarios, but is increasingly accountable to no one. Acting ICE chief</w:t>
      </w:r>
      <w:r>
        <w:t xml:space="preserve"> Thomas </w:t>
      </w:r>
      <w:r w:rsidRPr="00C46E98">
        <w:rPr>
          <w:rStyle w:val="StyleUnderline"/>
        </w:rPr>
        <w:t>Homan has now threatened to arrest the duly elected mayors of so-called sanctuary cities who’ve taken steps to protect their immigrant communities. Activists who’ve criticized ICE have been detained</w:t>
      </w:r>
      <w:r>
        <w:t>.</w:t>
      </w:r>
    </w:p>
    <w:p w14:paraId="28B58735" w14:textId="77777777" w:rsidR="00427310" w:rsidRDefault="00427310" w:rsidP="00427310">
      <w:r>
        <w:t xml:space="preserve">This week, the civil servant serving as a spokesman for ICE in California quit his job rather than follow an order from higher-ups to lie to the media in an effort to claim California elected officials had thwarted a recent raid. </w:t>
      </w:r>
      <w:r w:rsidRPr="00C46E98">
        <w:rPr>
          <w:rStyle w:val="StyleUnderline"/>
        </w:rPr>
        <w:t>We need more people — both leaders and everyday citizens — who will take on ICE. Some are getting the message</w:t>
      </w:r>
      <w:r>
        <w:t>.</w:t>
      </w:r>
    </w:p>
    <w:p w14:paraId="5710CAED" w14:textId="77777777" w:rsidR="00427310" w:rsidRDefault="00427310" w:rsidP="00427310">
      <w:r>
        <w:t>“</w:t>
      </w:r>
      <w:r w:rsidRPr="00C46E98">
        <w:rPr>
          <w:rStyle w:val="StyleUnderline"/>
        </w:rPr>
        <w:t>After a long and protracted history of sexual assault and uninvestigated deaths in ICE’s detention facilities, as well as the corrosive impact ICE has had on our schools, courts, and communities, it’s time to reset course</w:t>
      </w:r>
      <w:r>
        <w:t xml:space="preserve">,” Alexandria </w:t>
      </w:r>
      <w:r w:rsidRPr="00C46E98">
        <w:rPr>
          <w:rStyle w:val="StyleUnderline"/>
        </w:rPr>
        <w:t>Ocasio-Cortez</w:t>
      </w:r>
      <w:r>
        <w:t xml:space="preserve">, an upstart Democrat running for Congress in New York’s the Bronx </w:t>
      </w:r>
      <w:r w:rsidRPr="00C46E98">
        <w:rPr>
          <w:rStyle w:val="StyleUnderline"/>
        </w:rPr>
        <w:t>told the Nation</w:t>
      </w:r>
      <w:r>
        <w:t xml:space="preserve"> magazine.</w:t>
      </w:r>
    </w:p>
    <w:p w14:paraId="3A45DBA9" w14:textId="77777777" w:rsidR="00427310" w:rsidRPr="0021605A" w:rsidRDefault="00427310" w:rsidP="00427310">
      <w:pPr>
        <w:rPr>
          <w:sz w:val="26"/>
          <w:u w:val="single"/>
        </w:rPr>
      </w:pPr>
      <w:r w:rsidRPr="0021605A">
        <w:rPr>
          <w:rStyle w:val="StyleUnderline"/>
          <w:highlight w:val="yellow"/>
        </w:rPr>
        <w:t>Hing — although</w:t>
      </w:r>
      <w:r w:rsidRPr="00C46E98">
        <w:rPr>
          <w:rStyle w:val="StyleUnderline"/>
        </w:rPr>
        <w:t xml:space="preserve"> understandably </w:t>
      </w:r>
      <w:r w:rsidRPr="0021605A">
        <w:rPr>
          <w:rStyle w:val="StyleUnderline"/>
          <w:highlight w:val="yellow"/>
        </w:rPr>
        <w:t>dubious that ICE can easily be abolished</w:t>
      </w:r>
      <w:r w:rsidRPr="00C46E98">
        <w:rPr>
          <w:rStyle w:val="StyleUnderline"/>
        </w:rPr>
        <w:t xml:space="preserve"> at this point — </w:t>
      </w:r>
      <w:r w:rsidRPr="0021605A">
        <w:rPr>
          <w:rStyle w:val="StyleUnderline"/>
          <w:highlight w:val="yellow"/>
        </w:rPr>
        <w:t>does want a radically different worldview where immigrants are “put into the system rather than putting them out,” that doesn’t unduly punish human beings “who aren’t hurting anyone.”</w:t>
      </w:r>
    </w:p>
    <w:p w14:paraId="2508BC03" w14:textId="77777777" w:rsidR="00427310" w:rsidRDefault="00427310" w:rsidP="00427310">
      <w:r w:rsidRPr="00C46E98">
        <w:rPr>
          <w:rStyle w:val="StyleUnderline"/>
        </w:rPr>
        <w:t>He’s absolutely right</w:t>
      </w:r>
      <w:r>
        <w:t xml:space="preserve">. Look, </w:t>
      </w:r>
      <w:r w:rsidRPr="0021605A">
        <w:rPr>
          <w:rStyle w:val="StyleUnderline"/>
          <w:highlight w:val="yellow"/>
        </w:rPr>
        <w:t>ICE won’t be abolished with this president and this Congress, and this idea will be a tough sell even with a hoped-for radically different</w:t>
      </w:r>
      <w:r w:rsidRPr="00C46E98">
        <w:rPr>
          <w:rStyle w:val="StyleUnderline"/>
        </w:rPr>
        <w:t xml:space="preserve"> U.S. </w:t>
      </w:r>
      <w:r w:rsidRPr="0021605A">
        <w:rPr>
          <w:rStyle w:val="StyleUnderline"/>
          <w:highlight w:val="yellow"/>
        </w:rPr>
        <w:t>government in 2021</w:t>
      </w:r>
      <w:r w:rsidRPr="00C46E98">
        <w:rPr>
          <w:rStyle w:val="StyleUnderline"/>
        </w:rPr>
        <w:t>. And of course we need enforcement mechanisms like those we had in place prior to the mid-1990s to deal with serious felons who are undocumented immigrants, and related risks</w:t>
      </w:r>
      <w:r>
        <w:t>.</w:t>
      </w:r>
    </w:p>
    <w:p w14:paraId="5B217BDB" w14:textId="77777777" w:rsidR="00427310" w:rsidRDefault="00427310" w:rsidP="00427310">
      <w:r w:rsidRPr="0021605A">
        <w:rPr>
          <w:rStyle w:val="StyleUnderline"/>
          <w:highlight w:val="yellow"/>
        </w:rPr>
        <w:lastRenderedPageBreak/>
        <w:t xml:space="preserve">But </w:t>
      </w:r>
      <w:r w:rsidRPr="0021605A">
        <w:rPr>
          <w:rStyle w:val="Emphasis"/>
          <w:highlight w:val="yellow"/>
        </w:rPr>
        <w:t>what starting the debate about abolishing ICE accomplishes right now, in 2018, is moving the</w:t>
      </w:r>
      <w:r w:rsidRPr="0070552C">
        <w:rPr>
          <w:rStyle w:val="Emphasis"/>
        </w:rPr>
        <w:t xml:space="preserve"> so-called </w:t>
      </w:r>
      <w:r w:rsidRPr="0021605A">
        <w:rPr>
          <w:rStyle w:val="Emphasis"/>
          <w:highlight w:val="yellow"/>
        </w:rPr>
        <w:t>Overton window of political discourse</w:t>
      </w:r>
      <w:r w:rsidRPr="00C46E98">
        <w:rPr>
          <w:rStyle w:val="StyleUnderline"/>
        </w:rPr>
        <w:t xml:space="preserve">, </w:t>
      </w:r>
      <w:r w:rsidRPr="0021605A">
        <w:rPr>
          <w:rStyle w:val="StyleUnderline"/>
          <w:highlight w:val="yellow"/>
        </w:rPr>
        <w:t>back toward an immigration policy becomes rooted in</w:t>
      </w:r>
      <w:r w:rsidRPr="00C46E98">
        <w:rPr>
          <w:rStyle w:val="StyleUnderline"/>
        </w:rPr>
        <w:t xml:space="preserve"> what’s best about America, our </w:t>
      </w:r>
      <w:r w:rsidRPr="0021605A">
        <w:rPr>
          <w:rStyle w:val="StyleUnderline"/>
          <w:highlight w:val="yellow"/>
        </w:rPr>
        <w:t>compassion</w:t>
      </w:r>
      <w:r w:rsidRPr="00C46E98">
        <w:rPr>
          <w:rStyle w:val="StyleUnderline"/>
        </w:rPr>
        <w:t>, and in restoring our relinquished role as a beacon to the world’s desperate people. Until we get back to that place, ICE remains the slippery slope to the America we thought could never happen here</w:t>
      </w:r>
      <w:r>
        <w:t>.</w:t>
      </w:r>
    </w:p>
    <w:p w14:paraId="2E996650" w14:textId="77777777" w:rsidR="00427310" w:rsidRDefault="00427310" w:rsidP="00427310">
      <w:r w:rsidRPr="00427310">
        <w:rPr>
          <w:rStyle w:val="Emphasis"/>
          <w:highlight w:val="yellow"/>
        </w:rPr>
        <w:t>It’s time to abolish ICE</w:t>
      </w:r>
      <w:r>
        <w:t>.</w:t>
      </w:r>
    </w:p>
    <w:p w14:paraId="365525D1" w14:textId="77777777" w:rsidR="00DB0E3A" w:rsidRDefault="00DB0E3A" w:rsidP="00BA5549"/>
    <w:p w14:paraId="13611935" w14:textId="147348E6" w:rsidR="00C47CDB" w:rsidRDefault="00C47CDB" w:rsidP="00C47CDB">
      <w:pPr>
        <w:pStyle w:val="Heading3"/>
      </w:pPr>
      <w:r>
        <w:lastRenderedPageBreak/>
        <w:t xml:space="preserve">AT: “Aff Cedes </w:t>
      </w:r>
      <w:proofErr w:type="gramStart"/>
      <w:r>
        <w:t>The</w:t>
      </w:r>
      <w:proofErr w:type="gramEnd"/>
      <w:r>
        <w:t xml:space="preserve"> Political”</w:t>
      </w:r>
    </w:p>
    <w:p w14:paraId="122FB1C3" w14:textId="77777777" w:rsidR="00C47CDB" w:rsidRPr="00E856F9" w:rsidRDefault="00C47CDB" w:rsidP="00C47CDB">
      <w:pPr>
        <w:pStyle w:val="Heading4"/>
        <w:rPr>
          <w:u w:val="single"/>
        </w:rPr>
      </w:pPr>
      <w:r w:rsidRPr="00E856F9">
        <w:rPr>
          <w:u w:val="single"/>
        </w:rPr>
        <w:t>Zero chance</w:t>
      </w:r>
      <w:r>
        <w:t xml:space="preserve"> of immigration policy bipartisanship. </w:t>
      </w:r>
      <w:r w:rsidRPr="00E856F9">
        <w:rPr>
          <w:u w:val="single"/>
        </w:rPr>
        <w:t>In this context</w:t>
      </w:r>
      <w:r>
        <w:t xml:space="preserve">, uncompromising anti-fascism is the only viable political strategy for the left. </w:t>
      </w:r>
    </w:p>
    <w:p w14:paraId="4AC34C32" w14:textId="77777777" w:rsidR="00C47CDB" w:rsidRDefault="00C47CDB" w:rsidP="00C47CDB">
      <w:r w:rsidRPr="00C55AC5">
        <w:rPr>
          <w:rStyle w:val="Style13ptBold"/>
        </w:rPr>
        <w:t>Loomis 18</w:t>
      </w:r>
      <w:r>
        <w:t xml:space="preserve"> — Erik Loomis, </w:t>
      </w:r>
      <w:r w:rsidRPr="00C55AC5">
        <w:t>Associate Professor of History at the University of Rhode Island</w:t>
      </w:r>
      <w:r>
        <w:t xml:space="preserve">, </w:t>
      </w:r>
      <w:r w:rsidRPr="00FB302A">
        <w:t>holds a Ph.D. in History fr</w:t>
      </w:r>
      <w:r>
        <w:t xml:space="preserve">om the University of New Mexico, 2018 (“The Democratic Center is Scared,” </w:t>
      </w:r>
      <w:r w:rsidRPr="00FB302A">
        <w:rPr>
          <w:i/>
        </w:rPr>
        <w:t>Lawyers, Guns, &amp; Money</w:t>
      </w:r>
      <w:r>
        <w:t xml:space="preserve">—a </w:t>
      </w:r>
      <w:r w:rsidRPr="00C55AC5">
        <w:t>politics and culture blog written primarily by a group of eight academics</w:t>
      </w:r>
      <w:r>
        <w:t>, July 9</w:t>
      </w:r>
      <w:r w:rsidRPr="00C55AC5">
        <w:rPr>
          <w:vertAlign w:val="superscript"/>
        </w:rPr>
        <w:t>th</w:t>
      </w:r>
      <w:r>
        <w:t xml:space="preserve">, Available Online at </w:t>
      </w:r>
      <w:hyperlink r:id="rId31" w:history="1">
        <w:r w:rsidRPr="00E836A2">
          <w:rPr>
            <w:rStyle w:val="Hyperlink"/>
          </w:rPr>
          <w:t>http://www.lawyersgunsmoneyblog.com/2018/07/democratic-center-scared</w:t>
        </w:r>
      </w:hyperlink>
      <w:r>
        <w:t>, Accessed 07-17-2018)</w:t>
      </w:r>
    </w:p>
    <w:p w14:paraId="414F0982" w14:textId="77777777" w:rsidR="00C47CDB" w:rsidRDefault="00C47CDB" w:rsidP="00C47CDB">
      <w:r w:rsidRPr="00C55AC5">
        <w:rPr>
          <w:rStyle w:val="StyleUnderline"/>
        </w:rPr>
        <w:t>After</w:t>
      </w:r>
      <w:r>
        <w:t xml:space="preserve"> Tammy </w:t>
      </w:r>
      <w:r w:rsidRPr="00C55AC5">
        <w:rPr>
          <w:rStyle w:val="StyleUnderline"/>
        </w:rPr>
        <w:t>Duckworth’s bizarre shot at</w:t>
      </w:r>
      <w:r>
        <w:t xml:space="preserve"> Alexandria </w:t>
      </w:r>
      <w:r w:rsidRPr="00C55AC5">
        <w:rPr>
          <w:rStyle w:val="StyleUnderline"/>
        </w:rPr>
        <w:t>Ocasio-Cortez</w:t>
      </w:r>
      <w:r>
        <w:t xml:space="preserve"> earlier this week, I realized that </w:t>
      </w:r>
      <w:r w:rsidRPr="00FB302A">
        <w:rPr>
          <w:rStyle w:val="StyleUnderline"/>
          <w:highlight w:val="yellow"/>
        </w:rPr>
        <w:t>the mainstream Dem</w:t>
      </w:r>
      <w:r>
        <w:t xml:space="preserve">ocratic </w:t>
      </w:r>
      <w:r w:rsidRPr="00FB302A">
        <w:rPr>
          <w:rStyle w:val="StyleUnderline"/>
          <w:highlight w:val="yellow"/>
        </w:rPr>
        <w:t>Party is scared</w:t>
      </w:r>
      <w:r w:rsidRPr="00C55AC5">
        <w:rPr>
          <w:rStyle w:val="StyleUnderline"/>
        </w:rPr>
        <w:t xml:space="preserve"> of her. They are scared </w:t>
      </w:r>
      <w:r w:rsidRPr="00FB302A">
        <w:rPr>
          <w:rStyle w:val="StyleUnderline"/>
          <w:highlight w:val="yellow"/>
        </w:rPr>
        <w:t>of the grassroots</w:t>
      </w:r>
      <w:r w:rsidRPr="00C55AC5">
        <w:rPr>
          <w:rStyle w:val="StyleUnderline"/>
        </w:rPr>
        <w:t xml:space="preserve"> taking over. They are scared of a left version of the Tea Party. They are scared of their</w:t>
      </w:r>
      <w:r>
        <w:t xml:space="preserve"> now nearly two </w:t>
      </w:r>
      <w:r w:rsidRPr="00C55AC5">
        <w:rPr>
          <w:rStyle w:val="StyleUnderline"/>
        </w:rPr>
        <w:t>generations of received wisdom</w:t>
      </w:r>
      <w:r>
        <w:t xml:space="preserve"> in the aftermath of McGovern’s loss (and then the disastrous campaigns of Mondale and Dukakis) </w:t>
      </w:r>
      <w:r w:rsidRPr="00C55AC5">
        <w:rPr>
          <w:rStyle w:val="StyleUnderline"/>
        </w:rPr>
        <w:t xml:space="preserve">being thrown out the window, long past their sell-by date. </w:t>
      </w:r>
      <w:r w:rsidRPr="00FB302A">
        <w:rPr>
          <w:rStyle w:val="StyleUnderline"/>
          <w:highlight w:val="yellow"/>
        </w:rPr>
        <w:t>They are scared of bold policy proposals that challenge</w:t>
      </w:r>
      <w:r w:rsidRPr="00C55AC5">
        <w:rPr>
          <w:rStyle w:val="StyleUnderline"/>
        </w:rPr>
        <w:t xml:space="preserve"> their carefully considered moderate stance that appeals to potential </w:t>
      </w:r>
      <w:r w:rsidRPr="00FB302A">
        <w:rPr>
          <w:rStyle w:val="StyleUnderline"/>
          <w:highlight w:val="yellow"/>
        </w:rPr>
        <w:t>Wall Street donors</w:t>
      </w:r>
      <w:r>
        <w:t xml:space="preserve">. This explains people like Chait, who find themselves increasingly adrift in a leftist dominated party and thus speaking out against great ideas like the federal job guarantee, seemingly intentionally misunderstanding that even in an age of low unemployment, the reason for this is to give workers power over their lives and place pressure on private employers to compete the government. </w:t>
      </w:r>
      <w:r w:rsidRPr="00C55AC5">
        <w:rPr>
          <w:rStyle w:val="StyleUnderline"/>
        </w:rPr>
        <w:t>I felt the same reading this editorial by</w:t>
      </w:r>
      <w:r>
        <w:t xml:space="preserve"> Obama’s Homeland Security secretary Jeh Charles </w:t>
      </w:r>
      <w:r w:rsidRPr="00C55AC5">
        <w:rPr>
          <w:rStyle w:val="StyleUnderline"/>
        </w:rPr>
        <w:t>Johnson against the Abolish ICE movement</w:t>
      </w:r>
      <w:r>
        <w:t>.</w:t>
      </w:r>
    </w:p>
    <w:p w14:paraId="102C96EC" w14:textId="77777777" w:rsidR="00C47CDB" w:rsidRDefault="00C47CDB" w:rsidP="00C47CDB">
      <w:r>
        <w:t xml:space="preserve">Johnson’s argument is fundamentally ridiculous. </w:t>
      </w:r>
      <w:r w:rsidRPr="00C55AC5">
        <w:rPr>
          <w:rStyle w:val="StyleUnderline"/>
        </w:rPr>
        <w:t>ICE is not necessary for federal law enforcement</w:t>
      </w:r>
      <w:r>
        <w:t xml:space="preserve">. It’s only been around for 15 years and it’s not as if we didn’t have a semi-militarized border before that. </w:t>
      </w:r>
      <w:r w:rsidRPr="00C55AC5">
        <w:rPr>
          <w:rStyle w:val="StyleUnderline"/>
        </w:rPr>
        <w:t xml:space="preserve">He says elections have consequences, but that’s precisely what the </w:t>
      </w:r>
      <w:r w:rsidRPr="00FB302A">
        <w:rPr>
          <w:rStyle w:val="StyleUnderline"/>
          <w:highlight w:val="yellow"/>
        </w:rPr>
        <w:t>Abolish ICE</w:t>
      </w:r>
      <w:r w:rsidRPr="00C55AC5">
        <w:rPr>
          <w:rStyle w:val="StyleUnderline"/>
        </w:rPr>
        <w:t xml:space="preserve"> movement </w:t>
      </w:r>
      <w:r w:rsidRPr="00FB302A">
        <w:rPr>
          <w:rStyle w:val="StyleUnderline"/>
          <w:highlight w:val="yellow"/>
        </w:rPr>
        <w:t>is working</w:t>
      </w:r>
      <w:r w:rsidRPr="00FB302A">
        <w:rPr>
          <w:rStyle w:val="StyleUnderline"/>
        </w:rPr>
        <w:t xml:space="preserve"> for</w:t>
      </w:r>
      <w:r w:rsidRPr="00C55AC5">
        <w:rPr>
          <w:rStyle w:val="StyleUnderline"/>
        </w:rPr>
        <w:t xml:space="preserve">–getting politicians </w:t>
      </w:r>
      <w:r w:rsidRPr="00FB302A">
        <w:rPr>
          <w:rStyle w:val="StyleUnderline"/>
          <w:highlight w:val="yellow"/>
        </w:rPr>
        <w:t>to</w:t>
      </w:r>
      <w:r w:rsidRPr="00C55AC5">
        <w:rPr>
          <w:rStyle w:val="StyleUnderline"/>
        </w:rPr>
        <w:t xml:space="preserve"> say that we need to abolish the agency and </w:t>
      </w:r>
      <w:r w:rsidRPr="00FB302A">
        <w:rPr>
          <w:rStyle w:val="StyleUnderline"/>
          <w:highlight w:val="yellow"/>
        </w:rPr>
        <w:t>make that policy a consequence of</w:t>
      </w:r>
      <w:r w:rsidRPr="00C55AC5">
        <w:rPr>
          <w:rStyle w:val="StyleUnderline"/>
        </w:rPr>
        <w:t xml:space="preserve"> the </w:t>
      </w:r>
      <w:r w:rsidRPr="00FB302A">
        <w:rPr>
          <w:rStyle w:val="StyleUnderline"/>
          <w:highlight w:val="yellow"/>
        </w:rPr>
        <w:t>2020</w:t>
      </w:r>
      <w:r w:rsidRPr="00C55AC5">
        <w:rPr>
          <w:rStyle w:val="StyleUnderline"/>
        </w:rPr>
        <w:t xml:space="preserve"> elections </w:t>
      </w:r>
      <w:r w:rsidRPr="00FB302A">
        <w:rPr>
          <w:rStyle w:val="StyleUnderline"/>
          <w:highlight w:val="yellow"/>
        </w:rPr>
        <w:t>and a rallying point in</w:t>
      </w:r>
      <w:r w:rsidRPr="00FB302A">
        <w:rPr>
          <w:rStyle w:val="StyleUnderline"/>
        </w:rPr>
        <w:t xml:space="preserve"> 20</w:t>
      </w:r>
      <w:r w:rsidRPr="00FB302A">
        <w:rPr>
          <w:rStyle w:val="StyleUnderline"/>
          <w:highlight w:val="yellow"/>
        </w:rPr>
        <w:t>18</w:t>
      </w:r>
      <w:r w:rsidRPr="00C55AC5">
        <w:rPr>
          <w:rStyle w:val="StyleUnderline"/>
        </w:rPr>
        <w:t xml:space="preserve">. Johnson talks about how Abolish ICE is destroying the chance for bipartisan immigration reform. What planet is he on? How is that possibly going to happen? What is the constituency for that in the Republican Party? </w:t>
      </w:r>
      <w:r w:rsidRPr="00FB302A">
        <w:rPr>
          <w:rStyle w:val="StyleUnderline"/>
          <w:highlight w:val="yellow"/>
        </w:rPr>
        <w:t>The prospects for a bipartisan</w:t>
      </w:r>
      <w:r w:rsidRPr="00C55AC5">
        <w:rPr>
          <w:rStyle w:val="StyleUnderline"/>
        </w:rPr>
        <w:t xml:space="preserve"> immigration </w:t>
      </w:r>
      <w:r w:rsidRPr="00FB302A">
        <w:rPr>
          <w:rStyle w:val="StyleUnderline"/>
          <w:highlight w:val="yellow"/>
        </w:rPr>
        <w:t>bill</w:t>
      </w:r>
      <w:r w:rsidRPr="00FB302A">
        <w:rPr>
          <w:rStyle w:val="StyleUnderline"/>
        </w:rPr>
        <w:t xml:space="preserve"> is not Dem</w:t>
      </w:r>
      <w:r w:rsidRPr="00FB302A">
        <w:t>ocrat</w:t>
      </w:r>
      <w:r w:rsidRPr="00FB302A">
        <w:rPr>
          <w:rStyle w:val="StyleUnderline"/>
        </w:rPr>
        <w:t>s outraged that ICE is separating babies from their parents</w:t>
      </w:r>
      <w:r w:rsidRPr="00C55AC5">
        <w:rPr>
          <w:rStyle w:val="StyleUnderline"/>
        </w:rPr>
        <w:t xml:space="preserve">. It </w:t>
      </w:r>
      <w:r w:rsidRPr="00FB302A">
        <w:rPr>
          <w:rStyle w:val="StyleUnderline"/>
          <w:highlight w:val="yellow"/>
        </w:rPr>
        <w:t>died</w:t>
      </w:r>
      <w:r w:rsidRPr="00C55AC5">
        <w:rPr>
          <w:rStyle w:val="StyleUnderline"/>
        </w:rPr>
        <w:t xml:space="preserve"> many times before </w:t>
      </w:r>
      <w:r w:rsidRPr="00FB302A">
        <w:rPr>
          <w:rStyle w:val="StyleUnderline"/>
          <w:highlight w:val="yellow"/>
        </w:rPr>
        <w:t>on the shoals of Republican racism an[d] now that ethnic cleansing is</w:t>
      </w:r>
      <w:r w:rsidRPr="00C55AC5">
        <w:rPr>
          <w:rStyle w:val="StyleUnderline"/>
        </w:rPr>
        <w:t xml:space="preserve"> the </w:t>
      </w:r>
      <w:r w:rsidRPr="00FB302A">
        <w:rPr>
          <w:rStyle w:val="StyleUnderline"/>
          <w:highlight w:val="yellow"/>
        </w:rPr>
        <w:t>official policy</w:t>
      </w:r>
      <w:r w:rsidRPr="00C55AC5">
        <w:rPr>
          <w:rStyle w:val="StyleUnderline"/>
        </w:rPr>
        <w:t xml:space="preserve"> of the administration and congressional Republicans, </w:t>
      </w:r>
      <w:r w:rsidRPr="00FB302A">
        <w:rPr>
          <w:rStyle w:val="StyleUnderline"/>
          <w:highlight w:val="yellow"/>
        </w:rPr>
        <w:t xml:space="preserve">there is </w:t>
      </w:r>
      <w:r w:rsidRPr="00FB302A">
        <w:rPr>
          <w:rStyle w:val="Emphasis"/>
          <w:highlight w:val="yellow"/>
        </w:rPr>
        <w:t>no room for compromise</w:t>
      </w:r>
      <w:r w:rsidRPr="00C55AC5">
        <w:rPr>
          <w:rStyle w:val="StyleUnderline"/>
        </w:rPr>
        <w:t>. The realization that compromise on this issue is dead is why Abolish ICE is a powerful movement. When you are facing fascists, there is no room for compromise. But for Johnson</w:t>
      </w:r>
      <w:r>
        <w:t>–and for so many Clinton and Obama-era officials–</w:t>
      </w:r>
      <w:r w:rsidRPr="00C55AC5">
        <w:rPr>
          <w:rStyle w:val="StyleUnderline"/>
        </w:rPr>
        <w:t>this is not something that computes. For them, compromising with reasonable Republicans and shunning the left is always the right answer</w:t>
      </w:r>
      <w:r>
        <w:t>.</w:t>
      </w:r>
    </w:p>
    <w:p w14:paraId="19A69548" w14:textId="77777777" w:rsidR="00C47CDB" w:rsidRDefault="00C47CDB" w:rsidP="00C47CDB">
      <w:r>
        <w:t xml:space="preserve">These are people are now behind the times. </w:t>
      </w:r>
      <w:r w:rsidRPr="00C55AC5">
        <w:rPr>
          <w:rStyle w:val="StyleUnderline"/>
        </w:rPr>
        <w:t>There is no room for old-school centrist Dem</w:t>
      </w:r>
      <w:r>
        <w:t>ocrat</w:t>
      </w:r>
      <w:r w:rsidRPr="00C55AC5">
        <w:rPr>
          <w:rStyle w:val="StyleUnderline"/>
        </w:rPr>
        <w:t>s in setting the policy agenda anymore</w:t>
      </w:r>
      <w:r>
        <w:t xml:space="preserve">. Lead, follow, or get out of the way. That doesn’t mean a primary challenge to Tammy Duckworth is in order or anything–she did her centrist party mission by dismissing AOC but she’s been a perfectly fine vote so far. She will learn in the next 5 years. </w:t>
      </w:r>
      <w:r w:rsidRPr="00FB302A">
        <w:rPr>
          <w:rStyle w:val="StyleUnderline"/>
          <w:highlight w:val="yellow"/>
        </w:rPr>
        <w:t>The only road ahead for the Dem</w:t>
      </w:r>
      <w:r>
        <w:t>ocrat</w:t>
      </w:r>
      <w:r w:rsidRPr="00FB302A">
        <w:rPr>
          <w:rStyle w:val="StyleUnderline"/>
          <w:highlight w:val="yellow"/>
        </w:rPr>
        <w:t xml:space="preserve">s is as </w:t>
      </w:r>
      <w:r w:rsidRPr="002A2098">
        <w:rPr>
          <w:rStyle w:val="Emphasis"/>
          <w:highlight w:val="yellow"/>
        </w:rPr>
        <w:t>an anti-fascist party</w:t>
      </w:r>
      <w:r w:rsidRPr="00FB302A">
        <w:rPr>
          <w:rStyle w:val="StyleUnderline"/>
          <w:highlight w:val="yellow"/>
        </w:rPr>
        <w:t xml:space="preserve"> with a </w:t>
      </w:r>
      <w:r w:rsidRPr="002A2098">
        <w:rPr>
          <w:rStyle w:val="Emphasis"/>
          <w:highlight w:val="yellow"/>
        </w:rPr>
        <w:t>bold agenda</w:t>
      </w:r>
      <w:r w:rsidRPr="00FB302A">
        <w:rPr>
          <w:rStyle w:val="StyleUnderline"/>
          <w:highlight w:val="yellow"/>
        </w:rPr>
        <w:t xml:space="preserve"> that combines racial, economic, and gendered justice</w:t>
      </w:r>
      <w:r>
        <w:t xml:space="preserve">. For those who fret about that, understand that actual fascism is descending upon America, that the Supreme Court is in the first of a multi-year process that will likely repeal a century of progressive law, and that the future of democracy in this nation is in doubt. </w:t>
      </w:r>
      <w:r w:rsidRPr="00FB302A">
        <w:rPr>
          <w:rStyle w:val="StyleUnderline"/>
          <w:highlight w:val="yellow"/>
        </w:rPr>
        <w:t>There is no room for</w:t>
      </w:r>
      <w:r w:rsidRPr="00C55AC5">
        <w:rPr>
          <w:rStyle w:val="StyleUnderline"/>
        </w:rPr>
        <w:t xml:space="preserve"> mealy-mouthed DLC </w:t>
      </w:r>
      <w:r w:rsidRPr="00FB302A">
        <w:rPr>
          <w:rStyle w:val="StyleUnderline"/>
          <w:highlight w:val="yellow"/>
        </w:rPr>
        <w:t>compromise</w:t>
      </w:r>
      <w:r>
        <w:t xml:space="preserve"> any longer, if there ever really was. </w:t>
      </w:r>
      <w:r w:rsidRPr="00FB302A">
        <w:rPr>
          <w:rStyle w:val="StyleUnderline"/>
          <w:highlight w:val="yellow"/>
        </w:rPr>
        <w:t>It makes</w:t>
      </w:r>
      <w:r w:rsidRPr="00C55AC5">
        <w:rPr>
          <w:rStyle w:val="StyleUnderline"/>
        </w:rPr>
        <w:t xml:space="preserve"> about </w:t>
      </w:r>
      <w:r w:rsidRPr="00FB302A">
        <w:rPr>
          <w:rStyle w:val="StyleUnderline"/>
          <w:highlight w:val="yellow"/>
        </w:rPr>
        <w:t>as much sense</w:t>
      </w:r>
      <w:r w:rsidRPr="00C55AC5">
        <w:rPr>
          <w:rStyle w:val="StyleUnderline"/>
        </w:rPr>
        <w:t xml:space="preserve"> today </w:t>
      </w:r>
      <w:r w:rsidRPr="00FB302A">
        <w:rPr>
          <w:rStyle w:val="StyleUnderline"/>
          <w:highlight w:val="yellow"/>
        </w:rPr>
        <w:t>as centrist politics did as</w:t>
      </w:r>
      <w:r w:rsidRPr="00C55AC5">
        <w:rPr>
          <w:rStyle w:val="StyleUnderline"/>
        </w:rPr>
        <w:t xml:space="preserve"> the </w:t>
      </w:r>
      <w:r w:rsidRPr="00FB302A">
        <w:rPr>
          <w:rStyle w:val="StyleUnderline"/>
          <w:highlight w:val="yellow"/>
        </w:rPr>
        <w:t>fascists took power in Europe</w:t>
      </w:r>
      <w:r>
        <w:t>.</w:t>
      </w:r>
    </w:p>
    <w:p w14:paraId="0FBCEC80" w14:textId="77777777" w:rsidR="00C47CDB" w:rsidRPr="00C47CDB" w:rsidRDefault="00C47CDB" w:rsidP="00C47CDB"/>
    <w:p w14:paraId="28296D33" w14:textId="5F0B0A5E" w:rsidR="00C47CDB" w:rsidRDefault="00C47CDB" w:rsidP="00C47CDB">
      <w:pPr>
        <w:pStyle w:val="Heading3"/>
      </w:pPr>
      <w:r>
        <w:lastRenderedPageBreak/>
        <w:t>AT</w:t>
      </w:r>
      <w:r>
        <w:t xml:space="preserve">: </w:t>
      </w:r>
      <w:r>
        <w:t>“</w:t>
      </w:r>
      <w:r>
        <w:t>Aff Doesn’t Solve Everything</w:t>
      </w:r>
      <w:r>
        <w:t>”</w:t>
      </w:r>
    </w:p>
    <w:p w14:paraId="584EF379" w14:textId="77777777" w:rsidR="00C47CDB" w:rsidRPr="0088661C" w:rsidRDefault="00C47CDB" w:rsidP="00C47CDB">
      <w:pPr>
        <w:pStyle w:val="Heading4"/>
      </w:pPr>
      <w:r>
        <w:t xml:space="preserve">Our demand to #AbolishICE is essential </w:t>
      </w:r>
      <w:r>
        <w:rPr>
          <w:u w:val="single"/>
        </w:rPr>
        <w:t>even though</w:t>
      </w:r>
      <w:r>
        <w:t xml:space="preserve"> it’s necessarily insufficient to “solve” all violence. </w:t>
      </w:r>
    </w:p>
    <w:p w14:paraId="67DF60C4" w14:textId="77777777" w:rsidR="00C47CDB" w:rsidRPr="002A2098" w:rsidRDefault="00C47CDB" w:rsidP="00C47CDB">
      <w:r w:rsidRPr="00C55AC5">
        <w:rPr>
          <w:rStyle w:val="Style13ptBold"/>
        </w:rPr>
        <w:t>Loomis 18</w:t>
      </w:r>
      <w:r>
        <w:t xml:space="preserve"> — Erik Loomis, </w:t>
      </w:r>
      <w:r w:rsidRPr="00C55AC5">
        <w:t>Associate Professor of History at the University of Rhode Island</w:t>
      </w:r>
      <w:r>
        <w:t xml:space="preserve">, </w:t>
      </w:r>
      <w:r w:rsidRPr="00FB302A">
        <w:t>holds a Ph.D. in History fr</w:t>
      </w:r>
      <w:r>
        <w:t xml:space="preserve">om the University of New Mexico, 2018 (“Abolish ICE,” </w:t>
      </w:r>
      <w:r w:rsidRPr="00FB302A">
        <w:rPr>
          <w:i/>
        </w:rPr>
        <w:t>Lawyers, Guns, &amp; Money</w:t>
      </w:r>
      <w:r>
        <w:t xml:space="preserve">—a </w:t>
      </w:r>
      <w:r w:rsidRPr="00C55AC5">
        <w:t>politics and culture blog written primarily by a group of eight academics</w:t>
      </w:r>
      <w:r>
        <w:t>, June 25</w:t>
      </w:r>
      <w:r w:rsidRPr="002A2098">
        <w:rPr>
          <w:vertAlign w:val="superscript"/>
        </w:rPr>
        <w:t>th</w:t>
      </w:r>
      <w:r>
        <w:t xml:space="preserve">, Available Online at </w:t>
      </w:r>
      <w:r w:rsidRPr="002A2098">
        <w:t>http://www.lawyersgunsmoneyblog.com/2018/06/abolish-ice-2</w:t>
      </w:r>
      <w:r>
        <w:t>, Accessed 07-17-2018)</w:t>
      </w:r>
    </w:p>
    <w:p w14:paraId="7F902A0C" w14:textId="77777777" w:rsidR="00C47CDB" w:rsidRDefault="00C47CDB" w:rsidP="00C47CDB">
      <w:r>
        <w:t xml:space="preserve">When members of Congress are sponsoring bills, that’s a huge step forward. Suddenly, it becomes an acceptable position. </w:t>
      </w:r>
      <w:r w:rsidRPr="00B329C5">
        <w:rPr>
          <w:rStyle w:val="Emphasis"/>
          <w:highlight w:val="yellow"/>
        </w:rPr>
        <w:t>Of course</w:t>
      </w:r>
      <w:r>
        <w:t xml:space="preserve">, </w:t>
      </w:r>
      <w:r w:rsidRPr="00B329C5">
        <w:rPr>
          <w:rStyle w:val="StyleUnderline"/>
          <w:highlight w:val="yellow"/>
        </w:rPr>
        <w:t>abolishing ICE doesn’t solve</w:t>
      </w:r>
      <w:r w:rsidRPr="00714D9E">
        <w:rPr>
          <w:rStyle w:val="StyleUnderline"/>
        </w:rPr>
        <w:t xml:space="preserve"> the </w:t>
      </w:r>
      <w:r w:rsidRPr="00B329C5">
        <w:rPr>
          <w:rStyle w:val="StyleUnderline"/>
          <w:highlight w:val="yellow"/>
        </w:rPr>
        <w:t>Republican</w:t>
      </w:r>
      <w:r w:rsidRPr="00714D9E">
        <w:rPr>
          <w:rStyle w:val="StyleUnderline"/>
        </w:rPr>
        <w:t xml:space="preserve"> Party’s </w:t>
      </w:r>
      <w:r w:rsidRPr="00B329C5">
        <w:rPr>
          <w:rStyle w:val="StyleUnderline"/>
          <w:highlight w:val="yellow"/>
        </w:rPr>
        <w:t>commitment to ethnic cleansing, nor</w:t>
      </w:r>
      <w:r w:rsidRPr="00714D9E">
        <w:rPr>
          <w:rStyle w:val="StyleUnderline"/>
        </w:rPr>
        <w:t xml:space="preserve"> government </w:t>
      </w:r>
      <w:r w:rsidRPr="00B329C5">
        <w:rPr>
          <w:rStyle w:val="StyleUnderline"/>
          <w:highlight w:val="yellow"/>
        </w:rPr>
        <w:t>security forces being</w:t>
      </w:r>
      <w:r w:rsidRPr="00714D9E">
        <w:rPr>
          <w:rStyle w:val="StyleUnderline"/>
        </w:rPr>
        <w:t xml:space="preserve"> the </w:t>
      </w:r>
      <w:r w:rsidRPr="00B329C5">
        <w:rPr>
          <w:rStyle w:val="StyleUnderline"/>
          <w:highlight w:val="yellow"/>
        </w:rPr>
        <w:t>shock troops</w:t>
      </w:r>
      <w:r w:rsidRPr="00714D9E">
        <w:rPr>
          <w:rStyle w:val="StyleUnderline"/>
        </w:rPr>
        <w:t xml:space="preserve"> for that program. </w:t>
      </w:r>
      <w:r w:rsidRPr="00B329C5">
        <w:rPr>
          <w:rStyle w:val="StyleUnderline"/>
          <w:highlight w:val="yellow"/>
        </w:rPr>
        <w:t>Abolishing ICE is</w:t>
      </w:r>
      <w:r w:rsidRPr="00714D9E">
        <w:rPr>
          <w:rStyle w:val="StyleUnderline"/>
        </w:rPr>
        <w:t xml:space="preserve"> a </w:t>
      </w:r>
      <w:r w:rsidRPr="00B329C5">
        <w:rPr>
          <w:rStyle w:val="StyleUnderline"/>
          <w:highlight w:val="yellow"/>
        </w:rPr>
        <w:t>necessary but not sufficient</w:t>
      </w:r>
      <w:r w:rsidRPr="00714D9E">
        <w:rPr>
          <w:rStyle w:val="StyleUnderline"/>
        </w:rPr>
        <w:t xml:space="preserve"> part of the program </w:t>
      </w:r>
      <w:r w:rsidRPr="00B329C5">
        <w:rPr>
          <w:rStyle w:val="StyleUnderline"/>
          <w:highlight w:val="yellow"/>
        </w:rPr>
        <w:t xml:space="preserve">to fix our nation. But starting over with our entire immigration infrastructure is </w:t>
      </w:r>
      <w:r w:rsidRPr="00B329C5">
        <w:rPr>
          <w:rStyle w:val="Emphasis"/>
          <w:highlight w:val="yellow"/>
        </w:rPr>
        <w:t>a critical program for Dem</w:t>
      </w:r>
      <w:r>
        <w:t>ocrat</w:t>
      </w:r>
      <w:r w:rsidRPr="00B329C5">
        <w:rPr>
          <w:rStyle w:val="Emphasis"/>
          <w:highlight w:val="yellow"/>
        </w:rPr>
        <w:t>s to adopt</w:t>
      </w:r>
      <w:r>
        <w:t xml:space="preserve">. Moreover, </w:t>
      </w:r>
      <w:r w:rsidRPr="00B329C5">
        <w:rPr>
          <w:rStyle w:val="StyleUnderline"/>
          <w:highlight w:val="yellow"/>
        </w:rPr>
        <w:t>we need to think big now and</w:t>
      </w:r>
      <w:r w:rsidRPr="00714D9E">
        <w:rPr>
          <w:rStyle w:val="StyleUnderline"/>
        </w:rPr>
        <w:t xml:space="preserve"> then </w:t>
      </w:r>
      <w:r w:rsidRPr="00B329C5">
        <w:rPr>
          <w:rStyle w:val="StyleUnderline"/>
          <w:highlight w:val="yellow"/>
        </w:rPr>
        <w:t>work out the details</w:t>
      </w:r>
      <w:r w:rsidRPr="00714D9E">
        <w:rPr>
          <w:rStyle w:val="StyleUnderline"/>
        </w:rPr>
        <w:t xml:space="preserve"> of what replaces it </w:t>
      </w:r>
      <w:r w:rsidRPr="00B329C5">
        <w:rPr>
          <w:rStyle w:val="StyleUnderline"/>
          <w:highlight w:val="yellow"/>
        </w:rPr>
        <w:t xml:space="preserve">going forward. #AbolishICE is </w:t>
      </w:r>
      <w:r w:rsidRPr="00B329C5">
        <w:rPr>
          <w:rStyle w:val="Emphasis"/>
          <w:highlight w:val="yellow"/>
        </w:rPr>
        <w:t>a great slogan to motivate the Dem</w:t>
      </w:r>
      <w:r>
        <w:t xml:space="preserve">ocratic </w:t>
      </w:r>
      <w:r w:rsidRPr="00B329C5">
        <w:rPr>
          <w:rStyle w:val="Emphasis"/>
          <w:highlight w:val="yellow"/>
        </w:rPr>
        <w:t>base</w:t>
      </w:r>
      <w:r w:rsidRPr="00B329C5">
        <w:rPr>
          <w:rStyle w:val="StyleUnderline"/>
          <w:highlight w:val="yellow"/>
        </w:rPr>
        <w:t>, clearly setting the moral agenda that Dem</w:t>
      </w:r>
      <w:r>
        <w:t>ocrat</w:t>
      </w:r>
      <w:r w:rsidRPr="00B329C5">
        <w:rPr>
          <w:rStyle w:val="StyleUnderline"/>
          <w:highlight w:val="yellow"/>
        </w:rPr>
        <w:t>s oppose</w:t>
      </w:r>
      <w:r w:rsidRPr="00714D9E">
        <w:rPr>
          <w:rStyle w:val="StyleUnderline"/>
        </w:rPr>
        <w:t xml:space="preserve"> American </w:t>
      </w:r>
      <w:r w:rsidRPr="00B329C5">
        <w:rPr>
          <w:rStyle w:val="StyleUnderline"/>
          <w:highlight w:val="yellow"/>
        </w:rPr>
        <w:t>ethnic cleansing</w:t>
      </w:r>
      <w:r>
        <w:t>.</w:t>
      </w:r>
    </w:p>
    <w:p w14:paraId="58AA0F4F" w14:textId="77777777" w:rsidR="00C47CDB" w:rsidRDefault="00C47CDB" w:rsidP="00C47CDB"/>
    <w:p w14:paraId="0F1A3AC5" w14:textId="77777777" w:rsidR="00C47CDB" w:rsidRDefault="00C47CDB" w:rsidP="00C47CDB">
      <w:pPr>
        <w:pStyle w:val="Heading4"/>
      </w:pPr>
      <w:r>
        <w:t xml:space="preserve">Failing to speak out against ICE makes us </w:t>
      </w:r>
      <w:r>
        <w:rPr>
          <w:u w:val="single"/>
        </w:rPr>
        <w:t>morally complicit</w:t>
      </w:r>
      <w:r>
        <w:t xml:space="preserve"> with its ethnic cleansing campaign. </w:t>
      </w:r>
    </w:p>
    <w:p w14:paraId="7C4D4EB6" w14:textId="77777777" w:rsidR="00C47CDB" w:rsidRDefault="00C47CDB" w:rsidP="00C47CDB">
      <w:r w:rsidRPr="00C55AC5">
        <w:rPr>
          <w:rStyle w:val="Style13ptBold"/>
        </w:rPr>
        <w:t xml:space="preserve">Loomis </w:t>
      </w:r>
      <w:r>
        <w:rPr>
          <w:rStyle w:val="Style13ptBold"/>
        </w:rPr>
        <w:t>17</w:t>
      </w:r>
      <w:r>
        <w:t xml:space="preserve"> — Erik Loomis, </w:t>
      </w:r>
      <w:r w:rsidRPr="00C55AC5">
        <w:t>Associate Professor of History at the University of Rhode Island</w:t>
      </w:r>
      <w:r>
        <w:t xml:space="preserve">, </w:t>
      </w:r>
      <w:r w:rsidRPr="00FB302A">
        <w:t>holds a Ph.D. in History fr</w:t>
      </w:r>
      <w:r>
        <w:t xml:space="preserve">om the University of New Mexico, 2017 (“Abolish ICE,” </w:t>
      </w:r>
      <w:r w:rsidRPr="00FB302A">
        <w:rPr>
          <w:i/>
        </w:rPr>
        <w:t>Lawyers, Guns, &amp; Money</w:t>
      </w:r>
      <w:r>
        <w:t xml:space="preserve">—a </w:t>
      </w:r>
      <w:r w:rsidRPr="00C55AC5">
        <w:t>politics and culture blog written primarily by a group of eight academics</w:t>
      </w:r>
      <w:r>
        <w:t>, July 26</w:t>
      </w:r>
      <w:r w:rsidRPr="0088661C">
        <w:rPr>
          <w:vertAlign w:val="superscript"/>
        </w:rPr>
        <w:t>th</w:t>
      </w:r>
      <w:r>
        <w:t xml:space="preserve">, Available Online at </w:t>
      </w:r>
      <w:r w:rsidRPr="0088661C">
        <w:t>http://www.lawyersgunsmoneyblog.com/2017/07/abolish-ice</w:t>
      </w:r>
      <w:r>
        <w:t>, Accessed 07-17-2018)</w:t>
      </w:r>
    </w:p>
    <w:p w14:paraId="3CD19055" w14:textId="77777777" w:rsidR="00C47CDB" w:rsidRDefault="00C47CDB" w:rsidP="00C47CDB">
      <w:r w:rsidRPr="0088661C">
        <w:rPr>
          <w:rStyle w:val="StyleUnderline"/>
          <w:highlight w:val="yellow"/>
        </w:rPr>
        <w:t xml:space="preserve">This revolting ethnic cleansing conducted with a government-approved fascist terrorist force has to be the top target of resisting Trump. Or </w:t>
      </w:r>
      <w:r w:rsidRPr="0088661C">
        <w:rPr>
          <w:rStyle w:val="Emphasis"/>
          <w:highlight w:val="yellow"/>
        </w:rPr>
        <w:t>a</w:t>
      </w:r>
      <w:r w:rsidRPr="0088661C">
        <w:rPr>
          <w:rStyle w:val="StyleUnderline"/>
          <w:highlight w:val="yellow"/>
        </w:rPr>
        <w:t xml:space="preserve"> top target at least</w:t>
      </w:r>
      <w:r>
        <w:t xml:space="preserve">. We must not only demand that this stop, but that ICE should be disbanded and reconstituted with a different mandate and under a much more accountable authority. </w:t>
      </w:r>
      <w:r w:rsidRPr="0088661C">
        <w:rPr>
          <w:rStyle w:val="Emphasis"/>
          <w:highlight w:val="yellow"/>
        </w:rPr>
        <w:t>So long as we do not speak out against this agency</w:t>
      </w:r>
      <w:r>
        <w:t xml:space="preserve"> and its agents on </w:t>
      </w:r>
      <w:proofErr w:type="gramStart"/>
      <w:r>
        <w:t>an individual agents</w:t>
      </w:r>
      <w:proofErr w:type="gramEnd"/>
      <w:r>
        <w:t xml:space="preserve"> if we know who they are, then </w:t>
      </w:r>
      <w:r w:rsidRPr="0088661C">
        <w:rPr>
          <w:rStyle w:val="Emphasis"/>
          <w:highlight w:val="yellow"/>
        </w:rPr>
        <w:t>we are culpable with the ethnic cleansing of our nation</w:t>
      </w:r>
      <w:r>
        <w:t>.</w:t>
      </w:r>
    </w:p>
    <w:p w14:paraId="4E9ADC3A" w14:textId="77777777" w:rsidR="00C47CDB" w:rsidRDefault="00C47CDB" w:rsidP="00C47CDB"/>
    <w:p w14:paraId="25FF84A0" w14:textId="77777777" w:rsidR="00C47CDB" w:rsidRPr="00920E14" w:rsidRDefault="00C47CDB" w:rsidP="00C47CDB"/>
    <w:p w14:paraId="0FA96CFF" w14:textId="77777777" w:rsidR="00C47CDB" w:rsidRPr="00C47CDB" w:rsidRDefault="00C47CDB" w:rsidP="00C47CDB"/>
    <w:p w14:paraId="0F10B982" w14:textId="77777777" w:rsidR="00C47CDB" w:rsidRDefault="00C47CDB" w:rsidP="00BA5549"/>
    <w:p w14:paraId="77BB11C1" w14:textId="0F86C833" w:rsidR="00B85358" w:rsidRDefault="00B85358" w:rsidP="00B85358">
      <w:pPr>
        <w:pStyle w:val="Heading1"/>
      </w:pPr>
      <w:r>
        <w:lastRenderedPageBreak/>
        <w:t>Negative</w:t>
      </w:r>
    </w:p>
    <w:p w14:paraId="7DF733AF" w14:textId="77777777" w:rsidR="00B85358" w:rsidRDefault="00B85358" w:rsidP="00B85358"/>
    <w:p w14:paraId="40BAF750" w14:textId="77777777" w:rsidR="00B85358" w:rsidRPr="00B85358" w:rsidRDefault="00B85358" w:rsidP="00B85358"/>
    <w:p w14:paraId="09C8D816" w14:textId="77777777" w:rsidR="00E91556" w:rsidRDefault="00E91556" w:rsidP="00E91556">
      <w:pPr>
        <w:pStyle w:val="Heading2"/>
      </w:pPr>
      <w:r>
        <w:lastRenderedPageBreak/>
        <w:t>Reform CP</w:t>
      </w:r>
    </w:p>
    <w:p w14:paraId="79167A2A" w14:textId="26F98FB1" w:rsidR="00E91556" w:rsidRDefault="00E91556" w:rsidP="00E91556">
      <w:pPr>
        <w:pStyle w:val="Heading3"/>
      </w:pPr>
      <w:r>
        <w:lastRenderedPageBreak/>
        <w:t>1NC — Reform CP</w:t>
      </w:r>
    </w:p>
    <w:p w14:paraId="5907CA8D" w14:textId="45E57D98" w:rsidR="00E91556" w:rsidRDefault="00E91556" w:rsidP="00E91556">
      <w:pPr>
        <w:pStyle w:val="Heading4"/>
      </w:pPr>
      <w:r>
        <w:t xml:space="preserve">First/next off is the </w:t>
      </w:r>
      <w:r w:rsidRPr="00E91556">
        <w:rPr>
          <w:u w:val="single"/>
        </w:rPr>
        <w:t>Reform CP</w:t>
      </w:r>
      <w:r>
        <w:t xml:space="preserve">. </w:t>
      </w:r>
    </w:p>
    <w:p w14:paraId="10101779" w14:textId="77777777" w:rsidR="00E91556" w:rsidRPr="00E91556" w:rsidRDefault="00E91556" w:rsidP="00E91556"/>
    <w:p w14:paraId="6E59839B" w14:textId="4F0A4BB9" w:rsidR="00E91556" w:rsidRDefault="00E91556" w:rsidP="00E91556">
      <w:pPr>
        <w:pStyle w:val="Heading4"/>
      </w:pPr>
      <w:r>
        <w:t>The United States federal government should end arbitrary immigration enforcement by:</w:t>
      </w:r>
    </w:p>
    <w:p w14:paraId="7B1AD64E" w14:textId="33575560" w:rsidR="00E91556" w:rsidRPr="00EB458C" w:rsidRDefault="00E91556" w:rsidP="00E91556">
      <w:pPr>
        <w:pStyle w:val="Heading4"/>
        <w:numPr>
          <w:ilvl w:val="0"/>
          <w:numId w:val="12"/>
        </w:numPr>
        <w:spacing w:before="40" w:line="259" w:lineRule="auto"/>
      </w:pPr>
      <w:r>
        <w:t>reforming immigration laws to change all immigration crimes into civil offenses;</w:t>
      </w:r>
    </w:p>
    <w:p w14:paraId="4F9C580F" w14:textId="1F6AE29B" w:rsidR="00E91556" w:rsidRDefault="00E91556" w:rsidP="00E91556">
      <w:pPr>
        <w:pStyle w:val="Heading4"/>
        <w:numPr>
          <w:ilvl w:val="0"/>
          <w:numId w:val="12"/>
        </w:numPr>
        <w:spacing w:before="40" w:line="259" w:lineRule="auto"/>
      </w:pPr>
      <w:r>
        <w:t>transferring responsibility for apprehending and removing immigrants who have committed crimes from Enforcement and Removal Operations (ERO) to Homeland Security In</w:t>
      </w:r>
      <w:r w:rsidR="00C47CDB">
        <w:t>vest</w:t>
      </w:r>
      <w:r>
        <w:t>igations (HSI);</w:t>
      </w:r>
    </w:p>
    <w:p w14:paraId="3BEB1CAE" w14:textId="4B59297C" w:rsidR="00E91556" w:rsidRDefault="00E91556" w:rsidP="00E91556">
      <w:pPr>
        <w:pStyle w:val="Heading4"/>
        <w:numPr>
          <w:ilvl w:val="0"/>
          <w:numId w:val="12"/>
        </w:numPr>
        <w:spacing w:before="40" w:line="259" w:lineRule="auto"/>
      </w:pPr>
      <w:r>
        <w:t>abolishing the ERO; and</w:t>
      </w:r>
    </w:p>
    <w:p w14:paraId="45B801E6" w14:textId="337BE55E" w:rsidR="00E91556" w:rsidRDefault="00E91556" w:rsidP="00E91556">
      <w:pPr>
        <w:pStyle w:val="Heading4"/>
        <w:numPr>
          <w:ilvl w:val="0"/>
          <w:numId w:val="12"/>
        </w:numPr>
        <w:spacing w:before="40" w:line="259" w:lineRule="auto"/>
      </w:pPr>
      <w:r>
        <w:t>directing the HSI to focus immigration enforcement solely on criminals and national security threats.</w:t>
      </w:r>
    </w:p>
    <w:p w14:paraId="3F2DA15B" w14:textId="77777777" w:rsidR="00E91556" w:rsidRDefault="00E91556" w:rsidP="00E91556"/>
    <w:p w14:paraId="549400DD" w14:textId="55D5D6BC" w:rsidR="00E91556" w:rsidRPr="00893D7A" w:rsidRDefault="00E91556" w:rsidP="00E91556">
      <w:pPr>
        <w:pStyle w:val="Heading4"/>
      </w:pPr>
      <w:r>
        <w:t xml:space="preserve">Abolishing ICE is </w:t>
      </w:r>
      <w:r w:rsidRPr="00E91556">
        <w:rPr>
          <w:u w:val="single"/>
        </w:rPr>
        <w:t>politically infeasible</w:t>
      </w:r>
      <w:r>
        <w:t xml:space="preserve"> and doesn’t resolve anything — reforming HSI solves best. </w:t>
      </w:r>
    </w:p>
    <w:p w14:paraId="4CF21233" w14:textId="74C8FF07" w:rsidR="00E91556" w:rsidRDefault="00E91556" w:rsidP="00E91556">
      <w:r w:rsidRPr="00893D7A">
        <w:rPr>
          <w:rStyle w:val="Style13ptBold"/>
        </w:rPr>
        <w:t xml:space="preserve">Nowrasteh </w:t>
      </w:r>
      <w:r>
        <w:rPr>
          <w:rStyle w:val="Style13ptBold"/>
        </w:rPr>
        <w:t>18</w:t>
      </w:r>
      <w:r>
        <w:t xml:space="preserve"> (Alex, is a senior immigration policy analyst at the Cato Institute’s Center for Global Liberty and Prosperity. His popular publications have appeared in the Wall Street Journal, USA Today, the Washington Post, and most other major publications in the United States. His peer-reviewed academic publications have appeared in the Journal of Economic Behavior and Organization, Economic Affairs, the Fletcher Security Review, the Journal of Bioeconomics, and Public Choice. Alex regularly appears on Fox News, MSNBC, Bloomberg, and numerous television and radio stations across the United States. He is a coauthor of the booklet Open Immigration: Yea and Nay (Encounter Broadsides, 2014). He is a native of Southern California and received a BA in economics from George Mason University and a Master of Science in economic history from the London School of Economics, 7-2-2018, accessed 7-3-2018, "A Moderate Two-Point Plan for Reducing ICE’s Power", Cato Institute: https://www.cato.org/blog/moderate-two-point-plan-reducing-ices-power)</w:t>
      </w:r>
    </w:p>
    <w:p w14:paraId="7DB1084A" w14:textId="77777777" w:rsidR="00E91556" w:rsidRPr="00442AC0" w:rsidRDefault="00E91556" w:rsidP="00E91556">
      <w:pPr>
        <w:rPr>
          <w:rStyle w:val="StyleUnderline"/>
        </w:rPr>
      </w:pPr>
      <w:r w:rsidRPr="00442AC0">
        <w:t xml:space="preserve">Many are attempting to portray </w:t>
      </w:r>
      <w:r w:rsidRPr="00954ABC">
        <w:rPr>
          <w:rStyle w:val="StyleUnderline"/>
          <w:highlight w:val="green"/>
        </w:rPr>
        <w:t>the abolish ICE movement</w:t>
      </w:r>
      <w:r w:rsidRPr="00442AC0">
        <w:t xml:space="preserve"> as a shadow campaign for open borders but, as those statements above show, it </w:t>
      </w:r>
      <w:r w:rsidRPr="00954ABC">
        <w:rPr>
          <w:rStyle w:val="StyleUnderline"/>
          <w:highlight w:val="green"/>
        </w:rPr>
        <w:t>is</w:t>
      </w:r>
      <w:r w:rsidRPr="00703476">
        <w:rPr>
          <w:rStyle w:val="StyleUnderline"/>
        </w:rPr>
        <w:t xml:space="preserve"> largely </w:t>
      </w:r>
      <w:r w:rsidRPr="00954ABC">
        <w:rPr>
          <w:rStyle w:val="StyleUnderline"/>
          <w:highlight w:val="green"/>
        </w:rPr>
        <w:t>political grandstanding without</w:t>
      </w:r>
      <w:r w:rsidRPr="00703476">
        <w:rPr>
          <w:rStyle w:val="StyleUnderline"/>
        </w:rPr>
        <w:t xml:space="preserve"> much </w:t>
      </w:r>
      <w:r w:rsidRPr="00954ABC">
        <w:rPr>
          <w:rStyle w:val="StyleUnderline"/>
          <w:highlight w:val="green"/>
        </w:rPr>
        <w:t>substance</w:t>
      </w:r>
      <w:r w:rsidRPr="00442AC0">
        <w:t xml:space="preserve"> yet. Senator Richard Blumenthal (D-CT) is correct that </w:t>
      </w:r>
      <w:r w:rsidRPr="00954ABC">
        <w:rPr>
          <w:rStyle w:val="StyleUnderline"/>
          <w:highlight w:val="green"/>
        </w:rPr>
        <w:t>abolishing ICE without changing policies wouldn’t accomplish much</w:t>
      </w:r>
      <w:r w:rsidRPr="00703476">
        <w:rPr>
          <w:rStyle w:val="StyleUnderline"/>
        </w:rPr>
        <w:t>.</w:t>
      </w:r>
      <w:r w:rsidRPr="00442AC0">
        <w:t xml:space="preserve"> ICE was established in 2003 under the Department of Homeland Security (DHS) as part of the government’s post-9/11 reorganization. The government deported illegal immigrants from the interior of the United States prior to 2003. </w:t>
      </w:r>
      <w:r w:rsidRPr="00954ABC">
        <w:rPr>
          <w:rStyle w:val="Emphasis"/>
          <w:highlight w:val="green"/>
        </w:rPr>
        <w:t>There is not much point in abolishing ICE if another government agency then gains the same power</w:t>
      </w:r>
      <w:r w:rsidRPr="00703476">
        <w:rPr>
          <w:rStyle w:val="Emphasis"/>
        </w:rPr>
        <w:t>.</w:t>
      </w:r>
      <w:r w:rsidRPr="00442AC0">
        <w:t xml:space="preserve"> Furthermore, </w:t>
      </w:r>
      <w:r w:rsidRPr="00954ABC">
        <w:rPr>
          <w:rStyle w:val="StyleUnderline"/>
          <w:highlight w:val="green"/>
        </w:rPr>
        <w:t xml:space="preserve">untangling ICE from the rest of DHS can be tricky without </w:t>
      </w:r>
      <w:r w:rsidRPr="00954ABC">
        <w:rPr>
          <w:rStyle w:val="Emphasis"/>
          <w:highlight w:val="green"/>
        </w:rPr>
        <w:t>wholesale reform</w:t>
      </w:r>
      <w:r w:rsidRPr="00442AC0">
        <w:t xml:space="preserve">. If </w:t>
      </w:r>
      <w:r w:rsidRPr="00EB458C">
        <w:rPr>
          <w:rStyle w:val="StyleUnderline"/>
        </w:rPr>
        <w:t>the goal is to limit interior immigration enforcement to serious criminals and remove the constant fear felt by</w:t>
      </w:r>
      <w:r w:rsidRPr="00442AC0">
        <w:t xml:space="preserve"> otherwise </w:t>
      </w:r>
      <w:r w:rsidRPr="00EB458C">
        <w:rPr>
          <w:rStyle w:val="StyleUnderline"/>
        </w:rPr>
        <w:t>law-abiding</w:t>
      </w:r>
      <w:r w:rsidRPr="00442AC0">
        <w:t xml:space="preserve"> illegal </w:t>
      </w:r>
      <w:r w:rsidRPr="00EB458C">
        <w:rPr>
          <w:rStyle w:val="StyleUnderline"/>
        </w:rPr>
        <w:t>immigrants</w:t>
      </w:r>
      <w:r w:rsidRPr="00442AC0">
        <w:t xml:space="preserve">, their American families, and businesses in the United States then </w:t>
      </w:r>
      <w:r w:rsidRPr="00954ABC">
        <w:rPr>
          <w:rStyle w:val="Emphasis"/>
          <w:highlight w:val="green"/>
        </w:rPr>
        <w:t>there are two legal reforms that will functionally abolish ICE without disbanding the agency</w:t>
      </w:r>
      <w:r w:rsidRPr="00954ABC">
        <w:rPr>
          <w:highlight w:val="green"/>
        </w:rPr>
        <w:t>.</w:t>
      </w:r>
      <w:r w:rsidRPr="00442AC0">
        <w:t xml:space="preserve"> </w:t>
      </w:r>
      <w:r w:rsidRPr="00954ABC">
        <w:rPr>
          <w:rStyle w:val="StyleUnderline"/>
          <w:highlight w:val="green"/>
        </w:rPr>
        <w:t>The first is to reform immigration law to change</w:t>
      </w:r>
      <w:r w:rsidRPr="00EB458C">
        <w:rPr>
          <w:rStyle w:val="StyleUnderline"/>
        </w:rPr>
        <w:t xml:space="preserve"> all </w:t>
      </w:r>
      <w:r w:rsidRPr="00954ABC">
        <w:rPr>
          <w:rStyle w:val="StyleUnderline"/>
          <w:highlight w:val="green"/>
        </w:rPr>
        <w:t>crimes into civil offenses</w:t>
      </w:r>
      <w:r w:rsidRPr="00442AC0">
        <w:t xml:space="preserve">. </w:t>
      </w:r>
      <w:r w:rsidRPr="00954ABC">
        <w:rPr>
          <w:rStyle w:val="StyleUnderline"/>
          <w:highlight w:val="green"/>
        </w:rPr>
        <w:t>The second is to reorganize</w:t>
      </w:r>
      <w:r w:rsidRPr="00442AC0">
        <w:t xml:space="preserve"> Homeland Security Investigations (</w:t>
      </w:r>
      <w:r w:rsidRPr="00954ABC">
        <w:rPr>
          <w:rStyle w:val="StyleUnderline"/>
          <w:highlight w:val="green"/>
        </w:rPr>
        <w:t>HSI) by giving it</w:t>
      </w:r>
      <w:r w:rsidRPr="00442AC0">
        <w:t xml:space="preserve"> some of </w:t>
      </w:r>
      <w:r w:rsidRPr="00954ABC">
        <w:rPr>
          <w:rStyle w:val="StyleUnderline"/>
          <w:highlight w:val="green"/>
        </w:rPr>
        <w:t>the responsibility of</w:t>
      </w:r>
      <w:r w:rsidRPr="00442AC0">
        <w:t xml:space="preserve"> Enforcement and Removal Operations (</w:t>
      </w:r>
      <w:r w:rsidRPr="00954ABC">
        <w:rPr>
          <w:rStyle w:val="StyleUnderline"/>
          <w:highlight w:val="green"/>
        </w:rPr>
        <w:t>ERO</w:t>
      </w:r>
      <w:r w:rsidRPr="00442AC0">
        <w:t xml:space="preserve">) </w:t>
      </w:r>
      <w:r w:rsidRPr="00954ABC">
        <w:rPr>
          <w:rStyle w:val="StyleUnderline"/>
          <w:highlight w:val="green"/>
        </w:rPr>
        <w:t xml:space="preserve">and then abolishing the </w:t>
      </w:r>
      <w:r w:rsidRPr="001E433E">
        <w:rPr>
          <w:rStyle w:val="StyleUnderline"/>
        </w:rPr>
        <w:t xml:space="preserve">latter </w:t>
      </w:r>
      <w:r w:rsidRPr="00954ABC">
        <w:rPr>
          <w:rStyle w:val="StyleUnderline"/>
          <w:highlight w:val="green"/>
        </w:rPr>
        <w:t>agency</w:t>
      </w:r>
      <w:r w:rsidRPr="00442AC0">
        <w:t xml:space="preserve">. </w:t>
      </w:r>
      <w:r w:rsidRPr="00954ABC">
        <w:rPr>
          <w:rStyle w:val="StyleUnderline"/>
          <w:highlight w:val="green"/>
        </w:rPr>
        <w:t>Both reforms will</w:t>
      </w:r>
      <w:r w:rsidRPr="00505F66">
        <w:rPr>
          <w:rStyle w:val="StyleUnderline"/>
        </w:rPr>
        <w:t xml:space="preserve"> substantially </w:t>
      </w:r>
      <w:r w:rsidRPr="00954ABC">
        <w:rPr>
          <w:rStyle w:val="StyleUnderline"/>
          <w:highlight w:val="green"/>
        </w:rPr>
        <w:t>weaken</w:t>
      </w:r>
      <w:r w:rsidRPr="00442AC0">
        <w:t xml:space="preserve"> interior </w:t>
      </w:r>
      <w:r w:rsidRPr="00954ABC">
        <w:rPr>
          <w:rStyle w:val="StyleUnderline"/>
          <w:highlight w:val="green"/>
        </w:rPr>
        <w:t>immigration enforcement for non-criminals</w:t>
      </w:r>
      <w:r w:rsidRPr="00505F66">
        <w:rPr>
          <w:rStyle w:val="StyleUnderline"/>
        </w:rPr>
        <w:t xml:space="preserve"> </w:t>
      </w:r>
      <w:r w:rsidRPr="00954ABC">
        <w:rPr>
          <w:rStyle w:val="StyleUnderline"/>
          <w:highlight w:val="green"/>
        </w:rPr>
        <w:t xml:space="preserve">and </w:t>
      </w:r>
      <w:r w:rsidRPr="00954ABC">
        <w:rPr>
          <w:rStyle w:val="Emphasis"/>
          <w:highlight w:val="green"/>
        </w:rPr>
        <w:t>abolish the worst part of ICE</w:t>
      </w:r>
      <w:r w:rsidRPr="00505F66">
        <w:rPr>
          <w:rStyle w:val="StyleUnderline"/>
        </w:rPr>
        <w:t xml:space="preserve"> without removing its ability to deport serious criminals</w:t>
      </w:r>
      <w:r w:rsidRPr="00442AC0">
        <w:t xml:space="preserve"> </w:t>
      </w:r>
      <w:r w:rsidRPr="00505F66">
        <w:rPr>
          <w:rStyle w:val="StyleUnderline"/>
        </w:rPr>
        <w:t>and national security threats.</w:t>
      </w:r>
      <w:r>
        <w:rPr>
          <w:rStyle w:val="StyleUnderline"/>
        </w:rPr>
        <w:t xml:space="preserve"> </w:t>
      </w:r>
      <w:r w:rsidRPr="001F37B4">
        <w:rPr>
          <w:rStyle w:val="Emphasis"/>
        </w:rPr>
        <w:t>Abolish Immigration Crimes</w:t>
      </w:r>
      <w:r>
        <w:rPr>
          <w:rStyle w:val="Emphasis"/>
        </w:rPr>
        <w:t xml:space="preserve"> </w:t>
      </w:r>
      <w:r w:rsidRPr="00954ABC">
        <w:rPr>
          <w:rStyle w:val="StyleUnderline"/>
          <w:highlight w:val="green"/>
        </w:rPr>
        <w:t>Most violations of immigration law are civil offenses that are “remedied” through deportation</w:t>
      </w:r>
      <w:r w:rsidRPr="00442AC0">
        <w:t xml:space="preserve">. </w:t>
      </w:r>
      <w:r w:rsidRPr="001F37B4">
        <w:rPr>
          <w:rStyle w:val="StyleUnderline"/>
        </w:rPr>
        <w:t>Criminal offenses are punished with jail time and fines</w:t>
      </w:r>
      <w:r w:rsidRPr="00442AC0">
        <w:t xml:space="preserve">. However, there are some immigration crimes like illegal entry </w:t>
      </w:r>
      <w:r w:rsidRPr="00442AC0">
        <w:lastRenderedPageBreak/>
        <w:t xml:space="preserve">that are misdemeanors with potential jail time as punishment. Previous Congresses did not consider these crimes to be serious as they are only misdemeanors but, nonetheless, the people who violate them are criminals. </w:t>
      </w:r>
      <w:r w:rsidRPr="00954ABC">
        <w:rPr>
          <w:rStyle w:val="StyleUnderline"/>
          <w:highlight w:val="green"/>
        </w:rPr>
        <w:t>Transforming all criminal immigration offenses</w:t>
      </w:r>
      <w:r w:rsidRPr="00442AC0">
        <w:t xml:space="preserve">, or at least as many as possible, </w:t>
      </w:r>
      <w:r w:rsidRPr="00954ABC">
        <w:rPr>
          <w:rStyle w:val="StyleUnderline"/>
          <w:highlight w:val="green"/>
        </w:rPr>
        <w:t xml:space="preserve">into civil violations </w:t>
      </w:r>
      <w:r w:rsidRPr="00954ABC">
        <w:rPr>
          <w:rStyle w:val="Emphasis"/>
          <w:highlight w:val="green"/>
        </w:rPr>
        <w:t>guts</w:t>
      </w:r>
      <w:r w:rsidRPr="001F37B4">
        <w:rPr>
          <w:rStyle w:val="StyleUnderline"/>
        </w:rPr>
        <w:t xml:space="preserve"> much of </w:t>
      </w:r>
      <w:r w:rsidRPr="00954ABC">
        <w:rPr>
          <w:rStyle w:val="Emphasis"/>
          <w:highlight w:val="green"/>
        </w:rPr>
        <w:t>the political rationale for cracking down on illegal immigration</w:t>
      </w:r>
      <w:r w:rsidRPr="00442AC0">
        <w:t xml:space="preserve">. </w:t>
      </w:r>
      <w:r w:rsidRPr="001F37B4">
        <w:rPr>
          <w:rStyle w:val="StyleUnderline"/>
        </w:rPr>
        <w:t xml:space="preserve">If none of them are criminal violators of immigration </w:t>
      </w:r>
      <w:proofErr w:type="gramStart"/>
      <w:r w:rsidRPr="001F37B4">
        <w:rPr>
          <w:rStyle w:val="StyleUnderline"/>
        </w:rPr>
        <w:t>law</w:t>
      </w:r>
      <w:proofErr w:type="gramEnd"/>
      <w:r w:rsidRPr="001F37B4">
        <w:rPr>
          <w:rStyle w:val="StyleUnderline"/>
        </w:rPr>
        <w:t xml:space="preserve"> then the arguments for sending ICE into their communities to harass them diminishes greatly</w:t>
      </w:r>
      <w:r w:rsidRPr="00442AC0">
        <w:t xml:space="preserve">. This reform also will not prevent the deportation of illegal immigrants who commit other serious crimes. </w:t>
      </w:r>
      <w:r w:rsidRPr="00655BEF">
        <w:rPr>
          <w:rStyle w:val="Emphasis"/>
        </w:rPr>
        <w:t>Abolish ERO and Revamp HSI</w:t>
      </w:r>
      <w:r>
        <w:rPr>
          <w:rStyle w:val="Emphasis"/>
        </w:rPr>
        <w:t xml:space="preserve"> </w:t>
      </w:r>
      <w:r w:rsidRPr="001E433E">
        <w:rPr>
          <w:rStyle w:val="StyleUnderline"/>
        </w:rPr>
        <w:t>HSI</w:t>
      </w:r>
      <w:r w:rsidRPr="00655BEF">
        <w:rPr>
          <w:rStyle w:val="StyleUnderline"/>
        </w:rPr>
        <w:t xml:space="preserve"> investigates and enforces the most serious criminal violations committed by illegal immigrants</w:t>
      </w:r>
      <w:r w:rsidRPr="00442AC0">
        <w:t xml:space="preserve"> and others in the United States </w:t>
      </w:r>
      <w:r w:rsidRPr="001E433E">
        <w:rPr>
          <w:rStyle w:val="StyleUnderline"/>
        </w:rPr>
        <w:t>involving</w:t>
      </w:r>
      <w:r w:rsidRPr="00655BEF">
        <w:rPr>
          <w:rStyle w:val="StyleUnderline"/>
        </w:rPr>
        <w:t xml:space="preserve"> national security and transnational crime</w:t>
      </w:r>
      <w:r w:rsidRPr="00442AC0">
        <w:t xml:space="preserve">. </w:t>
      </w:r>
      <w:r w:rsidRPr="00655BEF">
        <w:rPr>
          <w:rStyle w:val="StyleUnderline"/>
        </w:rPr>
        <w:t xml:space="preserve">ERO mostly partners with the Border Patrol and local law enforcement agencies to apprehend illegal immigrants who haven’t committed crimes </w:t>
      </w:r>
      <w:r w:rsidRPr="00442AC0">
        <w:t xml:space="preserve">worthy of the name. </w:t>
      </w:r>
      <w:r w:rsidRPr="00655BEF">
        <w:rPr>
          <w:rStyle w:val="StyleUnderline"/>
        </w:rPr>
        <w:t>Two-thirds of ERO’s arrests are for non-criminal offenses and victimless crimes</w:t>
      </w:r>
      <w:r w:rsidRPr="00442AC0">
        <w:t xml:space="preserve"> while only 15.4 percent are for violent or property criminals and another 18.8 percent are for crimes with possible victims. </w:t>
      </w:r>
      <w:r w:rsidRPr="00954ABC">
        <w:rPr>
          <w:rStyle w:val="StyleUnderline"/>
          <w:highlight w:val="green"/>
        </w:rPr>
        <w:t>ERO’s responsibility</w:t>
      </w:r>
      <w:r w:rsidRPr="00F51D11">
        <w:rPr>
          <w:rStyle w:val="StyleUnderline"/>
        </w:rPr>
        <w:t xml:space="preserve"> for apprehending and removing</w:t>
      </w:r>
      <w:r w:rsidRPr="00442AC0">
        <w:t xml:space="preserve"> the one-third of its arrests </w:t>
      </w:r>
      <w:r w:rsidRPr="00F51D11">
        <w:rPr>
          <w:rStyle w:val="StyleUnderline"/>
        </w:rPr>
        <w:t>who have committed crimes</w:t>
      </w:r>
      <w:r w:rsidRPr="00442AC0">
        <w:t xml:space="preserve"> (broadest definition) </w:t>
      </w:r>
      <w:r w:rsidRPr="00954ABC">
        <w:rPr>
          <w:rStyle w:val="StyleUnderline"/>
          <w:highlight w:val="green"/>
        </w:rPr>
        <w:t>should be transferred to HSI</w:t>
      </w:r>
      <w:r w:rsidRPr="00F51D11">
        <w:rPr>
          <w:rStyle w:val="StyleUnderline"/>
        </w:rPr>
        <w:t>.</w:t>
      </w:r>
      <w:r w:rsidRPr="00442AC0">
        <w:t xml:space="preserve"> Thus, part of the resources allocated to ERO every year should be transferred to HSI. </w:t>
      </w:r>
      <w:r w:rsidRPr="00954ABC">
        <w:rPr>
          <w:rStyle w:val="StyleUnderline"/>
          <w:highlight w:val="green"/>
        </w:rPr>
        <w:t xml:space="preserve">Congress should then </w:t>
      </w:r>
      <w:r w:rsidRPr="00954ABC">
        <w:rPr>
          <w:rStyle w:val="Emphasis"/>
          <w:highlight w:val="green"/>
        </w:rPr>
        <w:t>abolish ERO and claim a major victory against</w:t>
      </w:r>
      <w:r w:rsidRPr="00442AC0">
        <w:t xml:space="preserve"> arbitrary and </w:t>
      </w:r>
      <w:r w:rsidRPr="00954ABC">
        <w:rPr>
          <w:rStyle w:val="Emphasis"/>
          <w:highlight w:val="green"/>
        </w:rPr>
        <w:t>capricious enforcement of immigration laws</w:t>
      </w:r>
      <w:r w:rsidRPr="00442AC0">
        <w:t xml:space="preserve">. </w:t>
      </w:r>
      <w:r w:rsidRPr="00954ABC">
        <w:rPr>
          <w:rStyle w:val="StyleUnderline"/>
          <w:highlight w:val="green"/>
        </w:rPr>
        <w:t>This</w:t>
      </w:r>
      <w:r w:rsidRPr="00F51D11">
        <w:rPr>
          <w:rStyle w:val="StyleUnderline"/>
        </w:rPr>
        <w:t xml:space="preserve"> reorganization </w:t>
      </w:r>
      <w:r w:rsidRPr="00954ABC">
        <w:rPr>
          <w:rStyle w:val="StyleUnderline"/>
          <w:highlight w:val="green"/>
        </w:rPr>
        <w:t>will focus immigration enforcement on criminals and national security threats</w:t>
      </w:r>
      <w:r w:rsidRPr="00954ABC">
        <w:rPr>
          <w:highlight w:val="green"/>
        </w:rPr>
        <w:t>.</w:t>
      </w:r>
      <w:r w:rsidRPr="00442AC0">
        <w:t xml:space="preserve"> Even better, </w:t>
      </w:r>
      <w:r w:rsidRPr="00954ABC">
        <w:rPr>
          <w:rStyle w:val="StyleUnderline"/>
          <w:highlight w:val="green"/>
        </w:rPr>
        <w:t>it will</w:t>
      </w:r>
      <w:r w:rsidRPr="00442AC0">
        <w:t xml:space="preserve"> give its proponents the cover to say that they have </w:t>
      </w:r>
      <w:r w:rsidRPr="00954ABC">
        <w:rPr>
          <w:rStyle w:val="Emphasis"/>
          <w:highlight w:val="green"/>
        </w:rPr>
        <w:t>abolish</w:t>
      </w:r>
      <w:r w:rsidRPr="00AA2047">
        <w:rPr>
          <w:rStyle w:val="StyleUnderline"/>
        </w:rPr>
        <w:t>ed</w:t>
      </w:r>
      <w:r w:rsidRPr="00F51D11">
        <w:rPr>
          <w:rStyle w:val="Emphasis"/>
        </w:rPr>
        <w:t xml:space="preserve"> </w:t>
      </w:r>
      <w:r w:rsidRPr="00954ABC">
        <w:rPr>
          <w:rStyle w:val="Emphasis"/>
          <w:highlight w:val="green"/>
        </w:rPr>
        <w:t>ICE without removing its ability to deport</w:t>
      </w:r>
      <w:r w:rsidRPr="00F51D11">
        <w:rPr>
          <w:rStyle w:val="Emphasis"/>
        </w:rPr>
        <w:t xml:space="preserve"> serious </w:t>
      </w:r>
      <w:r w:rsidRPr="00954ABC">
        <w:rPr>
          <w:rStyle w:val="Emphasis"/>
          <w:highlight w:val="green"/>
        </w:rPr>
        <w:t>criminals and</w:t>
      </w:r>
      <w:r w:rsidRPr="00F51D11">
        <w:rPr>
          <w:rStyle w:val="Emphasis"/>
        </w:rPr>
        <w:t xml:space="preserve"> to </w:t>
      </w:r>
      <w:r w:rsidRPr="00954ABC">
        <w:rPr>
          <w:rStyle w:val="Emphasis"/>
          <w:highlight w:val="green"/>
        </w:rPr>
        <w:t>lift the specter of harsh immigration enforcement</w:t>
      </w:r>
      <w:r w:rsidRPr="00F51D11">
        <w:rPr>
          <w:rStyle w:val="Emphasis"/>
        </w:rPr>
        <w:t xml:space="preserve"> on otherwise law-abiding communities.</w:t>
      </w:r>
      <w:r>
        <w:rPr>
          <w:rStyle w:val="Emphasis"/>
        </w:rPr>
        <w:t xml:space="preserve"> </w:t>
      </w:r>
      <w:r w:rsidRPr="00442AC0">
        <w:t xml:space="preserve">Conclusion Members of DHS have proposed spinning off HSI and ERO into different agencies because of their largely different responsibilities. Those DHS bureaucrats believe that ERO’s bad reputation is hindering the ability of HSI to fulfill its more important mission. </w:t>
      </w:r>
      <w:r w:rsidRPr="00442AC0">
        <w:rPr>
          <w:rStyle w:val="StyleUnderline"/>
        </w:rPr>
        <w:t>The reform</w:t>
      </w:r>
      <w:r w:rsidRPr="00442AC0">
        <w:t xml:space="preserve"> I propose </w:t>
      </w:r>
      <w:r w:rsidRPr="00442AC0">
        <w:rPr>
          <w:rStyle w:val="StyleUnderline"/>
        </w:rPr>
        <w:t>above would accomplish the overall goal of protecting HSI’s important work</w:t>
      </w:r>
      <w:r w:rsidRPr="00442AC0">
        <w:t xml:space="preserve">, a DHS goal, </w:t>
      </w:r>
      <w:r w:rsidRPr="00442AC0">
        <w:rPr>
          <w:rStyle w:val="StyleUnderline"/>
        </w:rPr>
        <w:t>while also offering up a bureaucratic sacrifice in the form of a disbanded ERO</w:t>
      </w:r>
      <w:r w:rsidRPr="00442AC0">
        <w:t xml:space="preserve">. </w:t>
      </w:r>
      <w:r w:rsidRPr="00442AC0">
        <w:rPr>
          <w:rStyle w:val="StyleUnderline"/>
        </w:rPr>
        <w:t xml:space="preserve">Combined with replacing all criminal immigration violations with civil infractions, </w:t>
      </w:r>
      <w:r w:rsidRPr="00442AC0">
        <w:rPr>
          <w:rStyle w:val="Emphasis"/>
        </w:rPr>
        <w:t>these two reforms would</w:t>
      </w:r>
      <w:r w:rsidRPr="00442AC0">
        <w:rPr>
          <w:rStyle w:val="StyleUnderline"/>
        </w:rPr>
        <w:t xml:space="preserve"> largely </w:t>
      </w:r>
      <w:r w:rsidRPr="00442AC0">
        <w:rPr>
          <w:rStyle w:val="Emphasis"/>
        </w:rPr>
        <w:t xml:space="preserve">accomplish the goals of </w:t>
      </w:r>
      <w:r w:rsidRPr="00442AC0">
        <w:rPr>
          <w:rStyle w:val="StyleUnderline"/>
        </w:rPr>
        <w:t xml:space="preserve">the </w:t>
      </w:r>
      <w:r w:rsidRPr="00442AC0">
        <w:rPr>
          <w:rStyle w:val="Emphasis"/>
        </w:rPr>
        <w:t>abolish ICE</w:t>
      </w:r>
      <w:r w:rsidRPr="00442AC0">
        <w:rPr>
          <w:rStyle w:val="StyleUnderline"/>
        </w:rPr>
        <w:t xml:space="preserve"> movement without the difficulty of abolishing ICE.</w:t>
      </w:r>
    </w:p>
    <w:p w14:paraId="0B97EFF4" w14:textId="77777777" w:rsidR="00E91556" w:rsidRDefault="00E91556" w:rsidP="00E91556"/>
    <w:p w14:paraId="052FC954" w14:textId="77777777" w:rsidR="00E91556" w:rsidRDefault="00E91556" w:rsidP="00E91556"/>
    <w:p w14:paraId="62451B05" w14:textId="77777777" w:rsidR="00E91556" w:rsidRDefault="00E91556" w:rsidP="00E91556"/>
    <w:p w14:paraId="102A8030" w14:textId="77777777" w:rsidR="00E91556" w:rsidRDefault="00E91556" w:rsidP="00E91556">
      <w:pPr>
        <w:pStyle w:val="Heading2"/>
      </w:pPr>
      <w:r>
        <w:lastRenderedPageBreak/>
        <w:t>HSI Good DA</w:t>
      </w:r>
    </w:p>
    <w:p w14:paraId="49845E18" w14:textId="77777777" w:rsidR="00E91556" w:rsidRDefault="00E91556" w:rsidP="00E91556">
      <w:pPr>
        <w:pStyle w:val="Heading3"/>
      </w:pPr>
      <w:r>
        <w:lastRenderedPageBreak/>
        <w:t>Note</w:t>
      </w:r>
    </w:p>
    <w:p w14:paraId="761AA272" w14:textId="497A3209" w:rsidR="00E91556" w:rsidRDefault="00E91556" w:rsidP="00E91556">
      <w:pPr>
        <w:pStyle w:val="Heading4"/>
      </w:pPr>
      <w:r>
        <w:t>This DA isn’t built to outweigh the aff — it’s just a defense of a portion of ICE that doesn’t deport people</w:t>
      </w:r>
      <w:r w:rsidR="00EB5CF7">
        <w:t xml:space="preserve">. </w:t>
      </w:r>
    </w:p>
    <w:p w14:paraId="76D6E68C" w14:textId="77777777" w:rsidR="00E91556" w:rsidRPr="009A6323" w:rsidRDefault="00E91556" w:rsidP="00E91556"/>
    <w:p w14:paraId="2D5781DF" w14:textId="4289B71E" w:rsidR="00E91556" w:rsidRDefault="00E91556" w:rsidP="00E91556">
      <w:pPr>
        <w:pStyle w:val="Heading3"/>
      </w:pPr>
      <w:r>
        <w:lastRenderedPageBreak/>
        <w:t>1NC — HSI Good</w:t>
      </w:r>
      <w:r w:rsidR="00EB5CF7">
        <w:t xml:space="preserve"> DA</w:t>
      </w:r>
    </w:p>
    <w:p w14:paraId="6FDE69B2" w14:textId="32138B77" w:rsidR="00EB5CF7" w:rsidRDefault="00EB5CF7" w:rsidP="00EB5CF7">
      <w:pPr>
        <w:pStyle w:val="Heading4"/>
      </w:pPr>
      <w:r>
        <w:t xml:space="preserve">First/next off is the </w:t>
      </w:r>
      <w:r w:rsidRPr="00EB5CF7">
        <w:rPr>
          <w:u w:val="single"/>
        </w:rPr>
        <w:t>HSI Good DA</w:t>
      </w:r>
      <w:r>
        <w:t>.</w:t>
      </w:r>
    </w:p>
    <w:p w14:paraId="32DA29E0" w14:textId="77777777" w:rsidR="00EB5CF7" w:rsidRPr="00EB5CF7" w:rsidRDefault="00EB5CF7" w:rsidP="00EB5CF7"/>
    <w:p w14:paraId="111E08FA" w14:textId="7510ECAC" w:rsidR="00E91556" w:rsidRDefault="00E91556" w:rsidP="00E91556">
      <w:pPr>
        <w:pStyle w:val="Heading4"/>
      </w:pPr>
      <w:r>
        <w:t xml:space="preserve">Abolishing ICE would </w:t>
      </w:r>
      <w:r w:rsidR="00EB5CF7">
        <w:t xml:space="preserve">also </w:t>
      </w:r>
      <w:r>
        <w:t xml:space="preserve">get rid </w:t>
      </w:r>
      <w:r w:rsidR="00EB5CF7">
        <w:t xml:space="preserve">of its HSI division. </w:t>
      </w:r>
    </w:p>
    <w:p w14:paraId="484B24CE" w14:textId="77777777" w:rsidR="00E91556" w:rsidRDefault="00E91556" w:rsidP="00E91556">
      <w:r w:rsidRPr="0021334E">
        <w:rPr>
          <w:rStyle w:val="Style13ptBold"/>
        </w:rPr>
        <w:t>Waldman 18</w:t>
      </w:r>
      <w:r>
        <w:t xml:space="preserve"> (Paul, is Opinion writer covering politics at the Washington Post, Education: Swarthmore College, BA in Political Science; University of Pennsylvania, PhD in Communication Paul Waldman is an opinion writer for the Plum Line blog. Before joining The Post, he worked at an advocacy group, edited an online magazine, taught at university and worked on political campaigns. He has authored or co-authored four books on media and politics, and his work has appeared in dozens of newspapers and magazines. He is also a senior writer at the American Prospect., 6-29-2018, accessed 7-3-2018, "Opinion", Washington Post: https://www.washingtonpost.com/blogs/plum-line/wp/2018/06/29/abolish-ice-is-a-good-thing-even-it-scares-some-democrats-and-republicans-demagogue-it/?utm_term=.b46d18d7b65a)</w:t>
      </w:r>
    </w:p>
    <w:p w14:paraId="05CFBF57" w14:textId="77777777" w:rsidR="00E91556" w:rsidRPr="00EC375A" w:rsidRDefault="00E91556" w:rsidP="00E91556">
      <w:r w:rsidRPr="00EC375A">
        <w:t xml:space="preserve">Second, the people proposing that we abolish ICE aren’t saying immigration laws shouldn’t be enforced. They’re saying that this agency has gotten out of control, and its responsibilities need to be moved to other agencies. In fact, just this week, a majority of the special agents in charge of </w:t>
      </w:r>
      <w:r w:rsidRPr="00EC375A">
        <w:rPr>
          <w:rStyle w:val="StyleUnderline"/>
        </w:rPr>
        <w:t>ICE’s</w:t>
      </w:r>
      <w:r w:rsidRPr="00204141">
        <w:rPr>
          <w:rStyle w:val="StyleUnderline"/>
        </w:rPr>
        <w:t xml:space="preserve"> Homeland Security Investigative Division (</w:t>
      </w:r>
      <w:r w:rsidRPr="00954ABC">
        <w:rPr>
          <w:rStyle w:val="StyleUnderline"/>
          <w:highlight w:val="green"/>
        </w:rPr>
        <w:t>HSI</w:t>
      </w:r>
      <w:r w:rsidRPr="00EC375A">
        <w:t xml:space="preserve">) sent a letter to the Secretary of Homeland Security proposing that their </w:t>
      </w:r>
      <w:r w:rsidRPr="00954ABC">
        <w:rPr>
          <w:rStyle w:val="StyleUnderline"/>
          <w:highlight w:val="green"/>
        </w:rPr>
        <w:t>division</w:t>
      </w:r>
      <w:r w:rsidRPr="00EC375A">
        <w:t xml:space="preserve"> be split off from the rest </w:t>
      </w:r>
      <w:r w:rsidRPr="00954ABC">
        <w:rPr>
          <w:rStyle w:val="StyleUnderline"/>
          <w:highlight w:val="green"/>
        </w:rPr>
        <w:t>of ICE</w:t>
      </w:r>
      <w:r w:rsidRPr="00EC375A">
        <w:t xml:space="preserve">. They argued that the actions of </w:t>
      </w:r>
      <w:r w:rsidRPr="00954ABC">
        <w:rPr>
          <w:rStyle w:val="StyleUnderline"/>
          <w:highlight w:val="green"/>
        </w:rPr>
        <w:t>the</w:t>
      </w:r>
      <w:r w:rsidRPr="00EC375A">
        <w:t xml:space="preserve"> Enforcement and Removal Operations division (</w:t>
      </w:r>
      <w:r w:rsidRPr="00954ABC">
        <w:rPr>
          <w:rStyle w:val="StyleUnderline"/>
          <w:highlight w:val="green"/>
        </w:rPr>
        <w:t>ERO</w:t>
      </w:r>
      <w:r w:rsidRPr="00EC375A">
        <w:t xml:space="preserve">) — those are </w:t>
      </w:r>
      <w:r w:rsidRPr="00954ABC">
        <w:rPr>
          <w:rStyle w:val="StyleUnderline"/>
          <w:highlight w:val="green"/>
        </w:rPr>
        <w:t>the guys who bust down doors</w:t>
      </w:r>
      <w:r w:rsidRPr="00EC375A">
        <w:t xml:space="preserve"> — have become so controversial that they </w:t>
      </w:r>
      <w:r w:rsidRPr="00EC375A">
        <w:rPr>
          <w:rStyle w:val="StyleUnderline"/>
        </w:rPr>
        <w:t>are “harming the entire agency’s reputation and undermining other law enforcement agencies’ willingness to cooperate</w:t>
      </w:r>
      <w:r w:rsidRPr="00EC375A">
        <w:t>.”</w:t>
      </w:r>
    </w:p>
    <w:p w14:paraId="0DEC318B" w14:textId="77777777" w:rsidR="00E91556" w:rsidRDefault="00E91556" w:rsidP="00E91556"/>
    <w:p w14:paraId="3935592B" w14:textId="26A5EF13" w:rsidR="00E91556" w:rsidRDefault="00E91556" w:rsidP="00E91556">
      <w:pPr>
        <w:pStyle w:val="Heading4"/>
      </w:pPr>
      <w:r>
        <w:t xml:space="preserve">HSI </w:t>
      </w:r>
      <w:r w:rsidR="00EB5CF7">
        <w:t xml:space="preserve">is vital to investigate and resolve trafficking cases — the impact is </w:t>
      </w:r>
      <w:r w:rsidR="00EB5CF7" w:rsidRPr="00EB5CF7">
        <w:rPr>
          <w:u w:val="single"/>
        </w:rPr>
        <w:t>massive violence</w:t>
      </w:r>
      <w:r w:rsidR="00EB5CF7">
        <w:t xml:space="preserve">. </w:t>
      </w:r>
    </w:p>
    <w:p w14:paraId="4EAA9EE3" w14:textId="77777777" w:rsidR="00E91556" w:rsidRDefault="00E91556" w:rsidP="00E91556">
      <w:r w:rsidRPr="00C8046B">
        <w:rPr>
          <w:rStyle w:val="Style13ptBold"/>
        </w:rPr>
        <w:t>Robertson 17</w:t>
      </w:r>
      <w:r>
        <w:t xml:space="preserve"> (Marcella, went to George Mason University for her undergraduate degree, and received her master's degree in Multimedia Journalism from Virginia Commonwealth University. Marcella started her journalism career at NBC29 in Charlottesville. Prior to joining WUSA9, Marcella was part of the 13News Now team in Norfolk for three years. During her time there, her work was recognized with several awards, including an Emmy and an Edward R. Murrow award., 7-21-2017, accessed 7-3-2018, "Inside Homeland Security Investigations", WVEC: https://www.13newsnow.com/article/news/local/13news-now-investigates/inside-homeland-security-investigations/454353830)</w:t>
      </w:r>
    </w:p>
    <w:p w14:paraId="029E4342" w14:textId="77777777" w:rsidR="00E91556" w:rsidRPr="0031369D" w:rsidRDefault="00E91556" w:rsidP="00E91556">
      <w:r w:rsidRPr="00887D93">
        <w:rPr>
          <w:rStyle w:val="StyleUnderline"/>
        </w:rPr>
        <w:t>In 2005</w:t>
      </w:r>
      <w:r w:rsidRPr="0031369D">
        <w:t xml:space="preserve">, in response to a major increase in violence along the Southwest Border with Mexico, U.S. Immigration and Customs Enforcement and </w:t>
      </w:r>
      <w:r w:rsidRPr="0031369D">
        <w:rPr>
          <w:rStyle w:val="StyleUnderline"/>
          <w:highlight w:val="green"/>
        </w:rPr>
        <w:t>H</w:t>
      </w:r>
      <w:r w:rsidRPr="0031369D">
        <w:t xml:space="preserve">omeland </w:t>
      </w:r>
      <w:r w:rsidRPr="0031369D">
        <w:rPr>
          <w:rStyle w:val="StyleUnderline"/>
          <w:highlight w:val="green"/>
        </w:rPr>
        <w:t>S</w:t>
      </w:r>
      <w:r w:rsidRPr="0031369D">
        <w:t xml:space="preserve">ecurity </w:t>
      </w:r>
      <w:r w:rsidRPr="0031369D">
        <w:rPr>
          <w:rStyle w:val="StyleUnderline"/>
          <w:highlight w:val="green"/>
        </w:rPr>
        <w:t>I</w:t>
      </w:r>
      <w:r w:rsidRPr="0031369D">
        <w:t xml:space="preserve">nvestigations </w:t>
      </w:r>
      <w:r w:rsidRPr="0031369D">
        <w:rPr>
          <w:rStyle w:val="StyleUnderline"/>
          <w:highlight w:val="green"/>
        </w:rPr>
        <w:t>created</w:t>
      </w:r>
      <w:r w:rsidRPr="0031369D">
        <w:t xml:space="preserve"> the Border Enforcement Security Task force (</w:t>
      </w:r>
      <w:r w:rsidRPr="0031369D">
        <w:rPr>
          <w:rStyle w:val="StyleUnderline"/>
          <w:highlight w:val="green"/>
        </w:rPr>
        <w:t>BEST</w:t>
      </w:r>
      <w:r w:rsidRPr="0031369D">
        <w:t xml:space="preserve">). </w:t>
      </w:r>
      <w:r w:rsidRPr="00887D93">
        <w:rPr>
          <w:rStyle w:val="StyleUnderline"/>
        </w:rPr>
        <w:t>One</w:t>
      </w:r>
      <w:r w:rsidRPr="0031369D">
        <w:t xml:space="preserve"> of the 35 </w:t>
      </w:r>
      <w:r w:rsidRPr="00887D93">
        <w:rPr>
          <w:rStyle w:val="StyleUnderline"/>
        </w:rPr>
        <w:t>BEST team</w:t>
      </w:r>
      <w:r w:rsidRPr="0031369D">
        <w:t xml:space="preserve">s that formed </w:t>
      </w:r>
      <w:r w:rsidRPr="00887D93">
        <w:rPr>
          <w:rStyle w:val="StyleUnderline"/>
        </w:rPr>
        <w:t>is</w:t>
      </w:r>
      <w:r w:rsidRPr="0031369D">
        <w:t xml:space="preserve"> here </w:t>
      </w:r>
      <w:r w:rsidRPr="00887D93">
        <w:rPr>
          <w:rStyle w:val="StyleUnderline"/>
        </w:rPr>
        <w:t>in Hampton Roads</w:t>
      </w:r>
      <w:r w:rsidRPr="0031369D">
        <w:t xml:space="preserve">. It relies on partnerships with local law enforcement agencies. </w:t>
      </w:r>
      <w:r w:rsidRPr="00887D93">
        <w:rPr>
          <w:rStyle w:val="StyleUnderline"/>
        </w:rPr>
        <w:t>The</w:t>
      </w:r>
      <w:r w:rsidRPr="0031369D">
        <w:t xml:space="preserve"> local </w:t>
      </w:r>
      <w:r w:rsidRPr="00887D93">
        <w:rPr>
          <w:rStyle w:val="StyleUnderline"/>
        </w:rPr>
        <w:t xml:space="preserve">team </w:t>
      </w:r>
      <w:r w:rsidRPr="0031369D">
        <w:rPr>
          <w:rStyle w:val="StyleUnderline"/>
          <w:highlight w:val="green"/>
        </w:rPr>
        <w:t>is crucial to security</w:t>
      </w:r>
      <w:r w:rsidRPr="00887D93">
        <w:rPr>
          <w:rStyle w:val="StyleUnderline"/>
        </w:rPr>
        <w:t xml:space="preserve">, given </w:t>
      </w:r>
      <w:r w:rsidRPr="00E035E8">
        <w:rPr>
          <w:rStyle w:val="StyleUnderline"/>
          <w:highlight w:val="green"/>
        </w:rPr>
        <w:t>the area</w:t>
      </w:r>
      <w:r w:rsidRPr="00887D93">
        <w:rPr>
          <w:rStyle w:val="StyleUnderline"/>
        </w:rPr>
        <w:t>'s international ties</w:t>
      </w:r>
      <w:r w:rsidRPr="0031369D">
        <w:t xml:space="preserve"> including the business done through the Port of Virginia. The port is a huge hub that sees millions of cargo containers from around the world moving through it. The port's existence has translated into more than $60 billion for the Virginia economy. </w:t>
      </w:r>
      <w:r w:rsidRPr="00887D93">
        <w:rPr>
          <w:rStyle w:val="StyleUnderline"/>
        </w:rPr>
        <w:t xml:space="preserve">The port also </w:t>
      </w:r>
      <w:r w:rsidRPr="00E035E8">
        <w:rPr>
          <w:rStyle w:val="StyleUnderline"/>
          <w:highlight w:val="green"/>
        </w:rPr>
        <w:t>serves as a prime spot for illegal things</w:t>
      </w:r>
      <w:r w:rsidRPr="00887D93">
        <w:rPr>
          <w:rStyle w:val="StyleUnderline"/>
        </w:rPr>
        <w:t>.</w:t>
      </w:r>
      <w:r>
        <w:rPr>
          <w:rStyle w:val="StyleUnderline"/>
        </w:rPr>
        <w:t xml:space="preserve"> </w:t>
      </w:r>
      <w:r w:rsidRPr="0031369D">
        <w:t>“</w:t>
      </w:r>
      <w:r w:rsidRPr="0031369D">
        <w:rPr>
          <w:rStyle w:val="Emphasis"/>
          <w:highlight w:val="green"/>
        </w:rPr>
        <w:t>Drug smuggling, weapons trafficking, intellectual property rights, money laundering and a variety of other discipline</w:t>
      </w:r>
      <w:r w:rsidRPr="00887D93">
        <w:rPr>
          <w:rStyle w:val="Emphasis"/>
        </w:rPr>
        <w:t>s</w:t>
      </w:r>
      <w:r w:rsidRPr="0031369D">
        <w:t xml:space="preserve">,” Mike Lamonea with Homeland Security Investigations said, offering examples. </w:t>
      </w:r>
      <w:r w:rsidRPr="00887D93">
        <w:rPr>
          <w:rStyle w:val="StyleUnderline"/>
        </w:rPr>
        <w:t>That’s where the BEST steps in.</w:t>
      </w:r>
      <w:r>
        <w:rPr>
          <w:rStyle w:val="StyleUnderline"/>
        </w:rPr>
        <w:t xml:space="preserve"> </w:t>
      </w:r>
      <w:r w:rsidRPr="0031369D">
        <w:t xml:space="preserve">“We’re looking for any criminal activity related to the border and anything that has a transnational nexus to it,” explained Lamonea. 13News Now was there as </w:t>
      </w:r>
      <w:r w:rsidRPr="00E035E8">
        <w:rPr>
          <w:rStyle w:val="StyleUnderline"/>
          <w:highlight w:val="green"/>
        </w:rPr>
        <w:t>agents searched dozens of cargo containers coming out of the port</w:t>
      </w:r>
      <w:r w:rsidRPr="00754AD2">
        <w:rPr>
          <w:rStyle w:val="StyleUnderline"/>
        </w:rPr>
        <w:t xml:space="preserve">. </w:t>
      </w:r>
      <w:r w:rsidRPr="00E035E8">
        <w:rPr>
          <w:rStyle w:val="StyleUnderline"/>
          <w:highlight w:val="green"/>
        </w:rPr>
        <w:t>The big concern is that anything coming in through the port illegally, like weapons or drugs</w:t>
      </w:r>
      <w:r w:rsidRPr="0031369D">
        <w:t xml:space="preserve">, trickles directly into the neighborhoods in Hampton Roads. </w:t>
      </w:r>
      <w:r w:rsidRPr="00754AD2">
        <w:rPr>
          <w:rStyle w:val="StyleUnderline"/>
        </w:rPr>
        <w:t xml:space="preserve">The team also focuses on </w:t>
      </w:r>
      <w:r w:rsidRPr="0031369D">
        <w:t xml:space="preserve">local cases including that of Jason Mickle. Mickle and several others were caught running a </w:t>
      </w:r>
      <w:r w:rsidRPr="00754AD2">
        <w:rPr>
          <w:rStyle w:val="StyleUnderline"/>
        </w:rPr>
        <w:t>multi-million-dollar spice ring.</w:t>
      </w:r>
      <w:r>
        <w:rPr>
          <w:rStyle w:val="StyleUnderline"/>
        </w:rPr>
        <w:t xml:space="preserve"> </w:t>
      </w:r>
      <w:r w:rsidRPr="0031369D">
        <w:t xml:space="preserve">BEST and other organizations were responsible for the downfall of the ring. Mickle is serving a 17-year prison sentence. If you’ve ever seen the cruise ships docked at Nauticus in Norfolk, there’s a good change BEST agents were there, too. Whenever a ship comes in from international waters, the team checks the ship and passengers' luggage for signs of illegal activity. “Everything we do here, </w:t>
      </w:r>
      <w:r w:rsidRPr="00754AD2">
        <w:rPr>
          <w:rStyle w:val="StyleUnderline"/>
        </w:rPr>
        <w:t>and everything the BEST team does</w:t>
      </w:r>
      <w:r w:rsidRPr="0031369D">
        <w:t xml:space="preserve"> in general, </w:t>
      </w:r>
      <w:r w:rsidRPr="00754AD2">
        <w:rPr>
          <w:rStyle w:val="StyleUnderline"/>
        </w:rPr>
        <w:t>is aimed at public safety and national security</w:t>
      </w:r>
      <w:r w:rsidRPr="0031369D">
        <w:t xml:space="preserve">,” said Lamonea. They often are considered some of the most heinous crimes, targeting some of the most innocent victims. “They are the lowest of the low,” said Mike Lamonea with Homeland Security Investigations (HSI). </w:t>
      </w:r>
      <w:r w:rsidRPr="00E035E8">
        <w:rPr>
          <w:rStyle w:val="Emphasis"/>
          <w:highlight w:val="green"/>
        </w:rPr>
        <w:t>Child porn</w:t>
      </w:r>
      <w:r w:rsidRPr="00754AD2">
        <w:rPr>
          <w:rStyle w:val="Emphasis"/>
        </w:rPr>
        <w:t xml:space="preserve">ography </w:t>
      </w:r>
      <w:r w:rsidRPr="00E035E8">
        <w:rPr>
          <w:rStyle w:val="Emphasis"/>
          <w:highlight w:val="green"/>
        </w:rPr>
        <w:t>and child exploitation are at the top of the priority list for HSI</w:t>
      </w:r>
      <w:r w:rsidRPr="00754AD2">
        <w:rPr>
          <w:rStyle w:val="Emphasis"/>
        </w:rPr>
        <w:t>.</w:t>
      </w:r>
      <w:r>
        <w:rPr>
          <w:rStyle w:val="Emphasis"/>
        </w:rPr>
        <w:t xml:space="preserve"> </w:t>
      </w:r>
      <w:r w:rsidRPr="0031369D">
        <w:t xml:space="preserve">It’ may not be widely known, but </w:t>
      </w:r>
      <w:r w:rsidRPr="00E035E8">
        <w:rPr>
          <w:rStyle w:val="StyleUnderline"/>
          <w:highlight w:val="green"/>
        </w:rPr>
        <w:t>the agency</w:t>
      </w:r>
      <w:r w:rsidRPr="00754AD2">
        <w:rPr>
          <w:rStyle w:val="StyleUnderline"/>
        </w:rPr>
        <w:t xml:space="preserve">, </w:t>
      </w:r>
      <w:r w:rsidRPr="0031369D">
        <w:t xml:space="preserve">which </w:t>
      </w:r>
      <w:r w:rsidRPr="00E035E8">
        <w:rPr>
          <w:rStyle w:val="StyleUnderline"/>
          <w:highlight w:val="green"/>
        </w:rPr>
        <w:t>often only is associated with immigration,</w:t>
      </w:r>
      <w:r w:rsidRPr="00E035E8">
        <w:rPr>
          <w:highlight w:val="green"/>
        </w:rPr>
        <w:t xml:space="preserve"> </w:t>
      </w:r>
      <w:r w:rsidRPr="00E035E8">
        <w:rPr>
          <w:rStyle w:val="Emphasis"/>
          <w:highlight w:val="green"/>
        </w:rPr>
        <w:t>investigates those crimes that target children</w:t>
      </w:r>
      <w:r w:rsidRPr="00754AD2">
        <w:rPr>
          <w:rStyle w:val="Emphasis"/>
        </w:rPr>
        <w:t>.</w:t>
      </w:r>
      <w:r w:rsidRPr="0031369D">
        <w:t xml:space="preserve"> The U.S. </w:t>
      </w:r>
      <w:r w:rsidRPr="0031369D">
        <w:lastRenderedPageBreak/>
        <w:t xml:space="preserve">Customs Service </w:t>
      </w:r>
      <w:r w:rsidRPr="00E035E8">
        <w:rPr>
          <w:rStyle w:val="StyleUnderline"/>
          <w:highlight w:val="green"/>
        </w:rPr>
        <w:t>used to investigate child porn that was being sent</w:t>
      </w:r>
      <w:r w:rsidRPr="00B170D2">
        <w:rPr>
          <w:rStyle w:val="StyleUnderline"/>
        </w:rPr>
        <w:t xml:space="preserve"> through the mail or coming in through the ports</w:t>
      </w:r>
      <w:r w:rsidRPr="0031369D">
        <w:t xml:space="preserve">. Once HSI was created in 2003, it took over that responsibility. “The Internet has no borders. </w:t>
      </w:r>
      <w:r w:rsidRPr="00A305CC">
        <w:rPr>
          <w:rStyle w:val="StyleUnderline"/>
        </w:rPr>
        <w:t>Anything that’s being transferred across the Internet relative to child exploitation, we’re going to investigate</w:t>
      </w:r>
      <w:r w:rsidRPr="0031369D">
        <w:t xml:space="preserve">,” Lamonea told 13News Now. Local </w:t>
      </w:r>
      <w:r w:rsidRPr="00E035E8">
        <w:rPr>
          <w:rStyle w:val="Emphasis"/>
          <w:highlight w:val="green"/>
        </w:rPr>
        <w:t>HSI agents have taken many child predators off the streets</w:t>
      </w:r>
      <w:r w:rsidRPr="0031369D">
        <w:t xml:space="preserve">, but that is not their only goal in those kinds of cases. </w:t>
      </w:r>
      <w:r w:rsidRPr="00E035E8">
        <w:rPr>
          <w:rStyle w:val="StyleUnderline"/>
          <w:highlight w:val="green"/>
        </w:rPr>
        <w:t>They also help victims recover from some of the crimes.</w:t>
      </w:r>
      <w:r>
        <w:rPr>
          <w:rStyle w:val="StyleUnderline"/>
        </w:rPr>
        <w:t xml:space="preserve"> </w:t>
      </w:r>
      <w:r w:rsidRPr="0031369D">
        <w:t xml:space="preserve">Erin Portnoy is the director of the Children's Hospital of </w:t>
      </w:r>
      <w:proofErr w:type="gramStart"/>
      <w:r w:rsidRPr="0031369D">
        <w:t>The</w:t>
      </w:r>
      <w:proofErr w:type="gramEnd"/>
      <w:r w:rsidRPr="0031369D">
        <w:t xml:space="preserve"> King's Daughters (CHKD) Child Abuse Center. “We’re this one-stop shop because police know this is where they’re going to get the best care,” said Portnoy. Staff members at the center work hand in hand with </w:t>
      </w:r>
      <w:r w:rsidRPr="00A305CC">
        <w:rPr>
          <w:rStyle w:val="StyleUnderline"/>
        </w:rPr>
        <w:t>HSI</w:t>
      </w:r>
      <w:r w:rsidRPr="0031369D">
        <w:t xml:space="preserve"> and other agencies to </w:t>
      </w:r>
      <w:r w:rsidRPr="00A305CC">
        <w:rPr>
          <w:rStyle w:val="StyleUnderline"/>
        </w:rPr>
        <w:t>make sure the victims get the assistance they need</w:t>
      </w:r>
      <w:r w:rsidRPr="0031369D">
        <w:t xml:space="preserve">. “We will be coming. They will get arrested. They will get prosecuted, and they will be doing a lot of time behind bars,” said Lamonea. </w:t>
      </w:r>
      <w:r w:rsidRPr="00E035E8">
        <w:rPr>
          <w:rStyle w:val="Emphasis"/>
          <w:highlight w:val="green"/>
        </w:rPr>
        <w:t>In 2016, HSI agents arrested more than 2,600 online child predators and identified nearly 1,000 victims</w:t>
      </w:r>
      <w:r w:rsidRPr="00A305CC">
        <w:rPr>
          <w:rStyle w:val="Emphasis"/>
        </w:rPr>
        <w:t>.</w:t>
      </w:r>
      <w:r w:rsidRPr="0031369D">
        <w:t xml:space="preserve"> </w:t>
      </w:r>
      <w:r w:rsidRPr="00E035E8">
        <w:rPr>
          <w:rStyle w:val="Emphasis"/>
          <w:highlight w:val="green"/>
        </w:rPr>
        <w:t>Sex trafficking is another big priority for H</w:t>
      </w:r>
      <w:r w:rsidRPr="0031369D">
        <w:t xml:space="preserve">omeland </w:t>
      </w:r>
      <w:r w:rsidRPr="00E035E8">
        <w:rPr>
          <w:rStyle w:val="Emphasis"/>
          <w:highlight w:val="green"/>
        </w:rPr>
        <w:t>S</w:t>
      </w:r>
      <w:r w:rsidRPr="0031369D">
        <w:t xml:space="preserve">ecurity </w:t>
      </w:r>
      <w:r w:rsidRPr="00E035E8">
        <w:rPr>
          <w:rStyle w:val="Emphasis"/>
          <w:highlight w:val="green"/>
        </w:rPr>
        <w:t>I</w:t>
      </w:r>
      <w:r w:rsidRPr="0031369D">
        <w:t>nvestigations. In January, Virginia Attorney General Mark Herring announced the creation of a human trafficking task force in Hampton Roads. “</w:t>
      </w:r>
      <w:r w:rsidRPr="006D298C">
        <w:rPr>
          <w:rStyle w:val="StyleUnderline"/>
        </w:rPr>
        <w:t>Since February, we’ve had over 34 cases,</w:t>
      </w:r>
      <w:r w:rsidRPr="0031369D">
        <w:t xml:space="preserve">” said a victim's advocate with the Samaritan House whose identity we are protecting because of the nature of her work. </w:t>
      </w:r>
      <w:r w:rsidRPr="006D298C">
        <w:rPr>
          <w:rStyle w:val="StyleUnderline"/>
        </w:rPr>
        <w:t xml:space="preserve">Since the creation of the task force, HSI </w:t>
      </w:r>
      <w:r w:rsidRPr="0031369D">
        <w:t xml:space="preserve">and other agencies like the Norfolk Police Department </w:t>
      </w:r>
      <w:r w:rsidRPr="006D298C">
        <w:rPr>
          <w:rStyle w:val="StyleUnderline"/>
        </w:rPr>
        <w:t>have been working to get traffickers off the street.</w:t>
      </w:r>
      <w:r w:rsidRPr="0031369D">
        <w:t xml:space="preserve"> 13News Now was there as HSI and the Norfolk Police Department conducted an undercover operation. Many of them start with undercover officers investigating prostitution. Often, those investigations lead them to victims. “</w:t>
      </w:r>
      <w:r w:rsidRPr="006D298C">
        <w:rPr>
          <w:rStyle w:val="Emphasis"/>
          <w:sz w:val="36"/>
        </w:rPr>
        <w:t xml:space="preserve">I think </w:t>
      </w:r>
      <w:r w:rsidRPr="00140708">
        <w:rPr>
          <w:rStyle w:val="Emphasis"/>
          <w:sz w:val="36"/>
          <w:highlight w:val="green"/>
        </w:rPr>
        <w:t>people don’t realize just how bad it can be. These victims are given quotas where they have to meet with buyers of sex up to 15 times a night. You’re looking at thousands of rapes that happen for profit</w:t>
      </w:r>
      <w:r w:rsidRPr="006D298C">
        <w:rPr>
          <w:rStyle w:val="Emphasis"/>
          <w:sz w:val="36"/>
        </w:rPr>
        <w:t xml:space="preserve"> over the course of a year</w:t>
      </w:r>
      <w:r w:rsidRPr="0031369D">
        <w:t xml:space="preserve">,” said the victim advocate. The task force isn’t fully operational yet, but those involved believe once it is, </w:t>
      </w:r>
      <w:r w:rsidRPr="0031369D">
        <w:rPr>
          <w:rStyle w:val="StyleUnderline"/>
        </w:rPr>
        <w:t>they’ll uncover even more victims.</w:t>
      </w:r>
      <w:r>
        <w:rPr>
          <w:rStyle w:val="StyleUnderline"/>
        </w:rPr>
        <w:t xml:space="preserve"> </w:t>
      </w:r>
      <w:r w:rsidRPr="0031369D">
        <w:t xml:space="preserve">“Once more operations start to happen, I anticipate seeing far more victims coming in to receive services from the Samaritan House,” the victim advocate told us. Since the task force’s inception, </w:t>
      </w:r>
      <w:r w:rsidRPr="00140708">
        <w:rPr>
          <w:rStyle w:val="StyleUnderline"/>
          <w:highlight w:val="green"/>
        </w:rPr>
        <w:t>HSI has been involved in several cases that ended with traffickers behind bars and pleading guilty.</w:t>
      </w:r>
    </w:p>
    <w:p w14:paraId="4EBF3547" w14:textId="77777777" w:rsidR="00E91556" w:rsidRDefault="00E91556" w:rsidP="00E91556"/>
    <w:p w14:paraId="186BC989" w14:textId="77777777" w:rsidR="00E91556" w:rsidRDefault="00E91556" w:rsidP="00E91556">
      <w:pPr>
        <w:pStyle w:val="Heading3"/>
      </w:pPr>
      <w:r>
        <w:lastRenderedPageBreak/>
        <w:t>2NC — Trafficking Impact</w:t>
      </w:r>
    </w:p>
    <w:p w14:paraId="7A1F5BBE" w14:textId="46D168BE" w:rsidR="00E91556" w:rsidRDefault="00E91556" w:rsidP="00E91556">
      <w:pPr>
        <w:pStyle w:val="Heading4"/>
      </w:pPr>
      <w:r>
        <w:t>Statistics prove — the HSI stops human trafficking and sex slave operations</w:t>
      </w:r>
      <w:r w:rsidR="00EB5CF7">
        <w:t>.</w:t>
      </w:r>
    </w:p>
    <w:p w14:paraId="200F7319" w14:textId="77777777" w:rsidR="00E91556" w:rsidRDefault="00E91556" w:rsidP="00E91556">
      <w:r w:rsidRPr="009A6323">
        <w:rPr>
          <w:rStyle w:val="Style13ptBold"/>
        </w:rPr>
        <w:t>ICE 17</w:t>
      </w:r>
      <w:r>
        <w:t xml:space="preserve"> (Immigration and Customs Enforcement, it’s the federal government, accessed 7-3-2018, "Human Trafficking", ICE: https://www.ice.gov/features/human-trafficking)</w:t>
      </w:r>
    </w:p>
    <w:p w14:paraId="0BBF4F4A" w14:textId="77777777" w:rsidR="00E91556" w:rsidRPr="00D91856" w:rsidRDefault="00E91556" w:rsidP="00E91556">
      <w:r w:rsidRPr="00D91856">
        <w:t xml:space="preserve">Every day, </w:t>
      </w:r>
      <w:r w:rsidRPr="00954ABC">
        <w:rPr>
          <w:rStyle w:val="StyleUnderline"/>
          <w:highlight w:val="green"/>
        </w:rPr>
        <w:t>HSI agents around the globe work to</w:t>
      </w:r>
      <w:r w:rsidRPr="00D91856">
        <w:rPr>
          <w:rStyle w:val="StyleUnderline"/>
        </w:rPr>
        <w:t xml:space="preserve"> uncover, </w:t>
      </w:r>
      <w:r w:rsidRPr="00954ABC">
        <w:rPr>
          <w:rStyle w:val="StyleUnderline"/>
          <w:highlight w:val="green"/>
        </w:rPr>
        <w:t>dismantle</w:t>
      </w:r>
      <w:r w:rsidRPr="00D91856">
        <w:rPr>
          <w:rStyle w:val="StyleUnderline"/>
        </w:rPr>
        <w:t xml:space="preserve"> and disrupt </w:t>
      </w:r>
      <w:r w:rsidRPr="00954ABC">
        <w:rPr>
          <w:rStyle w:val="StyleUnderline"/>
          <w:highlight w:val="green"/>
        </w:rPr>
        <w:t>human trafficking</w:t>
      </w:r>
      <w:r w:rsidRPr="00D91856">
        <w:t xml:space="preserve">. They come face to face with the worst of humanity </w:t>
      </w:r>
      <w:r w:rsidRPr="00D91856">
        <w:rPr>
          <w:rStyle w:val="StyleUnderline"/>
        </w:rPr>
        <w:t xml:space="preserve">– </w:t>
      </w:r>
      <w:r w:rsidRPr="00954ABC">
        <w:rPr>
          <w:rStyle w:val="StyleUnderline"/>
          <w:highlight w:val="green"/>
        </w:rPr>
        <w:t>traffickers profit</w:t>
      </w:r>
      <w:r w:rsidRPr="00D91856">
        <w:rPr>
          <w:rStyle w:val="StyleUnderline"/>
        </w:rPr>
        <w:t xml:space="preserve">ing </w:t>
      </w:r>
      <w:r w:rsidRPr="00954ABC">
        <w:rPr>
          <w:rStyle w:val="StyleUnderline"/>
          <w:highlight w:val="green"/>
        </w:rPr>
        <w:t>off</w:t>
      </w:r>
      <w:r w:rsidRPr="00D91856">
        <w:rPr>
          <w:rStyle w:val="StyleUnderline"/>
        </w:rPr>
        <w:t xml:space="preserve"> the </w:t>
      </w:r>
      <w:r w:rsidRPr="00954ABC">
        <w:rPr>
          <w:rStyle w:val="StyleUnderline"/>
          <w:highlight w:val="green"/>
        </w:rPr>
        <w:t>forced labor and commercial sex of their victims</w:t>
      </w:r>
      <w:r w:rsidRPr="00D91856">
        <w:rPr>
          <w:rStyle w:val="StyleUnderline"/>
        </w:rPr>
        <w:t xml:space="preserve"> </w:t>
      </w:r>
      <w:r w:rsidRPr="00954ABC">
        <w:rPr>
          <w:rStyle w:val="StyleUnderline"/>
          <w:highlight w:val="green"/>
        </w:rPr>
        <w:t>through</w:t>
      </w:r>
      <w:r w:rsidRPr="00D91856">
        <w:rPr>
          <w:rStyle w:val="StyleUnderline"/>
        </w:rPr>
        <w:t xml:space="preserve"> the use of </w:t>
      </w:r>
      <w:r w:rsidRPr="00954ABC">
        <w:rPr>
          <w:rStyle w:val="StyleUnderline"/>
          <w:highlight w:val="green"/>
        </w:rPr>
        <w:t>physical and sexual abuse</w:t>
      </w:r>
      <w:r w:rsidRPr="00D91856">
        <w:t xml:space="preserve">, </w:t>
      </w:r>
      <w:r w:rsidRPr="00954ABC">
        <w:rPr>
          <w:rStyle w:val="StyleUnderline"/>
          <w:highlight w:val="green"/>
        </w:rPr>
        <w:t>threats of harm</w:t>
      </w:r>
      <w:r w:rsidRPr="00D91856">
        <w:rPr>
          <w:rStyle w:val="StyleUnderline"/>
        </w:rPr>
        <w:t xml:space="preserve"> and deportation, false promises, </w:t>
      </w:r>
      <w:r w:rsidRPr="00954ABC">
        <w:rPr>
          <w:rStyle w:val="StyleUnderline"/>
          <w:highlight w:val="green"/>
        </w:rPr>
        <w:t>economic and psychological manipulation, and cruelty</w:t>
      </w:r>
      <w:r w:rsidRPr="00D91856">
        <w:rPr>
          <w:rStyle w:val="StyleUnderline"/>
        </w:rPr>
        <w:t>.</w:t>
      </w:r>
      <w:r>
        <w:rPr>
          <w:rStyle w:val="StyleUnderline"/>
        </w:rPr>
        <w:t xml:space="preserve"> </w:t>
      </w:r>
      <w:r w:rsidRPr="00D91856">
        <w:t xml:space="preserve">Human trafficking victims have been found in communities nationwide in the agriculture, hospitality, restaurant, domestic work and other industries, as well as in prostitution that is facilitated online, on the street, or in businesses fronting for prostitution such as massage parlors. Overseas forced labor can be used to produce the consumer goods that are in our homes and workplaces. These victims are men, women and children of all ages and can include U.S. citizens and foreign nationals. Many of them thought they had found a good paying job or a better life, only to have their hopes dashed and work compelled. </w:t>
      </w:r>
      <w:r w:rsidRPr="00954ABC">
        <w:rPr>
          <w:rStyle w:val="StyleUnderline"/>
          <w:highlight w:val="green"/>
        </w:rPr>
        <w:t>In</w:t>
      </w:r>
      <w:r w:rsidRPr="00D91856">
        <w:t xml:space="preserve"> fiscal year </w:t>
      </w:r>
      <w:r w:rsidRPr="00954ABC">
        <w:rPr>
          <w:rStyle w:val="StyleUnderline"/>
          <w:highlight w:val="green"/>
        </w:rPr>
        <w:t>2016</w:t>
      </w:r>
      <w:r w:rsidRPr="00954ABC">
        <w:rPr>
          <w:highlight w:val="green"/>
        </w:rPr>
        <w:t xml:space="preserve">, </w:t>
      </w:r>
      <w:r w:rsidRPr="00954ABC">
        <w:rPr>
          <w:rStyle w:val="StyleUnderline"/>
          <w:highlight w:val="green"/>
        </w:rPr>
        <w:t>HSI initiated 1,029 investigations</w:t>
      </w:r>
      <w:r w:rsidRPr="00D91856">
        <w:t xml:space="preserve"> with a nexus to human trafficking and </w:t>
      </w:r>
      <w:r w:rsidRPr="00954ABC">
        <w:rPr>
          <w:rStyle w:val="Emphasis"/>
          <w:highlight w:val="green"/>
        </w:rPr>
        <w:t>recorded 1,952 arrests, 1,176 indictments, and 631 convictions; 435 victims were identified and assisted</w:t>
      </w:r>
      <w:r w:rsidRPr="00D91856">
        <w:rPr>
          <w:rStyle w:val="Emphasis"/>
        </w:rPr>
        <w:t>.</w:t>
      </w:r>
      <w:r w:rsidRPr="00D91856">
        <w:t xml:space="preserve"> ICE continues to make human trafficking cases a top investigative priority, bringing traffickers to justice and connecting victims to services to help them restore their lives. </w:t>
      </w:r>
    </w:p>
    <w:p w14:paraId="45518F1E" w14:textId="77777777" w:rsidR="00E91556" w:rsidRPr="00025571" w:rsidRDefault="00E91556" w:rsidP="00E91556"/>
    <w:p w14:paraId="64EC4571" w14:textId="6AAC2DBE" w:rsidR="00E91556" w:rsidRPr="000E34AB" w:rsidRDefault="00E91556" w:rsidP="00E91556">
      <w:pPr>
        <w:pStyle w:val="Heading4"/>
      </w:pPr>
      <w:r>
        <w:t>Empirics prove — HSI breaks down human trafficking operations</w:t>
      </w:r>
      <w:r w:rsidR="00EB5CF7">
        <w:t>.</w:t>
      </w:r>
    </w:p>
    <w:p w14:paraId="5730EE32" w14:textId="77777777" w:rsidR="00E91556" w:rsidRDefault="00E91556" w:rsidP="00E91556">
      <w:r w:rsidRPr="00AE6242">
        <w:rPr>
          <w:rStyle w:val="Style13ptBold"/>
        </w:rPr>
        <w:t>ICE 15</w:t>
      </w:r>
      <w:r>
        <w:t xml:space="preserve"> (Immigrations and Customs Enforcement, it’s the usfg, 10-30-2015, accessed 7-3-2018, "ICE arrests 29 people in 8 states on human trafficking charges, identifies 15 potential victims, following multistate undercover investigation", ICE: https://www.ice.gov/news/releases/ice-arrests-29-people-8-states-human-trafficking-charges-identifies-15-potential)</w:t>
      </w:r>
    </w:p>
    <w:p w14:paraId="0B2ECE75" w14:textId="77777777" w:rsidR="00E91556" w:rsidRPr="004819EA" w:rsidRDefault="00E91556" w:rsidP="00E91556">
      <w:r w:rsidRPr="004819EA">
        <w:t>MACON, Ga. – U.S. Immigration and Customs Enforcement’s (ICE) Homeland Security Investigations (</w:t>
      </w:r>
      <w:r w:rsidRPr="00954ABC">
        <w:rPr>
          <w:rStyle w:val="StyleUnderline"/>
          <w:highlight w:val="green"/>
        </w:rPr>
        <w:t>HSI</w:t>
      </w:r>
      <w:r w:rsidRPr="00954ABC">
        <w:rPr>
          <w:highlight w:val="green"/>
        </w:rPr>
        <w:t xml:space="preserve">) </w:t>
      </w:r>
      <w:r w:rsidRPr="00954ABC">
        <w:rPr>
          <w:rStyle w:val="StyleUnderline"/>
          <w:highlight w:val="green"/>
        </w:rPr>
        <w:t>arrested 29 people</w:t>
      </w:r>
      <w:r w:rsidRPr="004819EA">
        <w:t xml:space="preserve"> in 13 cities and eight states Thursday </w:t>
      </w:r>
      <w:r w:rsidRPr="00954ABC">
        <w:rPr>
          <w:rStyle w:val="StyleUnderline"/>
          <w:highlight w:val="green"/>
        </w:rPr>
        <w:t>on sex trafficking</w:t>
      </w:r>
      <w:r w:rsidRPr="00AE6242">
        <w:rPr>
          <w:rStyle w:val="StyleUnderline"/>
        </w:rPr>
        <w:t xml:space="preserve"> and related </w:t>
      </w:r>
      <w:r w:rsidRPr="00954ABC">
        <w:rPr>
          <w:rStyle w:val="StyleUnderline"/>
          <w:highlight w:val="green"/>
        </w:rPr>
        <w:t>charges i</w:t>
      </w:r>
      <w:r w:rsidRPr="00AE6242">
        <w:rPr>
          <w:rStyle w:val="StyleUnderline"/>
        </w:rPr>
        <w:t xml:space="preserve">n a sweeping </w:t>
      </w:r>
      <w:r w:rsidRPr="00954ABC">
        <w:rPr>
          <w:rStyle w:val="StyleUnderline"/>
          <w:highlight w:val="green"/>
        </w:rPr>
        <w:t>operation</w:t>
      </w:r>
      <w:r w:rsidRPr="004819EA">
        <w:t xml:space="preserve"> dubbed “Operation Safe Haven” </w:t>
      </w:r>
      <w:r w:rsidRPr="00954ABC">
        <w:rPr>
          <w:rStyle w:val="StyleUnderline"/>
          <w:highlight w:val="green"/>
        </w:rPr>
        <w:t>targeting a network of illegal brothels trafficking</w:t>
      </w:r>
      <w:r w:rsidRPr="004819EA">
        <w:t xml:space="preserve"> Hispanic </w:t>
      </w:r>
      <w:r w:rsidRPr="00954ABC">
        <w:rPr>
          <w:rStyle w:val="StyleUnderline"/>
          <w:highlight w:val="green"/>
        </w:rPr>
        <w:t>females</w:t>
      </w:r>
      <w:r w:rsidRPr="004819EA">
        <w:t xml:space="preserve">. </w:t>
      </w:r>
      <w:r w:rsidRPr="004819EA">
        <w:rPr>
          <w:rStyle w:val="StyleUnderline"/>
        </w:rPr>
        <w:t>In addition</w:t>
      </w:r>
      <w:r w:rsidRPr="004819EA">
        <w:t xml:space="preserve"> to these </w:t>
      </w:r>
      <w:r w:rsidRPr="00954ABC">
        <w:rPr>
          <w:highlight w:val="green"/>
        </w:rPr>
        <w:t xml:space="preserve">arrests, </w:t>
      </w:r>
      <w:r w:rsidRPr="00954ABC">
        <w:rPr>
          <w:rStyle w:val="StyleUnderline"/>
          <w:highlight w:val="green"/>
        </w:rPr>
        <w:t>HSI identified 15 potential human trafficking victims from brothels across the</w:t>
      </w:r>
      <w:r w:rsidRPr="004819EA">
        <w:t xml:space="preserve"> southeastern </w:t>
      </w:r>
      <w:r w:rsidRPr="00954ABC">
        <w:rPr>
          <w:rStyle w:val="StyleUnderline"/>
          <w:highlight w:val="green"/>
        </w:rPr>
        <w:t>U</w:t>
      </w:r>
      <w:r w:rsidRPr="004819EA">
        <w:t xml:space="preserve">nited </w:t>
      </w:r>
      <w:r w:rsidRPr="00954ABC">
        <w:rPr>
          <w:rStyle w:val="StyleUnderline"/>
          <w:highlight w:val="green"/>
        </w:rPr>
        <w:t>S</w:t>
      </w:r>
      <w:r w:rsidRPr="004819EA">
        <w:t>tates with assistance from the Department of Homeland Security (DHS) Joint Task Force – Investigations (JTF-I), ICE Enforcement and Removal Operations (ERO), U.S. Customs and Border Protection (CBP), Federal Emergency Management Administration and multiple state/local law enforcement agencies.</w:t>
      </w:r>
    </w:p>
    <w:p w14:paraId="1DB30D43" w14:textId="77777777" w:rsidR="00E91556" w:rsidRDefault="00E91556" w:rsidP="00E91556"/>
    <w:p w14:paraId="79108400" w14:textId="1FCC5D04" w:rsidR="00E91556" w:rsidRDefault="00E91556" w:rsidP="00E91556">
      <w:pPr>
        <w:pStyle w:val="Heading4"/>
      </w:pPr>
      <w:r>
        <w:t>Human trafficking effects every facet of society and destroys every life it t</w:t>
      </w:r>
      <w:r w:rsidR="00EB5CF7">
        <w:t>ouches – not just the victims. O</w:t>
      </w:r>
      <w:r>
        <w:t xml:space="preserve">ver </w:t>
      </w:r>
      <w:r w:rsidRPr="00EB5CF7">
        <w:rPr>
          <w:u w:val="single"/>
        </w:rPr>
        <w:t>12 million people</w:t>
      </w:r>
      <w:r>
        <w:t xml:space="preserve"> are trafficked worldwide</w:t>
      </w:r>
      <w:r w:rsidR="00EB5CF7">
        <w:t>.</w:t>
      </w:r>
    </w:p>
    <w:p w14:paraId="16D1F0E2" w14:textId="264AFC07" w:rsidR="00E91556" w:rsidRPr="00EB5CF7" w:rsidRDefault="00E91556" w:rsidP="00E91556">
      <w:pPr>
        <w:rPr>
          <w:b/>
          <w:sz w:val="26"/>
        </w:rPr>
      </w:pPr>
      <w:r w:rsidRPr="00A9470E">
        <w:rPr>
          <w:rStyle w:val="Style13ptBold"/>
        </w:rPr>
        <w:t>M’Cormack 11</w:t>
      </w:r>
      <w:r w:rsidR="00EB5CF7" w:rsidRPr="00EB5CF7">
        <w:t xml:space="preserve"> — </w:t>
      </w:r>
      <w:r>
        <w:t xml:space="preserve">Freida I M’Cormack is part of the Institute of Development Studies, University of Sussex, Brighton, UK DPhil in Development Studies 2009 – Present Research Project: Regionalism and peacebuilding in West Africa: addressing the challenge of roaming combatants Institute of Development Studies, University of Sussex, Brighton, UK MPhil in Development Studies 2002 – 2004 Dissertation: Youth, Empowerment and International Agencies in Post-Conflict Sierra Leone Cornell University, Ithaca, New York, USA BA in Government 1997 – 2001 BSc in Urban and Regional Studies Area of Concentration: International Relations; Minor: Africana Studies AWARDS University of Sussex Assistantship 2003 Institute of Development Studies Internship Travel Award 2003 Cornell University International Student Scholarship 1997 – 2001 (“The impact of human trafficking on people and countries”, Governance and Social Development Resource Centre, 12/08/2011, </w:t>
      </w:r>
      <w:hyperlink r:id="rId32" w:history="1">
        <w:r w:rsidRPr="004F38E7">
          <w:rPr>
            <w:rStyle w:val="Hyperlink"/>
          </w:rPr>
          <w:t>http://gsdrc.org/docs/open/hd780.pdf</w:t>
        </w:r>
      </w:hyperlink>
      <w:r>
        <w:t>) EH</w:t>
      </w:r>
    </w:p>
    <w:p w14:paraId="0F12B91D" w14:textId="77777777" w:rsidR="00E91556" w:rsidRPr="005402C4" w:rsidRDefault="00E91556" w:rsidP="00E91556">
      <w:r w:rsidRPr="005402C4">
        <w:t xml:space="preserve">However, </w:t>
      </w:r>
      <w:r w:rsidRPr="00055AF6">
        <w:rPr>
          <w:rStyle w:val="StyleUnderline"/>
        </w:rPr>
        <w:t>while trafficking is too covert to accurately measure, the numbers involved are</w:t>
      </w:r>
      <w:r>
        <w:rPr>
          <w:rStyle w:val="StyleUnderline"/>
        </w:rPr>
        <w:t xml:space="preserve"> </w:t>
      </w:r>
      <w:r w:rsidRPr="00055AF6">
        <w:rPr>
          <w:rStyle w:val="StyleUnderline"/>
        </w:rPr>
        <w:t xml:space="preserve">significant. Estimates suggest </w:t>
      </w:r>
      <w:r w:rsidRPr="00100950">
        <w:rPr>
          <w:rStyle w:val="Emphasis"/>
        </w:rPr>
        <w:t>that 400,000 illegal immigrants reach Europe each year, while 850,000 arrive in the US annually</w:t>
      </w:r>
      <w:r w:rsidRPr="00055AF6">
        <w:rPr>
          <w:rStyle w:val="StyleUnderline"/>
        </w:rPr>
        <w:t xml:space="preserve"> (however, these figures include those who have paid</w:t>
      </w:r>
      <w:r>
        <w:rPr>
          <w:rStyle w:val="StyleUnderline"/>
        </w:rPr>
        <w:t xml:space="preserve"> </w:t>
      </w:r>
      <w:r w:rsidRPr="00055AF6">
        <w:rPr>
          <w:rStyle w:val="StyleUnderline"/>
        </w:rPr>
        <w:t xml:space="preserve">smugglers, as well as trafficked victims). In 2004, the </w:t>
      </w:r>
      <w:r w:rsidRPr="00100950">
        <w:rPr>
          <w:rStyle w:val="Emphasis"/>
        </w:rPr>
        <w:t>US government approximated that 600,000- 800,000 are trafficked</w:t>
      </w:r>
      <w:r w:rsidRPr="00055AF6">
        <w:rPr>
          <w:rStyle w:val="StyleUnderline"/>
        </w:rPr>
        <w:t xml:space="preserve"> internationally annually, of which </w:t>
      </w:r>
      <w:r w:rsidRPr="00100950">
        <w:rPr>
          <w:rStyle w:val="Emphasis"/>
        </w:rPr>
        <w:t xml:space="preserve">80 per cent are female and 50 per cent are minors, with 70 per cent of females </w:t>
      </w:r>
      <w:r w:rsidRPr="00055AF6">
        <w:rPr>
          <w:rStyle w:val="StyleUnderline"/>
        </w:rPr>
        <w:t>being trafficked for commercial sexual exploitation (US</w:t>
      </w:r>
      <w:r>
        <w:rPr>
          <w:rStyle w:val="StyleUnderline"/>
        </w:rPr>
        <w:t xml:space="preserve"> </w:t>
      </w:r>
      <w:r w:rsidRPr="00055AF6">
        <w:rPr>
          <w:rStyle w:val="StyleUnderline"/>
        </w:rPr>
        <w:t xml:space="preserve">Department of State 2004). ILO estimates that </w:t>
      </w:r>
      <w:r w:rsidRPr="00100950">
        <w:rPr>
          <w:rStyle w:val="Emphasis"/>
        </w:rPr>
        <w:t>2.44 million people are in forced labour</w:t>
      </w:r>
      <w:r w:rsidRPr="00055AF6">
        <w:rPr>
          <w:rStyle w:val="StyleUnderline"/>
        </w:rPr>
        <w:t xml:space="preserve"> worldwide</w:t>
      </w:r>
      <w:r>
        <w:rPr>
          <w:rStyle w:val="StyleUnderline"/>
        </w:rPr>
        <w:t xml:space="preserve"> </w:t>
      </w:r>
      <w:r w:rsidRPr="00100950">
        <w:rPr>
          <w:rStyle w:val="Emphasis"/>
        </w:rPr>
        <w:t xml:space="preserve">as a </w:t>
      </w:r>
      <w:r w:rsidRPr="00100950">
        <w:rPr>
          <w:rStyle w:val="Emphasis"/>
        </w:rPr>
        <w:lastRenderedPageBreak/>
        <w:t>result of trafficking</w:t>
      </w:r>
      <w:r w:rsidRPr="00055AF6">
        <w:rPr>
          <w:rStyle w:val="StyleUnderline"/>
        </w:rPr>
        <w:t xml:space="preserve"> (</w:t>
      </w:r>
      <w:r w:rsidRPr="00100950">
        <w:rPr>
          <w:rStyle w:val="Emphasis"/>
        </w:rPr>
        <w:t>out of an estimated 12.3 million people worldwide</w:t>
      </w:r>
      <w:r w:rsidRPr="00055AF6">
        <w:rPr>
          <w:rStyle w:val="StyleUnderline"/>
        </w:rPr>
        <w:t xml:space="preserve"> in forced bonded</w:t>
      </w:r>
      <w:r>
        <w:rPr>
          <w:rStyle w:val="StyleUnderline"/>
        </w:rPr>
        <w:t xml:space="preserve"> </w:t>
      </w:r>
      <w:r w:rsidRPr="00055AF6">
        <w:rPr>
          <w:rStyle w:val="StyleUnderline"/>
        </w:rPr>
        <w:t>labour, child labour, and sexual servitude) (ILO 2008).</w:t>
      </w:r>
      <w:r>
        <w:rPr>
          <w:rStyle w:val="StyleUnderline"/>
        </w:rPr>
        <w:t xml:space="preserve"> </w:t>
      </w:r>
      <w:r w:rsidRPr="005402C4">
        <w:t xml:space="preserve">It is also clear that everywhere it occurs, </w:t>
      </w:r>
      <w:r w:rsidRPr="00055AF6">
        <w:rPr>
          <w:rStyle w:val="StyleUnderline"/>
        </w:rPr>
        <w:t>the consequences are devastating for victims and the</w:t>
      </w:r>
      <w:r>
        <w:rPr>
          <w:rStyle w:val="StyleUnderline"/>
        </w:rPr>
        <w:t xml:space="preserve"> </w:t>
      </w:r>
      <w:r w:rsidRPr="00055AF6">
        <w:rPr>
          <w:rStyle w:val="StyleUnderline"/>
        </w:rPr>
        <w:t>larger community – all society suffers, as well as principles of democratic freedom, principles of</w:t>
      </w:r>
      <w:r>
        <w:rPr>
          <w:rStyle w:val="StyleUnderline"/>
        </w:rPr>
        <w:t xml:space="preserve"> </w:t>
      </w:r>
      <w:r w:rsidRPr="00055AF6">
        <w:rPr>
          <w:rStyle w:val="StyleUnderline"/>
        </w:rPr>
        <w:t>democratic society, rule of law and human rights. The scale of trafficking also deals a particular</w:t>
      </w:r>
      <w:r>
        <w:rPr>
          <w:rStyle w:val="StyleUnderline"/>
        </w:rPr>
        <w:t xml:space="preserve"> </w:t>
      </w:r>
      <w:r w:rsidRPr="00055AF6">
        <w:rPr>
          <w:rStyle w:val="StyleUnderline"/>
        </w:rPr>
        <w:t xml:space="preserve">blow </w:t>
      </w:r>
      <w:r w:rsidRPr="00100950">
        <w:rPr>
          <w:rStyle w:val="Emphasis"/>
        </w:rPr>
        <w:t>to gender equality and women’s rights, presents a strain on law enforcement, and affects security and health systems</w:t>
      </w:r>
      <w:r w:rsidRPr="00055AF6">
        <w:rPr>
          <w:rStyle w:val="StyleUnderline"/>
        </w:rPr>
        <w:t xml:space="preserve"> (Danailova-Trainor and Laczko 2010).</w:t>
      </w:r>
      <w:r w:rsidRPr="005402C4">
        <w:t xml:space="preserve"> Below is a closer examination of the impacts of trafficking in specific areas. Economic impacts </w:t>
      </w:r>
      <w:r w:rsidRPr="00055AF6">
        <w:rPr>
          <w:rStyle w:val="Emphasis"/>
        </w:rPr>
        <w:t>Trafficking represents lost opportunities domestically, including an irretrievable loss of human</w:t>
      </w:r>
      <w:r>
        <w:rPr>
          <w:rStyle w:val="Emphasis"/>
        </w:rPr>
        <w:t xml:space="preserve"> </w:t>
      </w:r>
      <w:r w:rsidRPr="00055AF6">
        <w:rPr>
          <w:rStyle w:val="Emphasis"/>
        </w:rPr>
        <w:t>resources and future productivity</w:t>
      </w:r>
      <w:r w:rsidRPr="00055AF6">
        <w:rPr>
          <w:rStyle w:val="StyleUnderline"/>
        </w:rPr>
        <w:t xml:space="preserve"> (US Department of State 2011). </w:t>
      </w:r>
      <w:r w:rsidRPr="00055AF6">
        <w:rPr>
          <w:rStyle w:val="Emphasis"/>
        </w:rPr>
        <w:t>According to the 2008</w:t>
      </w:r>
      <w:r>
        <w:rPr>
          <w:rStyle w:val="Emphasis"/>
        </w:rPr>
        <w:t xml:space="preserve"> </w:t>
      </w:r>
      <w:r w:rsidRPr="00055AF6">
        <w:rPr>
          <w:rStyle w:val="Emphasis"/>
        </w:rPr>
        <w:t xml:space="preserve">Trafficking </w:t>
      </w:r>
      <w:proofErr w:type="gramStart"/>
      <w:r w:rsidRPr="00055AF6">
        <w:rPr>
          <w:rStyle w:val="Emphasis"/>
        </w:rPr>
        <w:t>In</w:t>
      </w:r>
      <w:proofErr w:type="gramEnd"/>
      <w:r w:rsidRPr="00055AF6">
        <w:rPr>
          <w:rStyle w:val="Emphasis"/>
        </w:rPr>
        <w:t xml:space="preserve"> Persons</w:t>
      </w:r>
      <w:r w:rsidRPr="00055AF6">
        <w:rPr>
          <w:rStyle w:val="StyleUnderline"/>
        </w:rPr>
        <w:t xml:space="preserve"> (TIP) report (US Department of State 2008: 22) </w:t>
      </w:r>
      <w:r w:rsidRPr="00055AF6">
        <w:rPr>
          <w:rStyle w:val="Emphasis"/>
        </w:rPr>
        <w:t>trafficking also results in a</w:t>
      </w:r>
      <w:r>
        <w:rPr>
          <w:rStyle w:val="Emphasis"/>
        </w:rPr>
        <w:t xml:space="preserve"> </w:t>
      </w:r>
      <w:r w:rsidRPr="00055AF6">
        <w:rPr>
          <w:rStyle w:val="Emphasis"/>
        </w:rPr>
        <w:t>huge loss of remittances to developing countries</w:t>
      </w:r>
      <w:r w:rsidRPr="00055AF6">
        <w:rPr>
          <w:rStyle w:val="StyleUnderline"/>
        </w:rPr>
        <w:t>, because trafficked persons often have to pay</w:t>
      </w:r>
      <w:r>
        <w:rPr>
          <w:rStyle w:val="StyleUnderline"/>
        </w:rPr>
        <w:t xml:space="preserve"> </w:t>
      </w:r>
      <w:r w:rsidRPr="00055AF6">
        <w:rPr>
          <w:rStyle w:val="StyleUnderline"/>
        </w:rPr>
        <w:t xml:space="preserve">off the ‘debt’ they incur for being trafficked (which they may never do). </w:t>
      </w:r>
      <w:r w:rsidRPr="00055AF6">
        <w:rPr>
          <w:rStyle w:val="Emphasis"/>
        </w:rPr>
        <w:t>Given that the annual level</w:t>
      </w:r>
      <w:r>
        <w:rPr>
          <w:rStyle w:val="Emphasis"/>
        </w:rPr>
        <w:t xml:space="preserve"> </w:t>
      </w:r>
      <w:r w:rsidRPr="00055AF6">
        <w:rPr>
          <w:rStyle w:val="Emphasis"/>
        </w:rPr>
        <w:t>of remittances to developing countries is an estimated US$ 325 billion</w:t>
      </w:r>
      <w:r w:rsidRPr="00055AF6">
        <w:rPr>
          <w:rStyle w:val="StyleUnderline"/>
        </w:rPr>
        <w:t xml:space="preserve"> (US Department of State</w:t>
      </w:r>
      <w:r>
        <w:rPr>
          <w:rStyle w:val="StyleUnderline"/>
        </w:rPr>
        <w:t xml:space="preserve"> </w:t>
      </w:r>
      <w:r w:rsidRPr="00055AF6">
        <w:rPr>
          <w:rStyle w:val="StyleUnderline"/>
        </w:rPr>
        <w:t xml:space="preserve">2011), </w:t>
      </w:r>
      <w:r w:rsidRPr="00055AF6">
        <w:rPr>
          <w:rStyle w:val="Emphasis"/>
        </w:rPr>
        <w:t>the lack of remittances from trafficked victims could imply a loss to development</w:t>
      </w:r>
      <w:r>
        <w:rPr>
          <w:rStyle w:val="Emphasis"/>
        </w:rPr>
        <w:t xml:space="preserve"> </w:t>
      </w:r>
      <w:r w:rsidRPr="00055AF6">
        <w:rPr>
          <w:rStyle w:val="StyleUnderline"/>
        </w:rPr>
        <w:t>(according to Danailova-Trainor and Laczko (2010), of approximately</w:t>
      </w:r>
      <w:r w:rsidRPr="00055AF6">
        <w:rPr>
          <w:rStyle w:val="Emphasis"/>
        </w:rPr>
        <w:t xml:space="preserve"> US$ 60 billion).</w:t>
      </w:r>
      <w:r>
        <w:rPr>
          <w:rStyle w:val="Emphasis"/>
        </w:rPr>
        <w:t xml:space="preserve"> </w:t>
      </w:r>
      <w:r w:rsidRPr="00055AF6">
        <w:rPr>
          <w:rStyle w:val="StyleUnderline"/>
        </w:rPr>
        <w:t>Additionally, the costs of coercion and exploitation cannot be measured but it is clear that the</w:t>
      </w:r>
      <w:r>
        <w:rPr>
          <w:rStyle w:val="StyleUnderline"/>
        </w:rPr>
        <w:t xml:space="preserve"> </w:t>
      </w:r>
      <w:r w:rsidRPr="00055AF6">
        <w:rPr>
          <w:rStyle w:val="StyleUnderline"/>
        </w:rPr>
        <w:t>worst forms of child labour (and by extension trafficking), for instance, represents a loss in</w:t>
      </w:r>
      <w:r>
        <w:rPr>
          <w:rStyle w:val="StyleUnderline"/>
        </w:rPr>
        <w:t xml:space="preserve"> </w:t>
      </w:r>
      <w:r w:rsidRPr="00055AF6">
        <w:rPr>
          <w:rStyle w:val="StyleUnderline"/>
        </w:rPr>
        <w:t>productive capacity of a generation of individuals who would have otherwise gained from</w:t>
      </w:r>
      <w:r>
        <w:rPr>
          <w:rStyle w:val="StyleUnderline"/>
        </w:rPr>
        <w:t xml:space="preserve"> </w:t>
      </w:r>
      <w:r w:rsidRPr="00055AF6">
        <w:rPr>
          <w:rStyle w:val="StyleUnderline"/>
        </w:rPr>
        <w:t>increased education and improved health (US State Department 2004).</w:t>
      </w:r>
      <w:r>
        <w:rPr>
          <w:rStyle w:val="StyleUnderline"/>
        </w:rPr>
        <w:t xml:space="preserve"> </w:t>
      </w:r>
      <w:r w:rsidRPr="005402C4">
        <w:t xml:space="preserve">Further, </w:t>
      </w:r>
      <w:r w:rsidRPr="00055AF6">
        <w:rPr>
          <w:rStyle w:val="StyleUnderline"/>
        </w:rPr>
        <w:t xml:space="preserve">if the fight against trafficking is successful, </w:t>
      </w:r>
      <w:r w:rsidRPr="00055AF6">
        <w:rPr>
          <w:rStyle w:val="Emphasis"/>
        </w:rPr>
        <w:t>funds currently used to fight trafficking crimes</w:t>
      </w:r>
      <w:r>
        <w:rPr>
          <w:rStyle w:val="Emphasis"/>
        </w:rPr>
        <w:t xml:space="preserve"> </w:t>
      </w:r>
      <w:r w:rsidRPr="00055AF6">
        <w:rPr>
          <w:rStyle w:val="Emphasis"/>
        </w:rPr>
        <w:t>may be channelled towards alternative development initiatives.</w:t>
      </w:r>
      <w:r>
        <w:rPr>
          <w:rStyle w:val="Emphasis"/>
        </w:rPr>
        <w:t xml:space="preserve"> </w:t>
      </w:r>
      <w:r w:rsidRPr="00055AF6">
        <w:rPr>
          <w:rStyle w:val="StyleUnderline"/>
        </w:rPr>
        <w:t>Societal impacts</w:t>
      </w:r>
      <w:r>
        <w:rPr>
          <w:rStyle w:val="StyleUnderline"/>
        </w:rPr>
        <w:t xml:space="preserve"> </w:t>
      </w:r>
      <w:proofErr w:type="gramStart"/>
      <w:r w:rsidRPr="005402C4">
        <w:t>In</w:t>
      </w:r>
      <w:proofErr w:type="gramEnd"/>
      <w:r w:rsidRPr="005402C4">
        <w:t xml:space="preserve"> addition to the </w:t>
      </w:r>
      <w:r w:rsidRPr="00055AF6">
        <w:rPr>
          <w:rStyle w:val="Emphasis"/>
        </w:rPr>
        <w:t>foregone benefits in terms of remittances and human capital, there are other</w:t>
      </w:r>
      <w:r>
        <w:rPr>
          <w:rStyle w:val="Emphasis"/>
        </w:rPr>
        <w:t xml:space="preserve"> </w:t>
      </w:r>
      <w:r w:rsidRPr="00055AF6">
        <w:rPr>
          <w:rStyle w:val="Emphasis"/>
        </w:rPr>
        <w:t>human and social costs to development attributable to trafficking.</w:t>
      </w:r>
      <w:r w:rsidRPr="005402C4">
        <w:t xml:space="preserve"> </w:t>
      </w:r>
      <w:r w:rsidRPr="00055AF6">
        <w:rPr>
          <w:rStyle w:val="StyleUnderline"/>
        </w:rPr>
        <w:t>The direct impact on the family</w:t>
      </w:r>
      <w:r>
        <w:rPr>
          <w:rStyle w:val="StyleUnderline"/>
        </w:rPr>
        <w:t xml:space="preserve"> </w:t>
      </w:r>
      <w:r w:rsidRPr="00055AF6">
        <w:rPr>
          <w:rStyle w:val="StyleUnderline"/>
        </w:rPr>
        <w:t>and community left behind cannot be easily quantified but nevertheless should not be ignored.</w:t>
      </w:r>
      <w:r>
        <w:rPr>
          <w:rStyle w:val="StyleUnderline"/>
        </w:rPr>
        <w:t xml:space="preserve"> </w:t>
      </w:r>
      <w:r w:rsidRPr="00055AF6">
        <w:rPr>
          <w:rStyle w:val="Emphasis"/>
        </w:rPr>
        <w:t>Trafficking undermines extended family ties</w:t>
      </w:r>
      <w:r w:rsidRPr="00055AF6">
        <w:rPr>
          <w:rStyle w:val="StyleUnderline"/>
        </w:rPr>
        <w:t xml:space="preserve">, and in many cases, </w:t>
      </w:r>
      <w:r w:rsidRPr="00055AF6">
        <w:rPr>
          <w:rStyle w:val="Emphasis"/>
        </w:rPr>
        <w:t>the forced absence of women</w:t>
      </w:r>
      <w:r>
        <w:rPr>
          <w:rStyle w:val="StyleUnderline"/>
        </w:rPr>
        <w:t xml:space="preserve"> </w:t>
      </w:r>
      <w:r w:rsidRPr="00055AF6">
        <w:rPr>
          <w:rStyle w:val="Emphasis"/>
        </w:rPr>
        <w:t>leads to the breakdown of families and neglect of children and the aged</w:t>
      </w:r>
      <w:r w:rsidRPr="005402C4">
        <w:t xml:space="preserve"> (Danailova-Trainor and Laczko 2010). </w:t>
      </w:r>
      <w:r w:rsidRPr="00055AF6">
        <w:rPr>
          <w:rStyle w:val="StyleUnderline"/>
        </w:rPr>
        <w:t xml:space="preserve">Victims who return to communities often </w:t>
      </w:r>
      <w:r w:rsidRPr="00055AF6">
        <w:rPr>
          <w:rStyle w:val="Emphasis"/>
        </w:rPr>
        <w:t>find themselves stigmatised and shunned,</w:t>
      </w:r>
      <w:r>
        <w:rPr>
          <w:rStyle w:val="StyleUnderline"/>
        </w:rPr>
        <w:t xml:space="preserve"> </w:t>
      </w:r>
      <w:r w:rsidRPr="00055AF6">
        <w:rPr>
          <w:rStyle w:val="Emphasis"/>
        </w:rPr>
        <w:t>and are more likely to become involved in substance abuse and criminal activity</w:t>
      </w:r>
      <w:r w:rsidRPr="00055AF6">
        <w:rPr>
          <w:rStyle w:val="StyleUnderline"/>
        </w:rPr>
        <w:t xml:space="preserve"> (US Department</w:t>
      </w:r>
      <w:r>
        <w:rPr>
          <w:rStyle w:val="StyleUnderline"/>
        </w:rPr>
        <w:t xml:space="preserve"> </w:t>
      </w:r>
      <w:r w:rsidRPr="00055AF6">
        <w:rPr>
          <w:rStyle w:val="StyleUnderline"/>
        </w:rPr>
        <w:t>of State 2004).</w:t>
      </w:r>
      <w:r>
        <w:rPr>
          <w:rStyle w:val="StyleUnderline"/>
        </w:rPr>
        <w:t xml:space="preserve"> </w:t>
      </w:r>
      <w:r w:rsidRPr="00055AF6">
        <w:rPr>
          <w:rStyle w:val="Emphasis"/>
        </w:rPr>
        <w:t>Children trafficked into forced labour or sexual exploitation have their development as a person</w:t>
      </w:r>
      <w:r>
        <w:rPr>
          <w:rStyle w:val="Emphasis"/>
        </w:rPr>
        <w:t xml:space="preserve"> </w:t>
      </w:r>
      <w:r w:rsidRPr="00055AF6">
        <w:rPr>
          <w:rStyle w:val="Emphasis"/>
        </w:rPr>
        <w:t>‘irreparably damaged</w:t>
      </w:r>
      <w:r w:rsidRPr="005402C4">
        <w:t xml:space="preserve">’ (US Department of State 2004: 17). </w:t>
      </w:r>
      <w:r w:rsidRPr="00055AF6">
        <w:rPr>
          <w:rStyle w:val="Emphasis"/>
        </w:rPr>
        <w:t>Survivors often suffer multiple traumas</w:t>
      </w:r>
      <w:r>
        <w:rPr>
          <w:rStyle w:val="Emphasis"/>
        </w:rPr>
        <w:t xml:space="preserve"> </w:t>
      </w:r>
      <w:r w:rsidRPr="00055AF6">
        <w:rPr>
          <w:rStyle w:val="Emphasis"/>
        </w:rPr>
        <w:t>and psychological problems.</w:t>
      </w:r>
      <w:r>
        <w:rPr>
          <w:rStyle w:val="Emphasis"/>
        </w:rPr>
        <w:t xml:space="preserve"> </w:t>
      </w:r>
      <w:r w:rsidRPr="00055AF6">
        <w:rPr>
          <w:rStyle w:val="StyleUnderline"/>
        </w:rPr>
        <w:t>Health impacts</w:t>
      </w:r>
      <w:r>
        <w:rPr>
          <w:rStyle w:val="StyleUnderline"/>
        </w:rPr>
        <w:t xml:space="preserve"> </w:t>
      </w:r>
      <w:r w:rsidRPr="005402C4">
        <w:t xml:space="preserve">There are </w:t>
      </w:r>
      <w:r w:rsidRPr="00055AF6">
        <w:rPr>
          <w:rStyle w:val="Emphasis"/>
        </w:rPr>
        <w:t>significant health impacts for victims both while they are being transported and when</w:t>
      </w:r>
      <w:r>
        <w:rPr>
          <w:rStyle w:val="Emphasis"/>
        </w:rPr>
        <w:t xml:space="preserve"> </w:t>
      </w:r>
      <w:r w:rsidRPr="00055AF6">
        <w:rPr>
          <w:rStyle w:val="Emphasis"/>
        </w:rPr>
        <w:t>they have reached their destination. Perilous journeys expose trafficked victims to injury and even</w:t>
      </w:r>
      <w:r>
        <w:rPr>
          <w:rStyle w:val="Emphasis"/>
        </w:rPr>
        <w:t xml:space="preserve"> </w:t>
      </w:r>
      <w:r w:rsidRPr="00055AF6">
        <w:rPr>
          <w:rStyle w:val="Emphasis"/>
        </w:rPr>
        <w:t xml:space="preserve">death, </w:t>
      </w:r>
      <w:r w:rsidRPr="005402C4">
        <w:t xml:space="preserve">while </w:t>
      </w:r>
      <w:r w:rsidRPr="00055AF6">
        <w:rPr>
          <w:rStyle w:val="StyleUnderline"/>
        </w:rPr>
        <w:t>overcrowded and unsanitary conditions, and shortages of food and water increase</w:t>
      </w:r>
      <w:r>
        <w:rPr>
          <w:rStyle w:val="StyleUnderline"/>
        </w:rPr>
        <w:t xml:space="preserve"> </w:t>
      </w:r>
      <w:r w:rsidRPr="00055AF6">
        <w:rPr>
          <w:rStyle w:val="StyleUnderline"/>
        </w:rPr>
        <w:t xml:space="preserve">the risk of </w:t>
      </w:r>
      <w:r w:rsidRPr="00055AF6">
        <w:rPr>
          <w:rStyle w:val="Emphasis"/>
        </w:rPr>
        <w:t>spreading infectious disease</w:t>
      </w:r>
      <w:r w:rsidRPr="005402C4">
        <w:t xml:space="preserve"> (Todres 2011). 4 Trafficked </w:t>
      </w:r>
      <w:r w:rsidRPr="00055AF6">
        <w:rPr>
          <w:rStyle w:val="StyleUnderline"/>
        </w:rPr>
        <w:t>persons experience ‘physical, sexual, and emotional violence at the hands of</w:t>
      </w:r>
      <w:r>
        <w:rPr>
          <w:rStyle w:val="StyleUnderline"/>
        </w:rPr>
        <w:t xml:space="preserve"> </w:t>
      </w:r>
      <w:r w:rsidRPr="00055AF6">
        <w:rPr>
          <w:rStyle w:val="StyleUnderline"/>
        </w:rPr>
        <w:t>traffickers, pimps, employers, and others. They are also exposed to various workplace, health,</w:t>
      </w:r>
      <w:r>
        <w:rPr>
          <w:rStyle w:val="StyleUnderline"/>
        </w:rPr>
        <w:t xml:space="preserve"> </w:t>
      </w:r>
      <w:r w:rsidRPr="00055AF6">
        <w:rPr>
          <w:rStyle w:val="StyleUnderline"/>
        </w:rPr>
        <w:t>and environmental hazards</w:t>
      </w:r>
      <w:r w:rsidRPr="005402C4">
        <w:t xml:space="preserve">’ (Todres 2011: 463). </w:t>
      </w:r>
      <w:r w:rsidRPr="00055AF6">
        <w:rPr>
          <w:rStyle w:val="StyleUnderline"/>
        </w:rPr>
        <w:t>Individuals trafficked for the sex industry also</w:t>
      </w:r>
      <w:r>
        <w:rPr>
          <w:rStyle w:val="StyleUnderline"/>
        </w:rPr>
        <w:t xml:space="preserve"> </w:t>
      </w:r>
      <w:r w:rsidRPr="00055AF6">
        <w:rPr>
          <w:rStyle w:val="StyleUnderline"/>
        </w:rPr>
        <w:t xml:space="preserve">experience </w:t>
      </w:r>
      <w:r w:rsidRPr="00055AF6">
        <w:rPr>
          <w:rStyle w:val="Emphasis"/>
        </w:rPr>
        <w:t>increased risk of contracting HIV and other</w:t>
      </w:r>
      <w:r w:rsidRPr="00055AF6">
        <w:rPr>
          <w:rStyle w:val="StyleUnderline"/>
        </w:rPr>
        <w:t xml:space="preserve"> sexually transmitted </w:t>
      </w:r>
      <w:r w:rsidRPr="00055AF6">
        <w:rPr>
          <w:rStyle w:val="StyleUnderline"/>
        </w:rPr>
        <w:lastRenderedPageBreak/>
        <w:t xml:space="preserve">diseases </w:t>
      </w:r>
      <w:r w:rsidRPr="00055AF6">
        <w:rPr>
          <w:rStyle w:val="Emphasis"/>
        </w:rPr>
        <w:t>(STIs).</w:t>
      </w:r>
      <w:r>
        <w:rPr>
          <w:rStyle w:val="Emphasis"/>
        </w:rPr>
        <w:t xml:space="preserve"> </w:t>
      </w:r>
      <w:r w:rsidRPr="00055AF6">
        <w:rPr>
          <w:rStyle w:val="StyleUnderline"/>
        </w:rPr>
        <w:t>Frequently denied the choice to use condoms, sex trafficking victims can introduce HIV to the</w:t>
      </w:r>
      <w:r>
        <w:rPr>
          <w:rStyle w:val="StyleUnderline"/>
        </w:rPr>
        <w:t xml:space="preserve"> </w:t>
      </w:r>
      <w:r w:rsidRPr="00055AF6">
        <w:rPr>
          <w:rStyle w:val="StyleUnderline"/>
        </w:rPr>
        <w:t xml:space="preserve">broader population. </w:t>
      </w:r>
      <w:r w:rsidRPr="00055AF6">
        <w:rPr>
          <w:rStyle w:val="Emphasis"/>
        </w:rPr>
        <w:t>Trucking routes served by prostitution rings</w:t>
      </w:r>
      <w:r w:rsidRPr="00055AF6">
        <w:rPr>
          <w:rStyle w:val="StyleUnderline"/>
        </w:rPr>
        <w:t xml:space="preserve"> along trucking routes, can </w:t>
      </w:r>
      <w:r w:rsidRPr="00055AF6">
        <w:rPr>
          <w:rStyle w:val="Emphasis"/>
        </w:rPr>
        <w:t>cause</w:t>
      </w:r>
      <w:r>
        <w:rPr>
          <w:rStyle w:val="StyleUnderline"/>
        </w:rPr>
        <w:t xml:space="preserve"> </w:t>
      </w:r>
      <w:r w:rsidRPr="00055AF6">
        <w:rPr>
          <w:rStyle w:val="Emphasis"/>
        </w:rPr>
        <w:t>HIV/AIDS and other STIs to be spread even more widely,</w:t>
      </w:r>
      <w:r w:rsidRPr="00055AF6">
        <w:rPr>
          <w:rStyle w:val="StyleUnderline"/>
        </w:rPr>
        <w:t xml:space="preserve"> including across international borders</w:t>
      </w:r>
      <w:r>
        <w:rPr>
          <w:rStyle w:val="StyleUnderline"/>
        </w:rPr>
        <w:t xml:space="preserve"> </w:t>
      </w:r>
      <w:r w:rsidRPr="005402C4">
        <w:t xml:space="preserve">(Todres 2011). </w:t>
      </w:r>
      <w:r w:rsidRPr="00055AF6">
        <w:rPr>
          <w:rStyle w:val="StyleUnderline"/>
        </w:rPr>
        <w:t>Health effects are not limited only to those trafficked</w:t>
      </w:r>
      <w:r w:rsidRPr="005402C4">
        <w:t xml:space="preserve"> for sexual exploitation</w:t>
      </w:r>
      <w:r w:rsidRPr="00055AF6">
        <w:rPr>
          <w:rStyle w:val="StyleUnderline"/>
        </w:rPr>
        <w:t>. Trafficked workers</w:t>
      </w:r>
      <w:r>
        <w:rPr>
          <w:rStyle w:val="StyleUnderline"/>
        </w:rPr>
        <w:t xml:space="preserve"> </w:t>
      </w:r>
      <w:r w:rsidRPr="00055AF6">
        <w:rPr>
          <w:rStyle w:val="StyleUnderline"/>
        </w:rPr>
        <w:t>live and work in overcrowded, unsanitary conditions, with no consideration of safety</w:t>
      </w:r>
      <w:r w:rsidRPr="005402C4">
        <w:t xml:space="preserve"> (Todres 2011). These </w:t>
      </w:r>
      <w:r w:rsidRPr="00055AF6">
        <w:rPr>
          <w:rStyle w:val="Emphasis"/>
        </w:rPr>
        <w:t>are problems not just for the individual, who may suffer from long-term adverse</w:t>
      </w:r>
      <w:r>
        <w:rPr>
          <w:rStyle w:val="Emphasis"/>
        </w:rPr>
        <w:t xml:space="preserve"> </w:t>
      </w:r>
      <w:r w:rsidRPr="00055AF6">
        <w:rPr>
          <w:rStyle w:val="Emphasis"/>
        </w:rPr>
        <w:t>health, but as such conditions can harbour infectious diseases, wider populations may also be put</w:t>
      </w:r>
      <w:r>
        <w:rPr>
          <w:rStyle w:val="Emphasis"/>
        </w:rPr>
        <w:t xml:space="preserve"> </w:t>
      </w:r>
      <w:r w:rsidRPr="00055AF6">
        <w:rPr>
          <w:rStyle w:val="Emphasis"/>
        </w:rPr>
        <w:t>at risk.</w:t>
      </w:r>
      <w:r>
        <w:rPr>
          <w:rStyle w:val="Emphasis"/>
        </w:rPr>
        <w:t xml:space="preserve"> </w:t>
      </w:r>
      <w:r w:rsidRPr="00055AF6">
        <w:rPr>
          <w:rStyle w:val="StyleUnderline"/>
        </w:rPr>
        <w:t>Gender equity and human rights</w:t>
      </w:r>
      <w:r>
        <w:rPr>
          <w:rStyle w:val="StyleUnderline"/>
        </w:rPr>
        <w:t xml:space="preserve"> </w:t>
      </w:r>
      <w:r w:rsidRPr="005402C4">
        <w:t xml:space="preserve">The </w:t>
      </w:r>
      <w:r w:rsidRPr="00055AF6">
        <w:rPr>
          <w:rStyle w:val="Emphasis"/>
        </w:rPr>
        <w:t>impacts of human trafficking fall disproportionately on women and children</w:t>
      </w:r>
      <w:r w:rsidRPr="00055AF6">
        <w:rPr>
          <w:rStyle w:val="StyleUnderline"/>
        </w:rPr>
        <w:t>, who are the main</w:t>
      </w:r>
      <w:r>
        <w:rPr>
          <w:rStyle w:val="StyleUnderline"/>
        </w:rPr>
        <w:t xml:space="preserve"> </w:t>
      </w:r>
      <w:r w:rsidRPr="00055AF6">
        <w:rPr>
          <w:rStyle w:val="StyleUnderline"/>
        </w:rPr>
        <w:t xml:space="preserve">victims, largely trafficked for commercial sexual exploitation. That this is a </w:t>
      </w:r>
      <w:proofErr w:type="gramStart"/>
      <w:r w:rsidRPr="00055AF6">
        <w:rPr>
          <w:rStyle w:val="StyleUnderline"/>
        </w:rPr>
        <w:t>billion dollar</w:t>
      </w:r>
      <w:proofErr w:type="gramEnd"/>
      <w:r w:rsidRPr="00055AF6">
        <w:rPr>
          <w:rStyle w:val="StyleUnderline"/>
        </w:rPr>
        <w:t xml:space="preserve"> industry,</w:t>
      </w:r>
      <w:r>
        <w:rPr>
          <w:rStyle w:val="StyleUnderline"/>
        </w:rPr>
        <w:t xml:space="preserve"> </w:t>
      </w:r>
      <w:r w:rsidRPr="00055AF6">
        <w:rPr>
          <w:rStyle w:val="StyleUnderline"/>
        </w:rPr>
        <w:t xml:space="preserve">worldwide, and growing, is </w:t>
      </w:r>
      <w:r w:rsidRPr="00055AF6">
        <w:rPr>
          <w:rStyle w:val="Emphasis"/>
        </w:rPr>
        <w:t>a continued expression of unequal power relations that reinforce</w:t>
      </w:r>
      <w:r>
        <w:rPr>
          <w:rStyle w:val="Emphasis"/>
        </w:rPr>
        <w:t xml:space="preserve"> </w:t>
      </w:r>
      <w:r w:rsidRPr="00055AF6">
        <w:rPr>
          <w:rStyle w:val="Emphasis"/>
        </w:rPr>
        <w:t>women’s secondary status in society.</w:t>
      </w:r>
      <w:r>
        <w:rPr>
          <w:rStyle w:val="Emphasis"/>
        </w:rPr>
        <w:t xml:space="preserve"> </w:t>
      </w:r>
      <w:r w:rsidRPr="005402C4">
        <w:t xml:space="preserve">It </w:t>
      </w:r>
      <w:r w:rsidRPr="00055AF6">
        <w:rPr>
          <w:rStyle w:val="StyleUnderline"/>
        </w:rPr>
        <w:t xml:space="preserve">goes without saying that trafficked victims are </w:t>
      </w:r>
      <w:r w:rsidRPr="00055AF6">
        <w:rPr>
          <w:rStyle w:val="Emphasis"/>
        </w:rPr>
        <w:t>stripped of their human rights</w:t>
      </w:r>
      <w:r w:rsidRPr="00055AF6">
        <w:rPr>
          <w:rStyle w:val="StyleUnderline"/>
        </w:rPr>
        <w:t>. Trafficked people</w:t>
      </w:r>
      <w:r>
        <w:rPr>
          <w:rStyle w:val="StyleUnderline"/>
        </w:rPr>
        <w:t xml:space="preserve"> </w:t>
      </w:r>
      <w:r w:rsidRPr="00055AF6">
        <w:rPr>
          <w:rStyle w:val="StyleUnderline"/>
        </w:rPr>
        <w:t>are subject to all manner of human rights violations, not least of all the rights to life, liberty and</w:t>
      </w:r>
      <w:r>
        <w:rPr>
          <w:rStyle w:val="StyleUnderline"/>
        </w:rPr>
        <w:t xml:space="preserve"> </w:t>
      </w:r>
      <w:r w:rsidRPr="00055AF6">
        <w:rPr>
          <w:rStyle w:val="StyleUnderline"/>
        </w:rPr>
        <w:t xml:space="preserve">freedom from slavery. </w:t>
      </w:r>
      <w:r w:rsidRPr="00055AF6">
        <w:rPr>
          <w:rStyle w:val="Emphasis"/>
        </w:rPr>
        <w:t>Trafficked children are deprived of the right to</w:t>
      </w:r>
      <w:r w:rsidRPr="00055AF6">
        <w:rPr>
          <w:rStyle w:val="StyleUnderline"/>
        </w:rPr>
        <w:t xml:space="preserve"> grow up in </w:t>
      </w:r>
      <w:r w:rsidRPr="00055AF6">
        <w:rPr>
          <w:rStyle w:val="Emphasis"/>
        </w:rPr>
        <w:t>a protective</w:t>
      </w:r>
      <w:r>
        <w:rPr>
          <w:rStyle w:val="Emphasis"/>
        </w:rPr>
        <w:t xml:space="preserve"> </w:t>
      </w:r>
      <w:r w:rsidRPr="00055AF6">
        <w:rPr>
          <w:rStyle w:val="Emphasis"/>
        </w:rPr>
        <w:t>environment,</w:t>
      </w:r>
      <w:r w:rsidRPr="00055AF6">
        <w:rPr>
          <w:rStyle w:val="StyleUnderline"/>
        </w:rPr>
        <w:t xml:space="preserve"> and </w:t>
      </w:r>
      <w:r w:rsidRPr="00055AF6">
        <w:rPr>
          <w:rStyle w:val="Emphasis"/>
        </w:rPr>
        <w:t>to be free from sexual exploitation and abuse</w:t>
      </w:r>
      <w:r w:rsidRPr="005402C4">
        <w:t xml:space="preserve"> (US State Department 2004). </w:t>
      </w:r>
      <w:r w:rsidRPr="00055AF6">
        <w:rPr>
          <w:rStyle w:val="StyleUnderline"/>
        </w:rPr>
        <w:t>Less considered are the rights to adequate healthcare</w:t>
      </w:r>
      <w:r w:rsidRPr="00055AF6">
        <w:rPr>
          <w:rStyle w:val="Emphasis"/>
        </w:rPr>
        <w:t>, education, a decent work environment,</w:t>
      </w:r>
      <w:r>
        <w:rPr>
          <w:rStyle w:val="Emphasis"/>
        </w:rPr>
        <w:t xml:space="preserve"> </w:t>
      </w:r>
      <w:r w:rsidRPr="00055AF6">
        <w:rPr>
          <w:rStyle w:val="Emphasis"/>
        </w:rPr>
        <w:t>and freedom from discrimination, to name a few</w:t>
      </w:r>
      <w:r w:rsidRPr="005402C4">
        <w:t xml:space="preserve"> (Todres 2006).</w:t>
      </w:r>
    </w:p>
    <w:p w14:paraId="5C544B0D" w14:textId="77777777" w:rsidR="00E91556" w:rsidRDefault="00E91556" w:rsidP="00E91556"/>
    <w:p w14:paraId="28D0106F" w14:textId="77777777" w:rsidR="00E91556" w:rsidRDefault="00E91556" w:rsidP="00E91556">
      <w:pPr>
        <w:pStyle w:val="Heading3"/>
      </w:pPr>
      <w:r>
        <w:lastRenderedPageBreak/>
        <w:t>2NC — Child Labor Impact</w:t>
      </w:r>
    </w:p>
    <w:p w14:paraId="51133C94" w14:textId="25B35EE7" w:rsidR="00E91556" w:rsidRPr="000026D7" w:rsidRDefault="00E91556" w:rsidP="00E91556">
      <w:pPr>
        <w:pStyle w:val="Heading4"/>
      </w:pPr>
      <w:r>
        <w:t>HSI ends international child labor programs</w:t>
      </w:r>
      <w:r w:rsidR="00EB5CF7">
        <w:t>.</w:t>
      </w:r>
    </w:p>
    <w:p w14:paraId="6A07D3D4" w14:textId="77777777" w:rsidR="00E91556" w:rsidRDefault="00E91556" w:rsidP="00E91556">
      <w:r w:rsidRPr="000026D7">
        <w:rPr>
          <w:rStyle w:val="Style13ptBold"/>
        </w:rPr>
        <w:t>DOJ 16</w:t>
      </w:r>
      <w:r>
        <w:t xml:space="preserve"> (Department </w:t>
      </w:r>
      <w:proofErr w:type="gramStart"/>
      <w:r>
        <w:t>Of</w:t>
      </w:r>
      <w:proofErr w:type="gramEnd"/>
      <w:r>
        <w:t xml:space="preserve"> Justice, 6-27-2016, accessed 7-3-2018, "Leader of Human Trafficking Organization Sentenced to Over 15 Years for Exploiting Guatemalan Migrants at Ohio Egg Farms", No Publication: https://www.justice.gov/opa/pr/leader-human-trafficking-organization-sentenced-over-15-years-exploiting-guatemalan-migrants)</w:t>
      </w:r>
    </w:p>
    <w:p w14:paraId="49565298" w14:textId="77777777" w:rsidR="00E91556" w:rsidRPr="00D95FA1" w:rsidRDefault="00E91556" w:rsidP="00E91556">
      <w:r w:rsidRPr="00D95FA1">
        <w:t xml:space="preserve">According to documents filed in the case and admissions made in court in connection with the guilty pleas, </w:t>
      </w:r>
      <w:r w:rsidRPr="000026D7">
        <w:rPr>
          <w:rStyle w:val="StyleUnderline"/>
        </w:rPr>
        <w:t xml:space="preserve">the </w:t>
      </w:r>
      <w:r w:rsidRPr="00954ABC">
        <w:rPr>
          <w:rStyle w:val="StyleUnderline"/>
          <w:highlight w:val="green"/>
        </w:rPr>
        <w:t>defendants</w:t>
      </w:r>
      <w:r w:rsidRPr="00D95FA1">
        <w:t xml:space="preserve"> and their associates </w:t>
      </w:r>
      <w:r w:rsidRPr="00954ABC">
        <w:rPr>
          <w:rStyle w:val="StyleUnderline"/>
          <w:highlight w:val="green"/>
        </w:rPr>
        <w:t>recruited workers from Guatemala</w:t>
      </w:r>
      <w:r w:rsidRPr="00D95FA1">
        <w:t xml:space="preserve">, some </w:t>
      </w:r>
      <w:r w:rsidRPr="00954ABC">
        <w:rPr>
          <w:rStyle w:val="StyleUnderline"/>
          <w:highlight w:val="green"/>
        </w:rPr>
        <w:t>as young as 14</w:t>
      </w:r>
      <w:r w:rsidRPr="00D95FA1">
        <w:t xml:space="preserve"> or 15 </w:t>
      </w:r>
      <w:r w:rsidRPr="000026D7">
        <w:rPr>
          <w:rStyle w:val="StyleUnderline"/>
        </w:rPr>
        <w:t>years old,</w:t>
      </w:r>
      <w:r w:rsidRPr="00D95FA1">
        <w:t xml:space="preserve"> </w:t>
      </w:r>
      <w:r w:rsidRPr="00954ABC">
        <w:rPr>
          <w:rStyle w:val="StyleUnderline"/>
          <w:highlight w:val="green"/>
        </w:rPr>
        <w:t>by</w:t>
      </w:r>
      <w:r w:rsidRPr="000026D7">
        <w:rPr>
          <w:rStyle w:val="StyleUnderline"/>
        </w:rPr>
        <w:t xml:space="preserve"> falsely </w:t>
      </w:r>
      <w:r w:rsidRPr="00954ABC">
        <w:rPr>
          <w:rStyle w:val="StyleUnderline"/>
          <w:highlight w:val="green"/>
        </w:rPr>
        <w:t>promising them good jobs and a chance to attend school in the</w:t>
      </w:r>
      <w:r w:rsidRPr="00954ABC">
        <w:rPr>
          <w:highlight w:val="green"/>
        </w:rPr>
        <w:t xml:space="preserve"> </w:t>
      </w:r>
      <w:r w:rsidRPr="00954ABC">
        <w:rPr>
          <w:rStyle w:val="StyleUnderline"/>
          <w:highlight w:val="green"/>
        </w:rPr>
        <w:t>U</w:t>
      </w:r>
      <w:r w:rsidRPr="00D95FA1">
        <w:t xml:space="preserve">nited </w:t>
      </w:r>
      <w:r w:rsidRPr="00954ABC">
        <w:rPr>
          <w:rStyle w:val="StyleUnderline"/>
          <w:highlight w:val="green"/>
        </w:rPr>
        <w:t>S</w:t>
      </w:r>
      <w:r w:rsidRPr="00D95FA1">
        <w:t xml:space="preserve">tates. </w:t>
      </w:r>
      <w:r w:rsidRPr="00954ABC">
        <w:rPr>
          <w:rStyle w:val="StyleUnderline"/>
          <w:highlight w:val="green"/>
        </w:rPr>
        <w:t>The defendants then smuggled</w:t>
      </w:r>
      <w:r w:rsidRPr="000026D7">
        <w:rPr>
          <w:rStyle w:val="StyleUnderline"/>
        </w:rPr>
        <w:t xml:space="preserve"> and transported </w:t>
      </w:r>
      <w:r w:rsidRPr="00954ABC">
        <w:rPr>
          <w:rStyle w:val="StyleUnderline"/>
          <w:highlight w:val="green"/>
        </w:rPr>
        <w:t>the workers to</w:t>
      </w:r>
      <w:r w:rsidRPr="00D95FA1">
        <w:t xml:space="preserve"> a trailer park in Marion</w:t>
      </w:r>
      <w:r w:rsidRPr="00954ABC">
        <w:rPr>
          <w:highlight w:val="green"/>
        </w:rPr>
        <w:t xml:space="preserve">, </w:t>
      </w:r>
      <w:r w:rsidRPr="00954ABC">
        <w:rPr>
          <w:rStyle w:val="StyleUnderline"/>
          <w:highlight w:val="green"/>
        </w:rPr>
        <w:t>Ohio</w:t>
      </w:r>
      <w:r w:rsidRPr="00954ABC">
        <w:rPr>
          <w:highlight w:val="green"/>
        </w:rPr>
        <w:t xml:space="preserve">, </w:t>
      </w:r>
      <w:r w:rsidRPr="00954ABC">
        <w:rPr>
          <w:rStyle w:val="Emphasis"/>
          <w:highlight w:val="green"/>
        </w:rPr>
        <w:t>where they ordered them to live in dilapidated trailers and to work</w:t>
      </w:r>
      <w:r w:rsidRPr="000026D7">
        <w:rPr>
          <w:rStyle w:val="Emphasis"/>
        </w:rPr>
        <w:t xml:space="preserve"> at physically demanding jobs</w:t>
      </w:r>
      <w:r w:rsidRPr="00D95FA1">
        <w:t xml:space="preserve"> at Trillium Farms </w:t>
      </w:r>
      <w:r w:rsidRPr="00954ABC">
        <w:rPr>
          <w:rStyle w:val="Emphasis"/>
          <w:highlight w:val="green"/>
        </w:rPr>
        <w:t>for</w:t>
      </w:r>
      <w:r w:rsidRPr="000026D7">
        <w:rPr>
          <w:rStyle w:val="Emphasis"/>
        </w:rPr>
        <w:t xml:space="preserve"> up to </w:t>
      </w:r>
      <w:r w:rsidRPr="00954ABC">
        <w:rPr>
          <w:rStyle w:val="Emphasis"/>
          <w:highlight w:val="green"/>
        </w:rPr>
        <w:t>12 hours</w:t>
      </w:r>
      <w:r w:rsidRPr="000026D7">
        <w:rPr>
          <w:rStyle w:val="Emphasis"/>
        </w:rPr>
        <w:t xml:space="preserve"> a day </w:t>
      </w:r>
      <w:r w:rsidRPr="00954ABC">
        <w:rPr>
          <w:rStyle w:val="Emphasis"/>
          <w:highlight w:val="green"/>
        </w:rPr>
        <w:t>for minimal amounts of money</w:t>
      </w:r>
      <w:r w:rsidRPr="00D95FA1">
        <w:t xml:space="preserve">. </w:t>
      </w:r>
      <w:r w:rsidRPr="00D95FA1">
        <w:rPr>
          <w:rStyle w:val="StyleUnderline"/>
        </w:rPr>
        <w:t>The work included cleaning chicken coops, loading and unloading crates of chickens, debeaking chickens and vaccinating chickens</w:t>
      </w:r>
      <w:r w:rsidRPr="00D95FA1">
        <w:t xml:space="preserve">. Eight minors and two adults were identified in the indictment as victims of the forced labor scheme. Castillo-Serrano recruited the victims, smuggled them into the United States, oversaw money transfers and issued threats to ensure compliance. Pedro-Juan falsely represented herself to government officials as a family friend of the minor victims in order to have them released to her custody. She also oversaw the trailers where the victims were housed and arranged for their wages to be transferred to co-conspirators in Guatemala and elsewhere. “These defendants preyed on the hopes of vulnerable young workers, turning their dreams into a nightmare by exploiting their undocumented status and using fear to compel them to work long hours for minimal pay,” said Principal Deputy Assistant Attorney General Gupta. “This case demonstrates the Justice Department’s firm commitment to combating labor trafficking by holding traffickers accountable and restoring the rights, freedom and dignity of victims. I commend the strong partnerships that contributed to dismantling this human trafficking organization.” The Northern District of Ohio is one of six districts selected as a Phase II Anti-Trafficking Coordination Team (ACTeam), through the interagency ACTeam Initiative of the Departments of Justice, Homeland Security and Labor. Designated ACTeams focus on developing high-impact human trafficking investigations and prosecutions involving forced labor; international sex trafficking and sex trafficking by force, fraud or coercion through interagency collaboration among federal prosecutors and federal investigative agencies. “These defendants forced minors to work around the clock and live in inhumane conditions, while threatening them and their relatives,” said Acting U.S. Attorney Rendon. “Today’s prison sentence underscores the severity of these human trafficking cases, but also should serve as a reminder that these cases happen all around us in plain sight.” “These defendants preyed on the desire of the children and their parents for a better life by offering freedom on American soil only to be imprisoned in servitude,” said Special Agent in Charge Anthony. “These actions cannot be tolerated. Law enforcement remains vigilant in detecting and disrupting these human trafficking rings." A third co-defendant, Conrado Salgado-Soto, was sentenced on April 11, 2016, to 51 months in prison. Three more defendants, Conrado Salgado-Borbon, Bartolo Dominguez and Pablo Duran Jr., pleaded guilty to immigration offenses in connection with this case and were sentenced to six, 12 and 15 months in prison, respectively. The investigation is ongoing. </w:t>
      </w:r>
      <w:r w:rsidRPr="00954ABC">
        <w:rPr>
          <w:rStyle w:val="StyleUnderline"/>
          <w:highlight w:val="green"/>
        </w:rPr>
        <w:t>The case is being investigated by</w:t>
      </w:r>
      <w:r w:rsidRPr="00D95FA1">
        <w:t xml:space="preserve"> the FBI Cleveland Division’s Mansfield Resident Agency, U.S. Immigration and Customs Enforcement-</w:t>
      </w:r>
      <w:r w:rsidRPr="00954ABC">
        <w:rPr>
          <w:rStyle w:val="StyleUnderline"/>
          <w:highlight w:val="green"/>
        </w:rPr>
        <w:t>H</w:t>
      </w:r>
      <w:r w:rsidRPr="00D95FA1">
        <w:t xml:space="preserve">omeland </w:t>
      </w:r>
      <w:r w:rsidRPr="00954ABC">
        <w:rPr>
          <w:rStyle w:val="StyleUnderline"/>
          <w:highlight w:val="green"/>
        </w:rPr>
        <w:t>S</w:t>
      </w:r>
      <w:r w:rsidRPr="00D95FA1">
        <w:t xml:space="preserve">ecurity </w:t>
      </w:r>
      <w:r w:rsidRPr="00954ABC">
        <w:rPr>
          <w:rStyle w:val="StyleUnderline"/>
          <w:highlight w:val="green"/>
        </w:rPr>
        <w:t>I</w:t>
      </w:r>
      <w:r w:rsidRPr="00D95FA1">
        <w:t>nvestigations, the Marion Police Department and the Marion County Sherriff’s Office. The case is being jointly prosecuted by Trial Attorney Dana Mulhauser of the Civil Rights Division’s Criminal Section and Assistant U.S. Attorney Chelsea Rice of the Northern District of Ohio.</w:t>
      </w:r>
    </w:p>
    <w:p w14:paraId="0FAB5E40" w14:textId="77777777" w:rsidR="00E91556" w:rsidRDefault="00E91556" w:rsidP="00E91556"/>
    <w:p w14:paraId="3C4B663D" w14:textId="77777777" w:rsidR="00E91556" w:rsidRDefault="00E91556" w:rsidP="00E91556">
      <w:pPr>
        <w:pStyle w:val="Heading3"/>
      </w:pPr>
      <w:r>
        <w:lastRenderedPageBreak/>
        <w:t>2NC — Domestic Servitude Impact</w:t>
      </w:r>
    </w:p>
    <w:p w14:paraId="339DF359" w14:textId="6D4C8CE5" w:rsidR="00E91556" w:rsidRPr="00CE2349" w:rsidRDefault="00E91556" w:rsidP="00E91556">
      <w:pPr>
        <w:pStyle w:val="Heading4"/>
      </w:pPr>
      <w:r>
        <w:t>HSI empirically cracks down on modern slavery</w:t>
      </w:r>
      <w:r w:rsidR="00EB5CF7">
        <w:t xml:space="preserve">. </w:t>
      </w:r>
    </w:p>
    <w:p w14:paraId="4D8D7838" w14:textId="77777777" w:rsidR="00E91556" w:rsidRDefault="00E91556" w:rsidP="00E91556">
      <w:r w:rsidRPr="00CE2349">
        <w:rPr>
          <w:rStyle w:val="Style13ptBold"/>
        </w:rPr>
        <w:t>ICE 15</w:t>
      </w:r>
      <w:r>
        <w:t xml:space="preserve"> (Immigrations and Customs Enforcement, it’s part of the usfg, 6-1-2015, accessed 7-3-2018, "Qatar military official, wife charged in San Antonio with engaging in forced labor", No Publication: https://www.ice.gov/news/releases/qatar-military-official-wife-charged-san-antonio-engaging-forced-labor)</w:t>
      </w:r>
    </w:p>
    <w:p w14:paraId="4749E2D8" w14:textId="77777777" w:rsidR="00E91556" w:rsidRPr="001A2806" w:rsidRDefault="00E91556" w:rsidP="00E91556">
      <w:pPr>
        <w:rPr>
          <w:rStyle w:val="StyleUnderline"/>
        </w:rPr>
      </w:pPr>
      <w:r w:rsidRPr="001A2806">
        <w:t xml:space="preserve">SAN ANTONIO, Texas — </w:t>
      </w:r>
      <w:r w:rsidRPr="00954ABC">
        <w:rPr>
          <w:rStyle w:val="StyleUnderline"/>
          <w:highlight w:val="green"/>
        </w:rPr>
        <w:t>A military official</w:t>
      </w:r>
      <w:r w:rsidRPr="00CD606A">
        <w:rPr>
          <w:rStyle w:val="StyleUnderline"/>
        </w:rPr>
        <w:t xml:space="preserve"> </w:t>
      </w:r>
      <w:r w:rsidRPr="00954ABC">
        <w:rPr>
          <w:rStyle w:val="StyleUnderline"/>
          <w:highlight w:val="green"/>
        </w:rPr>
        <w:t>from Qatar</w:t>
      </w:r>
      <w:r w:rsidRPr="001A2806">
        <w:t xml:space="preserve"> and his wife, from the United Arab Emirates</w:t>
      </w:r>
      <w:r w:rsidRPr="00CD606A">
        <w:rPr>
          <w:rStyle w:val="StyleUnderline"/>
        </w:rPr>
        <w:t xml:space="preserve">, were </w:t>
      </w:r>
      <w:r w:rsidRPr="00954ABC">
        <w:rPr>
          <w:rStyle w:val="StyleUnderline"/>
          <w:highlight w:val="green"/>
        </w:rPr>
        <w:t>charged</w:t>
      </w:r>
      <w:r w:rsidRPr="001A2806">
        <w:t xml:space="preserve"> May </w:t>
      </w:r>
      <w:r w:rsidRPr="00CD606A">
        <w:rPr>
          <w:rStyle w:val="StyleUnderline"/>
        </w:rPr>
        <w:t xml:space="preserve">30 </w:t>
      </w:r>
      <w:r w:rsidRPr="00954ABC">
        <w:rPr>
          <w:rStyle w:val="StyleUnderline"/>
          <w:highlight w:val="green"/>
        </w:rPr>
        <w:t xml:space="preserve">with engaging in </w:t>
      </w:r>
      <w:r w:rsidRPr="00954ABC">
        <w:rPr>
          <w:rStyle w:val="Emphasis"/>
          <w:highlight w:val="green"/>
        </w:rPr>
        <w:t>forced labor</w:t>
      </w:r>
      <w:r w:rsidRPr="00954ABC">
        <w:rPr>
          <w:rStyle w:val="StyleUnderline"/>
          <w:highlight w:val="green"/>
        </w:rPr>
        <w:t xml:space="preserve"> by obtaining the labor</w:t>
      </w:r>
      <w:r w:rsidRPr="001A2806">
        <w:t xml:space="preserve"> and services </w:t>
      </w:r>
      <w:r w:rsidRPr="00954ABC">
        <w:rPr>
          <w:rStyle w:val="Emphasis"/>
          <w:highlight w:val="green"/>
        </w:rPr>
        <w:t>of two persons by means of force</w:t>
      </w:r>
      <w:r w:rsidRPr="00CD606A">
        <w:rPr>
          <w:rStyle w:val="Emphasis"/>
        </w:rPr>
        <w:t>, threats of force, physical restraint and threats of physical restraint</w:t>
      </w:r>
      <w:r w:rsidRPr="001A2806">
        <w:t>. U.S. Immigration and Customs Enforcement’s (ICE) Homeland Security Investigations (</w:t>
      </w:r>
      <w:r w:rsidRPr="00954ABC">
        <w:rPr>
          <w:rStyle w:val="Emphasis"/>
          <w:highlight w:val="green"/>
        </w:rPr>
        <w:t>HSI) investigated this case</w:t>
      </w:r>
      <w:r w:rsidRPr="001A2806">
        <w:t xml:space="preserve">. Hassan Salem H. M. Al Homoud and his wife, Zainab Al Hosani, and their two children, live in San Antonio while Al Homoud is attending military training at Camp Bullis, according to a federal criminal complaint filed June 1. Camp Bullis is a training facility located at Joint Base San Antonio. In mid-2014, </w:t>
      </w:r>
      <w:r w:rsidRPr="001A2806">
        <w:rPr>
          <w:rStyle w:val="StyleUnderline"/>
        </w:rPr>
        <w:t>the defendants</w:t>
      </w:r>
      <w:r w:rsidRPr="001A2806">
        <w:t xml:space="preserve"> allegedly </w:t>
      </w:r>
      <w:r w:rsidRPr="001A2806">
        <w:rPr>
          <w:rStyle w:val="StyleUnderline"/>
        </w:rPr>
        <w:t>brought with them to the U</w:t>
      </w:r>
      <w:r w:rsidRPr="001A2806">
        <w:t xml:space="preserve">nited </w:t>
      </w:r>
      <w:r w:rsidRPr="001A2806">
        <w:rPr>
          <w:rStyle w:val="StyleUnderline"/>
        </w:rPr>
        <w:t>S</w:t>
      </w:r>
      <w:r w:rsidRPr="001A2806">
        <w:t xml:space="preserve">tates two individuals - </w:t>
      </w:r>
      <w:r w:rsidRPr="001A2806">
        <w:rPr>
          <w:rStyle w:val="StyleUnderline"/>
        </w:rPr>
        <w:t>a housemaid and a servant to work for the family</w:t>
      </w:r>
      <w:r w:rsidRPr="001A2806">
        <w:t xml:space="preserve">. The housemaid is from Indonesia; the servant is from Bangladesh. Both were in the United States on visas sponsored by Al Homoud. The criminal complaint alleges that </w:t>
      </w:r>
      <w:r w:rsidRPr="00954ABC">
        <w:rPr>
          <w:rStyle w:val="StyleUnderline"/>
          <w:highlight w:val="green"/>
        </w:rPr>
        <w:t xml:space="preserve">the defendants housed the workers in </w:t>
      </w:r>
      <w:r w:rsidRPr="00954ABC">
        <w:rPr>
          <w:rStyle w:val="Emphasis"/>
          <w:highlight w:val="green"/>
        </w:rPr>
        <w:t>primitive conditions, restricted their ability to move or travel, and provided them with limited amounts of food</w:t>
      </w:r>
      <w:r w:rsidRPr="001A2806">
        <w:rPr>
          <w:rStyle w:val="Emphasis"/>
        </w:rPr>
        <w:t xml:space="preserve">. </w:t>
      </w:r>
      <w:r w:rsidRPr="001A2806">
        <w:rPr>
          <w:rStyle w:val="StyleUnderline"/>
        </w:rPr>
        <w:t>To restrict their liberty</w:t>
      </w:r>
      <w:r w:rsidRPr="001A2806">
        <w:t xml:space="preserve">, Al </w:t>
      </w:r>
      <w:r w:rsidRPr="001A2806">
        <w:rPr>
          <w:rStyle w:val="StyleUnderline"/>
        </w:rPr>
        <w:t>Homoud</w:t>
      </w:r>
      <w:r w:rsidRPr="001A2806">
        <w:t xml:space="preserve"> and Al Hosani </w:t>
      </w:r>
      <w:r w:rsidRPr="00954ABC">
        <w:rPr>
          <w:rStyle w:val="StyleUnderline"/>
          <w:highlight w:val="green"/>
        </w:rPr>
        <w:t>withheld the wages</w:t>
      </w:r>
      <w:r w:rsidRPr="001A2806">
        <w:t xml:space="preserve"> of both workers, </w:t>
      </w:r>
      <w:r w:rsidRPr="00954ABC">
        <w:rPr>
          <w:rStyle w:val="Emphasis"/>
          <w:highlight w:val="green"/>
        </w:rPr>
        <w:t>and deprived them of possessing cell phones, passports and visas</w:t>
      </w:r>
      <w:r w:rsidRPr="001A2806">
        <w:t xml:space="preserve">. Al </w:t>
      </w:r>
      <w:r w:rsidRPr="00954ABC">
        <w:rPr>
          <w:rStyle w:val="StyleUnderline"/>
          <w:highlight w:val="green"/>
        </w:rPr>
        <w:t xml:space="preserve">Hosani also threatened the workers with arrest </w:t>
      </w:r>
      <w:r w:rsidRPr="00DE3E97">
        <w:rPr>
          <w:rStyle w:val="StyleUnderline"/>
        </w:rPr>
        <w:t>and incarceration</w:t>
      </w:r>
      <w:r w:rsidRPr="001A2806">
        <w:t xml:space="preserve"> in </w:t>
      </w:r>
      <w:r w:rsidRPr="001A2806">
        <w:rPr>
          <w:rStyle w:val="StyleUnderline"/>
        </w:rPr>
        <w:t>Qatar if they failed to perform their work obligations.</w:t>
      </w:r>
    </w:p>
    <w:p w14:paraId="789064E3" w14:textId="77777777" w:rsidR="00E91556" w:rsidRDefault="00E91556" w:rsidP="00E91556"/>
    <w:p w14:paraId="567B524C" w14:textId="38367313" w:rsidR="00E91556" w:rsidRDefault="00EB5CF7" w:rsidP="00E91556">
      <w:pPr>
        <w:pStyle w:val="Heading3"/>
      </w:pPr>
      <w:r>
        <w:lastRenderedPageBreak/>
        <w:t>AT: “</w:t>
      </w:r>
      <w:r w:rsidR="00E91556">
        <w:t>ICE Biased</w:t>
      </w:r>
      <w:r>
        <w:t>”</w:t>
      </w:r>
    </w:p>
    <w:p w14:paraId="541114EF" w14:textId="060B1A59" w:rsidR="00E91556" w:rsidRDefault="00E91556" w:rsidP="00E91556">
      <w:pPr>
        <w:pStyle w:val="Heading4"/>
      </w:pPr>
      <w:r>
        <w:t xml:space="preserve">Yes, ICE may be biased — but </w:t>
      </w:r>
      <w:r w:rsidR="00EB5CF7">
        <w:t>our evidence</w:t>
      </w:r>
      <w:r>
        <w:t xml:space="preserve"> uses facts and empirical </w:t>
      </w:r>
      <w:r w:rsidR="00EB5CF7">
        <w:t>data</w:t>
      </w:r>
      <w:r>
        <w:t xml:space="preserve"> to show that HSI actually resolves these </w:t>
      </w:r>
      <w:r w:rsidR="00EB5CF7">
        <w:t>issues. General “ICE Bad” arguments don’t apply to the HSI — just the ERO.</w:t>
      </w:r>
    </w:p>
    <w:p w14:paraId="2E5D012C" w14:textId="77777777" w:rsidR="00E91556" w:rsidRPr="00CF3038" w:rsidRDefault="00E91556" w:rsidP="00E91556"/>
    <w:p w14:paraId="7C7C16C7" w14:textId="17B67333" w:rsidR="00EB5CF7" w:rsidRDefault="00EB5CF7" w:rsidP="00E91556">
      <w:pPr>
        <w:pStyle w:val="Heading2"/>
      </w:pPr>
      <w:r>
        <w:lastRenderedPageBreak/>
        <w:t>Midterms DA</w:t>
      </w:r>
    </w:p>
    <w:p w14:paraId="7E563E75" w14:textId="7F834DB2" w:rsidR="00EB5CF7" w:rsidRDefault="00C47CDB" w:rsidP="00EB5CF7">
      <w:pPr>
        <w:pStyle w:val="Heading3"/>
      </w:pPr>
      <w:r>
        <w:lastRenderedPageBreak/>
        <w:t>#AbolishICE</w:t>
      </w:r>
      <w:r w:rsidR="00EB5CF7">
        <w:t xml:space="preserve"> Hurts Dems</w:t>
      </w:r>
    </w:p>
    <w:p w14:paraId="46277194" w14:textId="77777777" w:rsidR="00C47CDB" w:rsidRPr="003371FE" w:rsidRDefault="00C47CDB" w:rsidP="00C47CDB">
      <w:pPr>
        <w:pStyle w:val="Heading4"/>
      </w:pPr>
      <w:r>
        <w:t xml:space="preserve">#AbolishICE will </w:t>
      </w:r>
      <w:r>
        <w:rPr>
          <w:u w:val="single"/>
        </w:rPr>
        <w:t>crush</w:t>
      </w:r>
      <w:r>
        <w:t xml:space="preserve"> the Dems in the midterms — the aff </w:t>
      </w:r>
      <w:r>
        <w:rPr>
          <w:u w:val="single"/>
        </w:rPr>
        <w:t>unifies the GOP</w:t>
      </w:r>
      <w:r>
        <w:t xml:space="preserve">, </w:t>
      </w:r>
      <w:r>
        <w:rPr>
          <w:u w:val="single"/>
        </w:rPr>
        <w:t>alienates voters</w:t>
      </w:r>
      <w:r>
        <w:t xml:space="preserve">, </w:t>
      </w:r>
      <w:r w:rsidRPr="003371FE">
        <w:rPr>
          <w:u w:val="single"/>
        </w:rPr>
        <w:t>energizes Trump</w:t>
      </w:r>
      <w:r>
        <w:t xml:space="preserve">, and shifts the spotlight away from </w:t>
      </w:r>
      <w:r w:rsidRPr="003371FE">
        <w:rPr>
          <w:u w:val="single"/>
        </w:rPr>
        <w:t>family separation</w:t>
      </w:r>
      <w:r>
        <w:t xml:space="preserve">.  </w:t>
      </w:r>
    </w:p>
    <w:p w14:paraId="723D0B16" w14:textId="77777777" w:rsidR="00C47CDB" w:rsidRPr="002E7B41" w:rsidRDefault="00C47CDB" w:rsidP="00C47CDB">
      <w:r w:rsidRPr="002E7B41">
        <w:rPr>
          <w:rStyle w:val="Style13ptBold"/>
        </w:rPr>
        <w:t>Wallance 18</w:t>
      </w:r>
      <w:r>
        <w:t xml:space="preserve"> — Gregory J. Wallance, Senior Partner at Arnold &amp; Porter—an international law firm, </w:t>
      </w:r>
      <w:r w:rsidRPr="00090F6E">
        <w:t xml:space="preserve">former Assistant United States Attorney for the Eastern District of New York, </w:t>
      </w:r>
      <w:r>
        <w:t xml:space="preserve">2018 (“‘Abolish ICE’ is going to hurt Democrats in the midterms,” </w:t>
      </w:r>
      <w:r>
        <w:rPr>
          <w:i/>
        </w:rPr>
        <w:t>The Hill</w:t>
      </w:r>
      <w:r>
        <w:t>, July 17</w:t>
      </w:r>
      <w:r w:rsidRPr="002E7B41">
        <w:rPr>
          <w:vertAlign w:val="superscript"/>
        </w:rPr>
        <w:t>th</w:t>
      </w:r>
      <w:r>
        <w:t xml:space="preserve">, Available Online at </w:t>
      </w:r>
      <w:hyperlink r:id="rId33" w:history="1">
        <w:r w:rsidRPr="00E836A2">
          <w:rPr>
            <w:rStyle w:val="Hyperlink"/>
          </w:rPr>
          <w:t>http://thehill.com/opinion/immigration/397301-abolish-ice-is-going-to-hurt-democrats-in-the-midterms</w:t>
        </w:r>
      </w:hyperlink>
      <w:r>
        <w:t>, Accessed 07-17-2018)</w:t>
      </w:r>
    </w:p>
    <w:p w14:paraId="2ADF4068" w14:textId="77777777" w:rsidR="00C47CDB" w:rsidRDefault="00C47CDB" w:rsidP="00C47CDB">
      <w:r w:rsidRPr="00090F6E">
        <w:rPr>
          <w:rStyle w:val="StyleUnderline"/>
        </w:rPr>
        <w:t>One of political life’s basic rules is that when your opponent is shooting himself in the foot, don’t interrupt him. In disregard of that rule, the campaign by liberal Dem</w:t>
      </w:r>
      <w:r>
        <w:t>ocrat</w:t>
      </w:r>
      <w:r w:rsidRPr="00090F6E">
        <w:rPr>
          <w:rStyle w:val="StyleUnderline"/>
        </w:rPr>
        <w:t xml:space="preserve">s to </w:t>
      </w:r>
      <w:r w:rsidRPr="003371FE">
        <w:rPr>
          <w:rStyle w:val="StyleUnderline"/>
          <w:highlight w:val="yellow"/>
        </w:rPr>
        <w:t>abolish</w:t>
      </w:r>
      <w:r>
        <w:t xml:space="preserve"> the U.S. </w:t>
      </w:r>
      <w:r w:rsidRPr="003371FE">
        <w:rPr>
          <w:rStyle w:val="StyleUnderline"/>
          <w:highlight w:val="yellow"/>
        </w:rPr>
        <w:t>I</w:t>
      </w:r>
      <w:r>
        <w:t xml:space="preserve">mmigration and </w:t>
      </w:r>
      <w:r w:rsidRPr="003371FE">
        <w:rPr>
          <w:rStyle w:val="StyleUnderline"/>
          <w:highlight w:val="yellow"/>
        </w:rPr>
        <w:t>C</w:t>
      </w:r>
      <w:r>
        <w:t xml:space="preserve">ustoms </w:t>
      </w:r>
      <w:r w:rsidRPr="003371FE">
        <w:rPr>
          <w:rStyle w:val="StyleUnderline"/>
          <w:highlight w:val="yellow"/>
        </w:rPr>
        <w:t>E</w:t>
      </w:r>
      <w:r>
        <w:t xml:space="preserve">nforcement agency </w:t>
      </w:r>
      <w:r w:rsidRPr="003371FE">
        <w:rPr>
          <w:rStyle w:val="StyleUnderline"/>
          <w:highlight w:val="yellow"/>
        </w:rPr>
        <w:t>gave</w:t>
      </w:r>
      <w:r>
        <w:t xml:space="preserve"> President </w:t>
      </w:r>
      <w:r w:rsidRPr="003371FE">
        <w:rPr>
          <w:rStyle w:val="StyleUnderline"/>
          <w:highlight w:val="yellow"/>
        </w:rPr>
        <w:t xml:space="preserve">Trump a </w:t>
      </w:r>
      <w:r w:rsidRPr="003371FE">
        <w:rPr>
          <w:rStyle w:val="Emphasis"/>
          <w:highlight w:val="yellow"/>
        </w:rPr>
        <w:t>much needed distraction</w:t>
      </w:r>
      <w:r w:rsidRPr="003371FE">
        <w:rPr>
          <w:rStyle w:val="StyleUnderline"/>
          <w:highlight w:val="yellow"/>
        </w:rPr>
        <w:t xml:space="preserve"> from</w:t>
      </w:r>
      <w:r w:rsidRPr="00090F6E">
        <w:rPr>
          <w:rStyle w:val="StyleUnderline"/>
        </w:rPr>
        <w:t xml:space="preserve"> the controversy over his inhumane </w:t>
      </w:r>
      <w:r w:rsidRPr="003371FE">
        <w:rPr>
          <w:rStyle w:val="StyleUnderline"/>
          <w:highlight w:val="yellow"/>
        </w:rPr>
        <w:t>family separation</w:t>
      </w:r>
      <w:r w:rsidRPr="00090F6E">
        <w:rPr>
          <w:rStyle w:val="StyleUnderline"/>
        </w:rPr>
        <w:t xml:space="preserve"> policy</w:t>
      </w:r>
      <w:r>
        <w:t xml:space="preserve">. In fact, </w:t>
      </w:r>
      <w:r w:rsidRPr="003371FE">
        <w:rPr>
          <w:rStyle w:val="StyleUnderline"/>
          <w:highlight w:val="yellow"/>
        </w:rPr>
        <w:t>“Abolish ICE”</w:t>
      </w:r>
      <w:r w:rsidRPr="00090F6E">
        <w:rPr>
          <w:rStyle w:val="StyleUnderline"/>
        </w:rPr>
        <w:t xml:space="preserve"> backfired so badly that it </w:t>
      </w:r>
      <w:r w:rsidRPr="003371FE">
        <w:rPr>
          <w:rStyle w:val="StyleUnderline"/>
          <w:highlight w:val="yellow"/>
        </w:rPr>
        <w:t>put Dem</w:t>
      </w:r>
      <w:r>
        <w:t>ocrat</w:t>
      </w:r>
      <w:r w:rsidRPr="003371FE">
        <w:rPr>
          <w:rStyle w:val="StyleUnderline"/>
          <w:highlight w:val="yellow"/>
        </w:rPr>
        <w:t>s on the defensive on immigration</w:t>
      </w:r>
      <w:r w:rsidRPr="00F42761">
        <w:rPr>
          <w:rStyle w:val="StyleUnderline"/>
        </w:rPr>
        <w:t xml:space="preserve"> policy, </w:t>
      </w:r>
      <w:r w:rsidRPr="003371FE">
        <w:rPr>
          <w:rStyle w:val="StyleUnderline"/>
          <w:highlight w:val="yellow"/>
        </w:rPr>
        <w:t>which could hurt their prospects in the midterm</w:t>
      </w:r>
      <w:r w:rsidRPr="00F42761">
        <w:rPr>
          <w:rStyle w:val="StyleUnderline"/>
        </w:rPr>
        <w:t xml:space="preserve"> elections</w:t>
      </w:r>
      <w:r>
        <w:t xml:space="preserve">. </w:t>
      </w:r>
    </w:p>
    <w:p w14:paraId="51B6A188" w14:textId="77777777" w:rsidR="00C47CDB" w:rsidRDefault="00C47CDB" w:rsidP="00C47CDB">
      <w:r w:rsidRPr="003371FE">
        <w:rPr>
          <w:rStyle w:val="StyleUnderline"/>
          <w:highlight w:val="yellow"/>
        </w:rPr>
        <w:t>The</w:t>
      </w:r>
      <w:r w:rsidRPr="00F42761">
        <w:rPr>
          <w:rStyle w:val="StyleUnderline"/>
        </w:rPr>
        <w:t xml:space="preserve"> sheer </w:t>
      </w:r>
      <w:r w:rsidRPr="003371FE">
        <w:rPr>
          <w:rStyle w:val="StyleUnderline"/>
          <w:highlight w:val="yellow"/>
        </w:rPr>
        <w:t>cruelty of</w:t>
      </w:r>
      <w:r w:rsidRPr="00F42761">
        <w:rPr>
          <w:rStyle w:val="StyleUnderline"/>
        </w:rPr>
        <w:t xml:space="preserve"> Trump’s </w:t>
      </w:r>
      <w:r w:rsidRPr="003371FE">
        <w:rPr>
          <w:rStyle w:val="StyleUnderline"/>
          <w:highlight w:val="yellow"/>
        </w:rPr>
        <w:t>family separation</w:t>
      </w:r>
      <w:r w:rsidRPr="00F42761">
        <w:rPr>
          <w:rStyle w:val="StyleUnderline"/>
        </w:rPr>
        <w:t xml:space="preserve"> policy </w:t>
      </w:r>
      <w:r w:rsidRPr="003371FE">
        <w:rPr>
          <w:rStyle w:val="StyleUnderline"/>
          <w:highlight w:val="yellow"/>
        </w:rPr>
        <w:t>united Dem</w:t>
      </w:r>
      <w:r>
        <w:t>ocrat</w:t>
      </w:r>
      <w:r w:rsidRPr="003371FE">
        <w:rPr>
          <w:rStyle w:val="StyleUnderline"/>
          <w:highlight w:val="yellow"/>
        </w:rPr>
        <w:t>s, many Republicans,</w:t>
      </w:r>
      <w:r w:rsidRPr="00F42761">
        <w:rPr>
          <w:rStyle w:val="StyleUnderline"/>
        </w:rPr>
        <w:t xml:space="preserve"> prominent religious figures, </w:t>
      </w:r>
      <w:r w:rsidRPr="00F42761">
        <w:rPr>
          <w:rStyle w:val="Emphasis"/>
        </w:rPr>
        <w:t>anyone with a beating human heart</w:t>
      </w:r>
      <w:r>
        <w:t xml:space="preserve">, really, </w:t>
      </w:r>
      <w:r w:rsidRPr="003371FE">
        <w:rPr>
          <w:rStyle w:val="StyleUnderline"/>
          <w:highlight w:val="yellow"/>
        </w:rPr>
        <w:t>in opposition</w:t>
      </w:r>
      <w:r w:rsidRPr="00F42761">
        <w:rPr>
          <w:rStyle w:val="StyleUnderline"/>
        </w:rPr>
        <w:t xml:space="preserve"> to taking immigrant children away from their parents. The country had reached the limits of moral tolerance</w:t>
      </w:r>
      <w:r>
        <w:t xml:space="preserve">, even if its president had no moral bottom. </w:t>
      </w:r>
      <w:r w:rsidRPr="003371FE">
        <w:rPr>
          <w:rStyle w:val="StyleUnderline"/>
          <w:highlight w:val="yellow"/>
        </w:rPr>
        <w:t>The Spinner-in-Chief could not spin this one</w:t>
      </w:r>
      <w:r w:rsidRPr="00F42761">
        <w:rPr>
          <w:rStyle w:val="StyleUnderline"/>
        </w:rPr>
        <w:t xml:space="preserve"> and Trump was forced to order an end to family separations, but the government struggled to reunite the parents and children</w:t>
      </w:r>
      <w:r>
        <w:t>.</w:t>
      </w:r>
    </w:p>
    <w:p w14:paraId="665FD0BF" w14:textId="77777777" w:rsidR="00C47CDB" w:rsidRDefault="00C47CDB" w:rsidP="00C47CDB">
      <w:r w:rsidRPr="00F42761">
        <w:rPr>
          <w:rStyle w:val="StyleUnderline"/>
        </w:rPr>
        <w:t>Then along came the stunning</w:t>
      </w:r>
      <w:r>
        <w:t xml:space="preserve"> Moneyball </w:t>
      </w:r>
      <w:r w:rsidRPr="00F42761">
        <w:rPr>
          <w:rStyle w:val="StyleUnderline"/>
        </w:rPr>
        <w:t>primary victory of</w:t>
      </w:r>
      <w:r>
        <w:t xml:space="preserve"> 28-year-old Alexandria </w:t>
      </w:r>
      <w:r w:rsidRPr="00F42761">
        <w:rPr>
          <w:rStyle w:val="StyleUnderline"/>
        </w:rPr>
        <w:t>Ocasio-Cortez</w:t>
      </w:r>
      <w:r>
        <w:t xml:space="preserve"> over a powerful Bronx-Queen’s Democratic incumbent congressman. The Cinderella story line — attractive, articulate, working-class background, waited tables to support her family after her father’s death — captured people’s imagination. Ocasio-Cortez is a millennial, a woman of color, a Bernie Sanders progressive, and she had great designer posters and buttons. Her victory was heralded as a resurgence of the party’s progressive wing.</w:t>
      </w:r>
    </w:p>
    <w:p w14:paraId="04D81046" w14:textId="77777777" w:rsidR="00C47CDB" w:rsidRDefault="00C47CDB" w:rsidP="00C47CDB">
      <w:r w:rsidRPr="003371FE">
        <w:rPr>
          <w:rStyle w:val="StyleUnderline"/>
        </w:rPr>
        <w:t>A cornerstone of Ocasio-Cortez’ campaign was the abolition of ICE. Her triumph inspired what had until then been a small protest and minor hashtag movement. “Abolish ICE” became the new liberal rallying cry, bordering on a litmus test for Dem</w:t>
      </w:r>
      <w:r>
        <w:t>ocrat</w:t>
      </w:r>
      <w:r w:rsidRPr="003371FE">
        <w:rPr>
          <w:rStyle w:val="StyleUnderline"/>
        </w:rPr>
        <w:t>s with presidential ambitions</w:t>
      </w:r>
      <w:r>
        <w:t xml:space="preserve">. Sens. Elizabeth </w:t>
      </w:r>
      <w:r w:rsidRPr="003371FE">
        <w:rPr>
          <w:rStyle w:val="StyleUnderline"/>
        </w:rPr>
        <w:t>Warren</w:t>
      </w:r>
      <w:r>
        <w:t xml:space="preserve"> (D-Mass.) </w:t>
      </w:r>
      <w:r w:rsidRPr="003371FE">
        <w:rPr>
          <w:rStyle w:val="StyleUnderline"/>
        </w:rPr>
        <w:t>and</w:t>
      </w:r>
      <w:r>
        <w:t xml:space="preserve"> Kirsten </w:t>
      </w:r>
      <w:r w:rsidRPr="003371FE">
        <w:rPr>
          <w:rStyle w:val="StyleUnderline"/>
        </w:rPr>
        <w:t>Gillibrand</w:t>
      </w:r>
      <w:r>
        <w:t xml:space="preserve"> (D-N.Y.) </w:t>
      </w:r>
      <w:r w:rsidRPr="003371FE">
        <w:rPr>
          <w:rStyle w:val="StyleUnderline"/>
        </w:rPr>
        <w:t>took up the cry of “Abolish ICE” to demonstrate their progressive bona fides and several left-leaning Dem</w:t>
      </w:r>
      <w:r>
        <w:t xml:space="preserve">ocratic </w:t>
      </w:r>
      <w:r w:rsidRPr="003371FE">
        <w:rPr>
          <w:rStyle w:val="StyleUnderline"/>
        </w:rPr>
        <w:t>congressmen introduced a bill to abolish the agency</w:t>
      </w:r>
      <w:r>
        <w:t xml:space="preserve">, evidently misunderstanding the role of the agency they wanted to abolish. </w:t>
      </w:r>
    </w:p>
    <w:p w14:paraId="6FF4FB95" w14:textId="77777777" w:rsidR="00C47CDB" w:rsidRDefault="00C47CDB" w:rsidP="00C47CDB">
      <w:r>
        <w:t xml:space="preserve">ICE is a law enforcement agency that among other important responsibilities, conducts transnational investigations of terrorism and international drug trafficking. ICE is not even the agency that separated the immigrant families. The U.S. Border Patrol does the separating, the Health and Human Services Department has custody of the children while their parents are detained, the Department of Justice brings the prosecutions for unauthorized entry, and ICE detains the adults and then deports them when a court orders an individual deported. </w:t>
      </w:r>
    </w:p>
    <w:p w14:paraId="24647F23" w14:textId="77777777" w:rsidR="00C47CDB" w:rsidRDefault="00C47CDB" w:rsidP="00C47CDB">
      <w:r w:rsidRPr="003371FE">
        <w:rPr>
          <w:rStyle w:val="StyleUnderline"/>
        </w:rPr>
        <w:t>ICE is not an inherently evil agency and deportations of undocumented aliens are a legitimate law enforcement function</w:t>
      </w:r>
      <w:r>
        <w:t>. Under President Obama, it’s worth recalling, ICE deported so many undocumented aliens with criminal records that immigration advocates nicknamed Obama the “Deporter in Chief.”</w:t>
      </w:r>
    </w:p>
    <w:p w14:paraId="3E6E2CDE" w14:textId="77777777" w:rsidR="00C47CDB" w:rsidRDefault="00C47CDB" w:rsidP="00C47CDB">
      <w:r w:rsidRPr="003371FE">
        <w:rPr>
          <w:rStyle w:val="StyleUnderline"/>
          <w:highlight w:val="yellow"/>
        </w:rPr>
        <w:t>As “Abolish ICE” gained traction, Trump told a rally</w:t>
      </w:r>
      <w:r>
        <w:t xml:space="preserve"> in Great Falls, Montana </w:t>
      </w:r>
      <w:r w:rsidRPr="003371FE">
        <w:rPr>
          <w:rStyle w:val="StyleUnderline"/>
          <w:highlight w:val="yellow"/>
        </w:rPr>
        <w:t>that a vote for Dem</w:t>
      </w:r>
      <w:r>
        <w:t>ocrat</w:t>
      </w:r>
      <w:r w:rsidRPr="003371FE">
        <w:rPr>
          <w:rStyle w:val="StyleUnderline"/>
          <w:highlight w:val="yellow"/>
        </w:rPr>
        <w:t>s is a</w:t>
      </w:r>
      <w:r w:rsidRPr="003371FE">
        <w:rPr>
          <w:rStyle w:val="StyleUnderline"/>
        </w:rPr>
        <w:t xml:space="preserve"> “</w:t>
      </w:r>
      <w:r w:rsidRPr="003371FE">
        <w:rPr>
          <w:rStyle w:val="StyleUnderline"/>
          <w:highlight w:val="yellow"/>
        </w:rPr>
        <w:t>vote to let MS-13 run wild</w:t>
      </w:r>
      <w:r w:rsidRPr="003371FE">
        <w:rPr>
          <w:rStyle w:val="StyleUnderline"/>
        </w:rPr>
        <w:t xml:space="preserve"> in our community” and “we will not stand for these vile Dem</w:t>
      </w:r>
      <w:r>
        <w:t xml:space="preserve">ocrat </w:t>
      </w:r>
      <w:r w:rsidRPr="003371FE">
        <w:rPr>
          <w:rStyle w:val="StyleUnderline"/>
        </w:rPr>
        <w:t xml:space="preserve">smears against our law enforcement.” </w:t>
      </w:r>
      <w:r w:rsidRPr="003371FE">
        <w:rPr>
          <w:rStyle w:val="StyleUnderline"/>
          <w:highlight w:val="yellow"/>
        </w:rPr>
        <w:t>Dem</w:t>
      </w:r>
      <w:r>
        <w:t>ocrat</w:t>
      </w:r>
      <w:r w:rsidRPr="003371FE">
        <w:rPr>
          <w:rStyle w:val="StyleUnderline"/>
          <w:highlight w:val="yellow"/>
        </w:rPr>
        <w:t>s defensively</w:t>
      </w:r>
      <w:r w:rsidRPr="003371FE">
        <w:rPr>
          <w:rStyle w:val="StyleUnderline"/>
        </w:rPr>
        <w:t xml:space="preserve"> claimed that, if one </w:t>
      </w:r>
      <w:r w:rsidRPr="003371FE">
        <w:rPr>
          <w:rStyle w:val="StyleUnderline"/>
          <w:highlight w:val="yellow"/>
        </w:rPr>
        <w:t>examined the fine print</w:t>
      </w:r>
      <w:r w:rsidRPr="003371FE">
        <w:rPr>
          <w:rStyle w:val="StyleUnderline"/>
        </w:rPr>
        <w:t xml:space="preserve"> of “Abolish ICE,” they simply wanted to reform or re-organize the agency, not eliminate its functions. </w:t>
      </w:r>
      <w:r w:rsidRPr="003371FE">
        <w:rPr>
          <w:rStyle w:val="Emphasis"/>
          <w:highlight w:val="yellow"/>
        </w:rPr>
        <w:t>Good luck with fine print in the age of Trump</w:t>
      </w:r>
      <w:r>
        <w:t xml:space="preserve">. </w:t>
      </w:r>
    </w:p>
    <w:p w14:paraId="23BC219C" w14:textId="77777777" w:rsidR="00C47CDB" w:rsidRDefault="00C47CDB" w:rsidP="00C47CDB">
      <w:r w:rsidRPr="003371FE">
        <w:rPr>
          <w:rStyle w:val="StyleUnderline"/>
        </w:rPr>
        <w:t>The coup de grâce to “Abolish ICE” came</w:t>
      </w:r>
      <w:r>
        <w:t xml:space="preserve"> late last week </w:t>
      </w:r>
      <w:r w:rsidRPr="003371FE">
        <w:rPr>
          <w:rStyle w:val="StyleUnderline"/>
        </w:rPr>
        <w:t>when House Republicans sought to bring the Dem</w:t>
      </w:r>
      <w:r>
        <w:t xml:space="preserve">ocrats’ </w:t>
      </w:r>
      <w:r w:rsidRPr="003371FE">
        <w:rPr>
          <w:rStyle w:val="StyleUnderline"/>
        </w:rPr>
        <w:t>bill</w:t>
      </w:r>
      <w:r>
        <w:t xml:space="preserve"> to abolish ICE </w:t>
      </w:r>
      <w:r w:rsidRPr="003371FE">
        <w:rPr>
          <w:rStyle w:val="StyleUnderline"/>
        </w:rPr>
        <w:t xml:space="preserve">to a vote. Evidently realizing how much traction </w:t>
      </w:r>
      <w:r w:rsidRPr="003371FE">
        <w:rPr>
          <w:rStyle w:val="StyleUnderline"/>
        </w:rPr>
        <w:lastRenderedPageBreak/>
        <w:t>they had given Trump on immigration at the Dem</w:t>
      </w:r>
      <w:r>
        <w:t>ocrat</w:t>
      </w:r>
      <w:r w:rsidRPr="003371FE">
        <w:rPr>
          <w:rStyle w:val="StyleUnderline"/>
        </w:rPr>
        <w:t>s’ expense, the bill’s sponsors announced they would vote against their own bill</w:t>
      </w:r>
      <w:r>
        <w:t>.</w:t>
      </w:r>
    </w:p>
    <w:p w14:paraId="036212CD" w14:textId="77777777" w:rsidR="00C47CDB" w:rsidRDefault="00C47CDB" w:rsidP="00C47CDB">
      <w:r w:rsidRPr="003371FE">
        <w:rPr>
          <w:rStyle w:val="StyleUnderline"/>
          <w:highlight w:val="yellow"/>
        </w:rPr>
        <w:t>Firing on your own position doesn’t win</w:t>
      </w:r>
      <w:r w:rsidRPr="003371FE">
        <w:rPr>
          <w:rStyle w:val="StyleUnderline"/>
        </w:rPr>
        <w:t xml:space="preserve"> battles or </w:t>
      </w:r>
      <w:r w:rsidRPr="003371FE">
        <w:rPr>
          <w:rStyle w:val="StyleUnderline"/>
          <w:highlight w:val="yellow"/>
        </w:rPr>
        <w:t>elections. The Dem</w:t>
      </w:r>
      <w:r>
        <w:t>ocrat</w:t>
      </w:r>
      <w:r w:rsidRPr="003371FE">
        <w:rPr>
          <w:rStyle w:val="StyleUnderline"/>
          <w:highlight w:val="yellow"/>
        </w:rPr>
        <w:t>s need a</w:t>
      </w:r>
      <w:r w:rsidRPr="003371FE">
        <w:rPr>
          <w:rStyle w:val="StyleUnderline"/>
        </w:rPr>
        <w:t xml:space="preserve">n immigration </w:t>
      </w:r>
      <w:r w:rsidRPr="003371FE">
        <w:rPr>
          <w:rStyle w:val="StyleUnderline"/>
          <w:highlight w:val="yellow"/>
        </w:rPr>
        <w:t>policy</w:t>
      </w:r>
      <w:r w:rsidRPr="003371FE">
        <w:rPr>
          <w:rStyle w:val="StyleUnderline"/>
        </w:rPr>
        <w:t xml:space="preserve"> that is humane and true to our history as a nation of immigrants, but one </w:t>
      </w:r>
      <w:r w:rsidRPr="003371FE">
        <w:rPr>
          <w:rStyle w:val="StyleUnderline"/>
          <w:highlight w:val="yellow"/>
        </w:rPr>
        <w:t>that will</w:t>
      </w:r>
      <w:r w:rsidRPr="003371FE">
        <w:rPr>
          <w:rStyle w:val="StyleUnderline"/>
        </w:rPr>
        <w:t xml:space="preserve"> also </w:t>
      </w:r>
      <w:r w:rsidRPr="003371FE">
        <w:rPr>
          <w:rStyle w:val="Emphasis"/>
          <w:highlight w:val="yellow"/>
        </w:rPr>
        <w:t>reassure swing voters</w:t>
      </w:r>
      <w:r w:rsidRPr="003371FE">
        <w:rPr>
          <w:rStyle w:val="StyleUnderline"/>
          <w:highlight w:val="yellow"/>
        </w:rPr>
        <w:t xml:space="preserve"> that Dem</w:t>
      </w:r>
      <w:r>
        <w:t>ocrat</w:t>
      </w:r>
      <w:r w:rsidRPr="003371FE">
        <w:rPr>
          <w:rStyle w:val="StyleUnderline"/>
          <w:highlight w:val="yellow"/>
        </w:rPr>
        <w:t>s can control the</w:t>
      </w:r>
      <w:r w:rsidRPr="003371FE">
        <w:t xml:space="preserve"> nation’s </w:t>
      </w:r>
      <w:r w:rsidRPr="003371FE">
        <w:rPr>
          <w:rStyle w:val="StyleUnderline"/>
          <w:highlight w:val="yellow"/>
        </w:rPr>
        <w:t>borders. Otherwise</w:t>
      </w:r>
      <w:r w:rsidRPr="003371FE">
        <w:rPr>
          <w:rStyle w:val="StyleUnderline"/>
        </w:rPr>
        <w:t xml:space="preserve">, in the run up to the mid-term elections, </w:t>
      </w:r>
      <w:r w:rsidRPr="003371FE">
        <w:rPr>
          <w:rStyle w:val="Emphasis"/>
          <w:highlight w:val="yellow"/>
        </w:rPr>
        <w:t>Trump will bash the Dem</w:t>
      </w:r>
      <w:r>
        <w:t>ocrat</w:t>
      </w:r>
      <w:r w:rsidRPr="003371FE">
        <w:rPr>
          <w:rStyle w:val="Emphasis"/>
          <w:highlight w:val="yellow"/>
        </w:rPr>
        <w:t>s</w:t>
      </w:r>
      <w:r w:rsidRPr="003371FE">
        <w:rPr>
          <w:rStyle w:val="Emphasis"/>
        </w:rPr>
        <w:t xml:space="preserve"> on immigration </w:t>
      </w:r>
      <w:r w:rsidRPr="003371FE">
        <w:rPr>
          <w:rStyle w:val="Emphasis"/>
          <w:highlight w:val="yellow"/>
        </w:rPr>
        <w:t>like a piñata</w:t>
      </w:r>
      <w:r w:rsidRPr="003371FE">
        <w:rPr>
          <w:rStyle w:val="StyleUnderline"/>
        </w:rPr>
        <w:t>. The “Abolish ICE” disaster should be a wake-up call for Dem</w:t>
      </w:r>
      <w:r w:rsidRPr="003371FE">
        <w:t>ocrat</w:t>
      </w:r>
      <w:r w:rsidRPr="003371FE">
        <w:rPr>
          <w:rStyle w:val="StyleUnderline"/>
        </w:rPr>
        <w:t>s to get their immigration act together</w:t>
      </w:r>
      <w:r w:rsidRPr="003371FE">
        <w:t>.</w:t>
      </w:r>
    </w:p>
    <w:p w14:paraId="6477EDA1" w14:textId="77777777" w:rsidR="00C47CDB" w:rsidRDefault="00C47CDB" w:rsidP="00C47CDB"/>
    <w:p w14:paraId="67E42B4D" w14:textId="77777777" w:rsidR="00C47CDB" w:rsidRDefault="00C47CDB" w:rsidP="00C47CDB">
      <w:pPr>
        <w:pStyle w:val="Heading4"/>
      </w:pPr>
      <w:r>
        <w:t xml:space="preserve">The aff is a </w:t>
      </w:r>
      <w:r w:rsidRPr="0093435E">
        <w:rPr>
          <w:u w:val="single"/>
        </w:rPr>
        <w:t>huge political winner</w:t>
      </w:r>
      <w:r>
        <w:t xml:space="preserve"> for Republicans in the midterms. It </w:t>
      </w:r>
      <w:r w:rsidRPr="0093435E">
        <w:rPr>
          <w:u w:val="single"/>
        </w:rPr>
        <w:t>fractures Dems</w:t>
      </w:r>
      <w:r>
        <w:t xml:space="preserve">, </w:t>
      </w:r>
      <w:r w:rsidRPr="0093435E">
        <w:rPr>
          <w:u w:val="single"/>
        </w:rPr>
        <w:t>unifies the GOP</w:t>
      </w:r>
      <w:r>
        <w:t xml:space="preserve">, and </w:t>
      </w:r>
      <w:r w:rsidRPr="0093435E">
        <w:rPr>
          <w:u w:val="single"/>
        </w:rPr>
        <w:t>shifts attention away</w:t>
      </w:r>
      <w:r>
        <w:t xml:space="preserve"> from Trump’s failures. </w:t>
      </w:r>
    </w:p>
    <w:p w14:paraId="375E25CE" w14:textId="77777777" w:rsidR="00C47CDB" w:rsidRPr="006E13B0" w:rsidRDefault="00C47CDB" w:rsidP="00C47CDB">
      <w:r w:rsidRPr="00426B47">
        <w:rPr>
          <w:rStyle w:val="Style13ptBold"/>
        </w:rPr>
        <w:t>Allen 18</w:t>
      </w:r>
      <w:r>
        <w:t xml:space="preserve"> — Jonathan Allen, National Political Reporter at </w:t>
      </w:r>
      <w:r w:rsidRPr="00426B47">
        <w:rPr>
          <w:i/>
        </w:rPr>
        <w:t>NBC News</w:t>
      </w:r>
      <w:r>
        <w:t>, 2018 (“</w:t>
      </w:r>
      <w:r w:rsidRPr="006E13B0">
        <w:t>Some Democrats want to go to war over abolishing ICE. So does President Trump.</w:t>
      </w:r>
      <w:r>
        <w:t xml:space="preserve">,” </w:t>
      </w:r>
      <w:r>
        <w:rPr>
          <w:i/>
        </w:rPr>
        <w:t>NBC News</w:t>
      </w:r>
      <w:r>
        <w:t>, July 3</w:t>
      </w:r>
      <w:r w:rsidRPr="006E13B0">
        <w:rPr>
          <w:vertAlign w:val="superscript"/>
        </w:rPr>
        <w:t>rd</w:t>
      </w:r>
      <w:r>
        <w:t xml:space="preserve">, Available Online at </w:t>
      </w:r>
      <w:hyperlink r:id="rId34" w:history="1">
        <w:r w:rsidRPr="00E836A2">
          <w:rPr>
            <w:rStyle w:val="Hyperlink"/>
          </w:rPr>
          <w:t>https://www.nbcnews.com/politics/politics-news/some-democrats-want-go-war-over-abolishing-ice-so-does-n888606</w:t>
        </w:r>
      </w:hyperlink>
      <w:r>
        <w:t>, Accessed 07-16-2018)</w:t>
      </w:r>
    </w:p>
    <w:p w14:paraId="31DD1AD7" w14:textId="77777777" w:rsidR="00C47CDB" w:rsidRDefault="00C47CDB" w:rsidP="00C47CDB">
      <w:r>
        <w:t xml:space="preserve">President Donald </w:t>
      </w:r>
      <w:r w:rsidRPr="0065766D">
        <w:rPr>
          <w:rStyle w:val="StyleUnderline"/>
        </w:rPr>
        <w:t xml:space="preserve">Trump's base voters didn't like it when he beat a retreat on the policy of separating undocumented families at the border. And they were so dead set against "amnesty" provisions in a House </w:t>
      </w:r>
      <w:r w:rsidRPr="009C68C8">
        <w:rPr>
          <w:rStyle w:val="StyleUnderline"/>
        </w:rPr>
        <w:t>immigration bill he backed that he later falsely claimed that he had never lobbied on it</w:t>
      </w:r>
      <w:r>
        <w:t>.</w:t>
      </w:r>
    </w:p>
    <w:p w14:paraId="0A5B7D21" w14:textId="77777777" w:rsidR="00C47CDB" w:rsidRDefault="00C47CDB" w:rsidP="00C47CDB">
      <w:r w:rsidRPr="0093435E">
        <w:rPr>
          <w:rStyle w:val="Emphasis"/>
          <w:highlight w:val="yellow"/>
        </w:rPr>
        <w:t>Overall</w:t>
      </w:r>
      <w:r w:rsidRPr="0093435E">
        <w:rPr>
          <w:rStyle w:val="StyleUnderline"/>
          <w:highlight w:val="yellow"/>
        </w:rPr>
        <w:t>, Trump has lost</w:t>
      </w:r>
      <w:r w:rsidRPr="009C68C8">
        <w:rPr>
          <w:rStyle w:val="StyleUnderline"/>
        </w:rPr>
        <w:t xml:space="preserve"> so far </w:t>
      </w:r>
      <w:r w:rsidRPr="0093435E">
        <w:rPr>
          <w:rStyle w:val="StyleUnderline"/>
          <w:highlight w:val="yellow"/>
        </w:rPr>
        <w:t>on</w:t>
      </w:r>
      <w:r w:rsidRPr="009C68C8">
        <w:rPr>
          <w:rStyle w:val="StyleUnderline"/>
        </w:rPr>
        <w:t xml:space="preserve"> his </w:t>
      </w:r>
      <w:r w:rsidRPr="0093435E">
        <w:rPr>
          <w:rStyle w:val="StyleUnderline"/>
          <w:highlight w:val="yellow"/>
        </w:rPr>
        <w:t>core immigration promises</w:t>
      </w:r>
      <w:r w:rsidRPr="009C68C8">
        <w:rPr>
          <w:rStyle w:val="StyleUnderline"/>
        </w:rPr>
        <w:t>: to build a border wall, force Mexico to pay for it and vastly reduce both legal and illegal migration</w:t>
      </w:r>
      <w:r>
        <w:t xml:space="preserve"> to the country.</w:t>
      </w:r>
    </w:p>
    <w:p w14:paraId="72DC185A" w14:textId="77777777" w:rsidR="00C47CDB" w:rsidRDefault="00C47CDB" w:rsidP="00C47CDB">
      <w:r w:rsidRPr="0093435E">
        <w:rPr>
          <w:rStyle w:val="StyleUnderline"/>
          <w:highlight w:val="yellow"/>
        </w:rPr>
        <w:t>But</w:t>
      </w:r>
      <w:r w:rsidRPr="009C68C8">
        <w:rPr>
          <w:rStyle w:val="StyleUnderline"/>
        </w:rPr>
        <w:t xml:space="preserve"> his allies say </w:t>
      </w:r>
      <w:r w:rsidRPr="0093435E">
        <w:rPr>
          <w:rStyle w:val="StyleUnderline"/>
          <w:highlight w:val="yellow"/>
        </w:rPr>
        <w:t xml:space="preserve">he's found </w:t>
      </w:r>
      <w:r w:rsidRPr="0093435E">
        <w:rPr>
          <w:rStyle w:val="Emphasis"/>
          <w:highlight w:val="yellow"/>
        </w:rPr>
        <w:t>a huge political winner</w:t>
      </w:r>
      <w:r w:rsidRPr="009C68C8">
        <w:rPr>
          <w:rStyle w:val="StyleUnderline"/>
        </w:rPr>
        <w:t xml:space="preserve">, </w:t>
      </w:r>
      <w:r w:rsidRPr="0093435E">
        <w:rPr>
          <w:rStyle w:val="StyleUnderline"/>
          <w:highlight w:val="yellow"/>
        </w:rPr>
        <w:t>for the midterm</w:t>
      </w:r>
      <w:r w:rsidRPr="009C68C8">
        <w:rPr>
          <w:rStyle w:val="StyleUnderline"/>
        </w:rPr>
        <w:t xml:space="preserve"> elections and his 2020 re-election bid, </w:t>
      </w:r>
      <w:r w:rsidRPr="0093435E">
        <w:rPr>
          <w:rStyle w:val="StyleUnderline"/>
          <w:highlight w:val="yellow"/>
        </w:rPr>
        <w:t>in</w:t>
      </w:r>
      <w:r w:rsidRPr="009C68C8">
        <w:rPr>
          <w:rStyle w:val="StyleUnderline"/>
        </w:rPr>
        <w:t xml:space="preserve"> the call by some</w:t>
      </w:r>
      <w:r>
        <w:t xml:space="preserve"> prominent Democrats </w:t>
      </w:r>
      <w:r w:rsidRPr="009C68C8">
        <w:rPr>
          <w:rStyle w:val="StyleUnderline"/>
        </w:rPr>
        <w:t xml:space="preserve">to </w:t>
      </w:r>
      <w:r w:rsidRPr="0093435E">
        <w:rPr>
          <w:rStyle w:val="StyleUnderline"/>
          <w:highlight w:val="yellow"/>
        </w:rPr>
        <w:t>"abolish ICE"</w:t>
      </w:r>
      <w:r>
        <w:t xml:space="preserve"> — the acronym for the U.S. Immigration and Customs Enforcement agency.</w:t>
      </w:r>
    </w:p>
    <w:p w14:paraId="009F2BD6" w14:textId="77777777" w:rsidR="00C47CDB" w:rsidRDefault="00C47CDB" w:rsidP="00C47CDB">
      <w:r>
        <w:t>"</w:t>
      </w:r>
      <w:r w:rsidRPr="0093435E">
        <w:rPr>
          <w:rStyle w:val="StyleUnderline"/>
          <w:highlight w:val="yellow"/>
        </w:rPr>
        <w:t>There’s</w:t>
      </w:r>
      <w:r w:rsidRPr="009C68C8">
        <w:rPr>
          <w:rStyle w:val="StyleUnderline"/>
        </w:rPr>
        <w:t xml:space="preserve"> long </w:t>
      </w:r>
      <w:r w:rsidRPr="0093435E">
        <w:rPr>
          <w:rStyle w:val="StyleUnderline"/>
          <w:highlight w:val="yellow"/>
        </w:rPr>
        <w:t>been division in the Republican Party on</w:t>
      </w:r>
      <w:r w:rsidRPr="009C68C8">
        <w:rPr>
          <w:rStyle w:val="StyleUnderline"/>
        </w:rPr>
        <w:t xml:space="preserve"> the issue of </w:t>
      </w:r>
      <w:r w:rsidRPr="0093435E">
        <w:rPr>
          <w:rStyle w:val="StyleUnderline"/>
          <w:highlight w:val="yellow"/>
        </w:rPr>
        <w:t xml:space="preserve">immigration, but </w:t>
      </w:r>
      <w:r w:rsidRPr="0093435E">
        <w:rPr>
          <w:rStyle w:val="Emphasis"/>
          <w:highlight w:val="yellow"/>
        </w:rPr>
        <w:t>the one thing everyone can agree on</w:t>
      </w:r>
      <w:r w:rsidRPr="0093435E">
        <w:rPr>
          <w:rStyle w:val="StyleUnderline"/>
          <w:highlight w:val="yellow"/>
        </w:rPr>
        <w:t xml:space="preserve"> is the Dem</w:t>
      </w:r>
      <w:r>
        <w:t>ocrat</w:t>
      </w:r>
      <w:r w:rsidRPr="0093435E">
        <w:rPr>
          <w:rStyle w:val="StyleUnderline"/>
          <w:highlight w:val="yellow"/>
        </w:rPr>
        <w:t>s are crazy for wanting to abolish ICE</w:t>
      </w:r>
      <w:r>
        <w:t xml:space="preserve">," </w:t>
      </w:r>
      <w:r w:rsidRPr="009C68C8">
        <w:rPr>
          <w:rStyle w:val="StyleUnderline"/>
        </w:rPr>
        <w:t>said a former Trump White House official</w:t>
      </w:r>
      <w:r>
        <w:t xml:space="preserve"> who spoke to NBC on the condition of anonymity to discuss the president's strategy.</w:t>
      </w:r>
    </w:p>
    <w:p w14:paraId="75615D06" w14:textId="77777777" w:rsidR="00C47CDB" w:rsidRDefault="00C47CDB" w:rsidP="00C47CDB">
      <w:r w:rsidRPr="009C68C8">
        <w:rPr>
          <w:rStyle w:val="StyleUnderline"/>
        </w:rPr>
        <w:t xml:space="preserve">That helps explain why </w:t>
      </w:r>
      <w:r w:rsidRPr="0093435E">
        <w:rPr>
          <w:rStyle w:val="StyleUnderline"/>
          <w:highlight w:val="yellow"/>
        </w:rPr>
        <w:t>Trump is turning the fight</w:t>
      </w:r>
      <w:r w:rsidRPr="009C68C8">
        <w:rPr>
          <w:rStyle w:val="StyleUnderline"/>
        </w:rPr>
        <w:t xml:space="preserve"> over detention-policy </w:t>
      </w:r>
      <w:r w:rsidRPr="0093435E">
        <w:rPr>
          <w:rStyle w:val="StyleUnderline"/>
          <w:highlight w:val="yellow"/>
        </w:rPr>
        <w:t xml:space="preserve">into </w:t>
      </w:r>
      <w:r w:rsidRPr="0093435E">
        <w:rPr>
          <w:rStyle w:val="Emphasis"/>
          <w:highlight w:val="yellow"/>
        </w:rPr>
        <w:t>a full-blown war over ICE</w:t>
      </w:r>
      <w:r>
        <w:t>.</w:t>
      </w:r>
    </w:p>
    <w:p w14:paraId="333A966F" w14:textId="77777777" w:rsidR="00C47CDB" w:rsidRDefault="00C47CDB" w:rsidP="00C47CDB">
      <w:r w:rsidRPr="009C68C8">
        <w:rPr>
          <w:rStyle w:val="StyleUnderline"/>
        </w:rPr>
        <w:t xml:space="preserve">From the Trumpworld perspective, </w:t>
      </w:r>
      <w:r w:rsidRPr="0093435E">
        <w:rPr>
          <w:rStyle w:val="StyleUnderline"/>
          <w:highlight w:val="yellow"/>
        </w:rPr>
        <w:t>it's</w:t>
      </w:r>
      <w:r w:rsidRPr="009C68C8">
        <w:rPr>
          <w:rStyle w:val="StyleUnderline"/>
        </w:rPr>
        <w:t xml:space="preserve"> </w:t>
      </w:r>
      <w:r w:rsidRPr="009C68C8">
        <w:rPr>
          <w:rStyle w:val="Emphasis"/>
        </w:rPr>
        <w:t xml:space="preserve">an </w:t>
      </w:r>
      <w:r w:rsidRPr="0093435E">
        <w:rPr>
          <w:rStyle w:val="Emphasis"/>
          <w:highlight w:val="yellow"/>
        </w:rPr>
        <w:t>easy branding</w:t>
      </w:r>
      <w:r w:rsidRPr="009C68C8">
        <w:rPr>
          <w:rStyle w:val="Emphasis"/>
        </w:rPr>
        <w:t xml:space="preserve"> exercise</w:t>
      </w:r>
      <w:r w:rsidRPr="009C68C8">
        <w:rPr>
          <w:rStyle w:val="StyleUnderline"/>
        </w:rPr>
        <w:t xml:space="preserve">: </w:t>
      </w:r>
      <w:r w:rsidRPr="0093435E">
        <w:rPr>
          <w:rStyle w:val="StyleUnderline"/>
          <w:highlight w:val="yellow"/>
        </w:rPr>
        <w:t>Dem</w:t>
      </w:r>
      <w:r w:rsidRPr="009C68C8">
        <w:t>ocrat</w:t>
      </w:r>
      <w:r w:rsidRPr="0093435E">
        <w:rPr>
          <w:rStyle w:val="StyleUnderline"/>
          <w:highlight w:val="yellow"/>
        </w:rPr>
        <w:t>s are for getting rid of an agency</w:t>
      </w:r>
      <w:r w:rsidRPr="009C68C8">
        <w:rPr>
          <w:rStyle w:val="StyleUnderline"/>
        </w:rPr>
        <w:t xml:space="preserve"> that cracks down on undocumented immigrants; </w:t>
      </w:r>
      <w:r w:rsidRPr="0093435E">
        <w:rPr>
          <w:rStyle w:val="StyleUnderline"/>
          <w:highlight w:val="yellow"/>
        </w:rPr>
        <w:t>which makes them in favor of open borders</w:t>
      </w:r>
      <w:r w:rsidRPr="009C68C8">
        <w:rPr>
          <w:rStyle w:val="StyleUnderline"/>
        </w:rPr>
        <w:t xml:space="preserve">; </w:t>
      </w:r>
      <w:r w:rsidRPr="0093435E">
        <w:rPr>
          <w:rStyle w:val="StyleUnderline"/>
          <w:highlight w:val="yellow"/>
        </w:rPr>
        <w:t>and</w:t>
      </w:r>
      <w:r w:rsidRPr="009C68C8">
        <w:rPr>
          <w:rStyle w:val="StyleUnderline"/>
        </w:rPr>
        <w:t>, in turn,</w:t>
      </w:r>
      <w:r>
        <w:t xml:space="preserve"> that means they are generally for </w:t>
      </w:r>
      <w:r w:rsidRPr="0093435E">
        <w:rPr>
          <w:rStyle w:val="Emphasis"/>
          <w:highlight w:val="yellow"/>
        </w:rPr>
        <w:t>lawlessness</w:t>
      </w:r>
      <w:r>
        <w:t>.</w:t>
      </w:r>
    </w:p>
    <w:p w14:paraId="69A9EAE0" w14:textId="77777777" w:rsidR="00C47CDB" w:rsidRDefault="00C47CDB" w:rsidP="00C47CDB">
      <w:r>
        <w:t>Better yet, for Trump, the faces of the policy are Democrats who are widely considered potential 2020 rivals to him, including Sens. Kirsten Gillibrand of New York, Elizabeth Warren of Massachusetts and, to a slightly lesser extent because she hasn't directly called for an end to the agency, Kamala Harris, D-Calif. They're raising their voices just as he is ramping up a barnstorming tour in advance of the midterm elections that is a not-so-dry run for his re-election campaign.</w:t>
      </w:r>
    </w:p>
    <w:p w14:paraId="36A48950" w14:textId="77777777" w:rsidR="00C47CDB" w:rsidRDefault="00C47CDB" w:rsidP="00C47CDB">
      <w:r>
        <w:t xml:space="preserve">And, </w:t>
      </w:r>
      <w:r w:rsidRPr="009C68C8">
        <w:rPr>
          <w:rStyle w:val="StyleUnderline"/>
        </w:rPr>
        <w:t xml:space="preserve">best of all for Trump, </w:t>
      </w:r>
      <w:r w:rsidRPr="0093435E">
        <w:rPr>
          <w:rStyle w:val="Emphasis"/>
          <w:highlight w:val="yellow"/>
        </w:rPr>
        <w:t>they did the branding for him</w:t>
      </w:r>
      <w:r w:rsidRPr="009C68C8">
        <w:rPr>
          <w:rStyle w:val="StyleUnderline"/>
        </w:rPr>
        <w:t>. "Abolish ICE" isn't his phrase; it's theirs</w:t>
      </w:r>
      <w:r>
        <w:t>.</w:t>
      </w:r>
    </w:p>
    <w:p w14:paraId="61349827" w14:textId="77777777" w:rsidR="00C47CDB" w:rsidRDefault="00C47CDB" w:rsidP="00C47CDB">
      <w:r>
        <w:t>"</w:t>
      </w:r>
      <w:r w:rsidRPr="009C68C8">
        <w:rPr>
          <w:rStyle w:val="StyleUnderline"/>
        </w:rPr>
        <w:t xml:space="preserve">He has taken the abolish ICE thing, </w:t>
      </w:r>
      <w:r w:rsidRPr="0093435E">
        <w:rPr>
          <w:rStyle w:val="StyleUnderline"/>
          <w:highlight w:val="yellow"/>
        </w:rPr>
        <w:t>he’s wrapping it around the necks of the Dem</w:t>
      </w:r>
      <w:r>
        <w:t>ocrat</w:t>
      </w:r>
      <w:r w:rsidRPr="0093435E">
        <w:rPr>
          <w:rStyle w:val="StyleUnderline"/>
          <w:highlight w:val="yellow"/>
        </w:rPr>
        <w:t>s</w:t>
      </w:r>
      <w:r w:rsidRPr="009C68C8">
        <w:rPr>
          <w:rStyle w:val="StyleUnderline"/>
        </w:rPr>
        <w:t xml:space="preserve"> </w:t>
      </w:r>
      <w:r w:rsidRPr="0093435E">
        <w:rPr>
          <w:rStyle w:val="StyleUnderline"/>
          <w:highlight w:val="yellow"/>
        </w:rPr>
        <w:t>and</w:t>
      </w:r>
      <w:r w:rsidRPr="009C68C8">
        <w:rPr>
          <w:rStyle w:val="StyleUnderline"/>
        </w:rPr>
        <w:t xml:space="preserve"> he </w:t>
      </w:r>
      <w:r w:rsidRPr="0093435E">
        <w:rPr>
          <w:rStyle w:val="StyleUnderline"/>
          <w:highlight w:val="yellow"/>
        </w:rPr>
        <w:t xml:space="preserve">views it as </w:t>
      </w:r>
      <w:r w:rsidRPr="0093435E">
        <w:rPr>
          <w:rStyle w:val="Emphasis"/>
          <w:highlight w:val="yellow"/>
        </w:rPr>
        <w:t>his blunt instrument to defeat the Dem</w:t>
      </w:r>
      <w:r>
        <w:t>ocrat</w:t>
      </w:r>
      <w:r w:rsidRPr="0093435E">
        <w:rPr>
          <w:rStyle w:val="Emphasis"/>
          <w:highlight w:val="yellow"/>
        </w:rPr>
        <w:t>s</w:t>
      </w:r>
      <w:r w:rsidRPr="0093435E">
        <w:rPr>
          <w:rStyle w:val="StyleUnderline"/>
          <w:highlight w:val="yellow"/>
        </w:rPr>
        <w:t xml:space="preserve"> in 2018 and</w:t>
      </w:r>
      <w:r w:rsidRPr="009C68C8">
        <w:rPr>
          <w:rStyle w:val="StyleUnderline"/>
        </w:rPr>
        <w:t xml:space="preserve"> whoever they put up in </w:t>
      </w:r>
      <w:r w:rsidRPr="0093435E">
        <w:rPr>
          <w:rStyle w:val="StyleUnderline"/>
          <w:highlight w:val="yellow"/>
        </w:rPr>
        <w:t>2020</w:t>
      </w:r>
      <w:r>
        <w:t>," the former White House official said. "No doubt about it."</w:t>
      </w:r>
    </w:p>
    <w:p w14:paraId="39BE050F" w14:textId="77777777" w:rsidR="00C47CDB" w:rsidRDefault="00C47CDB" w:rsidP="00C47CDB">
      <w:r w:rsidRPr="009C68C8">
        <w:rPr>
          <w:rStyle w:val="StyleUnderline"/>
        </w:rPr>
        <w:t>It's not just Trump's campaign that is pushing the issue. The official White House Twitter account slammed Warren and Harris</w:t>
      </w:r>
      <w:r>
        <w:t xml:space="preserve"> on Monday </w:t>
      </w:r>
      <w:r w:rsidRPr="009C68C8">
        <w:rPr>
          <w:rStyle w:val="StyleUnderline"/>
        </w:rPr>
        <w:t>for their statements on immigration, and the administration is pushing out stories about ICE's law enforcement work</w:t>
      </w:r>
      <w:r>
        <w:t>.</w:t>
      </w:r>
    </w:p>
    <w:p w14:paraId="49D4D1B6" w14:textId="77777777" w:rsidR="00C47CDB" w:rsidRDefault="00C47CDB" w:rsidP="00C47CDB">
      <w:r>
        <w:t>That's coming from a president who has spent much of his time in office trying to undermine the credibility of the FBI, the Justice Department, the National Security Agency and other federal national security and criminal justice agencies.</w:t>
      </w:r>
    </w:p>
    <w:p w14:paraId="047E14FA" w14:textId="77777777" w:rsidR="00C47CDB" w:rsidRDefault="00C47CDB" w:rsidP="00C47CDB">
      <w:r w:rsidRPr="009C68C8">
        <w:rPr>
          <w:rStyle w:val="StyleUnderline"/>
        </w:rPr>
        <w:lastRenderedPageBreak/>
        <w:t xml:space="preserve">While it's not yet clear how the public will react to the abolish ICE fight, there's little doubt that </w:t>
      </w:r>
      <w:r w:rsidRPr="0093435E">
        <w:rPr>
          <w:rStyle w:val="StyleUnderline"/>
          <w:highlight w:val="yellow"/>
        </w:rPr>
        <w:t>Trump is happier waging it than talking about</w:t>
      </w:r>
      <w:r w:rsidRPr="009C68C8">
        <w:rPr>
          <w:rStyle w:val="StyleUnderline"/>
        </w:rPr>
        <w:t xml:space="preserve"> the policy of </w:t>
      </w:r>
      <w:r w:rsidRPr="0093435E">
        <w:rPr>
          <w:rStyle w:val="StyleUnderline"/>
          <w:highlight w:val="yellow"/>
        </w:rPr>
        <w:t>separating families or</w:t>
      </w:r>
      <w:r w:rsidRPr="009C68C8">
        <w:rPr>
          <w:rStyle w:val="StyleUnderline"/>
        </w:rPr>
        <w:t xml:space="preserve"> his failure</w:t>
      </w:r>
      <w:r>
        <w:t xml:space="preserve">, so far, </w:t>
      </w:r>
      <w:r w:rsidRPr="009C68C8">
        <w:rPr>
          <w:rStyle w:val="StyleUnderline"/>
        </w:rPr>
        <w:t xml:space="preserve">to build </w:t>
      </w:r>
      <w:r w:rsidRPr="0093435E">
        <w:rPr>
          <w:rStyle w:val="StyleUnderline"/>
          <w:highlight w:val="yellow"/>
        </w:rPr>
        <w:t>the</w:t>
      </w:r>
      <w:r w:rsidRPr="009C68C8">
        <w:rPr>
          <w:rStyle w:val="StyleUnderline"/>
        </w:rPr>
        <w:t xml:space="preserve"> border </w:t>
      </w:r>
      <w:r w:rsidRPr="0093435E">
        <w:rPr>
          <w:rStyle w:val="StyleUnderline"/>
          <w:highlight w:val="yellow"/>
        </w:rPr>
        <w:t>wall</w:t>
      </w:r>
      <w:r w:rsidRPr="009C68C8">
        <w:rPr>
          <w:rStyle w:val="StyleUnderline"/>
        </w:rPr>
        <w:t xml:space="preserve"> or stop illegal immigration. And it's equally evident that </w:t>
      </w:r>
      <w:r w:rsidRPr="0093435E">
        <w:rPr>
          <w:rStyle w:val="StyleUnderline"/>
          <w:highlight w:val="yellow"/>
        </w:rPr>
        <w:t>Dem</w:t>
      </w:r>
      <w:r>
        <w:t xml:space="preserve">ocratic </w:t>
      </w:r>
      <w:r w:rsidRPr="0093435E">
        <w:rPr>
          <w:rStyle w:val="StyleUnderline"/>
          <w:highlight w:val="yellow"/>
        </w:rPr>
        <w:t>leaders</w:t>
      </w:r>
      <w:r w:rsidRPr="009C68C8">
        <w:rPr>
          <w:rStyle w:val="StyleUnderline"/>
        </w:rPr>
        <w:t xml:space="preserve"> thinking about the midterms</w:t>
      </w:r>
      <w:r>
        <w:t xml:space="preserve">, rather than the 2020 presidential primary, </w:t>
      </w:r>
      <w:r w:rsidRPr="0093435E">
        <w:rPr>
          <w:rStyle w:val="StyleUnderline"/>
          <w:highlight w:val="yellow"/>
        </w:rPr>
        <w:t>are wary of being portrayed as opponents of</w:t>
      </w:r>
      <w:r w:rsidRPr="009C68C8">
        <w:rPr>
          <w:rStyle w:val="StyleUnderline"/>
        </w:rPr>
        <w:t xml:space="preserve"> a </w:t>
      </w:r>
      <w:r w:rsidRPr="0093435E">
        <w:rPr>
          <w:rStyle w:val="StyleUnderline"/>
          <w:highlight w:val="yellow"/>
        </w:rPr>
        <w:t>law enforcement</w:t>
      </w:r>
      <w:r w:rsidRPr="009C68C8">
        <w:rPr>
          <w:rStyle w:val="StyleUnderline"/>
        </w:rPr>
        <w:t xml:space="preserve"> agency</w:t>
      </w:r>
      <w:r>
        <w:t>.</w:t>
      </w:r>
    </w:p>
    <w:p w14:paraId="73F776D6" w14:textId="77777777" w:rsidR="00C47CDB" w:rsidRDefault="00C47CDB" w:rsidP="00C47CDB">
      <w:r w:rsidRPr="0093435E">
        <w:rPr>
          <w:rStyle w:val="Emphasis"/>
          <w:highlight w:val="yellow"/>
        </w:rPr>
        <w:t>Now</w:t>
      </w:r>
      <w:r w:rsidRPr="009C68C8">
        <w:rPr>
          <w:rStyle w:val="StyleUnderline"/>
        </w:rPr>
        <w:t xml:space="preserve">, </w:t>
      </w:r>
      <w:r w:rsidRPr="0093435E">
        <w:rPr>
          <w:rStyle w:val="StyleUnderline"/>
          <w:highlight w:val="yellow"/>
        </w:rPr>
        <w:t>it's</w:t>
      </w:r>
      <w:r w:rsidRPr="009C68C8">
        <w:rPr>
          <w:rStyle w:val="StyleUnderline"/>
        </w:rPr>
        <w:t xml:space="preserve"> the </w:t>
      </w:r>
      <w:r w:rsidRPr="0093435E">
        <w:rPr>
          <w:rStyle w:val="StyleUnderline"/>
          <w:highlight w:val="yellow"/>
        </w:rPr>
        <w:t>divisions between Dem</w:t>
      </w:r>
      <w:r>
        <w:t xml:space="preserve">ocratic </w:t>
      </w:r>
      <w:r w:rsidRPr="0093435E">
        <w:rPr>
          <w:rStyle w:val="StyleUnderline"/>
          <w:highlight w:val="yellow"/>
        </w:rPr>
        <w:t>leaders and their</w:t>
      </w:r>
      <w:r w:rsidRPr="009C68C8">
        <w:rPr>
          <w:rStyle w:val="StyleUnderline"/>
        </w:rPr>
        <w:t xml:space="preserve"> political </w:t>
      </w:r>
      <w:r w:rsidRPr="0093435E">
        <w:rPr>
          <w:rStyle w:val="StyleUnderline"/>
          <w:highlight w:val="yellow"/>
        </w:rPr>
        <w:t>base</w:t>
      </w:r>
      <w:r w:rsidRPr="009C68C8">
        <w:rPr>
          <w:rStyle w:val="StyleUnderline"/>
        </w:rPr>
        <w:t xml:space="preserve"> that are </w:t>
      </w:r>
      <w:r w:rsidRPr="0093435E">
        <w:rPr>
          <w:rStyle w:val="StyleUnderline"/>
          <w:highlight w:val="yellow"/>
        </w:rPr>
        <w:t xml:space="preserve">on display, </w:t>
      </w:r>
      <w:r w:rsidRPr="0093435E">
        <w:rPr>
          <w:rStyle w:val="Emphasis"/>
          <w:highlight w:val="yellow"/>
        </w:rPr>
        <w:t>not</w:t>
      </w:r>
      <w:r w:rsidRPr="0093435E">
        <w:rPr>
          <w:rStyle w:val="StyleUnderline"/>
          <w:highlight w:val="yellow"/>
        </w:rPr>
        <w:t xml:space="preserve"> the Republican schism over Trump's policies</w:t>
      </w:r>
      <w:r w:rsidRPr="009C68C8">
        <w:rPr>
          <w:rStyle w:val="StyleUnderline"/>
        </w:rPr>
        <w:t xml:space="preserve"> that led the House to reject two GOP-written immigration bills</w:t>
      </w:r>
      <w:r>
        <w:t xml:space="preserve"> in recent weeks.</w:t>
      </w:r>
    </w:p>
    <w:p w14:paraId="7796DC89" w14:textId="77777777" w:rsidR="00C47CDB" w:rsidRDefault="00C47CDB" w:rsidP="00C47CDB">
      <w:r w:rsidRPr="0093435E">
        <w:rPr>
          <w:rStyle w:val="StyleUnderline"/>
        </w:rPr>
        <w:t>Most congressional Dem</w:t>
      </w:r>
      <w:r w:rsidRPr="0093435E">
        <w:t>ocrat</w:t>
      </w:r>
      <w:r w:rsidRPr="0093435E">
        <w:rPr>
          <w:rStyle w:val="StyleUnderline"/>
        </w:rPr>
        <w:t>s</w:t>
      </w:r>
      <w:r w:rsidRPr="0093435E">
        <w:t xml:space="preserve">, including Senate Minority Leader Chuck Schumer, D-N.Y., </w:t>
      </w:r>
      <w:r w:rsidRPr="0093435E">
        <w:rPr>
          <w:rStyle w:val="StyleUnderline"/>
        </w:rPr>
        <w:t>have kept their distance from the "abolish ICE" calls being made by their colleagues and party activists. And</w:t>
      </w:r>
      <w:r w:rsidRPr="0093435E">
        <w:t xml:space="preserve">, </w:t>
      </w:r>
      <w:r w:rsidRPr="0093435E">
        <w:rPr>
          <w:rStyle w:val="StyleUnderline"/>
        </w:rPr>
        <w:t>for the most part</w:t>
      </w:r>
      <w:r w:rsidRPr="0093435E">
        <w:t xml:space="preserve">, </w:t>
      </w:r>
      <w:r w:rsidRPr="0093435E">
        <w:rPr>
          <w:rStyle w:val="StyleUnderline"/>
        </w:rPr>
        <w:t>those who favor getting rid of the agency are careful to say they want to put something in its place</w:t>
      </w:r>
      <w:r w:rsidRPr="0093435E">
        <w:t>.</w:t>
      </w:r>
    </w:p>
    <w:p w14:paraId="71976A14" w14:textId="77777777" w:rsidR="00C47CDB" w:rsidRDefault="00C47CDB" w:rsidP="00C47CDB">
      <w:r>
        <w:t>But that's the kind of nuance Trump doesn't deal in. He falsely accused Harris of "supporting the animals of MS-13," a transnational gang involved in drug-trafficking, torture and murder, because she said "we’ve got to critically re-examine ICE and its role" and "probably think about starting from scratch."</w:t>
      </w:r>
    </w:p>
    <w:p w14:paraId="58CD7A46" w14:textId="77777777" w:rsidR="00C47CDB" w:rsidRDefault="00C47CDB" w:rsidP="00C47CDB">
      <w:r>
        <w:t xml:space="preserve">Julian </w:t>
      </w:r>
      <w:r w:rsidRPr="009C68C8">
        <w:rPr>
          <w:rStyle w:val="StyleUnderline"/>
        </w:rPr>
        <w:t>Zelizer, a professor of history and public affairs at Princeton</w:t>
      </w:r>
      <w:r>
        <w:t xml:space="preserve"> who has written several books about presidents, </w:t>
      </w:r>
      <w:r w:rsidRPr="009C68C8">
        <w:rPr>
          <w:rStyle w:val="StyleUnderline"/>
        </w:rPr>
        <w:t xml:space="preserve">said </w:t>
      </w:r>
      <w:r w:rsidRPr="0093435E">
        <w:rPr>
          <w:rStyle w:val="StyleUnderline"/>
          <w:highlight w:val="yellow"/>
        </w:rPr>
        <w:t>Dem</w:t>
      </w:r>
      <w:r>
        <w:t>ocrat</w:t>
      </w:r>
      <w:r w:rsidRPr="0093435E">
        <w:rPr>
          <w:rStyle w:val="StyleUnderline"/>
          <w:highlight w:val="yellow"/>
        </w:rPr>
        <w:t xml:space="preserve">s are falling into </w:t>
      </w:r>
      <w:r w:rsidRPr="0093435E">
        <w:rPr>
          <w:rStyle w:val="Emphasis"/>
          <w:highlight w:val="yellow"/>
        </w:rPr>
        <w:t>a</w:t>
      </w:r>
      <w:r w:rsidRPr="0093435E">
        <w:rPr>
          <w:rStyle w:val="Emphasis"/>
        </w:rPr>
        <w:t xml:space="preserve"> deep </w:t>
      </w:r>
      <w:r w:rsidRPr="0093435E">
        <w:rPr>
          <w:rStyle w:val="Emphasis"/>
          <w:highlight w:val="yellow"/>
        </w:rPr>
        <w:t>trap</w:t>
      </w:r>
      <w:r w:rsidRPr="0093435E">
        <w:rPr>
          <w:rStyle w:val="StyleUnderline"/>
          <w:highlight w:val="yellow"/>
        </w:rPr>
        <w:t xml:space="preserve"> by focusing on ICE rather than Trump's</w:t>
      </w:r>
      <w:r w:rsidRPr="009C68C8">
        <w:rPr>
          <w:rStyle w:val="StyleUnderline"/>
        </w:rPr>
        <w:t xml:space="preserve"> immigration </w:t>
      </w:r>
      <w:r w:rsidRPr="0093435E">
        <w:rPr>
          <w:rStyle w:val="StyleUnderline"/>
          <w:highlight w:val="yellow"/>
        </w:rPr>
        <w:t>policies</w:t>
      </w:r>
      <w:r>
        <w:t>.</w:t>
      </w:r>
    </w:p>
    <w:p w14:paraId="5DD8B6C1" w14:textId="77777777" w:rsidR="00C47CDB" w:rsidRDefault="00C47CDB" w:rsidP="00C47CDB">
      <w:r>
        <w:t>"</w:t>
      </w:r>
      <w:r w:rsidRPr="0093435E">
        <w:rPr>
          <w:rStyle w:val="StyleUnderline"/>
          <w:highlight w:val="yellow"/>
        </w:rPr>
        <w:t>It takes attention away from</w:t>
      </w:r>
      <w:r>
        <w:t xml:space="preserve"> President </w:t>
      </w:r>
      <w:r w:rsidRPr="0093435E">
        <w:rPr>
          <w:rStyle w:val="StyleUnderline"/>
          <w:highlight w:val="yellow"/>
        </w:rPr>
        <w:t>Trump and his policy decisions</w:t>
      </w:r>
      <w:r w:rsidRPr="009C68C8">
        <w:rPr>
          <w:rStyle w:val="StyleUnderline"/>
        </w:rPr>
        <w:t xml:space="preserve"> toward a government body that most Americans are not familiar with</w:t>
      </w:r>
      <w:r>
        <w:t xml:space="preserve">," Zelizer said. "Moreover, </w:t>
      </w:r>
      <w:r w:rsidRPr="009C68C8">
        <w:rPr>
          <w:rStyle w:val="StyleUnderline"/>
        </w:rPr>
        <w:t>by talking about eliminating an agency that is assumed to handle border control</w:t>
      </w:r>
      <w:r>
        <w:t xml:space="preserve"> (which of course they are not) </w:t>
      </w:r>
      <w:r w:rsidRPr="0093435E">
        <w:rPr>
          <w:rStyle w:val="StyleUnderline"/>
          <w:highlight w:val="yellow"/>
        </w:rPr>
        <w:t>the Dem</w:t>
      </w:r>
      <w:r>
        <w:t>ocrat</w:t>
      </w:r>
      <w:r w:rsidRPr="0093435E">
        <w:rPr>
          <w:rStyle w:val="StyleUnderline"/>
          <w:highlight w:val="yellow"/>
        </w:rPr>
        <w:t>s allow the GOP to paint them as being totally open borders</w:t>
      </w:r>
      <w:r w:rsidRPr="009C68C8">
        <w:rPr>
          <w:rStyle w:val="StyleUnderline"/>
        </w:rPr>
        <w:t xml:space="preserve"> and wanting to eliminate any kind of front line. This of course is not true, and Dem</w:t>
      </w:r>
      <w:r>
        <w:t>ocrat</w:t>
      </w:r>
      <w:r w:rsidRPr="009C68C8">
        <w:rPr>
          <w:rStyle w:val="StyleUnderline"/>
        </w:rPr>
        <w:t>s clearly want to replace ICE with something else but the second steps get lost in the world of Twitter-politics</w:t>
      </w:r>
      <w:r>
        <w:t>."</w:t>
      </w:r>
    </w:p>
    <w:p w14:paraId="5DE7F675" w14:textId="77777777" w:rsidR="00C47CDB" w:rsidRDefault="00C47CDB" w:rsidP="00C47CDB">
      <w:r>
        <w:t>For example, NRA spokeswoman Dana Loesch skipped right over that part when discussing the issue on FOX News.</w:t>
      </w:r>
    </w:p>
    <w:p w14:paraId="26E6D95F" w14:textId="77777777" w:rsidR="00C47CDB" w:rsidRDefault="00C47CDB" w:rsidP="00C47CDB">
      <w:r>
        <w:t xml:space="preserve">"The calls to abolish ICE and have nothing there in its place, it’s irresponsible and </w:t>
      </w:r>
      <w:proofErr w:type="gramStart"/>
      <w:r>
        <w:t>it’s</w:t>
      </w:r>
      <w:proofErr w:type="gramEnd"/>
      <w:r>
        <w:t xml:space="preserve"> reckless governance from a party who should know better," she said.</w:t>
      </w:r>
    </w:p>
    <w:p w14:paraId="012DD673" w14:textId="77777777" w:rsidR="00C47CDB" w:rsidRDefault="00C47CDB" w:rsidP="00C47CDB">
      <w:r w:rsidRPr="0093435E">
        <w:rPr>
          <w:rStyle w:val="StyleUnderline"/>
          <w:highlight w:val="yellow"/>
        </w:rPr>
        <w:t>At a time when Trump has been struggling</w:t>
      </w:r>
      <w:r w:rsidRPr="009C68C8">
        <w:rPr>
          <w:rStyle w:val="StyleUnderline"/>
        </w:rPr>
        <w:t xml:space="preserve"> with his policies, </w:t>
      </w:r>
      <w:r w:rsidRPr="0093435E">
        <w:rPr>
          <w:rStyle w:val="StyleUnderline"/>
          <w:highlight w:val="yellow"/>
        </w:rPr>
        <w:t>Dem</w:t>
      </w:r>
      <w:r>
        <w:t>ocrat</w:t>
      </w:r>
      <w:r w:rsidRPr="0093435E">
        <w:rPr>
          <w:rStyle w:val="StyleUnderline"/>
          <w:highlight w:val="yellow"/>
        </w:rPr>
        <w:t xml:space="preserve">s have offered him a chance to </w:t>
      </w:r>
      <w:r w:rsidRPr="0093435E">
        <w:rPr>
          <w:rStyle w:val="Emphasis"/>
          <w:highlight w:val="yellow"/>
        </w:rPr>
        <w:t>pivot to better political ground</w:t>
      </w:r>
      <w:r>
        <w:t>, Zelizer said.</w:t>
      </w:r>
    </w:p>
    <w:p w14:paraId="5688B173" w14:textId="77777777" w:rsidR="00C47CDB" w:rsidRDefault="00C47CDB" w:rsidP="00C47CDB">
      <w:r>
        <w:t>"</w:t>
      </w:r>
      <w:r w:rsidRPr="009C68C8">
        <w:rPr>
          <w:rStyle w:val="StyleUnderline"/>
        </w:rPr>
        <w:t>Right now Dem</w:t>
      </w:r>
      <w:r>
        <w:t>ocrat</w:t>
      </w:r>
      <w:r w:rsidRPr="009C68C8">
        <w:rPr>
          <w:rStyle w:val="StyleUnderline"/>
        </w:rPr>
        <w:t>s have a huge issue on their hands, the implementation of</w:t>
      </w:r>
      <w:r>
        <w:t xml:space="preserve"> President </w:t>
      </w:r>
      <w:r w:rsidRPr="009C68C8">
        <w:rPr>
          <w:rStyle w:val="StyleUnderline"/>
        </w:rPr>
        <w:t>Trump's draconian hardline anti-immigration policies with the separation of children from their family, but talking about government reform has shifted attention away from this issue</w:t>
      </w:r>
      <w:r>
        <w:t>," he said.</w:t>
      </w:r>
    </w:p>
    <w:p w14:paraId="550C610B" w14:textId="77777777" w:rsidR="00C47CDB" w:rsidRDefault="00C47CDB" w:rsidP="00C47CDB">
      <w:r>
        <w:t xml:space="preserve">And </w:t>
      </w:r>
      <w:r w:rsidRPr="0093435E">
        <w:rPr>
          <w:rStyle w:val="Emphasis"/>
          <w:highlight w:val="yellow"/>
        </w:rPr>
        <w:t>Trump is happy to keep a spotlight</w:t>
      </w:r>
      <w:r w:rsidRPr="0093435E">
        <w:rPr>
          <w:rStyle w:val="Emphasis"/>
        </w:rPr>
        <w:t xml:space="preserve"> on that </w:t>
      </w:r>
      <w:r w:rsidRPr="0093435E">
        <w:rPr>
          <w:rStyle w:val="Emphasis"/>
          <w:highlight w:val="yellow"/>
        </w:rPr>
        <w:t>heading into the midterms</w:t>
      </w:r>
      <w:r w:rsidRPr="009C68C8">
        <w:rPr>
          <w:rStyle w:val="StyleUnderline"/>
        </w:rPr>
        <w:t xml:space="preserve"> and his own re-election</w:t>
      </w:r>
      <w:r>
        <w:t>.</w:t>
      </w:r>
    </w:p>
    <w:p w14:paraId="56F3C740" w14:textId="77777777" w:rsidR="00C47CDB" w:rsidRDefault="00C47CDB" w:rsidP="00C47CDB">
      <w:r>
        <w:t>"</w:t>
      </w:r>
      <w:r w:rsidRPr="009C68C8">
        <w:rPr>
          <w:rStyle w:val="StyleUnderline"/>
        </w:rPr>
        <w:t>Many Dem</w:t>
      </w:r>
      <w:r>
        <w:t>ocrat</w:t>
      </w:r>
      <w:r w:rsidRPr="009C68C8">
        <w:rPr>
          <w:rStyle w:val="StyleUnderline"/>
        </w:rPr>
        <w:t>s are deeply concerned about the fact that their 'leadership' wants to denounce and abandon the great men and women of ICE, thereby declaring war on Law &amp; Order</w:t>
      </w:r>
      <w:r w:rsidRPr="009C68C8">
        <w:t>,</w:t>
      </w:r>
      <w:r>
        <w:t xml:space="preserve">" </w:t>
      </w:r>
      <w:r w:rsidRPr="009C68C8">
        <w:rPr>
          <w:rStyle w:val="StyleUnderline"/>
        </w:rPr>
        <w:t>he wrote on Twitter</w:t>
      </w:r>
      <w:r>
        <w:t>. "</w:t>
      </w:r>
      <w:r w:rsidRPr="009C68C8">
        <w:rPr>
          <w:rStyle w:val="StyleUnderline"/>
        </w:rPr>
        <w:t>These people will be voting for Republicans in November and</w:t>
      </w:r>
      <w:r>
        <w:t xml:space="preserve">, in many cases, </w:t>
      </w:r>
      <w:r w:rsidRPr="009C68C8">
        <w:rPr>
          <w:rStyle w:val="StyleUnderline"/>
        </w:rPr>
        <w:t>joining the Republican Party!</w:t>
      </w:r>
      <w:r>
        <w:t>"</w:t>
      </w:r>
    </w:p>
    <w:p w14:paraId="609B7013" w14:textId="77777777" w:rsidR="00C47CDB" w:rsidRPr="00C47CDB" w:rsidRDefault="00C47CDB" w:rsidP="00C47CDB"/>
    <w:p w14:paraId="4D6E1B55" w14:textId="2DD6CB22" w:rsidR="00EB5CF7" w:rsidRPr="00055388" w:rsidRDefault="00EB5CF7" w:rsidP="00EB5CF7">
      <w:pPr>
        <w:pStyle w:val="Heading4"/>
      </w:pPr>
      <w:r>
        <w:t xml:space="preserve">The Abolish ICE movement </w:t>
      </w:r>
      <w:r w:rsidRPr="00EB5CF7">
        <w:rPr>
          <w:u w:val="single"/>
        </w:rPr>
        <w:t>fractures the Dems</w:t>
      </w:r>
      <w:r>
        <w:t xml:space="preserve"> and costs them the midterms — that turns the case. </w:t>
      </w:r>
    </w:p>
    <w:p w14:paraId="141B6160" w14:textId="77777777" w:rsidR="00EB5CF7" w:rsidRPr="00823558" w:rsidRDefault="00EB5CF7" w:rsidP="00EB5CF7">
      <w:r w:rsidRPr="00055388">
        <w:rPr>
          <w:rStyle w:val="Style13ptBold"/>
        </w:rPr>
        <w:t xml:space="preserve">Scher </w:t>
      </w:r>
      <w:r>
        <w:rPr>
          <w:rStyle w:val="Style13ptBold"/>
        </w:rPr>
        <w:t>18</w:t>
      </w:r>
      <w:r>
        <w:t xml:space="preserve"> (Bill, is a contributing editor to Politico Magazine, co-host of the Bloggingheads.tv show “The DMZ,” and host of the podcast “New Books in Politics.”, 7-2-2018, accessed 7-2-2018, "The Problem </w:t>
      </w:r>
      <w:proofErr w:type="gramStart"/>
      <w:r>
        <w:t>With</w:t>
      </w:r>
      <w:proofErr w:type="gramEnd"/>
      <w:r>
        <w:t xml:space="preserve"> 'Abolish ICE'", No Publication: https://www.realclearpolitics.com/articles/2018/07/02/the_problem_with_abolish_ice.html?ref=hvper.com&amp;amp;utm_source=hvper.com&amp;amp;utm_medium=website)</w:t>
      </w:r>
    </w:p>
    <w:p w14:paraId="79735D03" w14:textId="77777777" w:rsidR="00EB5CF7" w:rsidRPr="002408D3" w:rsidRDefault="00EB5CF7" w:rsidP="00EB5CF7">
      <w:pPr>
        <w:rPr>
          <w:rStyle w:val="StyleUnderline"/>
        </w:rPr>
      </w:pPr>
      <w:r w:rsidRPr="002408D3">
        <w:lastRenderedPageBreak/>
        <w:t xml:space="preserve">It doesn’t seem to matter that the “Abolish ICE” movement doesn’t have an actual proposal for what should replace ICE, or even if it should be replaced at all. The abolitionist appeal is obvious. President Trump’s “zero tolerance” immigration crackdown had led to cruel family separations among asylum seekers, seemingly arbitrary deportations of longtime residents and crippling anxiety among undocumented “Dreamers” who crossed the border as children (even though the judicial branch is keeping Barack Obama’s DACA program in place for the time being). ICE is the public face of Trump’s anti-immigrant policy. No more ICE, no more vicious deportations. Simple. But it’s not that simple. </w:t>
      </w:r>
      <w:r w:rsidRPr="00954ABC">
        <w:rPr>
          <w:rStyle w:val="StyleUnderline"/>
          <w:highlight w:val="green"/>
        </w:rPr>
        <w:t>Abolishing an agency doesn’t abolish immigration laws</w:t>
      </w:r>
      <w:r w:rsidRPr="00954ABC">
        <w:rPr>
          <w:highlight w:val="green"/>
        </w:rPr>
        <w:t>,</w:t>
      </w:r>
      <w:r w:rsidRPr="002408D3">
        <w:t xml:space="preserve"> and some Abolish ICE advocates dance around questions of if and how exactly those laws would be enforced. The reality is “</w:t>
      </w:r>
      <w:r w:rsidRPr="00954ABC">
        <w:rPr>
          <w:rStyle w:val="StyleUnderline"/>
          <w:highlight w:val="green"/>
        </w:rPr>
        <w:t>Abolish ICE” is not so much a policy proposal as a fresh cudgel to divide</w:t>
      </w:r>
      <w:r w:rsidRPr="002408D3">
        <w:t xml:space="preserve"> the Democratic Party between “</w:t>
      </w:r>
      <w:r w:rsidRPr="00954ABC">
        <w:rPr>
          <w:rStyle w:val="StyleUnderline"/>
          <w:highlight w:val="green"/>
        </w:rPr>
        <w:t>Establishment” politicians and left-wing insurgents</w:t>
      </w:r>
      <w:r w:rsidRPr="002408D3">
        <w:t xml:space="preserve">. Anyone with the temerity to take a breath and think through the practical consequences of such a slapdash idea gets tagged with a scarlet “E,” as was Crowley. How half-baked is Abolish ICE case? Read the words of its chief advocates. In an interview with The Intercept, Ocasio-Cortez was asked to respond to Attorney General Jeff Sessions’ explicit defense of child separation. In her answer, she said it is “extremely concerning” that ICE, which is housed in the Department of Homeland Security, “does not answer to the Department of Justice,” unlike ICE’s predecessor, the Immigration and Naturalization Service or INS. But to immediately put immigration enforcement back in the Justice Department would put it in the hands of Jeff Sessions! That probably isn’t what most immigrant advocates have in mind. Ocasio-Cortez then becomes semi-nostalgic for the era of INS: “Before ICE we had the INS. … We have to keep tabs on human trafficking, child sex trafficking, child pornography and, of course, just standard immigration in and out. … The INS had handled that before.” Similarly, leading Abolish ICE activist Sean McElwee, writing in The Nation, characterized the placing of immigration enforcement under Homeland Security in 2003 as a seminal shift: “By putting ICE under the scope of DHS, the government framed immigration as a national security issue rather than an issue of community development, diversity or human rights.” This mild assessment of INS won’t jibe with any immigrants and immigrant advocates paying attention before 2003. A Lawyers’ Committee for Human Rights report published in 2000, as described by the New York Times, charged INS agents with acting as “Judge, Jury and Deporter,” having “mistreated or turned away legal visitors as well as victims of torture who had credible claims for political asylum.” In 1992, a decade before Homeland Security existed, Human Rights Watch accused INS with “militarization of the border zone.” Perhaps most famously, comedians Cheech &amp; Chong lampooned “La Migra” as racist deporters in the 1985 music video “Born in East L.A.,” which struck such a nerve it was turned into a movie. To be fair, Ocasio-Cortez noted in her Intercept interview that her position did not amount to “Let’s return to the INS.” McElwee and other Abolish Ice proponents have their criticisms of pre-2003 immigration policy too. But then why is there so much focus on the shift from INS to ICE? If your position is that today’s immigrant enforcement is too cruel, the problem is not the bureaucratic location of immigration enforcement; the problem is either the laws the bureaucracy must follow, the people elected and appointed to carry out the law, or both. </w:t>
      </w:r>
      <w:r w:rsidRPr="000B4688">
        <w:rPr>
          <w:rStyle w:val="StyleUnderline"/>
        </w:rPr>
        <w:t>What</w:t>
      </w:r>
      <w:r w:rsidRPr="002408D3">
        <w:t xml:space="preserve"> exactly </w:t>
      </w:r>
      <w:r w:rsidRPr="000B4688">
        <w:rPr>
          <w:rStyle w:val="StyleUnderline"/>
        </w:rPr>
        <w:t>do Abolish ICE proponents want in place of the current regime? They don’t actually say</w:t>
      </w:r>
      <w:r w:rsidRPr="002408D3">
        <w:t xml:space="preserve">. </w:t>
      </w:r>
      <w:r w:rsidRPr="000B4688">
        <w:rPr>
          <w:rStyle w:val="StyleUnderline"/>
        </w:rPr>
        <w:t>The Abolish ICE website offers no policy solutions</w:t>
      </w:r>
      <w:r w:rsidRPr="002408D3">
        <w:t xml:space="preserve"> (but does sell T-shirts). New legislation from Rep. Mark Pocan abolishes ICE first and asks questions later, offering up “a commission to provide recommendations to Congress on how the U.S. government can implement a humane immigration enforcement system.” Why aren’t Abolish ICE advocates focused on the current immigration laws, and the Trump administration’s execution of those laws? Because that alone doesn’t serve the purpose of supplanting “Establishment” Democrats with far left insurgents. Ocasio-Cortez wants a litmus test: “[O]ur incumbents created that system. Everyone who voted for it is responsible. Period. … If they’re not actively calling for the abolition of ICE, then I don’t want to hear it. … If they don’t acknowledge that their actions were a mistake, frankly, they need to go.” In turn, longtime Democrats are now being judged on whether they voted to create ICE in 2002, as McElwee does in his most recent piece for The Nation. This is a disingenuous. The vote in 2002 was not a stand-alone vote on creating ICE; it was the vote for the bureaucratic reorganization that created the Department of Homeland Security, which created ICE out of a piece of the former INS. Nothing about the shift portended a more aggressive deportation policy, and it did not generate any controversy at the time. Support for a post-9/11 Department of Homeland Security was bipartisan, though some on the left criticized the final bill for weakening civil service worker protections. There are critics who argue the entire Homeland Security department is too “militarized,” but that’s a tangential debate. To treat the 2002 vote as evidence of one’s immigration bona fides is farcical and smacks of an ulterior motive to divide Democrats. </w:t>
      </w:r>
      <w:r w:rsidRPr="00954ABC">
        <w:rPr>
          <w:rStyle w:val="StyleUnderline"/>
          <w:highlight w:val="green"/>
        </w:rPr>
        <w:t>Before the Abolish ICE movement emerged, Democrats were united on the ultimate goal for immigration reform</w:t>
      </w:r>
      <w:r w:rsidRPr="002408D3">
        <w:t xml:space="preserve">: a pathway to citizenship for all the estimated 11 million undocumented immigrants currently in America, save for those with serious criminal records. This was the objective of the 2013 bill that cleared the Senate with President Obama’s approval, but was spiked by House Republicans. </w:t>
      </w:r>
      <w:r w:rsidRPr="00954ABC">
        <w:rPr>
          <w:rStyle w:val="StyleUnderline"/>
          <w:highlight w:val="green"/>
        </w:rPr>
        <w:t>Democrats have become even more committed to immigration reform since then, so if they can reclaim control of</w:t>
      </w:r>
      <w:r w:rsidRPr="002408D3">
        <w:t xml:space="preserve"> the White House, </w:t>
      </w:r>
      <w:r w:rsidRPr="00954ABC">
        <w:rPr>
          <w:rStyle w:val="StyleUnderline"/>
          <w:highlight w:val="green"/>
        </w:rPr>
        <w:t>House and Senate</w:t>
      </w:r>
      <w:r w:rsidRPr="002408D3">
        <w:t xml:space="preserve"> after the 2020 elections, such legislation would likely pass in a flash. Once that happens, </w:t>
      </w:r>
      <w:r w:rsidRPr="00954ABC">
        <w:rPr>
          <w:rStyle w:val="StyleUnderline"/>
          <w:highlight w:val="green"/>
        </w:rPr>
        <w:t>the threat of deportation would be lifted for nearly all undocumented immigrants</w:t>
      </w:r>
      <w:r w:rsidRPr="002408D3">
        <w:rPr>
          <w:rStyle w:val="StyleUnderline"/>
        </w:rPr>
        <w:t xml:space="preserve">, and </w:t>
      </w:r>
      <w:r w:rsidRPr="00954ABC">
        <w:rPr>
          <w:rStyle w:val="StyleUnderline"/>
          <w:highlight w:val="green"/>
        </w:rPr>
        <w:t>the argument for abolishing ICE would be rendered moot</w:t>
      </w:r>
      <w:r w:rsidRPr="002408D3">
        <w:rPr>
          <w:rStyle w:val="StyleUnderline"/>
        </w:rPr>
        <w:t>.</w:t>
      </w:r>
      <w:r w:rsidRPr="002408D3">
        <w:t xml:space="preserve"> </w:t>
      </w:r>
      <w:r w:rsidRPr="00954ABC">
        <w:rPr>
          <w:highlight w:val="green"/>
        </w:rPr>
        <w:t xml:space="preserve">Yet </w:t>
      </w:r>
      <w:r w:rsidRPr="00954ABC">
        <w:rPr>
          <w:rStyle w:val="StyleUnderline"/>
          <w:highlight w:val="green"/>
        </w:rPr>
        <w:t>that is not enough for the Abolish ICE movement</w:t>
      </w:r>
      <w:r w:rsidRPr="00954ABC">
        <w:rPr>
          <w:highlight w:val="green"/>
        </w:rPr>
        <w:t>.</w:t>
      </w:r>
      <w:r w:rsidRPr="002408D3">
        <w:t xml:space="preserve"> McElwee has already acknowledged, in a Vox interview, </w:t>
      </w:r>
      <w:r w:rsidRPr="002408D3">
        <w:rPr>
          <w:rStyle w:val="StyleUnderline"/>
        </w:rPr>
        <w:t>that Abolish ICE is less a concrete policy proposal than a political tactic</w:t>
      </w:r>
      <w:r w:rsidRPr="002408D3">
        <w:t xml:space="preserve"> to both “differentiate [candidates] in Democratic primaries,” by which he means to separate the “really, really progressive people” from the Establishment class, and “to shift the Overton window on deportation policy,” which refers to expanding the parameters of debate and mainstreaming radical ideas. But we don’t suffer from a cramped immigration debate; Democrats generally support pathways to citizenship for the undocumented, while Republicans are divided between Trump’s nativism and some degree of legalization. And we certainly don’t need to differentiate among Democrats regarding immigration when consensus on an ambitious goal has already been achieved</w:t>
      </w:r>
      <w:r w:rsidRPr="00954ABC">
        <w:rPr>
          <w:highlight w:val="green"/>
        </w:rPr>
        <w:t xml:space="preserve">. </w:t>
      </w:r>
      <w:r w:rsidRPr="00954ABC">
        <w:rPr>
          <w:rStyle w:val="Emphasis"/>
          <w:highlight w:val="green"/>
        </w:rPr>
        <w:t>The best way to help undocumented immigrants is to maintain Democratic Party unity</w:t>
      </w:r>
      <w:r w:rsidRPr="00954ABC">
        <w:rPr>
          <w:rStyle w:val="StyleUnderline"/>
          <w:highlight w:val="green"/>
        </w:rPr>
        <w:t>, elect more Democrats to Congress</w:t>
      </w:r>
      <w:r w:rsidRPr="002408D3">
        <w:t xml:space="preserve"> in 2018 </w:t>
      </w:r>
      <w:r w:rsidRPr="00954ABC">
        <w:rPr>
          <w:rStyle w:val="StyleUnderline"/>
          <w:highlight w:val="green"/>
        </w:rPr>
        <w:t>and elect a Democratic president</w:t>
      </w:r>
      <w:r w:rsidRPr="002408D3">
        <w:t xml:space="preserve"> in 2020. </w:t>
      </w:r>
      <w:r w:rsidRPr="00954ABC">
        <w:rPr>
          <w:rStyle w:val="Emphasis"/>
          <w:highlight w:val="green"/>
        </w:rPr>
        <w:lastRenderedPageBreak/>
        <w:t>The best way to wage an intra-party civil war is to exploit the emotion of the moment, and force everyone in the party to choose sides over a slogan masquerading as a policy proposal</w:t>
      </w:r>
      <w:r w:rsidRPr="002408D3">
        <w:rPr>
          <w:rStyle w:val="StyleUnderline"/>
        </w:rPr>
        <w:t>.</w:t>
      </w:r>
    </w:p>
    <w:p w14:paraId="59C444AF" w14:textId="77777777" w:rsidR="00EB5CF7" w:rsidRPr="00CA0278" w:rsidRDefault="00EB5CF7" w:rsidP="00EB5CF7"/>
    <w:p w14:paraId="598BCC82" w14:textId="5D098766" w:rsidR="00EB5CF7" w:rsidRPr="00C766F6" w:rsidRDefault="00EB5CF7" w:rsidP="00EB5CF7">
      <w:pPr>
        <w:pStyle w:val="Heading4"/>
      </w:pPr>
      <w:r>
        <w:t xml:space="preserve">A far-left immigration strategy costs the Dems the election because it makes them look as extreme as Trump. A </w:t>
      </w:r>
      <w:r w:rsidRPr="00EB5CF7">
        <w:rPr>
          <w:u w:val="single"/>
        </w:rPr>
        <w:t>moderate approach</w:t>
      </w:r>
      <w:r>
        <w:t xml:space="preserve"> followed by strong reforms </w:t>
      </w:r>
      <w:r w:rsidRPr="00EB5CF7">
        <w:rPr>
          <w:u w:val="single"/>
        </w:rPr>
        <w:t>once elected</w:t>
      </w:r>
      <w:r>
        <w:t xml:space="preserve"> solves better — DA turns case. </w:t>
      </w:r>
    </w:p>
    <w:p w14:paraId="63317662" w14:textId="77777777" w:rsidR="00EB5CF7" w:rsidRDefault="00EB5CF7" w:rsidP="00EB5CF7">
      <w:r w:rsidRPr="00C766F6">
        <w:rPr>
          <w:rStyle w:val="Style13ptBold"/>
        </w:rPr>
        <w:t>Gobry 18</w:t>
      </w:r>
      <w:r>
        <w:t xml:space="preserve"> (Pascal-Emmanuel, is a fellow at the Ethics and Public Policy Center, 1-16-2018, accessed 7-2-2018, "The Lesson Democrats Have Yet to Learn on Immigration", Atlantic: https://www.theatlantic.com/international/archive/2018/06/emmanuel-macron-democrats-immigration/563378/)</w:t>
      </w:r>
    </w:p>
    <w:p w14:paraId="7B9781AA" w14:textId="77777777" w:rsidR="00EB5CF7" w:rsidRDefault="00EB5CF7" w:rsidP="00EB5CF7">
      <w:pPr>
        <w:rPr>
          <w:rStyle w:val="Emphasis"/>
        </w:rPr>
      </w:pPr>
      <w:r w:rsidRPr="00907885">
        <w:t xml:space="preserve">She, and other Democrats, should rethink. </w:t>
      </w:r>
      <w:r w:rsidRPr="00954ABC">
        <w:rPr>
          <w:rStyle w:val="StyleUnderline"/>
          <w:highlight w:val="green"/>
        </w:rPr>
        <w:t>The vast majority of Americans oppose Trump’s policy</w:t>
      </w:r>
      <w:r w:rsidRPr="00954ABC">
        <w:rPr>
          <w:highlight w:val="green"/>
        </w:rPr>
        <w:t xml:space="preserve">, </w:t>
      </w:r>
      <w:r w:rsidRPr="00954ABC">
        <w:rPr>
          <w:rStyle w:val="StyleUnderline"/>
          <w:highlight w:val="green"/>
        </w:rPr>
        <w:t>but that doesn’t mean that they’re willing to hand over control</w:t>
      </w:r>
      <w:r w:rsidRPr="00B20BBA">
        <w:rPr>
          <w:rStyle w:val="StyleUnderline"/>
        </w:rPr>
        <w:t xml:space="preserve"> of the border </w:t>
      </w:r>
      <w:r w:rsidRPr="00954ABC">
        <w:rPr>
          <w:rStyle w:val="StyleUnderline"/>
          <w:highlight w:val="green"/>
        </w:rPr>
        <w:t>to Dem</w:t>
      </w:r>
      <w:r w:rsidRPr="00B20BBA">
        <w:rPr>
          <w:rStyle w:val="StyleUnderline"/>
        </w:rPr>
        <w:t>ocrat</w:t>
      </w:r>
      <w:r w:rsidRPr="00954ABC">
        <w:rPr>
          <w:rStyle w:val="StyleUnderline"/>
          <w:highlight w:val="green"/>
        </w:rPr>
        <w:t>s</w:t>
      </w:r>
      <w:r w:rsidRPr="00B20BBA">
        <w:rPr>
          <w:rStyle w:val="StyleUnderline"/>
        </w:rPr>
        <w:t>.</w:t>
      </w:r>
      <w:r w:rsidRPr="00907885">
        <w:t xml:space="preserve"> The problem is that, as strange as it might seem to immigration progressives, </w:t>
      </w:r>
      <w:r w:rsidRPr="00954ABC">
        <w:rPr>
          <w:rStyle w:val="StyleUnderline"/>
          <w:highlight w:val="green"/>
        </w:rPr>
        <w:t>many Americans</w:t>
      </w:r>
      <w:r w:rsidRPr="00907885">
        <w:t>—</w:t>
      </w:r>
      <w:r w:rsidRPr="00B20BBA">
        <w:rPr>
          <w:rStyle w:val="StyleUnderline"/>
        </w:rPr>
        <w:t>enough to swing elections</w:t>
      </w:r>
      <w:r w:rsidRPr="00907885">
        <w:t xml:space="preserve">—might </w:t>
      </w:r>
      <w:r w:rsidRPr="00954ABC">
        <w:rPr>
          <w:rStyle w:val="Emphasis"/>
          <w:highlight w:val="green"/>
        </w:rPr>
        <w:t>regard Dem</w:t>
      </w:r>
      <w:r w:rsidRPr="00B20BBA">
        <w:rPr>
          <w:rStyle w:val="Emphasis"/>
        </w:rPr>
        <w:t>ocrat</w:t>
      </w:r>
      <w:r w:rsidRPr="00954ABC">
        <w:rPr>
          <w:rStyle w:val="Emphasis"/>
          <w:highlight w:val="green"/>
        </w:rPr>
        <w:t>s</w:t>
      </w:r>
      <w:r w:rsidRPr="00B20BBA">
        <w:rPr>
          <w:rStyle w:val="Emphasis"/>
        </w:rPr>
        <w:t xml:space="preserve"> </w:t>
      </w:r>
      <w:r w:rsidRPr="00954ABC">
        <w:rPr>
          <w:rStyle w:val="Emphasis"/>
          <w:highlight w:val="green"/>
        </w:rPr>
        <w:t>as just as extreme as Trump</w:t>
      </w:r>
      <w:r w:rsidRPr="00907885">
        <w:t xml:space="preserve">. Immigration polling is notoriously tricky, as Americans’ views on those issues are muddled, and the same questions produce very different results depending on how they are framed. Still, some trends are clear. For example, while Americans are generally sympathetic to the plight of “deserving” immigrants, whether that means highly skilled immigrants, immigrants who came here as children or who have been living in the U.S., holding jobs and abiding by the law, according to a recent poll, roughly eight in 10 Americans prefer a merit-based immigration system over a family-based immigration system, as Trump says he supports. Six in 10 want increased border security. </w:t>
      </w:r>
      <w:r w:rsidRPr="00954ABC">
        <w:rPr>
          <w:rStyle w:val="StyleUnderline"/>
          <w:highlight w:val="green"/>
        </w:rPr>
        <w:t>If Dem</w:t>
      </w:r>
      <w:r w:rsidRPr="00B20BBA">
        <w:rPr>
          <w:rStyle w:val="StyleUnderline"/>
        </w:rPr>
        <w:t>ocrat</w:t>
      </w:r>
      <w:r w:rsidRPr="00954ABC">
        <w:rPr>
          <w:rStyle w:val="StyleUnderline"/>
          <w:highlight w:val="green"/>
        </w:rPr>
        <w:t>s</w:t>
      </w:r>
      <w:r w:rsidRPr="00B20BBA">
        <w:rPr>
          <w:rStyle w:val="StyleUnderline"/>
        </w:rPr>
        <w:t xml:space="preserve"> </w:t>
      </w:r>
      <w:r w:rsidRPr="00954ABC">
        <w:rPr>
          <w:rStyle w:val="StyleUnderline"/>
          <w:highlight w:val="green"/>
        </w:rPr>
        <w:t>are going to gain their trust</w:t>
      </w:r>
      <w:r w:rsidRPr="00907885">
        <w:t xml:space="preserve"> on this issue, </w:t>
      </w:r>
      <w:r w:rsidRPr="00954ABC">
        <w:rPr>
          <w:rStyle w:val="StyleUnderline"/>
          <w:highlight w:val="green"/>
        </w:rPr>
        <w:t>they</w:t>
      </w:r>
      <w:r w:rsidRPr="00B20BBA">
        <w:rPr>
          <w:rStyle w:val="StyleUnderline"/>
        </w:rPr>
        <w:t xml:space="preserve"> </w:t>
      </w:r>
      <w:r w:rsidRPr="00907885">
        <w:t>not only</w:t>
      </w:r>
      <w:r w:rsidRPr="00B20BBA">
        <w:rPr>
          <w:rStyle w:val="StyleUnderline"/>
        </w:rPr>
        <w:t xml:space="preserve"> </w:t>
      </w:r>
      <w:r w:rsidRPr="00954ABC">
        <w:rPr>
          <w:rStyle w:val="StyleUnderline"/>
          <w:highlight w:val="green"/>
        </w:rPr>
        <w:t>need to differentiate themselves from Trump</w:t>
      </w:r>
      <w:r w:rsidRPr="00907885">
        <w:t xml:space="preserve">, they need to follow the lead of French President Emmanuel Macron. Many Americans still remember how President Barack </w:t>
      </w:r>
      <w:r w:rsidRPr="00954ABC">
        <w:rPr>
          <w:rStyle w:val="StyleUnderline"/>
          <w:highlight w:val="green"/>
        </w:rPr>
        <w:t>Obama</w:t>
      </w:r>
      <w:r w:rsidRPr="00907885">
        <w:t xml:space="preserve"> unilaterally </w:t>
      </w:r>
      <w:r w:rsidRPr="00954ABC">
        <w:rPr>
          <w:rStyle w:val="StyleUnderline"/>
          <w:highlight w:val="green"/>
        </w:rPr>
        <w:t>decided to defer the deportation of</w:t>
      </w:r>
      <w:r w:rsidRPr="00663EC9">
        <w:rPr>
          <w:rStyle w:val="StyleUnderline"/>
        </w:rPr>
        <w:t xml:space="preserve"> the so-called </w:t>
      </w:r>
      <w:r w:rsidRPr="00954ABC">
        <w:rPr>
          <w:rStyle w:val="StyleUnderline"/>
          <w:highlight w:val="green"/>
        </w:rPr>
        <w:t>Dreamers</w:t>
      </w:r>
      <w:r w:rsidRPr="00907885">
        <w:t xml:space="preserve">—who had entered the United States illegally as children—after stating on numerous occasions that he had no constitutional authority to do so. If </w:t>
      </w:r>
      <w:r w:rsidRPr="00663EC9">
        <w:rPr>
          <w:rStyle w:val="StyleUnderline"/>
        </w:rPr>
        <w:t>it was</w:t>
      </w:r>
      <w:r w:rsidRPr="00907885">
        <w:t xml:space="preserve"> a calculated bet, </w:t>
      </w:r>
      <w:r w:rsidRPr="00663EC9">
        <w:rPr>
          <w:rStyle w:val="StyleUnderline"/>
        </w:rPr>
        <w:t>designed to troll Republicans into looking terrible and t</w:t>
      </w:r>
      <w:r w:rsidRPr="00907885">
        <w:t xml:space="preserve">hereby </w:t>
      </w:r>
      <w:r w:rsidRPr="00663EC9">
        <w:rPr>
          <w:rStyle w:val="StyleUnderline"/>
        </w:rPr>
        <w:t xml:space="preserve">boost Democratic turnout, </w:t>
      </w:r>
      <w:r w:rsidRPr="00954ABC">
        <w:rPr>
          <w:rStyle w:val="Emphasis"/>
          <w:highlight w:val="green"/>
        </w:rPr>
        <w:t>it backfired spectacularly</w:t>
      </w:r>
      <w:r w:rsidRPr="00954ABC">
        <w:rPr>
          <w:highlight w:val="green"/>
        </w:rPr>
        <w:t xml:space="preserve">. </w:t>
      </w:r>
      <w:r w:rsidRPr="00954ABC">
        <w:rPr>
          <w:rStyle w:val="Emphasis"/>
          <w:highlight w:val="green"/>
        </w:rPr>
        <w:t>By reinforcing the notion that Democrats have no interest in enforcing immigration laws</w:t>
      </w:r>
      <w:r w:rsidRPr="00663EC9">
        <w:rPr>
          <w:rStyle w:val="Emphasis"/>
        </w:rPr>
        <w:t xml:space="preserve"> on the books and instead want to increase immigration by whatever means necessary</w:t>
      </w:r>
      <w:r w:rsidRPr="00907885">
        <w:t xml:space="preserve">, DACA probably did more than anything to empower nativism—a policy that looked smart by pushing Republicans to look extreme right up until they won the next Presidential election. As Peter Beinart has pointed out in The Atlantic, </w:t>
      </w:r>
      <w:r w:rsidRPr="00663EC9">
        <w:rPr>
          <w:rStyle w:val="StyleUnderline"/>
        </w:rPr>
        <w:t>Democrats have only grown more and more extreme on the issue of immigration</w:t>
      </w:r>
      <w:r w:rsidRPr="00907885">
        <w:t xml:space="preserve">—and </w:t>
      </w:r>
      <w:proofErr w:type="gramStart"/>
      <w:r w:rsidRPr="00907885">
        <w:t>more shrill</w:t>
      </w:r>
      <w:proofErr w:type="gramEnd"/>
      <w:r w:rsidRPr="00907885">
        <w:t xml:space="preserve">. Democrats seem to have imperceptibly, but genuinely, shifted from a policy of “some restriction, some enforcement, some amnesty, some increase” to a much more expansionist policy. While most Democratic politicians still gesture in the direction of some form of enforcement and limit, in practice they seem to find it impossible to find any sort of immigration that they don’t approve of. While politicians follow, as always, the intelligentsia leads. How many progressive intellectuals don’t believe that borders are in some sense immoral? Meanwhile, the self-styled resistance, in response to Trump’s disgraceful treatment of children, is pushing forward with its “abolish ICE” campaign, a slogan so hilariously short-sighted I’m still not 100 percent convinced it’s not the RNC (or perhaps Putin) who coined it. As Business Insider’s Josh Barro has argued, </w:t>
      </w:r>
      <w:r w:rsidRPr="00954ABC">
        <w:rPr>
          <w:rStyle w:val="StyleUnderline"/>
          <w:highlight w:val="green"/>
        </w:rPr>
        <w:t>Americans</w:t>
      </w:r>
      <w:r w:rsidRPr="00734F4F">
        <w:rPr>
          <w:rStyle w:val="StyleUnderline"/>
        </w:rPr>
        <w:t xml:space="preserve"> think immigration is fine, but they also </w:t>
      </w:r>
      <w:r w:rsidRPr="00954ABC">
        <w:rPr>
          <w:rStyle w:val="StyleUnderline"/>
          <w:highlight w:val="green"/>
        </w:rPr>
        <w:t>want their immigration system to be controlled by people who believe they have the interests of American citizens at heart</w:t>
      </w:r>
      <w:r w:rsidRPr="00734F4F">
        <w:rPr>
          <w:rStyle w:val="StyleUnderline"/>
        </w:rPr>
        <w:t xml:space="preserve"> when </w:t>
      </w:r>
      <w:r w:rsidRPr="00907885">
        <w:t xml:space="preserve">designing and </w:t>
      </w:r>
      <w:r w:rsidRPr="00734F4F">
        <w:rPr>
          <w:rStyle w:val="StyleUnderline"/>
        </w:rPr>
        <w:t>implementing immigration policy</w:t>
      </w:r>
      <w:r w:rsidRPr="00907885">
        <w:t xml:space="preserve">—not those of foreign citizens. And this may be why Stephen Miller’s gambit—this debate was purposefully provoked by Miller, President Trump’s notoriously anti-immigration policy adviser, with the intent of causing a big ruckus ahead of the midterm elections—might yet pay off. The majority of Americans might dislike Trump’s actions, but they might dislike even more the alternative of open borders, if that’s what they see Democrats offering. So should Democrats just “moderate” and “triangulate”? Well, yes and no. France’s </w:t>
      </w:r>
      <w:r w:rsidRPr="00205783">
        <w:rPr>
          <w:rStyle w:val="StyleUnderline"/>
        </w:rPr>
        <w:t>Macron</w:t>
      </w:r>
      <w:r w:rsidRPr="00907885">
        <w:t xml:space="preserve"> may </w:t>
      </w:r>
      <w:r w:rsidRPr="00205783">
        <w:rPr>
          <w:rStyle w:val="StyleUnderline"/>
        </w:rPr>
        <w:t xml:space="preserve">offer them </w:t>
      </w:r>
      <w:r w:rsidRPr="00954ABC">
        <w:rPr>
          <w:rStyle w:val="StyleUnderline"/>
          <w:highlight w:val="green"/>
        </w:rPr>
        <w:t>the best blueprint</w:t>
      </w:r>
      <w:r w:rsidRPr="00205783">
        <w:rPr>
          <w:rStyle w:val="StyleUnderline"/>
        </w:rPr>
        <w:t xml:space="preserve"> to follow.</w:t>
      </w:r>
      <w:r w:rsidRPr="00907885">
        <w:t xml:space="preserve"> </w:t>
      </w:r>
      <w:r w:rsidRPr="00834B48">
        <w:rPr>
          <w:rStyle w:val="StyleUnderline"/>
        </w:rPr>
        <w:t>Macron</w:t>
      </w:r>
      <w:r w:rsidRPr="00907885">
        <w:t xml:space="preserve">, the former investment banker, the centrist’s centrist, </w:t>
      </w:r>
      <w:r w:rsidRPr="00834B48">
        <w:rPr>
          <w:rStyle w:val="StyleUnderline"/>
        </w:rPr>
        <w:t>clearly believes that immigration is awesome. He has also</w:t>
      </w:r>
      <w:r w:rsidRPr="00907885">
        <w:t xml:space="preserve"> clearly </w:t>
      </w:r>
      <w:r w:rsidRPr="00834B48">
        <w:rPr>
          <w:rStyle w:val="StyleUnderline"/>
        </w:rPr>
        <w:t>read the polls that say French</w:t>
      </w:r>
      <w:r w:rsidRPr="00907885">
        <w:t xml:space="preserve"> people </w:t>
      </w:r>
      <w:r w:rsidRPr="00834B48">
        <w:rPr>
          <w:rStyle w:val="StyleUnderline"/>
        </w:rPr>
        <w:t>hate it.</w:t>
      </w:r>
      <w:r>
        <w:rPr>
          <w:rStyle w:val="StyleUnderline"/>
        </w:rPr>
        <w:t xml:space="preserve"> </w:t>
      </w:r>
      <w:r w:rsidRPr="00834B48">
        <w:rPr>
          <w:rStyle w:val="StyleUnderline"/>
        </w:rPr>
        <w:t>His approach has</w:t>
      </w:r>
      <w:r w:rsidRPr="00907885">
        <w:t xml:space="preserve">n’t </w:t>
      </w:r>
      <w:r w:rsidRPr="00834B48">
        <w:rPr>
          <w:rStyle w:val="StyleUnderline"/>
        </w:rPr>
        <w:t>been to</w:t>
      </w:r>
      <w:r w:rsidRPr="00907885">
        <w:t xml:space="preserve"> try to thread the needle so much as </w:t>
      </w:r>
      <w:r w:rsidRPr="00954ABC">
        <w:rPr>
          <w:rStyle w:val="StyleUnderline"/>
          <w:highlight w:val="green"/>
        </w:rPr>
        <w:t>try to gain credibility for future expansions of immigration</w:t>
      </w:r>
      <w:r w:rsidRPr="00907885">
        <w:t xml:space="preserve">. </w:t>
      </w:r>
      <w:r w:rsidRPr="00954ABC">
        <w:rPr>
          <w:rStyle w:val="StyleUnderline"/>
          <w:highlight w:val="green"/>
        </w:rPr>
        <w:t>During his presidential campaign, the biggest drag on Macron’s candidacy was his full-throated support for immigration</w:t>
      </w:r>
      <w:r w:rsidRPr="00954ABC">
        <w:rPr>
          <w:highlight w:val="green"/>
        </w:rPr>
        <w:t xml:space="preserve">. </w:t>
      </w:r>
      <w:r w:rsidRPr="00954ABC">
        <w:rPr>
          <w:rStyle w:val="StyleUnderline"/>
          <w:highlight w:val="green"/>
        </w:rPr>
        <w:t>And</w:t>
      </w:r>
      <w:r w:rsidRPr="00907885">
        <w:t xml:space="preserve"> yet, </w:t>
      </w:r>
      <w:r w:rsidRPr="00954ABC">
        <w:rPr>
          <w:rStyle w:val="StyleUnderline"/>
          <w:highlight w:val="green"/>
        </w:rPr>
        <w:t>in office, he has swung around, promoting a bill that expedites the process of evaluating asylum seekers’ claims,</w:t>
      </w:r>
      <w:r w:rsidRPr="00907885">
        <w:t xml:space="preserve"> to a degree that has advocates in conniptions. Last week, the news in France and Europe was consumed by the </w:t>
      </w:r>
      <w:r w:rsidRPr="00907885">
        <w:lastRenderedPageBreak/>
        <w:t xml:space="preserve">fate of the Aquarius, a ship carrying 630 African migrants it had rescued in the central Mediterranean that was left sailing back and forth off the coast of Italy. Italy’s government, headed by a new populist coalition, refused to take in the boat—which made France the next most geographically available candidate. To the shock of many on his own side, Macron didn’t budge. (The boat eventually went to Spain.) Theoretically Macron is not a conservative, but actual French conservatives have talked about reducing immigration levels for 25 years and have never done it while in office, while </w:t>
      </w:r>
      <w:r w:rsidRPr="00954ABC">
        <w:rPr>
          <w:rStyle w:val="StyleUnderline"/>
          <w:highlight w:val="green"/>
        </w:rPr>
        <w:t>Macron wants to be seen as taking concrete steps to show that he can actually be tough on illegal</w:t>
      </w:r>
      <w:r w:rsidRPr="00907885">
        <w:t xml:space="preserve"> and irregular </w:t>
      </w:r>
      <w:r w:rsidRPr="00954ABC">
        <w:rPr>
          <w:rStyle w:val="StyleUnderline"/>
          <w:highlight w:val="green"/>
        </w:rPr>
        <w:t>immigration</w:t>
      </w:r>
      <w:r w:rsidRPr="00907885">
        <w:t xml:space="preserve">. The paradox is that even as he’s doing it, </w:t>
      </w:r>
      <w:r w:rsidRPr="00834B48">
        <w:rPr>
          <w:rStyle w:val="StyleUnderline"/>
        </w:rPr>
        <w:t>Macron is singing the praises of immigration in the abstract</w:t>
      </w:r>
      <w:r w:rsidRPr="00907885">
        <w:t xml:space="preserve">. I don’t think it’s hypocrisy (although it can verge on the ridiculous, as when France’s spokesman criticized Trump’s border policy right after the Aquarius episode) but rather a deliberate tactic. </w:t>
      </w:r>
      <w:r w:rsidRPr="005D39D6">
        <w:rPr>
          <w:rStyle w:val="StyleUnderline"/>
        </w:rPr>
        <w:t>Macron is implicitly saying: “We agree that there’s good immigration, but you won’t trust me to bring in immigrants in the right way if you can’t also trust me to keep out</w:t>
      </w:r>
      <w:r w:rsidRPr="00907885">
        <w:t xml:space="preserve"> and kick out </w:t>
      </w:r>
      <w:r w:rsidRPr="005D39D6">
        <w:rPr>
          <w:rStyle w:val="StyleUnderline"/>
        </w:rPr>
        <w:t>immigrants who break the rules</w:t>
      </w:r>
      <w:r w:rsidRPr="00907885">
        <w:t xml:space="preserve">, and I accept that.” The problem is that many progressives seem to think that whenever politicians invoke “the rule of law” as a motive for enforcing borders, that is racial code. I don’t doubt that there’s some truth to this. Maybe a lot of it. But the fact remains that America’s current immigration regime, in practice, functions by having the law and then not enforcing it. Populists only win elections when the elites discredit themselves in the eyes of the public, and a regime of saying one thing and doing something else is corrosive to democratic norms. It’s perfectly legitimate for voters to want their politicians to demonstrate that they care about enforcing some limits on immigration. That is exactly </w:t>
      </w:r>
      <w:r w:rsidRPr="00954ABC">
        <w:rPr>
          <w:rStyle w:val="StyleUnderline"/>
          <w:highlight w:val="green"/>
        </w:rPr>
        <w:t>the thing that</w:t>
      </w:r>
      <w:r w:rsidRPr="00907885">
        <w:t xml:space="preserve"> many </w:t>
      </w:r>
      <w:r w:rsidRPr="00954ABC">
        <w:rPr>
          <w:rStyle w:val="StyleUnderline"/>
          <w:highlight w:val="green"/>
        </w:rPr>
        <w:t>American voters believe Democrats are unwilling to do</w:t>
      </w:r>
      <w:r w:rsidRPr="00907885">
        <w:t xml:space="preserve">—to </w:t>
      </w:r>
      <w:r w:rsidRPr="00954ABC">
        <w:rPr>
          <w:rStyle w:val="StyleUnderline"/>
          <w:highlight w:val="green"/>
        </w:rPr>
        <w:t>draw a line somewhere</w:t>
      </w:r>
      <w:r w:rsidRPr="00907885">
        <w:t xml:space="preserve">. Because deep down, voters suspect, they don’t want to. And, well, </w:t>
      </w:r>
      <w:r w:rsidRPr="00954ABC">
        <w:rPr>
          <w:rStyle w:val="Emphasis"/>
          <w:highlight w:val="green"/>
        </w:rPr>
        <w:t>many voters think that could be worse than Trump</w:t>
      </w:r>
      <w:r w:rsidRPr="00907885">
        <w:rPr>
          <w:rStyle w:val="Emphasis"/>
        </w:rPr>
        <w:t>.</w:t>
      </w:r>
    </w:p>
    <w:p w14:paraId="3F82CB1A" w14:textId="77777777" w:rsidR="00EB5CF7" w:rsidRPr="00EB5CF7" w:rsidRDefault="00EB5CF7" w:rsidP="00EB5CF7"/>
    <w:p w14:paraId="4102C17D" w14:textId="4A444695" w:rsidR="00E91556" w:rsidRDefault="00EB5CF7" w:rsidP="00E91556">
      <w:pPr>
        <w:pStyle w:val="Heading2"/>
      </w:pPr>
      <w:r>
        <w:lastRenderedPageBreak/>
        <w:t>Case</w:t>
      </w:r>
    </w:p>
    <w:p w14:paraId="21C59D59" w14:textId="21107B0C" w:rsidR="00E91556" w:rsidRDefault="00C47CDB" w:rsidP="00E91556">
      <w:pPr>
        <w:pStyle w:val="Heading3"/>
      </w:pPr>
      <w:r>
        <w:lastRenderedPageBreak/>
        <w:t>AT: Ethnic Cleansing</w:t>
      </w:r>
    </w:p>
    <w:p w14:paraId="5DCDC148" w14:textId="77777777" w:rsidR="00C47CDB" w:rsidRDefault="00C47CDB" w:rsidP="00C47CDB">
      <w:pPr>
        <w:pStyle w:val="Heading4"/>
      </w:pPr>
      <w:r>
        <w:t xml:space="preserve">It’s </w:t>
      </w:r>
      <w:r>
        <w:rPr>
          <w:u w:val="single"/>
        </w:rPr>
        <w:t>not</w:t>
      </w:r>
      <w:r>
        <w:t xml:space="preserve"> “ethnic cleansing.” </w:t>
      </w:r>
    </w:p>
    <w:p w14:paraId="397CC890" w14:textId="77777777" w:rsidR="00C47CDB" w:rsidRDefault="00C47CDB" w:rsidP="00C47CDB">
      <w:r w:rsidRPr="00111AB6">
        <w:rPr>
          <w:rStyle w:val="Style13ptBold"/>
        </w:rPr>
        <w:t>Stone 18</w:t>
      </w:r>
      <w:r>
        <w:t xml:space="preserve"> — Lyman Stone, Senior Contributor at </w:t>
      </w:r>
      <w:r w:rsidRPr="00597B42">
        <w:rPr>
          <w:i/>
        </w:rPr>
        <w:t>The Federalist</w:t>
      </w:r>
      <w:r>
        <w:t xml:space="preserve">, Author of </w:t>
      </w:r>
      <w:r>
        <w:rPr>
          <w:i/>
        </w:rPr>
        <w:t xml:space="preserve">In a State of </w:t>
      </w:r>
      <w:r w:rsidRPr="009A6F62">
        <w:rPr>
          <w:i/>
        </w:rPr>
        <w:t>Migration</w:t>
      </w:r>
      <w:r>
        <w:t xml:space="preserve">—an immigration blog, </w:t>
      </w:r>
      <w:r w:rsidRPr="009A6F62">
        <w:t>Agricultural</w:t>
      </w:r>
      <w:r w:rsidRPr="00597B42">
        <w:t xml:space="preserve"> Economist at the U.S. Department of Agriculture, former Economist at the Tax Foundation, holds an M.A. in International Trade and Investment Policy from the Elliott School of International Affairs at George Washington University</w:t>
      </w:r>
      <w:r>
        <w:t>, 2018 (“</w:t>
      </w:r>
      <w:r w:rsidRPr="00111AB6">
        <w:t>Aggressive Deportations Are Bad, But They’re Not Ethnic Cleansing</w:t>
      </w:r>
      <w:r>
        <w:t xml:space="preserve">,” </w:t>
      </w:r>
      <w:r>
        <w:rPr>
          <w:i/>
        </w:rPr>
        <w:t>The Federalist</w:t>
      </w:r>
      <w:r>
        <w:t>, June 19</w:t>
      </w:r>
      <w:r w:rsidRPr="00111AB6">
        <w:rPr>
          <w:vertAlign w:val="superscript"/>
        </w:rPr>
        <w:t>th</w:t>
      </w:r>
      <w:r>
        <w:t xml:space="preserve">, Available Online at </w:t>
      </w:r>
      <w:hyperlink r:id="rId35" w:history="1">
        <w:r w:rsidRPr="00E836A2">
          <w:rPr>
            <w:rStyle w:val="Hyperlink"/>
          </w:rPr>
          <w:t>https://thefederalist.com/2018/06/19/aggressive-deportations-bad-theyre-not-ethnic-cleansing/</w:t>
        </w:r>
      </w:hyperlink>
      <w:r>
        <w:t>, Accessed 07-16-2018)</w:t>
      </w:r>
    </w:p>
    <w:p w14:paraId="03271B40" w14:textId="77777777" w:rsidR="00C47CDB" w:rsidRPr="0031730C" w:rsidRDefault="00C47CDB" w:rsidP="00C47CDB">
      <w:pPr>
        <w:rPr>
          <w:rStyle w:val="Emphasis"/>
        </w:rPr>
      </w:pPr>
      <w:r w:rsidRPr="009A6F62">
        <w:rPr>
          <w:rStyle w:val="Emphasis"/>
          <w:highlight w:val="yellow"/>
        </w:rPr>
        <w:t>Just Because It’s Awful Doesn’t Make It Ethnic Cleansing</w:t>
      </w:r>
    </w:p>
    <w:p w14:paraId="0E4D1F0D" w14:textId="77777777" w:rsidR="00C47CDB" w:rsidRDefault="00C47CDB" w:rsidP="00C47CDB">
      <w:r w:rsidRPr="009A6F62">
        <w:rPr>
          <w:rStyle w:val="StyleUnderline"/>
          <w:highlight w:val="yellow"/>
        </w:rPr>
        <w:t>It’s fine to deport illegal immigrants and criminals</w:t>
      </w:r>
      <w:r w:rsidRPr="0031730C">
        <w:rPr>
          <w:rStyle w:val="StyleUnderline"/>
        </w:rPr>
        <w:t>, and a systematic campaign to reduce this population through appropriate legal channels is long-overdue. But</w:t>
      </w:r>
      <w:r>
        <w:t xml:space="preserve">, ultimately, </w:t>
      </w:r>
      <w:r w:rsidRPr="00BD43E9">
        <w:rPr>
          <w:rStyle w:val="StyleUnderline"/>
          <w:highlight w:val="yellow"/>
        </w:rPr>
        <w:t>the reason to deport</w:t>
      </w:r>
      <w:r w:rsidRPr="0031730C">
        <w:rPr>
          <w:rStyle w:val="StyleUnderline"/>
        </w:rPr>
        <w:t xml:space="preserve"> illegal immigrants </w:t>
      </w:r>
      <w:r w:rsidRPr="00BD43E9">
        <w:rPr>
          <w:rStyle w:val="StyleUnderline"/>
          <w:highlight w:val="yellow"/>
        </w:rPr>
        <w:t>is not to reduce</w:t>
      </w:r>
      <w:r w:rsidRPr="0031730C">
        <w:rPr>
          <w:rStyle w:val="StyleUnderline"/>
        </w:rPr>
        <w:t xml:space="preserve"> the number of </w:t>
      </w:r>
      <w:r w:rsidRPr="00BD43E9">
        <w:rPr>
          <w:rStyle w:val="StyleUnderline"/>
          <w:highlight w:val="yellow"/>
        </w:rPr>
        <w:t xml:space="preserve">Hispanics, but because illegal residency is </w:t>
      </w:r>
      <w:r w:rsidRPr="00BD43E9">
        <w:rPr>
          <w:rStyle w:val="Emphasis"/>
          <w:highlight w:val="yellow"/>
        </w:rPr>
        <w:t>an affront to the rule of law</w:t>
      </w:r>
      <w:r>
        <w:t>.</w:t>
      </w:r>
    </w:p>
    <w:p w14:paraId="3FACDD10" w14:textId="77777777" w:rsidR="00C47CDB" w:rsidRDefault="00C47CDB" w:rsidP="00C47CDB">
      <w:r>
        <w:t>Unfortunately, this administration’s efforts to uphold the rule of law on that front have been so ham-fisted that they threaten it in entirely new ways, diminishing the rights of citizens and legal residents alike, subjecting huge swathes of the country to something eerily akin to martial law, and damaging American families.</w:t>
      </w:r>
    </w:p>
    <w:p w14:paraId="65A98727" w14:textId="77777777" w:rsidR="00C47CDB" w:rsidRDefault="00C47CDB" w:rsidP="00C47CDB">
      <w:r>
        <w:t xml:space="preserve">For now, however, </w:t>
      </w:r>
      <w:r w:rsidRPr="009A6F62">
        <w:rPr>
          <w:rStyle w:val="StyleUnderline"/>
          <w:highlight w:val="yellow"/>
        </w:rPr>
        <w:t>the administration hasn’t</w:t>
      </w:r>
      <w:r w:rsidRPr="0031730C">
        <w:rPr>
          <w:rStyle w:val="StyleUnderline"/>
        </w:rPr>
        <w:t xml:space="preserve"> really </w:t>
      </w:r>
      <w:r w:rsidRPr="009A6F62">
        <w:rPr>
          <w:rStyle w:val="StyleUnderline"/>
          <w:highlight w:val="yellow"/>
        </w:rPr>
        <w:t>met any</w:t>
      </w:r>
      <w:r w:rsidRPr="0031730C">
        <w:rPr>
          <w:rStyle w:val="StyleUnderline"/>
        </w:rPr>
        <w:t xml:space="preserve"> of the major </w:t>
      </w:r>
      <w:r w:rsidRPr="009A6F62">
        <w:rPr>
          <w:rStyle w:val="StyleUnderline"/>
          <w:highlight w:val="yellow"/>
        </w:rPr>
        <w:t>criteria to call their policies “ethnic cleansing.” Progressives are wrong to toss out that</w:t>
      </w:r>
      <w:r w:rsidRPr="0031730C">
        <w:rPr>
          <w:rStyle w:val="StyleUnderline"/>
        </w:rPr>
        <w:t xml:space="preserve"> loaded </w:t>
      </w:r>
      <w:r w:rsidRPr="009A6F62">
        <w:rPr>
          <w:rStyle w:val="StyleUnderline"/>
          <w:highlight w:val="yellow"/>
        </w:rPr>
        <w:t>phrase, implying that deporting an MS-13 member is</w:t>
      </w:r>
      <w:r w:rsidRPr="0031730C">
        <w:rPr>
          <w:rStyle w:val="StyleUnderline"/>
        </w:rPr>
        <w:t xml:space="preserve"> somehow </w:t>
      </w:r>
      <w:r w:rsidRPr="009A6F62">
        <w:rPr>
          <w:rStyle w:val="StyleUnderline"/>
          <w:highlight w:val="yellow"/>
        </w:rPr>
        <w:t>equivalent to</w:t>
      </w:r>
      <w:r w:rsidRPr="0031730C">
        <w:rPr>
          <w:rStyle w:val="StyleUnderline"/>
        </w:rPr>
        <w:t xml:space="preserve"> the savagery of </w:t>
      </w:r>
      <w:r w:rsidRPr="009A6F62">
        <w:rPr>
          <w:rStyle w:val="StyleUnderline"/>
          <w:highlight w:val="yellow"/>
        </w:rPr>
        <w:t>Srebrenica</w:t>
      </w:r>
      <w:r w:rsidRPr="0031730C">
        <w:rPr>
          <w:rStyle w:val="StyleUnderline"/>
        </w:rPr>
        <w:t xml:space="preserve">. No, </w:t>
      </w:r>
      <w:r w:rsidRPr="009A6F62">
        <w:rPr>
          <w:rStyle w:val="StyleUnderline"/>
          <w:highlight w:val="yellow"/>
        </w:rPr>
        <w:t xml:space="preserve">those things are different: </w:t>
      </w:r>
      <w:r w:rsidRPr="009A6F62">
        <w:rPr>
          <w:rStyle w:val="Emphasis"/>
          <w:highlight w:val="yellow"/>
        </w:rPr>
        <w:t>this isn’t ethnic cleansing</w:t>
      </w:r>
      <w:r>
        <w:t>.</w:t>
      </w:r>
    </w:p>
    <w:p w14:paraId="33B2C2ED" w14:textId="77777777" w:rsidR="00C47CDB" w:rsidRDefault="00C47CDB" w:rsidP="00C47CDB">
      <w:r>
        <w:t>* Srebrenica = a city in Bosnia; this is a reference to the 1995 Srebrenica massacre/genocide in which more than 8,000 Muslim Bosniaks were killed by the Bosnian Serb Army</w:t>
      </w:r>
    </w:p>
    <w:p w14:paraId="6BECDD2E" w14:textId="77777777" w:rsidR="00C47CDB" w:rsidRPr="00BD43E9" w:rsidRDefault="00C47CDB" w:rsidP="00C47CDB"/>
    <w:p w14:paraId="78EE1ACE" w14:textId="77777777" w:rsidR="00C47CDB" w:rsidRDefault="00C47CDB" w:rsidP="00C47CDB">
      <w:pPr>
        <w:pStyle w:val="Heading4"/>
      </w:pPr>
      <w:r>
        <w:t xml:space="preserve">ICE is </w:t>
      </w:r>
      <w:r w:rsidRPr="00BD43E9">
        <w:rPr>
          <w:u w:val="single"/>
        </w:rPr>
        <w:t>not</w:t>
      </w:r>
      <w:r>
        <w:t xml:space="preserve"> trying to “whiten” the U.S.</w:t>
      </w:r>
    </w:p>
    <w:p w14:paraId="61873CA8" w14:textId="77777777" w:rsidR="00C47CDB" w:rsidRDefault="00C47CDB" w:rsidP="00C47CDB">
      <w:r w:rsidRPr="00111AB6">
        <w:rPr>
          <w:rStyle w:val="Style13ptBold"/>
        </w:rPr>
        <w:t>Stone 18</w:t>
      </w:r>
      <w:r>
        <w:t xml:space="preserve"> — Lyman Stone, Senior Contributor at </w:t>
      </w:r>
      <w:r w:rsidRPr="00597B42">
        <w:rPr>
          <w:i/>
        </w:rPr>
        <w:t>The Federalist</w:t>
      </w:r>
      <w:r>
        <w:t xml:space="preserve">, Author of </w:t>
      </w:r>
      <w:r>
        <w:rPr>
          <w:i/>
        </w:rPr>
        <w:t xml:space="preserve">In a State of </w:t>
      </w:r>
      <w:r w:rsidRPr="009A6F62">
        <w:rPr>
          <w:i/>
        </w:rPr>
        <w:t>Migration</w:t>
      </w:r>
      <w:r>
        <w:t xml:space="preserve">—an immigration blog, </w:t>
      </w:r>
      <w:r w:rsidRPr="009A6F62">
        <w:t>Agricultural</w:t>
      </w:r>
      <w:r w:rsidRPr="00597B42">
        <w:t xml:space="preserve"> Economist at the U.S. Department of Agriculture, former Economist at the Tax Foundation, holds an M.A. in International Trade and Investment Policy from the Elliott School of International Affairs at George Washington University</w:t>
      </w:r>
      <w:r>
        <w:t>, 2018 (“</w:t>
      </w:r>
      <w:r w:rsidRPr="00111AB6">
        <w:t>Aggressive Deportations Are Bad, But They’re Not Ethnic Cleansing</w:t>
      </w:r>
      <w:r>
        <w:t xml:space="preserve">,” </w:t>
      </w:r>
      <w:r>
        <w:rPr>
          <w:i/>
        </w:rPr>
        <w:t>The Federalist</w:t>
      </w:r>
      <w:r>
        <w:t>, June 19</w:t>
      </w:r>
      <w:r w:rsidRPr="00111AB6">
        <w:rPr>
          <w:vertAlign w:val="superscript"/>
        </w:rPr>
        <w:t>th</w:t>
      </w:r>
      <w:r>
        <w:t xml:space="preserve">, Available Online at </w:t>
      </w:r>
      <w:hyperlink r:id="rId36" w:history="1">
        <w:r w:rsidRPr="00E836A2">
          <w:rPr>
            <w:rStyle w:val="Hyperlink"/>
          </w:rPr>
          <w:t>https://thefederalist.com/2018/06/19/aggressive-deportations-bad-theyre-not-ethnic-cleansing/</w:t>
        </w:r>
      </w:hyperlink>
      <w:r>
        <w:t>, Accessed 07-16-2018)</w:t>
      </w:r>
    </w:p>
    <w:p w14:paraId="1C2EE18F" w14:textId="77777777" w:rsidR="00C47CDB" w:rsidRDefault="00C47CDB" w:rsidP="00C47CDB">
      <w:r>
        <w:t>Does the Administration Aim to Remove an Ethnic Group?</w:t>
      </w:r>
    </w:p>
    <w:p w14:paraId="4D8FED56" w14:textId="77777777" w:rsidR="00C47CDB" w:rsidRDefault="00C47CDB" w:rsidP="00C47CDB">
      <w:r>
        <w:t xml:space="preserve">It’s hard to know intent. Certainly there may be people within the administration who would like to see a 100 percent white America. On the other hand, </w:t>
      </w:r>
      <w:r w:rsidRPr="009A6F62">
        <w:rPr>
          <w:rStyle w:val="StyleUnderline"/>
          <w:highlight w:val="yellow"/>
        </w:rPr>
        <w:t>none of the policies</w:t>
      </w:r>
      <w:r w:rsidRPr="0031730C">
        <w:rPr>
          <w:rStyle w:val="StyleUnderline"/>
        </w:rPr>
        <w:t xml:space="preserve"> currently being used </w:t>
      </w:r>
      <w:r w:rsidRPr="009A6F62">
        <w:rPr>
          <w:rStyle w:val="StyleUnderline"/>
          <w:highlight w:val="yellow"/>
        </w:rPr>
        <w:t>have a snowball’s chance</w:t>
      </w:r>
      <w:r w:rsidRPr="0031730C">
        <w:rPr>
          <w:rStyle w:val="StyleUnderline"/>
        </w:rPr>
        <w:t xml:space="preserve"> in hell </w:t>
      </w:r>
      <w:r w:rsidRPr="009A6F62">
        <w:rPr>
          <w:rStyle w:val="StyleUnderline"/>
          <w:highlight w:val="yellow"/>
        </w:rPr>
        <w:t>of creating a “white America,”</w:t>
      </w:r>
      <w:r w:rsidRPr="0031730C">
        <w:rPr>
          <w:rStyle w:val="StyleUnderline"/>
        </w:rPr>
        <w:t xml:space="preserve"> and that should be obvious to anybody who has taken more than five seconds to review the available demographic data</w:t>
      </w:r>
      <w:r>
        <w:t>.</w:t>
      </w:r>
    </w:p>
    <w:p w14:paraId="2590D389" w14:textId="77777777" w:rsidR="00C47CDB" w:rsidRDefault="00C47CDB" w:rsidP="00C47CDB">
      <w:r w:rsidRPr="009A6F62">
        <w:rPr>
          <w:rStyle w:val="StyleUnderline"/>
          <w:highlight w:val="yellow"/>
        </w:rPr>
        <w:t>Even if every non-citizen</w:t>
      </w:r>
      <w:r w:rsidRPr="0031730C">
        <w:rPr>
          <w:rStyle w:val="StyleUnderline"/>
        </w:rPr>
        <w:t xml:space="preserve"> in America </w:t>
      </w:r>
      <w:r w:rsidRPr="009A6F62">
        <w:rPr>
          <w:rStyle w:val="StyleUnderline"/>
          <w:highlight w:val="yellow"/>
        </w:rPr>
        <w:t>were deported,</w:t>
      </w:r>
      <w:r w:rsidRPr="0031730C">
        <w:rPr>
          <w:rStyle w:val="StyleUnderline"/>
        </w:rPr>
        <w:t xml:space="preserve"> non-Hispanic </w:t>
      </w:r>
      <w:r w:rsidRPr="009A6F62">
        <w:rPr>
          <w:rStyle w:val="StyleUnderline"/>
          <w:highlight w:val="yellow"/>
        </w:rPr>
        <w:t>whites would</w:t>
      </w:r>
      <w:r w:rsidRPr="0031730C">
        <w:rPr>
          <w:rStyle w:val="StyleUnderline"/>
        </w:rPr>
        <w:t xml:space="preserve"> still only </w:t>
      </w:r>
      <w:r w:rsidRPr="009A6F62">
        <w:rPr>
          <w:rStyle w:val="StyleUnderline"/>
          <w:highlight w:val="yellow"/>
        </w:rPr>
        <w:t>be</w:t>
      </w:r>
      <w:r w:rsidRPr="0031730C">
        <w:rPr>
          <w:rStyle w:val="StyleUnderline"/>
        </w:rPr>
        <w:t xml:space="preserve"> about </w:t>
      </w:r>
      <w:r w:rsidRPr="009A6F62">
        <w:rPr>
          <w:rStyle w:val="StyleUnderline"/>
          <w:highlight w:val="yellow"/>
        </w:rPr>
        <w:t>65 percent</w:t>
      </w:r>
      <w:r w:rsidRPr="0031730C">
        <w:rPr>
          <w:rStyle w:val="StyleUnderline"/>
        </w:rPr>
        <w:t xml:space="preserve"> of the population, </w:t>
      </w:r>
      <w:r w:rsidRPr="009A6F62">
        <w:rPr>
          <w:rStyle w:val="StyleUnderline"/>
          <w:highlight w:val="yellow"/>
        </w:rPr>
        <w:t>versus</w:t>
      </w:r>
      <w:r w:rsidRPr="0031730C">
        <w:rPr>
          <w:rStyle w:val="StyleUnderline"/>
        </w:rPr>
        <w:t xml:space="preserve"> about </w:t>
      </w:r>
      <w:r w:rsidRPr="009A6F62">
        <w:rPr>
          <w:rStyle w:val="StyleUnderline"/>
          <w:highlight w:val="yellow"/>
        </w:rPr>
        <w:t>62 percent</w:t>
      </w:r>
      <w:r w:rsidRPr="0031730C">
        <w:rPr>
          <w:rStyle w:val="StyleUnderline"/>
        </w:rPr>
        <w:t xml:space="preserve"> of the population today</w:t>
      </w:r>
      <w:r>
        <w:t xml:space="preserve">, according to the 2012-2016 American Community Survey. In other words, </w:t>
      </w:r>
      <w:r w:rsidRPr="009A6F62">
        <w:rPr>
          <w:rStyle w:val="StyleUnderline"/>
          <w:highlight w:val="yellow"/>
        </w:rPr>
        <w:t>the maximum</w:t>
      </w:r>
      <w:r w:rsidRPr="0031730C">
        <w:rPr>
          <w:rStyle w:val="StyleUnderline"/>
        </w:rPr>
        <w:t xml:space="preserve"> plausible </w:t>
      </w:r>
      <w:r w:rsidRPr="009A6F62">
        <w:rPr>
          <w:rStyle w:val="StyleUnderline"/>
          <w:highlight w:val="yellow"/>
        </w:rPr>
        <w:t>effect of</w:t>
      </w:r>
      <w:r w:rsidRPr="0031730C">
        <w:rPr>
          <w:rStyle w:val="StyleUnderline"/>
        </w:rPr>
        <w:t xml:space="preserve"> an extremely aggressive </w:t>
      </w:r>
      <w:r w:rsidRPr="009A6F62">
        <w:rPr>
          <w:rStyle w:val="StyleUnderline"/>
          <w:highlight w:val="yellow"/>
        </w:rPr>
        <w:t>deportation</w:t>
      </w:r>
      <w:r w:rsidRPr="0031730C">
        <w:rPr>
          <w:rStyle w:val="StyleUnderline"/>
        </w:rPr>
        <w:t xml:space="preserve"> policy </w:t>
      </w:r>
      <w:r w:rsidRPr="009A6F62">
        <w:rPr>
          <w:rStyle w:val="StyleUnderline"/>
          <w:highlight w:val="yellow"/>
        </w:rPr>
        <w:t>is</w:t>
      </w:r>
      <w:r w:rsidRPr="0031730C">
        <w:rPr>
          <w:rStyle w:val="StyleUnderline"/>
        </w:rPr>
        <w:t xml:space="preserve"> that the minority population shrinks by maybe </w:t>
      </w:r>
      <w:r w:rsidRPr="009A6F62">
        <w:rPr>
          <w:rStyle w:val="StyleUnderline"/>
          <w:highlight w:val="yellow"/>
        </w:rPr>
        <w:t>2 to 5 percent</w:t>
      </w:r>
      <w:r w:rsidRPr="0031730C">
        <w:rPr>
          <w:rStyle w:val="StyleUnderline"/>
        </w:rPr>
        <w:t>age points of the whole. Current policies, even carried out to an implausible extreme, never get remotely close to a serious demographic re-writing of America</w:t>
      </w:r>
      <w:r>
        <w:t>.</w:t>
      </w:r>
    </w:p>
    <w:p w14:paraId="400FF9B3" w14:textId="77777777" w:rsidR="00C47CDB" w:rsidRDefault="00C47CDB" w:rsidP="00C47CDB">
      <w:r w:rsidRPr="009A6F62">
        <w:rPr>
          <w:rStyle w:val="StyleUnderline"/>
          <w:highlight w:val="yellow"/>
        </w:rPr>
        <w:t>If this is ethnic cleansing,</w:t>
      </w:r>
      <w:r w:rsidRPr="0031730C">
        <w:rPr>
          <w:rStyle w:val="StyleUnderline"/>
        </w:rPr>
        <w:t xml:space="preserve"> then </w:t>
      </w:r>
      <w:r w:rsidRPr="009A6F62">
        <w:rPr>
          <w:rStyle w:val="StyleUnderline"/>
          <w:highlight w:val="yellow"/>
        </w:rPr>
        <w:t>it’s</w:t>
      </w:r>
      <w:r w:rsidRPr="0031730C">
        <w:rPr>
          <w:rStyle w:val="StyleUnderline"/>
        </w:rPr>
        <w:t xml:space="preserve"> got to be </w:t>
      </w:r>
      <w:r w:rsidRPr="0031730C">
        <w:rPr>
          <w:rStyle w:val="Emphasis"/>
        </w:rPr>
        <w:t xml:space="preserve">one of </w:t>
      </w:r>
      <w:r w:rsidRPr="009A6F62">
        <w:rPr>
          <w:rStyle w:val="Emphasis"/>
          <w:highlight w:val="yellow"/>
        </w:rPr>
        <w:t>the most pitiful</w:t>
      </w:r>
      <w:r w:rsidRPr="0031730C">
        <w:rPr>
          <w:rStyle w:val="Emphasis"/>
        </w:rPr>
        <w:t xml:space="preserve"> and half-hearted </w:t>
      </w:r>
      <w:r w:rsidRPr="009A6F62">
        <w:rPr>
          <w:rStyle w:val="Emphasis"/>
          <w:highlight w:val="yellow"/>
        </w:rPr>
        <w:t>ethnic cleansing</w:t>
      </w:r>
      <w:r w:rsidRPr="0031730C">
        <w:rPr>
          <w:rStyle w:val="Emphasis"/>
        </w:rPr>
        <w:t xml:space="preserve"> campaigns </w:t>
      </w:r>
      <w:r w:rsidRPr="009A6F62">
        <w:rPr>
          <w:rStyle w:val="Emphasis"/>
          <w:highlight w:val="yellow"/>
        </w:rPr>
        <w:t>ever</w:t>
      </w:r>
      <w:r w:rsidRPr="0031730C">
        <w:rPr>
          <w:rStyle w:val="StyleUnderline"/>
        </w:rPr>
        <w:t>. Without any policy that actually targets minorities as a class, it’s difficult to argue that the aim is the removal of whole ethnic groups</w:t>
      </w:r>
      <w:r>
        <w:t>.</w:t>
      </w:r>
    </w:p>
    <w:p w14:paraId="3FEB1414" w14:textId="77777777" w:rsidR="00C47CDB" w:rsidRDefault="00C47CDB" w:rsidP="00C47CDB">
      <w:r>
        <w:t>Asserting that targeting non-citizens implicitly targets a racial or ethnic group is misguided and a bit insulting since, for example, about 80 percent of Hispanics are U.S. citizens, and some have families who have lived in the American southwest for longer than the United States has even been an independent country. Targeting non-citizens still leaves overwhelming majorities of virtually every racial or ethnic group outside of the targeted class.</w:t>
      </w:r>
    </w:p>
    <w:p w14:paraId="386E2B1E" w14:textId="77777777" w:rsidR="00C47CDB" w:rsidRDefault="00C47CDB" w:rsidP="00C47CDB">
      <w:r>
        <w:lastRenderedPageBreak/>
        <w:t xml:space="preserve">Now, the fact that these policies are woefully ineffective at changing America’s demographic mix isn’t really a compelling defense of them, but it does suggest that </w:t>
      </w:r>
      <w:r w:rsidRPr="009A6F62">
        <w:rPr>
          <w:rStyle w:val="StyleUnderline"/>
          <w:highlight w:val="yellow"/>
        </w:rPr>
        <w:t>the</w:t>
      </w:r>
      <w:r w:rsidRPr="0031730C">
        <w:rPr>
          <w:rStyle w:val="StyleUnderline"/>
        </w:rPr>
        <w:t xml:space="preserve"> administration’s </w:t>
      </w:r>
      <w:r w:rsidRPr="009A6F62">
        <w:rPr>
          <w:rStyle w:val="StyleUnderline"/>
          <w:highlight w:val="yellow"/>
        </w:rPr>
        <w:t>aim</w:t>
      </w:r>
      <w:r>
        <w:t xml:space="preserve"> really actually </w:t>
      </w:r>
      <w:r w:rsidRPr="009A6F62">
        <w:rPr>
          <w:rStyle w:val="StyleUnderline"/>
          <w:highlight w:val="yellow"/>
        </w:rPr>
        <w:t>is not</w:t>
      </w:r>
      <w:r w:rsidRPr="0031730C">
        <w:rPr>
          <w:rStyle w:val="StyleUnderline"/>
        </w:rPr>
        <w:t xml:space="preserve"> the </w:t>
      </w:r>
      <w:r w:rsidRPr="009A6F62">
        <w:rPr>
          <w:rStyle w:val="StyleUnderline"/>
          <w:highlight w:val="yellow"/>
        </w:rPr>
        <w:t>material elimination of an ethnic group</w:t>
      </w:r>
      <w:r>
        <w:t>.</w:t>
      </w:r>
    </w:p>
    <w:p w14:paraId="5022B02E" w14:textId="77777777" w:rsidR="00C47CDB" w:rsidRDefault="00C47CDB" w:rsidP="00C47CDB"/>
    <w:p w14:paraId="104D40BF" w14:textId="7EB99A80" w:rsidR="00C47CDB" w:rsidRPr="00C47CDB" w:rsidRDefault="00C47CDB" w:rsidP="00C47CDB">
      <w:pPr>
        <w:pStyle w:val="Heading3"/>
      </w:pPr>
      <w:r>
        <w:lastRenderedPageBreak/>
        <w:t>Cede The Political Turn</w:t>
      </w:r>
    </w:p>
    <w:p w14:paraId="35321701" w14:textId="7F7693F6" w:rsidR="00E91556" w:rsidRDefault="00E91556" w:rsidP="00E91556">
      <w:pPr>
        <w:pStyle w:val="Heading4"/>
      </w:pPr>
      <w:r>
        <w:t xml:space="preserve">Using </w:t>
      </w:r>
      <w:r w:rsidR="00EB5CF7">
        <w:t>Abolish ICE</w:t>
      </w:r>
      <w:r>
        <w:t xml:space="preserve"> as a political strategy shifts public attention away from more important immigration issues and allows the right to gain momentum to pass </w:t>
      </w:r>
      <w:r w:rsidR="00EB5CF7">
        <w:t>restrictionist</w:t>
      </w:r>
      <w:r>
        <w:t xml:space="preserve"> policies</w:t>
      </w:r>
      <w:r w:rsidR="00EB5CF7">
        <w:t xml:space="preserve">. </w:t>
      </w:r>
    </w:p>
    <w:p w14:paraId="5DA959A1" w14:textId="23B8B14D" w:rsidR="00E91556" w:rsidRDefault="00E91556" w:rsidP="00E91556">
      <w:r w:rsidRPr="0023226F">
        <w:rPr>
          <w:rStyle w:val="Style13ptBold"/>
        </w:rPr>
        <w:t xml:space="preserve">Zelizer </w:t>
      </w:r>
      <w:r w:rsidR="00EB5CF7">
        <w:rPr>
          <w:rStyle w:val="Style13ptBold"/>
        </w:rPr>
        <w:t>18</w:t>
      </w:r>
      <w:r>
        <w:t xml:space="preserve"> (Julian, is a history and public affairs professor at Princeton University, editor of "The Presidency of Barack Obama: A First Historical Assessment" and co-host of the "Politics &amp;amp; Polls" podcast, 7-2-2018, accessed 7-2-2018, "</w:t>
      </w:r>
      <w:r w:rsidRPr="00954ABC">
        <w:rPr>
          <w:rStyle w:val="Emphasis"/>
          <w:highlight w:val="green"/>
        </w:rPr>
        <w:t>'Abolish ICE' is a massive political mistake</w:t>
      </w:r>
      <w:r>
        <w:t>", CNN: https://www.cnn.com/2018/07/01/opinions/democrats-mistake-abolish-ice-platform-zelizer/index.html)</w:t>
      </w:r>
    </w:p>
    <w:p w14:paraId="44E04E47" w14:textId="77777777" w:rsidR="00E91556" w:rsidRPr="00C85BCC" w:rsidRDefault="00E91556" w:rsidP="00E91556">
      <w:pPr>
        <w:rPr>
          <w:rStyle w:val="StyleUnderline"/>
        </w:rPr>
      </w:pPr>
      <w:r w:rsidRPr="00262E95">
        <w:t xml:space="preserve">(CNN) — </w:t>
      </w:r>
      <w:r w:rsidRPr="00EC6FBA">
        <w:rPr>
          <w:rStyle w:val="StyleUnderline"/>
        </w:rPr>
        <w:t>Dem</w:t>
      </w:r>
      <w:r w:rsidRPr="00262E95">
        <w:t>ocrat</w:t>
      </w:r>
      <w:r w:rsidRPr="00EC6FBA">
        <w:rPr>
          <w:rStyle w:val="StyleUnderline"/>
        </w:rPr>
        <w:t>s are making a massive political mistake by calling for the end of</w:t>
      </w:r>
      <w:r w:rsidRPr="00262E95">
        <w:t xml:space="preserve"> Immigration and Customs Enforcement (</w:t>
      </w:r>
      <w:r w:rsidRPr="00EC6FBA">
        <w:rPr>
          <w:rStyle w:val="StyleUnderline"/>
        </w:rPr>
        <w:t>ICE</w:t>
      </w:r>
      <w:r w:rsidRPr="00262E95">
        <w:t xml:space="preserve">). On a Saturday when Americans across the country took to the streets to protest President Donald Trump's hardline shift on immigration policy, more and more prominent Democrats -- from Sen. Elizabeth Warren to Sen. Kristin Gillibrand -- used their voices to advocate for ending ICE as we know it. The surprise victory of Democratic congressional nominee Alexandria Ocasio-Cortez, who highlighted attacks on ICE during her campaign against incumbent New York Democrat Joe Crowley, has given further momentum to this position. ICE was created as part of the reorganization of homeland security after 9/11. Before the horrendous attack on our soil, the Immigration and Naturalization Service, established in 1933, oversaw immigration on the border and within the country. Under the Department of Homeland Security, which was created by President George W. Bush, the immigration bureaucracy was divided up into three parts. The US Citizenship and Immigration Services handled the naturalization and immigration process, Customs and Border Protection was responsible for monitoring the border, while ICE was given authority to deal with enforcing the laws inside the country. </w:t>
      </w:r>
      <w:r w:rsidRPr="008867C0">
        <w:rPr>
          <w:rStyle w:val="StyleUnderline"/>
        </w:rPr>
        <w:t>Some Dem</w:t>
      </w:r>
      <w:r w:rsidRPr="00262E95">
        <w:t>ocrat</w:t>
      </w:r>
      <w:r w:rsidRPr="008867C0">
        <w:rPr>
          <w:rStyle w:val="StyleUnderline"/>
        </w:rPr>
        <w:t>s</w:t>
      </w:r>
      <w:r w:rsidRPr="00262E95">
        <w:t xml:space="preserve"> </w:t>
      </w:r>
      <w:r w:rsidRPr="008867C0">
        <w:rPr>
          <w:rStyle w:val="StyleUnderline"/>
        </w:rPr>
        <w:t>may be hoping that turning ICE into the focus of the immigration debate will serve the same</w:t>
      </w:r>
      <w:r w:rsidRPr="00262E95">
        <w:t xml:space="preserve"> kind of </w:t>
      </w:r>
      <w:r w:rsidRPr="008867C0">
        <w:rPr>
          <w:rStyle w:val="StyleUnderline"/>
        </w:rPr>
        <w:t>purpose that attacking the I</w:t>
      </w:r>
      <w:r w:rsidRPr="00262E95">
        <w:t xml:space="preserve">nternal </w:t>
      </w:r>
      <w:r w:rsidRPr="008867C0">
        <w:rPr>
          <w:rStyle w:val="StyleUnderline"/>
        </w:rPr>
        <w:t>R</w:t>
      </w:r>
      <w:r w:rsidRPr="00262E95">
        <w:t xml:space="preserve">evenue </w:t>
      </w:r>
      <w:r w:rsidRPr="008867C0">
        <w:rPr>
          <w:rStyle w:val="StyleUnderline"/>
        </w:rPr>
        <w:t>S</w:t>
      </w:r>
      <w:r w:rsidRPr="00262E95">
        <w:t xml:space="preserve">ervice or the Department of Education once </w:t>
      </w:r>
      <w:r w:rsidRPr="008867C0">
        <w:rPr>
          <w:rStyle w:val="StyleUnderline"/>
        </w:rPr>
        <w:t>offered Republicans</w:t>
      </w:r>
      <w:r w:rsidRPr="00262E95">
        <w:t xml:space="preserve"> -- a symbol of what has gone wrong in American politics and a way to capture, in a short phrase, what the opposition hopes to do. </w:t>
      </w:r>
      <w:r w:rsidRPr="008867C0">
        <w:rPr>
          <w:rStyle w:val="StyleUnderline"/>
        </w:rPr>
        <w:t>While focusing on ICE is an extremely important debate, and dismantling the agency might the be the best policy decision</w:t>
      </w:r>
      <w:r w:rsidRPr="00262E95">
        <w:t xml:space="preserve">, </w:t>
      </w:r>
      <w:r w:rsidRPr="00954ABC">
        <w:rPr>
          <w:rStyle w:val="Emphasis"/>
          <w:highlight w:val="green"/>
        </w:rPr>
        <w:t>it carries enormous short-term political risks for the Dem</w:t>
      </w:r>
      <w:r w:rsidRPr="00262E95">
        <w:t>ocrat</w:t>
      </w:r>
      <w:r w:rsidRPr="00954ABC">
        <w:rPr>
          <w:rStyle w:val="Emphasis"/>
          <w:highlight w:val="green"/>
        </w:rPr>
        <w:t>s</w:t>
      </w:r>
      <w:r w:rsidRPr="008867C0">
        <w:rPr>
          <w:rStyle w:val="Emphasis"/>
        </w:rPr>
        <w:t xml:space="preserve"> </w:t>
      </w:r>
      <w:r w:rsidRPr="00954ABC">
        <w:rPr>
          <w:rStyle w:val="Emphasis"/>
          <w:highlight w:val="green"/>
        </w:rPr>
        <w:t>going into the midterm elections.</w:t>
      </w:r>
      <w:r>
        <w:rPr>
          <w:rStyle w:val="Emphasis"/>
        </w:rPr>
        <w:t xml:space="preserve"> </w:t>
      </w:r>
      <w:r w:rsidRPr="00954ABC">
        <w:rPr>
          <w:rStyle w:val="Emphasis"/>
          <w:highlight w:val="green"/>
        </w:rPr>
        <w:t>The</w:t>
      </w:r>
      <w:r w:rsidRPr="00262E95">
        <w:t xml:space="preserve"> main </w:t>
      </w:r>
      <w:r w:rsidRPr="00954ABC">
        <w:rPr>
          <w:rStyle w:val="Emphasis"/>
          <w:highlight w:val="green"/>
        </w:rPr>
        <w:t>problem with the abolish ICE stance is that the strategy shifts attention away from Trump and his hardline policies</w:t>
      </w:r>
      <w:r w:rsidRPr="00262E95">
        <w:t xml:space="preserve"> and toward the issue of government reorganization. In 2018, </w:t>
      </w:r>
      <w:r w:rsidRPr="00397A1D">
        <w:rPr>
          <w:rStyle w:val="StyleUnderline"/>
        </w:rPr>
        <w:t>Dem</w:t>
      </w:r>
      <w:r w:rsidRPr="00262E95">
        <w:t>ocrat</w:t>
      </w:r>
      <w:r w:rsidRPr="00397A1D">
        <w:rPr>
          <w:rStyle w:val="StyleUnderline"/>
        </w:rPr>
        <w:t>s</w:t>
      </w:r>
      <w:r w:rsidRPr="00262E95">
        <w:t xml:space="preserve"> </w:t>
      </w:r>
      <w:r w:rsidRPr="00397A1D">
        <w:rPr>
          <w:rStyle w:val="StyleUnderline"/>
        </w:rPr>
        <w:t>who are angry about the ongoing attacks on undocumented immigrants</w:t>
      </w:r>
      <w:r w:rsidRPr="00262E95">
        <w:t xml:space="preserve">, as well as legal immigration, </w:t>
      </w:r>
      <w:r w:rsidRPr="00397A1D">
        <w:rPr>
          <w:rStyle w:val="StyleUnderline"/>
        </w:rPr>
        <w:t>don't</w:t>
      </w:r>
      <w:r w:rsidRPr="00262E95">
        <w:t xml:space="preserve"> really </w:t>
      </w:r>
      <w:r w:rsidRPr="00397A1D">
        <w:rPr>
          <w:rStyle w:val="StyleUnderline"/>
        </w:rPr>
        <w:t>need anything more to rally around.</w:t>
      </w:r>
      <w:r w:rsidRPr="00262E95">
        <w:t xml:space="preserve"> They already have Trump and his blistering rhetoric, and they have the extraordinarily harsh policy of separating children from their families -- which, though the President has ended, still remains an issue since more than 2,000 immigrant kids remain in limbo. According to a Pew Research Center poll, </w:t>
      </w:r>
      <w:r w:rsidRPr="00397A1D">
        <w:rPr>
          <w:rStyle w:val="StyleUnderline"/>
        </w:rPr>
        <w:t>Dem</w:t>
      </w:r>
      <w:r w:rsidRPr="00262E95">
        <w:t>ocrat</w:t>
      </w:r>
      <w:r w:rsidRPr="00397A1D">
        <w:rPr>
          <w:rStyle w:val="StyleUnderline"/>
        </w:rPr>
        <w:t>s enjoyed a 14-point advantage in handling immigration before the family separations started</w:t>
      </w:r>
      <w:r w:rsidRPr="00262E95">
        <w:t xml:space="preserve">. And according to a CNN poll, </w:t>
      </w:r>
      <w:r w:rsidRPr="00397A1D">
        <w:rPr>
          <w:rStyle w:val="StyleUnderline"/>
        </w:rPr>
        <w:t>two-thirds of Americans oppose the President's decision to take children from their parents</w:t>
      </w:r>
      <w:r w:rsidRPr="00262E95">
        <w:t xml:space="preserve">. </w:t>
      </w:r>
      <w:r w:rsidRPr="00954ABC">
        <w:rPr>
          <w:rStyle w:val="Emphasis"/>
          <w:highlight w:val="green"/>
        </w:rPr>
        <w:t>Moving the public discussion toward an abstract bureaucratic body</w:t>
      </w:r>
      <w:r w:rsidRPr="00397A1D">
        <w:rPr>
          <w:rStyle w:val="Emphasis"/>
        </w:rPr>
        <w:t xml:space="preserve"> and the need for government reorganization could</w:t>
      </w:r>
      <w:r w:rsidRPr="00262E95">
        <w:t xml:space="preserve"> easily </w:t>
      </w:r>
      <w:r w:rsidRPr="00954ABC">
        <w:rPr>
          <w:rStyle w:val="Emphasis"/>
          <w:highlight w:val="green"/>
        </w:rPr>
        <w:t>dampen the fervor</w:t>
      </w:r>
      <w:r w:rsidRPr="00262E95">
        <w:t xml:space="preserve"> that was evident on the streets of America Saturday. </w:t>
      </w:r>
      <w:r w:rsidRPr="00954ABC">
        <w:rPr>
          <w:rStyle w:val="Emphasis"/>
          <w:highlight w:val="green"/>
        </w:rPr>
        <w:t>It</w:t>
      </w:r>
      <w:r w:rsidRPr="00397A1D">
        <w:rPr>
          <w:rStyle w:val="Emphasis"/>
        </w:rPr>
        <w:t xml:space="preserve"> </w:t>
      </w:r>
      <w:r w:rsidRPr="00954ABC">
        <w:rPr>
          <w:rStyle w:val="Emphasis"/>
          <w:highlight w:val="green"/>
        </w:rPr>
        <w:t>can also divert attention from the President</w:t>
      </w:r>
      <w:r w:rsidRPr="00397A1D">
        <w:rPr>
          <w:rStyle w:val="Emphasis"/>
        </w:rPr>
        <w:t xml:space="preserve"> himself</w:t>
      </w:r>
      <w:r w:rsidRPr="00262E95">
        <w:t xml:space="preserve">. And, frankly, </w:t>
      </w:r>
      <w:r w:rsidRPr="00C85BCC">
        <w:rPr>
          <w:rStyle w:val="StyleUnderline"/>
        </w:rPr>
        <w:t>ICE is not a government body that most Americans know about</w:t>
      </w:r>
      <w:r w:rsidRPr="00262E95">
        <w:t xml:space="preserve">. Without a doubt, many people who are reading or hearing about this story will need to do some quick Google searching to figure out what exactly this agency -- at the heart of so much controversy -- does on a day-to-day basis. This is very different than going after an agency like the IRS, which has been collecting our taxes since 1862 and which almost every American deals with every year. </w:t>
      </w:r>
      <w:r w:rsidRPr="00954ABC">
        <w:rPr>
          <w:rStyle w:val="StyleUnderline"/>
          <w:highlight w:val="green"/>
        </w:rPr>
        <w:t>With Democrats attacking ICE</w:t>
      </w:r>
      <w:r w:rsidRPr="00954ABC">
        <w:rPr>
          <w:highlight w:val="green"/>
        </w:rPr>
        <w:t xml:space="preserve">, </w:t>
      </w:r>
      <w:r w:rsidRPr="00954ABC">
        <w:rPr>
          <w:rStyle w:val="Emphasis"/>
          <w:highlight w:val="green"/>
        </w:rPr>
        <w:t>the administration has been given an opening to paint its opponents as</w:t>
      </w:r>
      <w:r w:rsidRPr="00C85BCC">
        <w:rPr>
          <w:rStyle w:val="Emphasis"/>
        </w:rPr>
        <w:t xml:space="preserve"> extreme, </w:t>
      </w:r>
      <w:r w:rsidRPr="00954ABC">
        <w:rPr>
          <w:rStyle w:val="Emphasis"/>
          <w:highlight w:val="green"/>
        </w:rPr>
        <w:t>radical and a threat to national security</w:t>
      </w:r>
      <w:r w:rsidRPr="00262E95">
        <w:t xml:space="preserve">. Even though we are long overdue for a rigorous debate over our immigration system, a call to abolish anything makes it sound as if the proponents want the entire system to go away. </w:t>
      </w:r>
      <w:r w:rsidRPr="00C85BCC">
        <w:rPr>
          <w:rStyle w:val="StyleUnderline"/>
        </w:rPr>
        <w:t>Though Democrats are on the airwaves explaining they want something else that is better</w:t>
      </w:r>
      <w:r w:rsidRPr="00262E95">
        <w:t xml:space="preserve">, </w:t>
      </w:r>
      <w:r w:rsidRPr="00954ABC">
        <w:rPr>
          <w:rStyle w:val="Emphasis"/>
          <w:highlight w:val="green"/>
        </w:rPr>
        <w:t>Trump is already using this as a rallying cry to tell Republicans who strongly support his policies that the opposition is made up of extremists who don't want any kind of border security</w:t>
      </w:r>
      <w:r w:rsidRPr="00C85BCC">
        <w:rPr>
          <w:rStyle w:val="Emphasis"/>
        </w:rPr>
        <w:t xml:space="preserve"> at all</w:t>
      </w:r>
      <w:r w:rsidRPr="00262E95">
        <w:t xml:space="preserve">. "The Liberal Left, also known as the Democrats, want to get rid of ICE, who do a fantastic job, and want Open Borders. Crime would be rampant and uncontrollable!" he tweeted on Sunday morning. </w:t>
      </w:r>
      <w:r w:rsidRPr="00262E95">
        <w:lastRenderedPageBreak/>
        <w:t xml:space="preserve">As </w:t>
      </w:r>
      <w:r w:rsidRPr="00C85BCC">
        <w:rPr>
          <w:rStyle w:val="StyleUnderline"/>
        </w:rPr>
        <w:t>Trump</w:t>
      </w:r>
      <w:r w:rsidRPr="00262E95">
        <w:t xml:space="preserve"> starts </w:t>
      </w:r>
      <w:r w:rsidRPr="00C85BCC">
        <w:rPr>
          <w:rStyle w:val="StyleUnderline"/>
        </w:rPr>
        <w:t>to gain some political momentum</w:t>
      </w:r>
      <w:r w:rsidRPr="00262E95">
        <w:t xml:space="preserve">, </w:t>
      </w:r>
      <w:r w:rsidRPr="00954ABC">
        <w:rPr>
          <w:rStyle w:val="StyleUnderline"/>
          <w:highlight w:val="green"/>
        </w:rPr>
        <w:t>Dem</w:t>
      </w:r>
      <w:r w:rsidRPr="00262E95">
        <w:t>ocrat</w:t>
      </w:r>
      <w:r w:rsidRPr="00954ABC">
        <w:rPr>
          <w:rStyle w:val="StyleUnderline"/>
          <w:highlight w:val="green"/>
        </w:rPr>
        <w:t>s</w:t>
      </w:r>
      <w:r w:rsidRPr="00C85BCC">
        <w:rPr>
          <w:rStyle w:val="StyleUnderline"/>
        </w:rPr>
        <w:t xml:space="preserve"> </w:t>
      </w:r>
      <w:r w:rsidRPr="00954ABC">
        <w:rPr>
          <w:rStyle w:val="StyleUnderline"/>
          <w:highlight w:val="green"/>
        </w:rPr>
        <w:t>can't afford to make mistakes going into the midterms</w:t>
      </w:r>
      <w:r w:rsidRPr="00954ABC">
        <w:rPr>
          <w:highlight w:val="green"/>
        </w:rPr>
        <w:t xml:space="preserve">. </w:t>
      </w:r>
      <w:r w:rsidRPr="00954ABC">
        <w:rPr>
          <w:rStyle w:val="StyleUnderline"/>
          <w:highlight w:val="green"/>
        </w:rPr>
        <w:t>They risk undercutting their political position</w:t>
      </w:r>
      <w:r w:rsidRPr="00954ABC">
        <w:rPr>
          <w:highlight w:val="green"/>
        </w:rPr>
        <w:t xml:space="preserve"> </w:t>
      </w:r>
      <w:r w:rsidRPr="00954ABC">
        <w:rPr>
          <w:rStyle w:val="StyleUnderline"/>
          <w:highlight w:val="green"/>
        </w:rPr>
        <w:t>on</w:t>
      </w:r>
      <w:r w:rsidRPr="00262E95">
        <w:t xml:space="preserve"> some of </w:t>
      </w:r>
      <w:r w:rsidRPr="00954ABC">
        <w:rPr>
          <w:rStyle w:val="StyleUnderline"/>
          <w:highlight w:val="green"/>
        </w:rPr>
        <w:t>the most important issues</w:t>
      </w:r>
      <w:r w:rsidRPr="00C85BCC">
        <w:rPr>
          <w:rStyle w:val="StyleUnderline"/>
        </w:rPr>
        <w:t xml:space="preserve"> of the day</w:t>
      </w:r>
      <w:r w:rsidRPr="00262E95">
        <w:t xml:space="preserve">, where the President has made it clear exactly what kinds of policies he intends to put into place. </w:t>
      </w:r>
      <w:r w:rsidRPr="00954ABC">
        <w:rPr>
          <w:rStyle w:val="StyleUnderline"/>
          <w:highlight w:val="green"/>
        </w:rPr>
        <w:t>By focusing on the abolition of ICE</w:t>
      </w:r>
      <w:r w:rsidRPr="00C85BCC">
        <w:rPr>
          <w:rStyle w:val="StyleUnderline"/>
        </w:rPr>
        <w:t xml:space="preserve"> </w:t>
      </w:r>
      <w:r w:rsidRPr="00954ABC">
        <w:rPr>
          <w:rStyle w:val="StyleUnderline"/>
          <w:highlight w:val="green"/>
        </w:rPr>
        <w:t>rather than</w:t>
      </w:r>
      <w:r w:rsidRPr="00262E95">
        <w:t xml:space="preserve"> the end of </w:t>
      </w:r>
      <w:r w:rsidRPr="00954ABC">
        <w:rPr>
          <w:rStyle w:val="StyleUnderline"/>
          <w:highlight w:val="green"/>
        </w:rPr>
        <w:t>Trump's policy of breaking up families</w:t>
      </w:r>
      <w:r w:rsidRPr="00262E95">
        <w:t xml:space="preserve">, </w:t>
      </w:r>
      <w:r w:rsidRPr="00C85BCC">
        <w:rPr>
          <w:rStyle w:val="StyleUnderline"/>
        </w:rPr>
        <w:t>the Dem</w:t>
      </w:r>
      <w:r w:rsidRPr="00262E95">
        <w:t>ocrat</w:t>
      </w:r>
      <w:r w:rsidRPr="00C85BCC">
        <w:rPr>
          <w:rStyle w:val="StyleUnderline"/>
        </w:rPr>
        <w:t xml:space="preserve">s </w:t>
      </w:r>
      <w:r w:rsidRPr="00262E95">
        <w:t xml:space="preserve">might be </w:t>
      </w:r>
      <w:r w:rsidRPr="00C85BCC">
        <w:rPr>
          <w:rStyle w:val="StyleUnderline"/>
        </w:rPr>
        <w:t>do</w:t>
      </w:r>
      <w:r w:rsidRPr="00262E95">
        <w:t>ing</w:t>
      </w:r>
      <w:r w:rsidRPr="00C85BCC">
        <w:rPr>
          <w:rStyle w:val="StyleUnderline"/>
        </w:rPr>
        <w:t xml:space="preserve"> exactly what the President needs to continue moving his agenda forward.</w:t>
      </w:r>
    </w:p>
    <w:p w14:paraId="6C27DCFF" w14:textId="77777777" w:rsidR="00E91556" w:rsidRDefault="00E91556" w:rsidP="00E91556"/>
    <w:p w14:paraId="622E71EB" w14:textId="69C0F457" w:rsidR="00EB5CF7" w:rsidRPr="00EB5CF7" w:rsidRDefault="00EB5CF7" w:rsidP="00EB5CF7">
      <w:pPr>
        <w:pStyle w:val="Heading4"/>
      </w:pPr>
      <w:r>
        <w:t xml:space="preserve">The abolish ICE campaign </w:t>
      </w:r>
      <w:r w:rsidRPr="00EB5CF7">
        <w:rPr>
          <w:u w:val="single"/>
        </w:rPr>
        <w:t>alienates moderates</w:t>
      </w:r>
      <w:r>
        <w:t xml:space="preserve"> and makes it </w:t>
      </w:r>
      <w:r>
        <w:rPr>
          <w:u w:val="single"/>
        </w:rPr>
        <w:t>too easy</w:t>
      </w:r>
      <w:r>
        <w:t xml:space="preserve"> for Republicans to win immigration debates. </w:t>
      </w:r>
    </w:p>
    <w:p w14:paraId="2AD54014" w14:textId="77777777" w:rsidR="00EB5CF7" w:rsidRDefault="00EB5CF7" w:rsidP="00EB5CF7">
      <w:r w:rsidRPr="0001095A">
        <w:rPr>
          <w:rStyle w:val="Style13ptBold"/>
        </w:rPr>
        <w:t>Chotiner 18</w:t>
      </w:r>
      <w:r>
        <w:t xml:space="preserve"> (Isaac, staff writer for Slate, 5-21-2018, accessed 7-3-2018, "Why “Abolish ICE” Is Not the Answer", Slate Magazine: https://slate.com/news-and-politics/2018/05/why-abolish-ice-is-not-the-answer.html?via=gdpr-consent)</w:t>
      </w:r>
    </w:p>
    <w:p w14:paraId="520814D5" w14:textId="77777777" w:rsidR="00EB5CF7" w:rsidRPr="00FF4498" w:rsidRDefault="00EB5CF7" w:rsidP="00EB5CF7">
      <w:r w:rsidRPr="007972C4">
        <w:t xml:space="preserve">Immigration and Customs Enforcement has been at the center of a number of controversial raids that we’ve seen. Some on the left have talked about abolishing ICE, and I think something about ICE will be part of the debate in the 2020 Democratic primaries. What do you think when you hear the words abolish ICE? And do you think the Obama administration should have done more to change ICE from the agency that we see now? Well we did change ICE from the agency that we see now. Again, the 2014 enforcement priorities took hold, and ICE agents were behaving very, very differently from the way that they behave now. I think the campaign to abolish ICE, I understand where it comes from, and I understand the community’s hatred of this law enforcement organization. It comes from a real and reasonable place, but at the end of the day, as a policy goal, </w:t>
      </w:r>
      <w:r w:rsidRPr="007972C4">
        <w:rPr>
          <w:rStyle w:val="StyleUnderline"/>
        </w:rPr>
        <w:t xml:space="preserve">I don’t think </w:t>
      </w:r>
      <w:r w:rsidRPr="00954ABC">
        <w:rPr>
          <w:rStyle w:val="StyleUnderline"/>
          <w:highlight w:val="green"/>
        </w:rPr>
        <w:t>abolishing ICE</w:t>
      </w:r>
      <w:r w:rsidRPr="007972C4">
        <w:rPr>
          <w:rStyle w:val="StyleUnderline"/>
        </w:rPr>
        <w:t xml:space="preserve"> is realistic</w:t>
      </w:r>
      <w:r w:rsidRPr="007972C4">
        <w:t xml:space="preserve">. I also think </w:t>
      </w:r>
      <w:r w:rsidRPr="00F93F2B">
        <w:rPr>
          <w:rStyle w:val="StyleUnderline"/>
        </w:rPr>
        <w:t xml:space="preserve">the argument </w:t>
      </w:r>
      <w:r w:rsidRPr="00954ABC">
        <w:rPr>
          <w:rStyle w:val="StyleUnderline"/>
          <w:highlight w:val="green"/>
        </w:rPr>
        <w:t>has the</w:t>
      </w:r>
      <w:r w:rsidRPr="007972C4">
        <w:t xml:space="preserve"> effect, has the </w:t>
      </w:r>
      <w:r w:rsidRPr="00954ABC">
        <w:rPr>
          <w:rStyle w:val="StyleUnderline"/>
          <w:highlight w:val="green"/>
        </w:rPr>
        <w:t xml:space="preserve">potential to </w:t>
      </w:r>
      <w:r w:rsidRPr="00954ABC">
        <w:rPr>
          <w:rStyle w:val="Emphasis"/>
          <w:highlight w:val="green"/>
        </w:rPr>
        <w:t>push away</w:t>
      </w:r>
      <w:r w:rsidRPr="00954ABC">
        <w:rPr>
          <w:rStyle w:val="StyleUnderline"/>
          <w:highlight w:val="green"/>
        </w:rPr>
        <w:t xml:space="preserve"> folks who</w:t>
      </w:r>
      <w:r w:rsidRPr="007972C4">
        <w:t xml:space="preserve"> ultimately </w:t>
      </w:r>
      <w:r w:rsidRPr="00954ABC">
        <w:rPr>
          <w:rStyle w:val="Emphasis"/>
          <w:highlight w:val="green"/>
        </w:rPr>
        <w:t>we need on our side</w:t>
      </w:r>
      <w:r w:rsidRPr="00F93F2B">
        <w:rPr>
          <w:rStyle w:val="Emphasis"/>
        </w:rPr>
        <w:t xml:space="preserve"> in order </w:t>
      </w:r>
      <w:r w:rsidRPr="00954ABC">
        <w:rPr>
          <w:rStyle w:val="Emphasis"/>
          <w:highlight w:val="green"/>
        </w:rPr>
        <w:t>to make</w:t>
      </w:r>
      <w:r w:rsidRPr="00F93F2B">
        <w:rPr>
          <w:rStyle w:val="Emphasis"/>
        </w:rPr>
        <w:t xml:space="preserve"> the kinds of </w:t>
      </w:r>
      <w:r w:rsidRPr="00954ABC">
        <w:rPr>
          <w:rStyle w:val="Emphasis"/>
          <w:highlight w:val="green"/>
        </w:rPr>
        <w:t>reforms in the way ICE behaves and in</w:t>
      </w:r>
      <w:r w:rsidRPr="00F93F2B">
        <w:rPr>
          <w:rStyle w:val="Emphasis"/>
        </w:rPr>
        <w:t xml:space="preserve"> the </w:t>
      </w:r>
      <w:r w:rsidRPr="00954ABC">
        <w:rPr>
          <w:rStyle w:val="Emphasis"/>
          <w:highlight w:val="green"/>
        </w:rPr>
        <w:t>immigration laws</w:t>
      </w:r>
      <w:r w:rsidRPr="007972C4">
        <w:t xml:space="preserve"> themselves. </w:t>
      </w:r>
      <w:r w:rsidRPr="00F93F2B">
        <w:rPr>
          <w:rStyle w:val="StyleUnderline"/>
        </w:rPr>
        <w:t>Immigration enforcement</w:t>
      </w:r>
      <w:r w:rsidRPr="007972C4">
        <w:t xml:space="preserve">, </w:t>
      </w:r>
      <w:r w:rsidRPr="00690EF1">
        <w:rPr>
          <w:rStyle w:val="StyleUnderline"/>
        </w:rPr>
        <w:t>whether we like it or not, is</w:t>
      </w:r>
      <w:r w:rsidRPr="00F93F2B">
        <w:rPr>
          <w:rStyle w:val="StyleUnderline"/>
        </w:rPr>
        <w:t xml:space="preserve"> a reality</w:t>
      </w:r>
      <w:r w:rsidRPr="007972C4">
        <w:t xml:space="preserve">. I think where </w:t>
      </w:r>
      <w:r w:rsidRPr="000E09AB">
        <w:rPr>
          <w:rStyle w:val="StyleUnderline"/>
        </w:rPr>
        <w:t>we can make a difference is in how it is conducted</w:t>
      </w:r>
      <w:r w:rsidRPr="007972C4">
        <w:t xml:space="preserve">. That’s not an easy thing to do, but it is a vital thing to do. </w:t>
      </w:r>
      <w:r w:rsidRPr="00954ABC">
        <w:rPr>
          <w:rStyle w:val="Emphasis"/>
          <w:highlight w:val="green"/>
        </w:rPr>
        <w:t>If the debate is whether there should be immigration enforcement</w:t>
      </w:r>
      <w:r w:rsidRPr="007972C4">
        <w:t xml:space="preserve">, then I think </w:t>
      </w:r>
      <w:r w:rsidRPr="00954ABC">
        <w:rPr>
          <w:rStyle w:val="Emphasis"/>
          <w:highlight w:val="green"/>
        </w:rPr>
        <w:t>we give the other side a</w:t>
      </w:r>
      <w:r w:rsidRPr="000E09AB">
        <w:rPr>
          <w:rStyle w:val="Emphasis"/>
        </w:rPr>
        <w:t xml:space="preserve"> really </w:t>
      </w:r>
      <w:r w:rsidRPr="00954ABC">
        <w:rPr>
          <w:rStyle w:val="Emphasis"/>
          <w:highlight w:val="green"/>
        </w:rPr>
        <w:t>powerful tool to win hearts and minds</w:t>
      </w:r>
      <w:r w:rsidRPr="007972C4">
        <w:t xml:space="preserve">. I think that’s a mistake. Look, </w:t>
      </w:r>
      <w:r w:rsidRPr="000E09AB">
        <w:rPr>
          <w:rStyle w:val="StyleUnderline"/>
        </w:rPr>
        <w:t>abolishing ICE sounds very close to saying, “Well maybe we don’t need a border</w:t>
      </w:r>
      <w:r w:rsidRPr="007972C4">
        <w:t xml:space="preserve">. Maybe we don’t need immigration enforcement.” I don’t believe that’s where the country is, and I don’t believe we can be successful in protecting people if that’s the argument that we’re making. </w:t>
      </w:r>
      <w:r w:rsidRPr="00954ABC">
        <w:rPr>
          <w:rStyle w:val="StyleUnderline"/>
          <w:highlight w:val="green"/>
        </w:rPr>
        <w:t>If we want to protect immigrants</w:t>
      </w:r>
      <w:r w:rsidRPr="007972C4">
        <w:t xml:space="preserve">, if we want to protect our values, if we want to have an immigration system that functions and is rational, </w:t>
      </w:r>
      <w:r w:rsidRPr="00954ABC">
        <w:rPr>
          <w:rStyle w:val="StyleUnderline"/>
          <w:highlight w:val="green"/>
        </w:rPr>
        <w:t>then</w:t>
      </w:r>
      <w:r w:rsidRPr="007972C4">
        <w:t xml:space="preserve"> I think </w:t>
      </w:r>
      <w:r w:rsidRPr="00954ABC">
        <w:rPr>
          <w:rStyle w:val="StyleUnderline"/>
          <w:highlight w:val="green"/>
        </w:rPr>
        <w:t>we need to be willing to address how do we think immigration enforcement should be conducted</w:t>
      </w:r>
      <w:r w:rsidRPr="007972C4">
        <w:t xml:space="preserve">, what’s a way to do that, that actually values people’s lives and their civil rights. </w:t>
      </w:r>
      <w:r w:rsidRPr="007972C4">
        <w:rPr>
          <w:rStyle w:val="StyleUnderline"/>
        </w:rPr>
        <w:t>The abolish ICE argument doesn’t touch those questions,</w:t>
      </w:r>
      <w:r w:rsidRPr="007972C4">
        <w:t xml:space="preserve"> and I think that’s a mistake.</w:t>
      </w:r>
    </w:p>
    <w:p w14:paraId="7976EB51" w14:textId="77777777" w:rsidR="00EB5CF7" w:rsidRDefault="00EB5CF7" w:rsidP="00E91556"/>
    <w:p w14:paraId="1098057B" w14:textId="2D92D69B" w:rsidR="00E91556" w:rsidRDefault="00EB5CF7" w:rsidP="00E91556">
      <w:pPr>
        <w:pStyle w:val="Heading4"/>
      </w:pPr>
      <w:r>
        <w:t>That allows Trump to</w:t>
      </w:r>
      <w:r w:rsidR="00E91556">
        <w:t xml:space="preserve"> </w:t>
      </w:r>
      <w:r>
        <w:t>kill</w:t>
      </w:r>
      <w:r w:rsidR="00E91556">
        <w:t xml:space="preserve"> the DREAM </w:t>
      </w:r>
      <w:r>
        <w:t xml:space="preserve">Act. </w:t>
      </w:r>
    </w:p>
    <w:p w14:paraId="3316F6FB" w14:textId="77777777" w:rsidR="00E91556" w:rsidRDefault="00E91556" w:rsidP="00E91556">
      <w:r w:rsidRPr="001A36E6">
        <w:rPr>
          <w:rStyle w:val="Style13ptBold"/>
        </w:rPr>
        <w:t>Gaubeca 18</w:t>
      </w:r>
      <w:r>
        <w:t xml:space="preserve"> (Vicki, is policy and communications strategist with the Southern Border Communities Coalition, 2-10-2018, accessed 7-3-2018, "</w:t>
      </w:r>
      <w:r w:rsidRPr="00954ABC">
        <w:rPr>
          <w:rStyle w:val="Emphasis"/>
          <w:highlight w:val="green"/>
        </w:rPr>
        <w:t>Trump’s vanity wall is biggest obstacle to protecting Dreamers</w:t>
      </w:r>
      <w:r>
        <w:t>", TheHill: http://thehill.com/opinion/immigration/373012-trumps-vanity-wall-is-biggest-obstacle-to-protect-dreamers)</w:t>
      </w:r>
    </w:p>
    <w:p w14:paraId="130DD6F9" w14:textId="77777777" w:rsidR="00E91556" w:rsidRPr="005A3129" w:rsidRDefault="00E91556" w:rsidP="00E91556">
      <w:r w:rsidRPr="00954ABC">
        <w:rPr>
          <w:rStyle w:val="StyleUnderline"/>
          <w:highlight w:val="green"/>
        </w:rPr>
        <w:t>Border communities and Dreamers are</w:t>
      </w:r>
      <w:r w:rsidRPr="002252A7">
        <w:rPr>
          <w:rStyle w:val="StyleUnderline"/>
        </w:rPr>
        <w:t xml:space="preserve"> both </w:t>
      </w:r>
      <w:r w:rsidRPr="00954ABC">
        <w:rPr>
          <w:rStyle w:val="StyleUnderline"/>
          <w:highlight w:val="green"/>
        </w:rPr>
        <w:t>victims of</w:t>
      </w:r>
      <w:r w:rsidRPr="002252A7">
        <w:rPr>
          <w:rStyle w:val="StyleUnderline"/>
        </w:rPr>
        <w:t xml:space="preserve"> thoughtless </w:t>
      </w:r>
      <w:r w:rsidRPr="00954ABC">
        <w:rPr>
          <w:rStyle w:val="StyleUnderline"/>
          <w:highlight w:val="green"/>
        </w:rPr>
        <w:t>obstructionism at the hands of</w:t>
      </w:r>
      <w:r w:rsidRPr="002252A7">
        <w:rPr>
          <w:rStyle w:val="StyleUnderline"/>
        </w:rPr>
        <w:t xml:space="preserve"> the </w:t>
      </w:r>
      <w:r w:rsidRPr="00954ABC">
        <w:rPr>
          <w:rStyle w:val="StyleUnderline"/>
          <w:highlight w:val="green"/>
        </w:rPr>
        <w:t>Trump</w:t>
      </w:r>
      <w:r w:rsidRPr="002252A7">
        <w:rPr>
          <w:rStyle w:val="StyleUnderline"/>
        </w:rPr>
        <w:t xml:space="preserve"> </w:t>
      </w:r>
      <w:r w:rsidRPr="00267FFD">
        <w:rPr>
          <w:rStyle w:val="StyleUnderline"/>
        </w:rPr>
        <w:t xml:space="preserve">administration. Take </w:t>
      </w:r>
      <w:r w:rsidRPr="00954ABC">
        <w:rPr>
          <w:rStyle w:val="StyleUnderline"/>
          <w:highlight w:val="green"/>
        </w:rPr>
        <w:t>the current negotiations to protect Dreamers in exchange for border enforcement</w:t>
      </w:r>
      <w:r w:rsidRPr="00267FFD">
        <w:rPr>
          <w:rStyle w:val="StyleUnderline"/>
        </w:rPr>
        <w:t>, which seemed</w:t>
      </w:r>
      <w:r w:rsidRPr="005A3129">
        <w:t xml:space="preserve"> to </w:t>
      </w:r>
      <w:r w:rsidRPr="00954ABC">
        <w:rPr>
          <w:rStyle w:val="StyleUnderline"/>
          <w:highlight w:val="green"/>
        </w:rPr>
        <w:t>have reached an impasse</w:t>
      </w:r>
      <w:r w:rsidRPr="00267FFD">
        <w:rPr>
          <w:rStyle w:val="StyleUnderline"/>
        </w:rPr>
        <w:t xml:space="preserve"> over a </w:t>
      </w:r>
      <w:r w:rsidRPr="005A3129">
        <w:t xml:space="preserve">useless </w:t>
      </w:r>
      <w:r w:rsidRPr="00267FFD">
        <w:rPr>
          <w:rStyle w:val="StyleUnderline"/>
        </w:rPr>
        <w:t>wall</w:t>
      </w:r>
      <w:r w:rsidRPr="005A3129">
        <w:t xml:space="preserve"> and other immigration provisions. But there is a way forward. There are two moderate, wall-less bipartisan companion bills in the House and Senate that would provide a balanced approach to both a Deferred Action for Child Arrivals (DACA) fix and border enforcement. Introduced in the House by Reps. Will Hurd (R-Texas), Pete Aguilar (D-Calif.) and Jeff Denham (R-Calif.) and in the Senate by Sens. John McCain (R-Ariz.) and Chris Coons (D-Del.), the Unifying and Securing America (USA) Act would offer immigrant youths a pathway to citizenship along with a data-driven evaluation and cost analysis — per linear mile — of the resources truly needed for border enforcement. These proposals also suggest the use of surveillance technologies, with adequate privacy protections, as a better and more effective alternative to a concrete wall. Although we do not believe any more border enforcement is needed, these proposals lay out a process for assessing what, if any, additional enforcement is appropriate — and do so in consultation with border communities and other stakeholders. Both proposals rightly remove Trump’s vanity project, the border wall. The wall not only represents a costly and ineffective solution, but also would prove damaging to the environment and several endangered species; would rip away land from private U.S. landowners; and would cause life-threatening flooding. Nearly nine out of 10 Americans support a permanent solution for DACA recipients, while six out of 10 oppose a border wall. If the people’s voices were heard, these bills likely would pass if </w:t>
      </w:r>
      <w:r w:rsidRPr="005A3129">
        <w:lastRenderedPageBreak/>
        <w:t xml:space="preserve">congressional leadership simply allowed them to go to the floor for a vote. But </w:t>
      </w:r>
      <w:r w:rsidRPr="00954ABC">
        <w:rPr>
          <w:rStyle w:val="Emphasis"/>
          <w:highlight w:val="green"/>
        </w:rPr>
        <w:t>the main obstacle to these bills is a fear-mongering and nativist administration</w:t>
      </w:r>
      <w:r w:rsidRPr="005A3129">
        <w:t>, supported by a few congressional members who —with no regard for how the public feels and with no real input from border communities — declare these bills non-starters for failing to fully fund the wall.</w:t>
      </w:r>
    </w:p>
    <w:p w14:paraId="14FCD57E" w14:textId="77777777" w:rsidR="00E91556" w:rsidRDefault="00E91556" w:rsidP="00E91556"/>
    <w:p w14:paraId="4296FDBE" w14:textId="753FC867" w:rsidR="00E91556" w:rsidRPr="00EB5CF7" w:rsidRDefault="00E91556" w:rsidP="00E91556">
      <w:pPr>
        <w:pStyle w:val="Heading4"/>
      </w:pPr>
      <w:r>
        <w:t xml:space="preserve">That’s </w:t>
      </w:r>
      <w:r w:rsidRPr="00EB5CF7">
        <w:rPr>
          <w:u w:val="single"/>
        </w:rPr>
        <w:t>unethical</w:t>
      </w:r>
      <w:r w:rsidR="00EB5CF7">
        <w:t xml:space="preserve"> — turns the case. </w:t>
      </w:r>
    </w:p>
    <w:p w14:paraId="1F6A8231" w14:textId="19219069" w:rsidR="00E91556" w:rsidRPr="00EB5CF7" w:rsidRDefault="00E91556" w:rsidP="00E91556">
      <w:pPr>
        <w:rPr>
          <w:b/>
          <w:sz w:val="26"/>
        </w:rPr>
      </w:pPr>
      <w:r w:rsidRPr="004F3089">
        <w:rPr>
          <w:rStyle w:val="Style13ptBold"/>
        </w:rPr>
        <w:t xml:space="preserve">Jiménez </w:t>
      </w:r>
      <w:r w:rsidR="00EB5CF7">
        <w:rPr>
          <w:rStyle w:val="Style13ptBold"/>
        </w:rPr>
        <w:t>’</w:t>
      </w:r>
      <w:r w:rsidRPr="004F3089">
        <w:rPr>
          <w:rStyle w:val="Style13ptBold"/>
        </w:rPr>
        <w:t>18</w:t>
      </w:r>
      <w:r w:rsidR="00EB5CF7" w:rsidRPr="00EB5CF7">
        <w:t xml:space="preserve"> — </w:t>
      </w:r>
      <w:r w:rsidRPr="004F3089">
        <w:rPr>
          <w:sz w:val="18"/>
          <w:szCs w:val="18"/>
        </w:rPr>
        <w:t xml:space="preserve">Cristina Jiménez is the executive director of United We Dream, the largest immigrant youth-led organization in the United States. She is a 2017 MacArthur Fellow – “CONGRESS MUST REJECT TRUMP’S IMMIGRATION PLAN —IT IS A CRUEL SOPHIE’S CHOICE” – </w:t>
      </w:r>
      <w:r w:rsidRPr="000A3003">
        <w:rPr>
          <w:sz w:val="18"/>
          <w:szCs w:val="18"/>
          <w:u w:val="single"/>
        </w:rPr>
        <w:t xml:space="preserve">Newsweek </w:t>
      </w:r>
      <w:r w:rsidRPr="004F3089">
        <w:rPr>
          <w:sz w:val="18"/>
          <w:szCs w:val="18"/>
        </w:rPr>
        <w:t>– Jan 29</w:t>
      </w:r>
      <w:r w:rsidRPr="004F3089">
        <w:rPr>
          <w:sz w:val="18"/>
          <w:szCs w:val="18"/>
          <w:vertAlign w:val="superscript"/>
        </w:rPr>
        <w:t>th</w:t>
      </w:r>
      <w:r w:rsidRPr="004F3089">
        <w:rPr>
          <w:sz w:val="18"/>
          <w:szCs w:val="18"/>
        </w:rPr>
        <w:t xml:space="preserve"> - </w:t>
      </w:r>
      <w:r>
        <w:rPr>
          <w:sz w:val="18"/>
          <w:szCs w:val="18"/>
        </w:rPr>
        <w:t xml:space="preserve"> #CutWithRJ- </w:t>
      </w:r>
      <w:hyperlink r:id="rId37" w:history="1">
        <w:r w:rsidRPr="004F3089">
          <w:rPr>
            <w:rStyle w:val="Hyperlink"/>
            <w:sz w:val="18"/>
            <w:szCs w:val="18"/>
          </w:rPr>
          <w:t>http://www.newsweek.com/trumps-immigration-plan-cruel-sophies-choice-congress-must-reject-it-792688</w:t>
        </w:r>
      </w:hyperlink>
    </w:p>
    <w:p w14:paraId="54115F20" w14:textId="77777777" w:rsidR="00E91556" w:rsidRPr="007E0124" w:rsidRDefault="00E91556" w:rsidP="00E91556">
      <w:r w:rsidRPr="00954ABC">
        <w:rPr>
          <w:rStyle w:val="Emphasis"/>
          <w:highlight w:val="green"/>
        </w:rPr>
        <w:t>Every minute</w:t>
      </w:r>
      <w:r w:rsidRPr="00954ABC">
        <w:rPr>
          <w:rStyle w:val="StyleUnderline"/>
          <w:highlight w:val="green"/>
        </w:rPr>
        <w:t xml:space="preserve"> that has passed since Trump’s decision to kill </w:t>
      </w:r>
      <w:r w:rsidRPr="00954ABC">
        <w:rPr>
          <w:rStyle w:val="Emphasis"/>
          <w:highlight w:val="green"/>
        </w:rPr>
        <w:t>D</w:t>
      </w:r>
      <w:r w:rsidRPr="007E0124">
        <w:t xml:space="preserve">eferred </w:t>
      </w:r>
      <w:r w:rsidRPr="00954ABC">
        <w:rPr>
          <w:rStyle w:val="Emphasis"/>
          <w:highlight w:val="green"/>
        </w:rPr>
        <w:t>A</w:t>
      </w:r>
      <w:r w:rsidRPr="007E0124">
        <w:t xml:space="preserve">ction for </w:t>
      </w:r>
      <w:r w:rsidRPr="00954ABC">
        <w:rPr>
          <w:rStyle w:val="Emphasis"/>
          <w:highlight w:val="green"/>
        </w:rPr>
        <w:t>C</w:t>
      </w:r>
      <w:r w:rsidRPr="007E0124">
        <w:t xml:space="preserve">hildhood </w:t>
      </w:r>
      <w:r w:rsidRPr="00954ABC">
        <w:rPr>
          <w:rStyle w:val="Emphasis"/>
          <w:highlight w:val="green"/>
        </w:rPr>
        <w:t>A</w:t>
      </w:r>
      <w:r w:rsidRPr="007E0124">
        <w:t xml:space="preserve">rrivals program, or DACA, back in September, </w:t>
      </w:r>
      <w:r w:rsidRPr="00954ABC">
        <w:rPr>
          <w:rStyle w:val="StyleUnderline"/>
          <w:highlight w:val="green"/>
        </w:rPr>
        <w:t>more immigrants</w:t>
      </w:r>
      <w:r w:rsidRPr="007E0124">
        <w:t xml:space="preserve"> living in this country </w:t>
      </w:r>
      <w:r w:rsidRPr="00954ABC">
        <w:rPr>
          <w:rStyle w:val="StyleUnderline"/>
          <w:highlight w:val="green"/>
        </w:rPr>
        <w:t>have become vulnerable to deportation.</w:t>
      </w:r>
      <w:r>
        <w:t xml:space="preserve"> </w:t>
      </w:r>
      <w:r w:rsidRPr="00954ABC">
        <w:rPr>
          <w:rStyle w:val="StyleUnderline"/>
          <w:highlight w:val="green"/>
        </w:rPr>
        <w:t>More than 16,000 young people have already lost their</w:t>
      </w:r>
      <w:r w:rsidRPr="007E0124">
        <w:t xml:space="preserve"> DACA </w:t>
      </w:r>
      <w:r w:rsidRPr="00954ABC">
        <w:rPr>
          <w:rStyle w:val="StyleUnderline"/>
          <w:highlight w:val="green"/>
        </w:rPr>
        <w:t>status.</w:t>
      </w:r>
      <w:r>
        <w:t xml:space="preserve"> </w:t>
      </w:r>
      <w:r w:rsidRPr="007E0124">
        <w:t xml:space="preserve">The </w:t>
      </w:r>
      <w:r w:rsidRPr="00954ABC">
        <w:rPr>
          <w:rStyle w:val="StyleUnderline"/>
          <w:highlight w:val="green"/>
        </w:rPr>
        <w:t>Trump</w:t>
      </w:r>
      <w:r w:rsidRPr="007E0124">
        <w:rPr>
          <w:rStyle w:val="StyleUnderline"/>
        </w:rPr>
        <w:t xml:space="preserve"> </w:t>
      </w:r>
      <w:r w:rsidRPr="007E0124">
        <w:t xml:space="preserve">administration </w:t>
      </w:r>
      <w:r w:rsidRPr="00954ABC">
        <w:rPr>
          <w:rStyle w:val="StyleUnderline"/>
          <w:highlight w:val="green"/>
        </w:rPr>
        <w:t>created the</w:t>
      </w:r>
      <w:r w:rsidRPr="007E0124">
        <w:t xml:space="preserve"> current </w:t>
      </w:r>
      <w:r w:rsidRPr="00954ABC">
        <w:rPr>
          <w:rStyle w:val="StyleUnderline"/>
          <w:highlight w:val="green"/>
        </w:rPr>
        <w:t xml:space="preserve">crisis that Congress </w:t>
      </w:r>
      <w:r w:rsidRPr="00954ABC">
        <w:rPr>
          <w:rStyle w:val="Emphasis"/>
          <w:highlight w:val="green"/>
        </w:rPr>
        <w:t>must now address</w:t>
      </w:r>
      <w:r w:rsidRPr="007E0124">
        <w:rPr>
          <w:rStyle w:val="Emphasis"/>
        </w:rPr>
        <w:t>.</w:t>
      </w:r>
      <w:r>
        <w:t xml:space="preserve"> </w:t>
      </w:r>
      <w:r w:rsidRPr="007E0124">
        <w:rPr>
          <w:szCs w:val="16"/>
        </w:rPr>
        <w:t>From day one, Trump’s anti-immigrant agenda has ripped families apart and his latest proposal, crafted by political advisor Stephen Miller, pits immigrant youth against our parents and our family members who want to reunite with us and build lives here.</w:t>
      </w:r>
      <w:r>
        <w:rPr>
          <w:szCs w:val="16"/>
        </w:rPr>
        <w:t xml:space="preserve"> </w:t>
      </w:r>
      <w:r w:rsidRPr="007E0124">
        <w:t xml:space="preserve">It’s the definition of divisive. </w:t>
      </w:r>
      <w:r w:rsidRPr="00954ABC">
        <w:rPr>
          <w:rStyle w:val="StyleUnderline"/>
          <w:highlight w:val="green"/>
        </w:rPr>
        <w:t xml:space="preserve">It’s </w:t>
      </w:r>
      <w:r w:rsidRPr="00954ABC">
        <w:rPr>
          <w:rStyle w:val="Emphasis"/>
          <w:highlight w:val="green"/>
        </w:rPr>
        <w:t>a white supremacist ransom note</w:t>
      </w:r>
      <w:r w:rsidRPr="00954ABC">
        <w:rPr>
          <w:rStyle w:val="StyleUnderline"/>
          <w:highlight w:val="green"/>
        </w:rPr>
        <w:t xml:space="preserve">, and </w:t>
      </w:r>
      <w:r w:rsidRPr="00954ABC">
        <w:rPr>
          <w:rStyle w:val="Emphasis"/>
          <w:highlight w:val="green"/>
        </w:rPr>
        <w:t>we are ripping it up</w:t>
      </w:r>
      <w:r w:rsidRPr="007E0124">
        <w:rPr>
          <w:rStyle w:val="Emphasis"/>
        </w:rPr>
        <w:t>.</w:t>
      </w:r>
      <w:r>
        <w:t xml:space="preserve"> </w:t>
      </w:r>
      <w:r w:rsidRPr="007E0124">
        <w:rPr>
          <w:szCs w:val="16"/>
        </w:rPr>
        <w:t>Let me be very clear on what I mean by that: Immigrant youth and our families will not be held hostage by Trump’s racist policies in this political moment.</w:t>
      </w:r>
      <w:r>
        <w:rPr>
          <w:szCs w:val="16"/>
        </w:rPr>
        <w:t xml:space="preserve"> </w:t>
      </w:r>
      <w:r w:rsidRPr="00954ABC">
        <w:rPr>
          <w:rStyle w:val="StyleUnderline"/>
          <w:highlight w:val="green"/>
        </w:rPr>
        <w:t>How can we accept this Sophie’s choice?</w:t>
      </w:r>
      <w:r w:rsidRPr="007E0124">
        <w:t xml:space="preserve"> </w:t>
      </w:r>
      <w:r w:rsidRPr="00954ABC">
        <w:rPr>
          <w:rStyle w:val="StyleUnderline"/>
          <w:highlight w:val="green"/>
        </w:rPr>
        <w:t>Trump is telling us that in order to be safe ourselves, we must watch our parents get deported</w:t>
      </w:r>
      <w:r w:rsidRPr="007E0124">
        <w:t xml:space="preserve"> and see our family members lose the opportunity to be reunited with us. </w:t>
      </w:r>
      <w:r w:rsidRPr="00954ABC">
        <w:rPr>
          <w:rStyle w:val="StyleUnderline"/>
          <w:highlight w:val="green"/>
        </w:rPr>
        <w:t xml:space="preserve">It is </w:t>
      </w:r>
      <w:r w:rsidRPr="00954ABC">
        <w:rPr>
          <w:rStyle w:val="Emphasis"/>
          <w:highlight w:val="green"/>
        </w:rPr>
        <w:t>cruel</w:t>
      </w:r>
      <w:r w:rsidRPr="007E0124">
        <w:t xml:space="preserve">, </w:t>
      </w:r>
      <w:r w:rsidRPr="00954ABC">
        <w:rPr>
          <w:rStyle w:val="StyleUnderline"/>
          <w:highlight w:val="green"/>
        </w:rPr>
        <w:t xml:space="preserve">it is </w:t>
      </w:r>
      <w:r w:rsidRPr="00954ABC">
        <w:rPr>
          <w:rStyle w:val="Emphasis"/>
          <w:highlight w:val="green"/>
        </w:rPr>
        <w:t>wrong</w:t>
      </w:r>
      <w:r w:rsidRPr="007E0124">
        <w:t xml:space="preserve"> </w:t>
      </w:r>
      <w:r w:rsidRPr="00954ABC">
        <w:rPr>
          <w:rStyle w:val="StyleUnderline"/>
          <w:highlight w:val="green"/>
        </w:rPr>
        <w:t>and</w:t>
      </w:r>
      <w:r w:rsidRPr="007E0124">
        <w:t xml:space="preserve"> all </w:t>
      </w:r>
      <w:r w:rsidRPr="00954ABC">
        <w:rPr>
          <w:rStyle w:val="StyleUnderline"/>
          <w:highlight w:val="green"/>
        </w:rPr>
        <w:t xml:space="preserve">people of conscience </w:t>
      </w:r>
      <w:r w:rsidRPr="00954ABC">
        <w:rPr>
          <w:rStyle w:val="Emphasis"/>
          <w:highlight w:val="green"/>
        </w:rPr>
        <w:t>must reject it.</w:t>
      </w:r>
      <w:r>
        <w:rPr>
          <w:rStyle w:val="StyleUnderline"/>
        </w:rPr>
        <w:t xml:space="preserve"> </w:t>
      </w:r>
      <w:r w:rsidRPr="007E0124">
        <w:rPr>
          <w:szCs w:val="16"/>
        </w:rPr>
        <w:t>Trump’s latest immigration plan builds on a clear pattern of racist policymaking.</w:t>
      </w:r>
      <w:r>
        <w:rPr>
          <w:szCs w:val="16"/>
        </w:rPr>
        <w:t xml:space="preserve"> </w:t>
      </w:r>
      <w:r w:rsidRPr="007E0124">
        <w:rPr>
          <w:szCs w:val="16"/>
        </w:rPr>
        <w:t>The same White House administration that wants to ban Muslims now wants to ban even more immigrant families from countries where people of color live.</w:t>
      </w:r>
      <w:r>
        <w:rPr>
          <w:szCs w:val="16"/>
        </w:rPr>
        <w:t xml:space="preserve"> </w:t>
      </w:r>
      <w:r w:rsidRPr="007E0124">
        <w:rPr>
          <w:szCs w:val="16"/>
        </w:rPr>
        <w:t>Both Democrats and Republicans have a clear decision to make in this moment: If they support Trump’s latest plan on immigration, they are endorsing his view that immigrants of color don’t belong here, and that the administration would rather see white immigrants from places like Norway.</w:t>
      </w:r>
      <w:r>
        <w:rPr>
          <w:szCs w:val="16"/>
        </w:rPr>
        <w:t xml:space="preserve"> </w:t>
      </w:r>
      <w:r w:rsidRPr="007E0124">
        <w:rPr>
          <w:szCs w:val="16"/>
        </w:rPr>
        <w:t>Any policymaker who criticized Trump’s racist name-calling of African nations and Haiti cannot also support a plan that would enshrine his draconian views into law.</w:t>
      </w:r>
      <w:r>
        <w:rPr>
          <w:szCs w:val="16"/>
        </w:rPr>
        <w:t xml:space="preserve"> </w:t>
      </w:r>
      <w:r w:rsidRPr="00954ABC">
        <w:rPr>
          <w:rStyle w:val="StyleUnderline"/>
          <w:highlight w:val="green"/>
        </w:rPr>
        <w:t>Any effort to advance the Dream Act</w:t>
      </w:r>
      <w:r w:rsidRPr="007E0124">
        <w:t xml:space="preserve"> </w:t>
      </w:r>
      <w:r w:rsidRPr="00954ABC">
        <w:rPr>
          <w:rStyle w:val="Emphasis"/>
          <w:highlight w:val="green"/>
        </w:rPr>
        <w:t>in exchange for more immigration enforcement and deportations</w:t>
      </w:r>
      <w:r w:rsidRPr="007E0124">
        <w:t xml:space="preserve">, and greater exclusion of immigrants of color, </w:t>
      </w:r>
      <w:r w:rsidRPr="00954ABC">
        <w:rPr>
          <w:rStyle w:val="StyleUnderline"/>
          <w:highlight w:val="green"/>
        </w:rPr>
        <w:t>must be rejected immediately.</w:t>
      </w:r>
      <w:r>
        <w:t xml:space="preserve"> </w:t>
      </w:r>
      <w:r w:rsidRPr="00954ABC">
        <w:rPr>
          <w:rStyle w:val="StyleUnderline"/>
          <w:highlight w:val="green"/>
        </w:rPr>
        <w:t>Democrats and moderate Republicans of conscience have the power to pass</w:t>
      </w:r>
      <w:r w:rsidRPr="007E0124">
        <w:t xml:space="preserve"> the dream to get </w:t>
      </w:r>
      <w:r w:rsidRPr="00954ABC">
        <w:rPr>
          <w:rStyle w:val="StyleUnderline"/>
          <w:highlight w:val="green"/>
        </w:rPr>
        <w:t>a Dream Act</w:t>
      </w:r>
      <w:r w:rsidRPr="007E0124">
        <w:t xml:space="preserve"> done as part of a federal spending package.</w:t>
      </w:r>
      <w:r>
        <w:t xml:space="preserve"> </w:t>
      </w:r>
      <w:r w:rsidRPr="00954ABC">
        <w:rPr>
          <w:rStyle w:val="StyleUnderline"/>
          <w:highlight w:val="green"/>
        </w:rPr>
        <w:t xml:space="preserve">But it must be </w:t>
      </w:r>
      <w:r w:rsidRPr="00954ABC">
        <w:rPr>
          <w:rStyle w:val="Emphasis"/>
          <w:highlight w:val="green"/>
        </w:rPr>
        <w:t>a clean Dream Act</w:t>
      </w:r>
      <w:r w:rsidRPr="007E0124">
        <w:t xml:space="preserve"> </w:t>
      </w:r>
      <w:r w:rsidRPr="00954ABC">
        <w:rPr>
          <w:rStyle w:val="StyleUnderline"/>
          <w:highlight w:val="green"/>
        </w:rPr>
        <w:t>that protects immigrant youth and DACA beneficiaries without harming</w:t>
      </w:r>
      <w:r w:rsidRPr="007E0124">
        <w:t xml:space="preserve"> our </w:t>
      </w:r>
      <w:r w:rsidRPr="00954ABC">
        <w:rPr>
          <w:rStyle w:val="StyleUnderline"/>
          <w:highlight w:val="green"/>
        </w:rPr>
        <w:t>families</w:t>
      </w:r>
      <w:r w:rsidRPr="007E0124">
        <w:rPr>
          <w:rStyle w:val="StyleUnderline"/>
        </w:rPr>
        <w:t xml:space="preserve"> </w:t>
      </w:r>
      <w:r w:rsidRPr="007E0124">
        <w:t>through increased immigration enforcement, deportations and exclusion of immigrants of color from the United States.</w:t>
      </w:r>
    </w:p>
    <w:p w14:paraId="397B39D9" w14:textId="77777777" w:rsidR="00E91556" w:rsidRDefault="00E91556" w:rsidP="00E91556"/>
    <w:p w14:paraId="580023F1" w14:textId="2AF81E4A" w:rsidR="00E91556" w:rsidRPr="00EB5CF7" w:rsidRDefault="00E91556" w:rsidP="00E91556">
      <w:pPr>
        <w:pStyle w:val="Heading4"/>
      </w:pPr>
      <w:r w:rsidRPr="00EB5CF7">
        <w:rPr>
          <w:u w:val="single"/>
        </w:rPr>
        <w:t>Incremental reforms</w:t>
      </w:r>
      <w:r>
        <w:t xml:space="preserve"> are critical in a world of Trump — simply abolishing ICE leads to </w:t>
      </w:r>
      <w:r w:rsidRPr="00EB5CF7">
        <w:rPr>
          <w:u w:val="single"/>
        </w:rPr>
        <w:t>net worse immigration policies</w:t>
      </w:r>
      <w:r w:rsidR="00EB5CF7">
        <w:t xml:space="preserve">. </w:t>
      </w:r>
    </w:p>
    <w:p w14:paraId="186FACF8" w14:textId="77777777" w:rsidR="00E91556" w:rsidRDefault="00E91556" w:rsidP="00E91556">
      <w:r w:rsidRPr="00F33FE2">
        <w:rPr>
          <w:rStyle w:val="Style13ptBold"/>
        </w:rPr>
        <w:t xml:space="preserve">Woodruff </w:t>
      </w:r>
      <w:r>
        <w:rPr>
          <w:rStyle w:val="Style13ptBold"/>
        </w:rPr>
        <w:t xml:space="preserve">and Stein </w:t>
      </w:r>
      <w:r w:rsidRPr="00F33FE2">
        <w:rPr>
          <w:rStyle w:val="Style13ptBold"/>
        </w:rPr>
        <w:t>18</w:t>
      </w:r>
      <w:r>
        <w:t xml:space="preserve"> (Betsy, Daily Beast reporter on federal law enforcement, Sam, is the Politics Editor at The Daily Beast and an MSNBC contributor, 6-29-2018, accessed 7-2-2018, "Abolish ICE? Not So Fast, Says Congressional Hispanic Caucus in New Talking Points.", Daily Beast: https://www.thedailybeast.com/abolish-ice-not-so-fast-says-congressional-hispanic-caucus-in-new-talking-points)</w:t>
      </w:r>
    </w:p>
    <w:p w14:paraId="5EA513D8" w14:textId="27788831" w:rsidR="00B85358" w:rsidRDefault="00E91556" w:rsidP="00BA5549">
      <w:r w:rsidRPr="00D0496E">
        <w:rPr>
          <w:rStyle w:val="StyleUnderline"/>
        </w:rPr>
        <w:t>While calling for “increasing transparency and accountability,” the CHC talking points conclude that “</w:t>
      </w:r>
      <w:r w:rsidRPr="00954ABC">
        <w:rPr>
          <w:rStyle w:val="Emphasis"/>
          <w:highlight w:val="green"/>
        </w:rPr>
        <w:t>abolishing ICE without changing</w:t>
      </w:r>
      <w:r w:rsidRPr="003F2BDF">
        <w:t xml:space="preserve"> President </w:t>
      </w:r>
      <w:r w:rsidRPr="00954ABC">
        <w:rPr>
          <w:rStyle w:val="Emphasis"/>
          <w:highlight w:val="green"/>
        </w:rPr>
        <w:t>Trump’s disastrous immigration policy will not solve the problem.”</w:t>
      </w:r>
      <w:r>
        <w:rPr>
          <w:rStyle w:val="Emphasis"/>
        </w:rPr>
        <w:t xml:space="preserve"> </w:t>
      </w:r>
      <w:r w:rsidRPr="003F2BDF">
        <w:t>“</w:t>
      </w:r>
      <w:r w:rsidRPr="00D0496E">
        <w:rPr>
          <w:rStyle w:val="StyleUnderline"/>
        </w:rPr>
        <w:t>It is the agency’s misguided and unfortunate policy priority</w:t>
      </w:r>
      <w:r w:rsidRPr="003F2BDF">
        <w:t>—which now appears to be based on an effort to deport 11 million people and possibly their 5 million U.S. citizen children that has led to this public outcry,” the talking points read. “</w:t>
      </w:r>
      <w:r w:rsidRPr="00954ABC">
        <w:rPr>
          <w:rStyle w:val="StyleUnderline"/>
          <w:highlight w:val="green"/>
        </w:rPr>
        <w:t>The agency’s</w:t>
      </w:r>
      <w:r w:rsidRPr="00AA4100">
        <w:rPr>
          <w:rStyle w:val="StyleUnderline"/>
        </w:rPr>
        <w:t xml:space="preserve"> name or </w:t>
      </w:r>
      <w:r w:rsidRPr="00954ABC">
        <w:rPr>
          <w:rStyle w:val="StyleUnderline"/>
          <w:highlight w:val="green"/>
        </w:rPr>
        <w:t>place</w:t>
      </w:r>
      <w:r w:rsidRPr="003F2BDF">
        <w:t xml:space="preserve"> on the organizational chart </w:t>
      </w:r>
      <w:r w:rsidRPr="00954ABC">
        <w:rPr>
          <w:rStyle w:val="Emphasis"/>
          <w:highlight w:val="green"/>
        </w:rPr>
        <w:t xml:space="preserve">doesn’t need to be changed. ICE needs greater oversight and accountability so that we can protect the homeland and better manage our </w:t>
      </w:r>
      <w:r w:rsidRPr="003F2BDF">
        <w:rPr>
          <w:rStyle w:val="Emphasis"/>
        </w:rPr>
        <w:t xml:space="preserve">broken </w:t>
      </w:r>
      <w:r w:rsidRPr="00954ABC">
        <w:rPr>
          <w:rStyle w:val="Emphasis"/>
          <w:highlight w:val="green"/>
        </w:rPr>
        <w:t>immigration system</w:t>
      </w:r>
      <w:r w:rsidRPr="003F2BDF">
        <w:t xml:space="preserve">.” The talking points were passed to The Daily Beast by a congressional source. A top Democratic House aide confirmed the CHC was crafting a document that implicitly rejected calls for abolishing the agency. A source close to the CHC told The Daily Beast that the talking points were put together by caucus staff. The source said they did not constitute a formal position of the caucus. A spokesperson for the CHC declined to comment for this story. In crafting its </w:t>
      </w:r>
      <w:r w:rsidRPr="003F2BDF">
        <w:lastRenderedPageBreak/>
        <w:t xml:space="preserve">talking points, </w:t>
      </w:r>
      <w:r w:rsidRPr="00AA4100">
        <w:rPr>
          <w:rStyle w:val="StyleUnderline"/>
        </w:rPr>
        <w:t>the CHC finds itself taking a far more nuanced position than many in the Democratic Party’s progressive wing</w:t>
      </w:r>
      <w:r w:rsidRPr="003F2BDF">
        <w:t>. This week, Sen. Kirsten Gillibrand (D-NY) and New York City Mayor Bill de Blasio both called for abolishing ICE. Those officials’ remarks followed Alexandria Ocasio-Cortez’s shocking victory over Rep. Joe Crowley earlier this week, after she made abolition of the agency a central campaign promise</w:t>
      </w:r>
      <w:r w:rsidRPr="00954ABC">
        <w:rPr>
          <w:highlight w:val="green"/>
        </w:rPr>
        <w:t xml:space="preserve">. </w:t>
      </w:r>
      <w:r w:rsidRPr="00954ABC">
        <w:rPr>
          <w:rStyle w:val="StyleUnderline"/>
          <w:highlight w:val="green"/>
        </w:rPr>
        <w:t>The growing movement to get rid of ICE</w:t>
      </w:r>
      <w:r w:rsidRPr="003F2BDF">
        <w:t>—an agency created in the aftermath of 9/11</w:t>
      </w:r>
      <w:r w:rsidRPr="00AA4100">
        <w:rPr>
          <w:rStyle w:val="StyleUnderline"/>
        </w:rPr>
        <w:t>—</w:t>
      </w:r>
      <w:r w:rsidRPr="00954ABC">
        <w:rPr>
          <w:rStyle w:val="StyleUnderline"/>
          <w:highlight w:val="green"/>
        </w:rPr>
        <w:t>has caused consternation among some Democrats</w:t>
      </w:r>
      <w:r w:rsidRPr="003F2BDF">
        <w:t xml:space="preserve">, </w:t>
      </w:r>
      <w:r w:rsidRPr="00954ABC">
        <w:rPr>
          <w:rStyle w:val="StyleUnderline"/>
          <w:highlight w:val="green"/>
        </w:rPr>
        <w:t>who fear that such a proposition is unfeasible given the numerous functions beyond immigration that ICE oversees</w:t>
      </w:r>
      <w:r w:rsidRPr="003F2BDF">
        <w:t xml:space="preserve">. One chief complaint is that the word “abolish” has been used as a synonym for reform and that, in doing so, advocates have set up unreasonable expectations among progressive voters. The CHC’s talking points reflect this fear and could end up sparking a politically uncomfortable debate between Hispanic lawmakers and party activists. They are hardly a defense of ICE’s conduct. Instead, </w:t>
      </w:r>
      <w:r w:rsidRPr="00954ABC">
        <w:rPr>
          <w:rStyle w:val="StyleUnderline"/>
          <w:highlight w:val="green"/>
        </w:rPr>
        <w:t>the caucus places blame for the agency’s aggressive immigration enforcement at the</w:t>
      </w:r>
      <w:r w:rsidRPr="00AA4100">
        <w:rPr>
          <w:rStyle w:val="StyleUnderline"/>
        </w:rPr>
        <w:t xml:space="preserve"> feet of the </w:t>
      </w:r>
      <w:r w:rsidRPr="00954ABC">
        <w:rPr>
          <w:rStyle w:val="StyleUnderline"/>
          <w:highlight w:val="green"/>
        </w:rPr>
        <w:t>president</w:t>
      </w:r>
      <w:r w:rsidRPr="00AA4100">
        <w:rPr>
          <w:rStyle w:val="StyleUnderline"/>
        </w:rPr>
        <w:t>:</w:t>
      </w:r>
      <w:r w:rsidRPr="003F2BDF">
        <w:t xml:space="preserve"> </w:t>
      </w:r>
      <w:r w:rsidRPr="00954ABC">
        <w:rPr>
          <w:rStyle w:val="StyleUnderline"/>
          <w:highlight w:val="green"/>
        </w:rPr>
        <w:t>ICE has severely damaged itself by becoming a political pawn in the Republican</w:t>
      </w:r>
      <w:r w:rsidRPr="00AA4100">
        <w:rPr>
          <w:rStyle w:val="StyleUnderline"/>
        </w:rPr>
        <w:t xml:space="preserve"> electoral </w:t>
      </w:r>
      <w:r w:rsidRPr="00954ABC">
        <w:rPr>
          <w:rStyle w:val="StyleUnderline"/>
          <w:highlight w:val="green"/>
        </w:rPr>
        <w:t>strategy and making immigration a partisan wedge</w:t>
      </w:r>
      <w:r w:rsidRPr="00AA4100">
        <w:rPr>
          <w:rStyle w:val="StyleUnderline"/>
        </w:rPr>
        <w:t>.</w:t>
      </w:r>
      <w:r w:rsidRPr="003F2BDF">
        <w:t xml:space="preserve"> The agency has been emboldened by President Trump and immigration hardliners to act as a rogue enforcement agency going after low priority immigrants and their families </w:t>
      </w:r>
      <w:r w:rsidRPr="00AA4100">
        <w:rPr>
          <w:rStyle w:val="StyleUnderline"/>
        </w:rPr>
        <w:t>Rather than prioritize its resources to protect our homeland from</w:t>
      </w:r>
      <w:r w:rsidRPr="003F2BDF">
        <w:t xml:space="preserve"> human </w:t>
      </w:r>
      <w:r w:rsidRPr="00AA4100">
        <w:rPr>
          <w:rStyle w:val="StyleUnderline"/>
        </w:rPr>
        <w:t>traffickers, cybercrimes, child exploitation, money launderers, and terrorist threats, ICE has terrorized whole communities by targeting</w:t>
      </w:r>
      <w:r w:rsidRPr="003F2BDF">
        <w:t xml:space="preserve"> gainfully </w:t>
      </w:r>
      <w:r w:rsidRPr="00AA4100">
        <w:rPr>
          <w:rStyle w:val="StyleUnderline"/>
        </w:rPr>
        <w:t>employed men and women with families who have longstanding ties to the U</w:t>
      </w:r>
      <w:r w:rsidRPr="003F2BDF">
        <w:t xml:space="preserve">nited </w:t>
      </w:r>
      <w:r w:rsidRPr="00AA4100">
        <w:rPr>
          <w:rStyle w:val="StyleUnderline"/>
        </w:rPr>
        <w:t>S</w:t>
      </w:r>
      <w:r w:rsidRPr="003F2BDF">
        <w:t xml:space="preserve">tates. This has resulted in mothers and fathers filling beds in detention centers rather than criminals. </w:t>
      </w:r>
      <w:r w:rsidRPr="003F2BDF">
        <w:rPr>
          <w:rStyle w:val="StyleUnderline"/>
        </w:rPr>
        <w:t>The CHC</w:t>
      </w:r>
      <w:r w:rsidRPr="003F2BDF">
        <w:t xml:space="preserve"> talking points notably </w:t>
      </w:r>
      <w:r w:rsidRPr="003F2BDF">
        <w:rPr>
          <w:rStyle w:val="StyleUnderline"/>
        </w:rPr>
        <w:t>stress that Democratic lawmakers are in favor of enhanced investments in border security.</w:t>
      </w:r>
      <w:r w:rsidRPr="003F2BDF">
        <w:t xml:space="preserve"> The document notes that “30 Democratic House Members support H.R.4796 (the USA Act), which calls for increasing the use of effective technology at the border in order to achieve situational awareness and operational control along the U.S. border and requires DHS to submit a comprehensive southern border strategy to Congress outlining ways to achieve border control.” It also cites the 2013 immigration bill that passed in the Senate, which included “about $40 billion for border enforcement.”</w:t>
      </w:r>
    </w:p>
    <w:p w14:paraId="560D9106" w14:textId="77777777" w:rsidR="00EB5CF7" w:rsidRDefault="00EB5CF7" w:rsidP="00BA5549"/>
    <w:p w14:paraId="6181691F" w14:textId="77777777" w:rsidR="00EB5CF7" w:rsidRDefault="00EB5CF7" w:rsidP="00BA5549"/>
    <w:sectPr w:rsidR="00EB5CF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5B161658"/>
    <w:multiLevelType w:val="hybridMultilevel"/>
    <w:tmpl w:val="96EC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448EF"/>
    <w:rsid w:val="00000B1A"/>
    <w:rsid w:val="000029E3"/>
    <w:rsid w:val="000029E8"/>
    <w:rsid w:val="00004225"/>
    <w:rsid w:val="000066CA"/>
    <w:rsid w:val="00007264"/>
    <w:rsid w:val="000076A9"/>
    <w:rsid w:val="00014FAD"/>
    <w:rsid w:val="00015D2A"/>
    <w:rsid w:val="000169C8"/>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3FEC"/>
    <w:rsid w:val="00074188"/>
    <w:rsid w:val="00076094"/>
    <w:rsid w:val="0008785F"/>
    <w:rsid w:val="00090CBE"/>
    <w:rsid w:val="00094DEC"/>
    <w:rsid w:val="000A2473"/>
    <w:rsid w:val="000A2D8A"/>
    <w:rsid w:val="000A72CA"/>
    <w:rsid w:val="000C3BB3"/>
    <w:rsid w:val="000C73CE"/>
    <w:rsid w:val="000D2495"/>
    <w:rsid w:val="000D26A6"/>
    <w:rsid w:val="000D2B90"/>
    <w:rsid w:val="000D6ED8"/>
    <w:rsid w:val="000D717B"/>
    <w:rsid w:val="00100B28"/>
    <w:rsid w:val="00117316"/>
    <w:rsid w:val="001209B4"/>
    <w:rsid w:val="00131125"/>
    <w:rsid w:val="00143CAE"/>
    <w:rsid w:val="001761FC"/>
    <w:rsid w:val="00182655"/>
    <w:rsid w:val="001840F2"/>
    <w:rsid w:val="00185134"/>
    <w:rsid w:val="001856C6"/>
    <w:rsid w:val="00191B5F"/>
    <w:rsid w:val="00192487"/>
    <w:rsid w:val="00193416"/>
    <w:rsid w:val="00195073"/>
    <w:rsid w:val="0019668D"/>
    <w:rsid w:val="00197958"/>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05A"/>
    <w:rsid w:val="002168F2"/>
    <w:rsid w:val="00221FA8"/>
    <w:rsid w:val="0022589F"/>
    <w:rsid w:val="002343FE"/>
    <w:rsid w:val="00235F7B"/>
    <w:rsid w:val="002502CF"/>
    <w:rsid w:val="00267EBB"/>
    <w:rsid w:val="0027023B"/>
    <w:rsid w:val="00272F3F"/>
    <w:rsid w:val="00274EDB"/>
    <w:rsid w:val="0027729E"/>
    <w:rsid w:val="002843B2"/>
    <w:rsid w:val="00284ED6"/>
    <w:rsid w:val="00290C5A"/>
    <w:rsid w:val="00290C92"/>
    <w:rsid w:val="00294FDD"/>
    <w:rsid w:val="0029647A"/>
    <w:rsid w:val="00296504"/>
    <w:rsid w:val="002A230A"/>
    <w:rsid w:val="002B0595"/>
    <w:rsid w:val="002B5511"/>
    <w:rsid w:val="002B7ACF"/>
    <w:rsid w:val="002E0643"/>
    <w:rsid w:val="002E392E"/>
    <w:rsid w:val="002E6BBC"/>
    <w:rsid w:val="002F1BA9"/>
    <w:rsid w:val="002F6E74"/>
    <w:rsid w:val="003106B3"/>
    <w:rsid w:val="0031385D"/>
    <w:rsid w:val="003171AB"/>
    <w:rsid w:val="003223B2"/>
    <w:rsid w:val="00322A67"/>
    <w:rsid w:val="0032341D"/>
    <w:rsid w:val="00330E13"/>
    <w:rsid w:val="00335A23"/>
    <w:rsid w:val="00340707"/>
    <w:rsid w:val="00341C61"/>
    <w:rsid w:val="00351841"/>
    <w:rsid w:val="003624A6"/>
    <w:rsid w:val="00364ADF"/>
    <w:rsid w:val="00365C8D"/>
    <w:rsid w:val="003670D9"/>
    <w:rsid w:val="00370B41"/>
    <w:rsid w:val="00371B27"/>
    <w:rsid w:val="003726C3"/>
    <w:rsid w:val="00373875"/>
    <w:rsid w:val="00373974"/>
    <w:rsid w:val="00375D2E"/>
    <w:rsid w:val="00383071"/>
    <w:rsid w:val="00383B19"/>
    <w:rsid w:val="00384CBC"/>
    <w:rsid w:val="00387CCE"/>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39CE"/>
    <w:rsid w:val="00407AFF"/>
    <w:rsid w:val="0041155D"/>
    <w:rsid w:val="004170BF"/>
    <w:rsid w:val="004270E3"/>
    <w:rsid w:val="00427310"/>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5660"/>
    <w:rsid w:val="004F730C"/>
    <w:rsid w:val="005028E5"/>
    <w:rsid w:val="00503735"/>
    <w:rsid w:val="00516A88"/>
    <w:rsid w:val="00522065"/>
    <w:rsid w:val="005224F2"/>
    <w:rsid w:val="00533F1C"/>
    <w:rsid w:val="00536D8B"/>
    <w:rsid w:val="005379C3"/>
    <w:rsid w:val="005519C2"/>
    <w:rsid w:val="005523E0"/>
    <w:rsid w:val="0055320F"/>
    <w:rsid w:val="00553DFE"/>
    <w:rsid w:val="0055699B"/>
    <w:rsid w:val="0056020A"/>
    <w:rsid w:val="00563D3D"/>
    <w:rsid w:val="005659AA"/>
    <w:rsid w:val="005676E8"/>
    <w:rsid w:val="00577C12"/>
    <w:rsid w:val="00580BFC"/>
    <w:rsid w:val="00581048"/>
    <w:rsid w:val="00581203"/>
    <w:rsid w:val="0058349C"/>
    <w:rsid w:val="00585FBE"/>
    <w:rsid w:val="005870E8"/>
    <w:rsid w:val="0058789C"/>
    <w:rsid w:val="005926D8"/>
    <w:rsid w:val="005A4D4E"/>
    <w:rsid w:val="005A7237"/>
    <w:rsid w:val="005B21FA"/>
    <w:rsid w:val="005B3125"/>
    <w:rsid w:val="005B3244"/>
    <w:rsid w:val="005B5B63"/>
    <w:rsid w:val="005B6EE8"/>
    <w:rsid w:val="005B7731"/>
    <w:rsid w:val="005C4515"/>
    <w:rsid w:val="005C5602"/>
    <w:rsid w:val="005C74A6"/>
    <w:rsid w:val="005D3B4D"/>
    <w:rsid w:val="005D5139"/>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27C7"/>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E7542"/>
    <w:rsid w:val="006F126E"/>
    <w:rsid w:val="006F32C9"/>
    <w:rsid w:val="006F3834"/>
    <w:rsid w:val="006F5693"/>
    <w:rsid w:val="006F5D4C"/>
    <w:rsid w:val="0070552C"/>
    <w:rsid w:val="00706269"/>
    <w:rsid w:val="00717B01"/>
    <w:rsid w:val="007227D9"/>
    <w:rsid w:val="0072491F"/>
    <w:rsid w:val="00725598"/>
    <w:rsid w:val="007374A1"/>
    <w:rsid w:val="007404BF"/>
    <w:rsid w:val="00752712"/>
    <w:rsid w:val="00753A84"/>
    <w:rsid w:val="007611F5"/>
    <w:rsid w:val="007619E4"/>
    <w:rsid w:val="00761E75"/>
    <w:rsid w:val="0076495E"/>
    <w:rsid w:val="00765FC8"/>
    <w:rsid w:val="00775694"/>
    <w:rsid w:val="0079382D"/>
    <w:rsid w:val="00793F46"/>
    <w:rsid w:val="007A1325"/>
    <w:rsid w:val="007A1A18"/>
    <w:rsid w:val="007A3BAF"/>
    <w:rsid w:val="007B0782"/>
    <w:rsid w:val="007B53D8"/>
    <w:rsid w:val="007C1102"/>
    <w:rsid w:val="007C22C5"/>
    <w:rsid w:val="007C57E1"/>
    <w:rsid w:val="007C5811"/>
    <w:rsid w:val="007D2DF5"/>
    <w:rsid w:val="007D451A"/>
    <w:rsid w:val="007D50A2"/>
    <w:rsid w:val="007D5E3E"/>
    <w:rsid w:val="007D7596"/>
    <w:rsid w:val="007E104F"/>
    <w:rsid w:val="007E242C"/>
    <w:rsid w:val="007E6631"/>
    <w:rsid w:val="00803A12"/>
    <w:rsid w:val="00805417"/>
    <w:rsid w:val="00816A5A"/>
    <w:rsid w:val="0082034A"/>
    <w:rsid w:val="008266F9"/>
    <w:rsid w:val="008267E2"/>
    <w:rsid w:val="00826A9B"/>
    <w:rsid w:val="00832922"/>
    <w:rsid w:val="00834842"/>
    <w:rsid w:val="00840E7B"/>
    <w:rsid w:val="008536AF"/>
    <w:rsid w:val="00853D40"/>
    <w:rsid w:val="008564FC"/>
    <w:rsid w:val="00864E76"/>
    <w:rsid w:val="00872581"/>
    <w:rsid w:val="0087459D"/>
    <w:rsid w:val="0087680F"/>
    <w:rsid w:val="00876AD5"/>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4E4E"/>
    <w:rsid w:val="00920E6A"/>
    <w:rsid w:val="00923D7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4132"/>
    <w:rsid w:val="009B69F5"/>
    <w:rsid w:val="009C5FF7"/>
    <w:rsid w:val="009C6292"/>
    <w:rsid w:val="009D15DB"/>
    <w:rsid w:val="009D3133"/>
    <w:rsid w:val="009E160D"/>
    <w:rsid w:val="009E32F1"/>
    <w:rsid w:val="009E646C"/>
    <w:rsid w:val="009F1CBB"/>
    <w:rsid w:val="009F3305"/>
    <w:rsid w:val="009F4399"/>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427"/>
    <w:rsid w:val="00A96E24"/>
    <w:rsid w:val="00AA6F6E"/>
    <w:rsid w:val="00AB122B"/>
    <w:rsid w:val="00AB21B0"/>
    <w:rsid w:val="00AB48D3"/>
    <w:rsid w:val="00AE0243"/>
    <w:rsid w:val="00AE1BAD"/>
    <w:rsid w:val="00AE2124"/>
    <w:rsid w:val="00AE24BC"/>
    <w:rsid w:val="00AE3E3F"/>
    <w:rsid w:val="00AF2516"/>
    <w:rsid w:val="00AF4760"/>
    <w:rsid w:val="00AF55D4"/>
    <w:rsid w:val="00AF65A1"/>
    <w:rsid w:val="00B0505F"/>
    <w:rsid w:val="00B05C2D"/>
    <w:rsid w:val="00B12933"/>
    <w:rsid w:val="00B12B88"/>
    <w:rsid w:val="00B137E0"/>
    <w:rsid w:val="00B13BC8"/>
    <w:rsid w:val="00B24662"/>
    <w:rsid w:val="00B32D8E"/>
    <w:rsid w:val="00B3569C"/>
    <w:rsid w:val="00B417AA"/>
    <w:rsid w:val="00B43676"/>
    <w:rsid w:val="00B5602D"/>
    <w:rsid w:val="00B60125"/>
    <w:rsid w:val="00B6656B"/>
    <w:rsid w:val="00B71625"/>
    <w:rsid w:val="00B75C54"/>
    <w:rsid w:val="00B831CE"/>
    <w:rsid w:val="00B85358"/>
    <w:rsid w:val="00B85E76"/>
    <w:rsid w:val="00B8710E"/>
    <w:rsid w:val="00B92A93"/>
    <w:rsid w:val="00BA17A8"/>
    <w:rsid w:val="00BA3C33"/>
    <w:rsid w:val="00BA5549"/>
    <w:rsid w:val="00BB0878"/>
    <w:rsid w:val="00BB1879"/>
    <w:rsid w:val="00BC0ABE"/>
    <w:rsid w:val="00BC30DB"/>
    <w:rsid w:val="00BC64FF"/>
    <w:rsid w:val="00BC7C37"/>
    <w:rsid w:val="00BD2244"/>
    <w:rsid w:val="00BD6F93"/>
    <w:rsid w:val="00BE6472"/>
    <w:rsid w:val="00BF29B8"/>
    <w:rsid w:val="00BF46EA"/>
    <w:rsid w:val="00BF758E"/>
    <w:rsid w:val="00C05024"/>
    <w:rsid w:val="00C07769"/>
    <w:rsid w:val="00C07D05"/>
    <w:rsid w:val="00C10856"/>
    <w:rsid w:val="00C203FA"/>
    <w:rsid w:val="00C244F5"/>
    <w:rsid w:val="00C3164F"/>
    <w:rsid w:val="00C31B5E"/>
    <w:rsid w:val="00C34D3E"/>
    <w:rsid w:val="00C35B37"/>
    <w:rsid w:val="00C3747A"/>
    <w:rsid w:val="00C37F29"/>
    <w:rsid w:val="00C418BD"/>
    <w:rsid w:val="00C46E98"/>
    <w:rsid w:val="00C47CDB"/>
    <w:rsid w:val="00C56DCC"/>
    <w:rsid w:val="00C57075"/>
    <w:rsid w:val="00C611C1"/>
    <w:rsid w:val="00C72AFE"/>
    <w:rsid w:val="00C80D92"/>
    <w:rsid w:val="00C81619"/>
    <w:rsid w:val="00C960D0"/>
    <w:rsid w:val="00C97437"/>
    <w:rsid w:val="00CA013C"/>
    <w:rsid w:val="00CA6D6D"/>
    <w:rsid w:val="00CA7D7C"/>
    <w:rsid w:val="00CC7A4E"/>
    <w:rsid w:val="00CD1359"/>
    <w:rsid w:val="00CD4C83"/>
    <w:rsid w:val="00CE4374"/>
    <w:rsid w:val="00CF669E"/>
    <w:rsid w:val="00D01EDC"/>
    <w:rsid w:val="00D078AA"/>
    <w:rsid w:val="00D10058"/>
    <w:rsid w:val="00D1143B"/>
    <w:rsid w:val="00D11978"/>
    <w:rsid w:val="00D15E30"/>
    <w:rsid w:val="00D16129"/>
    <w:rsid w:val="00D16B19"/>
    <w:rsid w:val="00D25DBD"/>
    <w:rsid w:val="00D26929"/>
    <w:rsid w:val="00D30CBD"/>
    <w:rsid w:val="00D30D9E"/>
    <w:rsid w:val="00D33908"/>
    <w:rsid w:val="00D354F2"/>
    <w:rsid w:val="00D36C30"/>
    <w:rsid w:val="00D37C90"/>
    <w:rsid w:val="00D425EB"/>
    <w:rsid w:val="00D43A8C"/>
    <w:rsid w:val="00D448EF"/>
    <w:rsid w:val="00D53072"/>
    <w:rsid w:val="00D5309E"/>
    <w:rsid w:val="00D61A4E"/>
    <w:rsid w:val="00D634EA"/>
    <w:rsid w:val="00D713A1"/>
    <w:rsid w:val="00D77956"/>
    <w:rsid w:val="00D80F0C"/>
    <w:rsid w:val="00D92077"/>
    <w:rsid w:val="00D951E2"/>
    <w:rsid w:val="00D9565A"/>
    <w:rsid w:val="00DB0E3A"/>
    <w:rsid w:val="00DB2337"/>
    <w:rsid w:val="00DB5F87"/>
    <w:rsid w:val="00DB699B"/>
    <w:rsid w:val="00DC0376"/>
    <w:rsid w:val="00DC099B"/>
    <w:rsid w:val="00DC2BE5"/>
    <w:rsid w:val="00DC540A"/>
    <w:rsid w:val="00DD4CD4"/>
    <w:rsid w:val="00DD65A2"/>
    <w:rsid w:val="00DD6770"/>
    <w:rsid w:val="00DE0749"/>
    <w:rsid w:val="00DE1CE2"/>
    <w:rsid w:val="00DF1210"/>
    <w:rsid w:val="00DF31E9"/>
    <w:rsid w:val="00DF400D"/>
    <w:rsid w:val="00DF5C23"/>
    <w:rsid w:val="00E00B64"/>
    <w:rsid w:val="00E01DAD"/>
    <w:rsid w:val="00E021DC"/>
    <w:rsid w:val="00E03F91"/>
    <w:rsid w:val="00E064EF"/>
    <w:rsid w:val="00E064F2"/>
    <w:rsid w:val="00E0717B"/>
    <w:rsid w:val="00E15598"/>
    <w:rsid w:val="00E20D65"/>
    <w:rsid w:val="00E353A2"/>
    <w:rsid w:val="00E36881"/>
    <w:rsid w:val="00E42060"/>
    <w:rsid w:val="00E42E4C"/>
    <w:rsid w:val="00E47013"/>
    <w:rsid w:val="00E541F9"/>
    <w:rsid w:val="00E57B79"/>
    <w:rsid w:val="00E617C0"/>
    <w:rsid w:val="00E63419"/>
    <w:rsid w:val="00E64496"/>
    <w:rsid w:val="00E65C2D"/>
    <w:rsid w:val="00E72115"/>
    <w:rsid w:val="00E8322E"/>
    <w:rsid w:val="00E903E0"/>
    <w:rsid w:val="00E91556"/>
    <w:rsid w:val="00EA1115"/>
    <w:rsid w:val="00EA39EB"/>
    <w:rsid w:val="00EA58CE"/>
    <w:rsid w:val="00EB33FF"/>
    <w:rsid w:val="00EB3D1A"/>
    <w:rsid w:val="00EB5CF7"/>
    <w:rsid w:val="00EC2759"/>
    <w:rsid w:val="00EC7106"/>
    <w:rsid w:val="00ED0120"/>
    <w:rsid w:val="00ED3BBA"/>
    <w:rsid w:val="00ED4E12"/>
    <w:rsid w:val="00EE051B"/>
    <w:rsid w:val="00EE287A"/>
    <w:rsid w:val="00EE54B4"/>
    <w:rsid w:val="00EF1AD8"/>
    <w:rsid w:val="00EF24FA"/>
    <w:rsid w:val="00EF2B5C"/>
    <w:rsid w:val="00EF7794"/>
    <w:rsid w:val="00EF7EED"/>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AC2"/>
    <w:rsid w:val="00F50C55"/>
    <w:rsid w:val="00F53343"/>
    <w:rsid w:val="00F57FFB"/>
    <w:rsid w:val="00F601E6"/>
    <w:rsid w:val="00F73954"/>
    <w:rsid w:val="00F94060"/>
    <w:rsid w:val="00FA56F6"/>
    <w:rsid w:val="00FB329D"/>
    <w:rsid w:val="00FC27E3"/>
    <w:rsid w:val="00FC56CE"/>
    <w:rsid w:val="00FC74C7"/>
    <w:rsid w:val="00FD451D"/>
    <w:rsid w:val="00FD5B22"/>
    <w:rsid w:val="00FE1B01"/>
    <w:rsid w:val="00FF53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8996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C47CDB"/>
    <w:rPr>
      <w:rFonts w:ascii="Garamond" w:hAnsi="Garamond"/>
      <w:sz w:val="16"/>
    </w:rPr>
  </w:style>
  <w:style w:type="paragraph" w:styleId="Heading1">
    <w:name w:val="heading 1"/>
    <w:aliases w:val="Pocket"/>
    <w:basedOn w:val="Normal"/>
    <w:next w:val="Normal"/>
    <w:link w:val="Heading1Char"/>
    <w:uiPriority w:val="9"/>
    <w:qFormat/>
    <w:rsid w:val="00C47CD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7CD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47CD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47CD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47C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7CDB"/>
  </w:style>
  <w:style w:type="character" w:customStyle="1" w:styleId="Heading1Char">
    <w:name w:val="Heading 1 Char"/>
    <w:aliases w:val="Pocket Char"/>
    <w:basedOn w:val="DefaultParagraphFont"/>
    <w:link w:val="Heading1"/>
    <w:uiPriority w:val="9"/>
    <w:rsid w:val="00C47CDB"/>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C47CDB"/>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C47CDB"/>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C47CDB"/>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47CDB"/>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1"/>
    <w:qFormat/>
    <w:rsid w:val="00C47CDB"/>
    <w:rPr>
      <w:b w:val="0"/>
      <w:sz w:val="26"/>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20"/>
    <w:qFormat/>
    <w:rsid w:val="00C47CDB"/>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C47CDB"/>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C47CDB"/>
    <w:rPr>
      <w:color w:val="auto"/>
      <w:u w:val="none"/>
    </w:rPr>
  </w:style>
  <w:style w:type="paragraph" w:styleId="DocumentMap">
    <w:name w:val="Document Map"/>
    <w:basedOn w:val="Normal"/>
    <w:link w:val="DocumentMapChar"/>
    <w:uiPriority w:val="99"/>
    <w:semiHidden/>
    <w:unhideWhenUsed/>
    <w:rsid w:val="00C47CD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7CDB"/>
    <w:rPr>
      <w:rFonts w:ascii="Lucida Grande" w:hAnsi="Lucida Grande" w:cs="Lucida Grande"/>
    </w:rPr>
  </w:style>
  <w:style w:type="paragraph" w:customStyle="1" w:styleId="card">
    <w:name w:val="card"/>
    <w:basedOn w:val="Normal"/>
    <w:next w:val="Normal"/>
    <w:link w:val="StyleUnderline"/>
    <w:uiPriority w:val="1"/>
    <w:qFormat/>
    <w:rsid w:val="00D5309E"/>
    <w:pPr>
      <w:spacing w:after="160" w:line="259" w:lineRule="auto"/>
      <w:ind w:left="288" w:right="288"/>
    </w:pPr>
    <w:rPr>
      <w:rFonts w:asciiTheme="minorHAnsi" w:hAnsiTheme="minorHAnsi"/>
      <w:sz w:val="26"/>
      <w:u w:val="single"/>
    </w:rPr>
  </w:style>
  <w:style w:type="paragraph" w:customStyle="1" w:styleId="textbold">
    <w:name w:val="text bold"/>
    <w:basedOn w:val="Normal"/>
    <w:link w:val="Emphasis"/>
    <w:uiPriority w:val="20"/>
    <w:qFormat/>
    <w:rsid w:val="00D5309E"/>
    <w:pPr>
      <w:pBdr>
        <w:top w:val="single" w:sz="18" w:space="0" w:color="auto"/>
        <w:left w:val="single" w:sz="18" w:space="0" w:color="auto"/>
        <w:bottom w:val="single" w:sz="18" w:space="0" w:color="auto"/>
        <w:right w:val="single" w:sz="18" w:space="0" w:color="auto"/>
      </w:pBdr>
      <w:spacing w:after="160" w:line="256" w:lineRule="auto"/>
      <w:ind w:left="720"/>
      <w:jc w:val="both"/>
    </w:pPr>
    <w:rPr>
      <w:b/>
      <w:iCs/>
      <w:sz w:val="26"/>
      <w:u w:val="single"/>
    </w:rPr>
  </w:style>
  <w:style w:type="paragraph" w:styleId="ListParagraph">
    <w:name w:val="List Paragraph"/>
    <w:basedOn w:val="Normal"/>
    <w:uiPriority w:val="34"/>
    <w:qFormat/>
    <w:rsid w:val="00373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59054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en.oxforddictionaries.com/definition/restriction" TargetMode="External"/><Relationship Id="rId21" Type="http://schemas.openxmlformats.org/officeDocument/2006/relationships/hyperlink" Target="https://www.thedailybeast.com/the-trump-administration-is-waging-guerrilla-war-on-legal-immigration-attorneys-say" TargetMode="External"/><Relationship Id="rId22" Type="http://schemas.openxmlformats.org/officeDocument/2006/relationships/hyperlink" Target="https://www.thedailybeast.com/trumps-shthole-comments-are-bad-his-immigration-policies-are-worse" TargetMode="External"/><Relationship Id="rId23" Type="http://schemas.openxmlformats.org/officeDocument/2006/relationships/hyperlink" Target="https://mijente.net/wp-content/uploads/2018/06/Mijente-Immigration-Policy-Platform_0628.pdf" TargetMode="External"/><Relationship Id="rId24" Type="http://schemas.openxmlformats.org/officeDocument/2006/relationships/hyperlink" Target="https://www.counterpunch.org/2018/07/09/abolish-ice-but-dont-stop-there/" TargetMode="External"/><Relationship Id="rId25" Type="http://schemas.openxmlformats.org/officeDocument/2006/relationships/hyperlink" Target="https://millennialpolitics.co/abolish-ice-chris-murphy-richard-blumenthal/" TargetMode="External"/><Relationship Id="rId26" Type="http://schemas.openxmlformats.org/officeDocument/2006/relationships/hyperlink" Target="https://www.afsc.org/blogs/acting-in-faith/quaker-argument-abolishing-ice" TargetMode="External"/><Relationship Id="rId27" Type="http://schemas.openxmlformats.org/officeDocument/2006/relationships/hyperlink" Target="https://slate.com/news-and-politics/2018/07/democratic-leaders-should-stop-worrying-and-embrace-calls-to-abolish-ice.html" TargetMode="External"/><Relationship Id="rId28" Type="http://schemas.openxmlformats.org/officeDocument/2006/relationships/hyperlink" Target="https://socialistworker.org/2018/06/26/the-new-abolitionism" TargetMode="External"/><Relationship Id="rId29" Type="http://schemas.openxmlformats.org/officeDocument/2006/relationships/hyperlink" Target="https://www.jacobinmag.com/2018/06/abolish-ice-immigration-cbp-deportatio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philly.com/philly/columnists/will_bunch/abolish-ice-trump-inhumane-immigration-policy-human-rights-20180315.html" TargetMode="External"/><Relationship Id="rId31" Type="http://schemas.openxmlformats.org/officeDocument/2006/relationships/hyperlink" Target="http://www.lawyersgunsmoneyblog.com/2018/07/democratic-center-scared" TargetMode="External"/><Relationship Id="rId32" Type="http://schemas.openxmlformats.org/officeDocument/2006/relationships/hyperlink" Target="http://gsdrc.org/docs/open/hd780.pdf" TargetMode="External"/><Relationship Id="rId9" Type="http://schemas.openxmlformats.org/officeDocument/2006/relationships/hyperlink" Target="https://www.vox.com/policy-and-politics/2018/3/19/17116980/ice-abolish-immigration-arrest-deport)"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thehill.com/opinion/immigration/397301-abolish-ice-is-going-to-hurt-democrats-in-the-midterms" TargetMode="External"/><Relationship Id="rId34" Type="http://schemas.openxmlformats.org/officeDocument/2006/relationships/hyperlink" Target="https://www.nbcnews.com/politics/politics-news/some-democrats-want-go-war-over-abolishing-ice-so-does-n888606" TargetMode="External"/><Relationship Id="rId35" Type="http://schemas.openxmlformats.org/officeDocument/2006/relationships/hyperlink" Target="https://thefederalist.com/2018/06/19/aggressive-deportations-bad-theyre-not-ethnic-cleansing/" TargetMode="External"/><Relationship Id="rId36" Type="http://schemas.openxmlformats.org/officeDocument/2006/relationships/hyperlink" Target="https://thefederalist.com/2018/06/19/aggressive-deportations-bad-theyre-not-ethnic-cleansing/" TargetMode="External"/><Relationship Id="rId10" Type="http://schemas.openxmlformats.org/officeDocument/2006/relationships/hyperlink" Target="https://www.vox.com/policy-and-politics/2018/6/29/17518176/democrats-to-abolish-ice-movement-gillibrand-de-blasio-ocasio-cortez" TargetMode="External"/><Relationship Id="rId11" Type="http://schemas.openxmlformats.org/officeDocument/2006/relationships/hyperlink" Target="https://www.rollingstone.com/politics/politics-features/abolish-ice-democrats-695750/" TargetMode="External"/><Relationship Id="rId12" Type="http://schemas.openxmlformats.org/officeDocument/2006/relationships/hyperlink" Target="https://www.vox.com/2018/7/13/17568170/house-democrats-abolish-ice-bill-jayapal-pocan-immigration-congress" TargetMode="External"/><Relationship Id="rId13" Type="http://schemas.openxmlformats.org/officeDocument/2006/relationships/hyperlink" Target="https://www.thenation.com/article/its-time-to-abolish-ice/" TargetMode="External"/><Relationship Id="rId14" Type="http://schemas.openxmlformats.org/officeDocument/2006/relationships/hyperlink" Target="https://mijente.net/wp-content/uploads/2018/06/Mijente-Immigration-Policy-Platform_0628.pdf" TargetMode="External"/><Relationship Id="rId15" Type="http://schemas.openxmlformats.org/officeDocument/2006/relationships/hyperlink" Target="https://millennialpolitics.co/abolish-ice-chris-murphy-richard-blumenthal/" TargetMode="External"/><Relationship Id="rId16" Type="http://schemas.openxmlformats.org/officeDocument/2006/relationships/hyperlink" Target="https://truthout.org/audio/abolishing-ice-is-a-first-step-toward-abolishing-borders/" TargetMode="External"/><Relationship Id="rId17" Type="http://schemas.openxmlformats.org/officeDocument/2006/relationships/hyperlink" Target="https://ciyja.org/wp-content/uploads/2018/07/AbolishICE.pdf" TargetMode="External"/><Relationship Id="rId18" Type="http://schemas.openxmlformats.org/officeDocument/2006/relationships/hyperlink" Target="http://griid.org/2013/03/30/the-war-on-white-supremacy/" TargetMode="External"/><Relationship Id="rId19" Type="http://schemas.openxmlformats.org/officeDocument/2006/relationships/hyperlink" Target="https://www.teenvogue.com/story/ice-arresting-people-legal-immigration-status" TargetMode="External"/><Relationship Id="rId37" Type="http://schemas.openxmlformats.org/officeDocument/2006/relationships/hyperlink" Target="http://www.newsweek.com/trumps-immigration-plan-cruel-sophies-choice-congress-must-reject-it-792688"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DD3229-1826-B744-8E10-F5FB80FDF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268</TotalTime>
  <Pages>78</Pages>
  <Words>34764</Words>
  <Characters>198155</Characters>
  <Application>Microsoft Macintosh Word</Application>
  <DocSecurity>0</DocSecurity>
  <Lines>1651</Lines>
  <Paragraphs>464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232455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41</cp:revision>
  <dcterms:created xsi:type="dcterms:W3CDTF">2018-07-11T23:43:00Z</dcterms:created>
  <dcterms:modified xsi:type="dcterms:W3CDTF">2018-07-18T14:08:00Z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