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10216A" w:rsidP="0010216A">
      <w:pPr>
        <w:pStyle w:val="Heading1"/>
      </w:pPr>
      <w:r>
        <w:t>***DACA Neg—RKS***</w:t>
      </w:r>
    </w:p>
    <w:p w:rsidR="0010216A" w:rsidRDefault="0010216A" w:rsidP="0010216A"/>
    <w:p w:rsidR="0010216A" w:rsidRDefault="0010216A" w:rsidP="0010216A">
      <w:pPr>
        <w:pStyle w:val="Heading1"/>
      </w:pPr>
      <w:r>
        <w:t>Topic DAs</w:t>
      </w:r>
    </w:p>
    <w:p w:rsidR="0010216A" w:rsidRDefault="0010216A" w:rsidP="0010216A"/>
    <w:p w:rsidR="0010216A" w:rsidRPr="00F754FC" w:rsidRDefault="0010216A" w:rsidP="0010216A">
      <w:pPr>
        <w:pStyle w:val="Heading2"/>
        <w:rPr>
          <w:rStyle w:val="StyleUnderline"/>
          <w:sz w:val="44"/>
          <w:u w:val="double"/>
        </w:rPr>
      </w:pPr>
      <w:r w:rsidRPr="00F754FC">
        <w:rPr>
          <w:rStyle w:val="StyleUnderline"/>
          <w:sz w:val="44"/>
          <w:u w:val="double"/>
        </w:rPr>
        <w:t>Horsetrade DA</w:t>
      </w:r>
    </w:p>
    <w:p w:rsidR="0010216A" w:rsidRPr="00F754FC" w:rsidRDefault="0010216A" w:rsidP="0010216A">
      <w:pPr>
        <w:pStyle w:val="Heading3"/>
      </w:pPr>
      <w:r w:rsidRPr="00F754FC">
        <w:t>1NC</w:t>
      </w:r>
    </w:p>
    <w:p w:rsidR="0010216A" w:rsidRPr="00F754FC" w:rsidRDefault="0010216A" w:rsidP="0010216A">
      <w:pPr>
        <w:pStyle w:val="Heading4"/>
      </w:pPr>
      <w:bookmarkStart w:id="0" w:name="_Hlk519274542"/>
      <w:r w:rsidRPr="00F754FC">
        <w:t>Trump’s wall won’t be funded now</w:t>
      </w:r>
    </w:p>
    <w:p w:rsidR="0010216A" w:rsidRPr="00F754FC" w:rsidRDefault="0010216A" w:rsidP="0010216A">
      <w:r w:rsidRPr="00F754FC">
        <w:rPr>
          <w:b/>
        </w:rPr>
        <w:t>Golshan 18</w:t>
      </w:r>
    </w:p>
    <w:p w:rsidR="0010216A" w:rsidRPr="00F754FC" w:rsidRDefault="0010216A" w:rsidP="0010216A">
      <w:pPr>
        <w:rPr>
          <w:sz w:val="16"/>
          <w:szCs w:val="16"/>
        </w:rPr>
      </w:pPr>
      <w:r w:rsidRPr="00F754FC">
        <w:rPr>
          <w:sz w:val="16"/>
          <w:szCs w:val="16"/>
        </w:rPr>
        <w:t xml:space="preserve">Tara Golshan (staff writer). “No, Donald Trump can’t just use Pentagon money for his border wall.” Vox. March 30, 2018. </w:t>
      </w:r>
      <w:hyperlink r:id="rId8" w:history="1">
        <w:r w:rsidRPr="00F754FC">
          <w:rPr>
            <w:rStyle w:val="Hyperlink"/>
            <w:sz w:val="16"/>
            <w:szCs w:val="16"/>
          </w:rPr>
          <w:t>https://www.vox.com/policy-and-politics/2018/3/30/17177544/donald-trump-pentagon-military-fund-border-wall</w:t>
        </w:r>
      </w:hyperlink>
    </w:p>
    <w:p w:rsidR="0010216A" w:rsidRPr="00F754FC" w:rsidRDefault="0010216A" w:rsidP="0010216A">
      <w:pPr>
        <w:rPr>
          <w:sz w:val="16"/>
          <w:szCs w:val="16"/>
        </w:rPr>
      </w:pPr>
    </w:p>
    <w:p w:rsidR="0010216A" w:rsidRPr="00F754FC" w:rsidRDefault="0010216A" w:rsidP="0010216A">
      <w:pPr>
        <w:rPr>
          <w:rStyle w:val="StyleUnderline"/>
        </w:rPr>
      </w:pPr>
      <w:r w:rsidRPr="00F754FC">
        <w:rPr>
          <w:sz w:val="16"/>
          <w:szCs w:val="16"/>
        </w:rPr>
        <w:t xml:space="preserve">Congress didn’t give President Donald Trump money for his border wall — and Mexico certainly isn’t paying for it — so now he’s asking his administration to go to legally questionable lengths to fund it anyway. Trump has spoken with Secretary of Defense James Mattis about using Department of Defense money for the border wall, Pentagon spokesperson Dana White confirmed Thursday. The president reportedly noted that the Pentagon was getting so much money in Congress’s $1.3 trillion omnibus spending bill that it could surely afford the border wall, according to the Washington Post. To be perfectly clear: This is not how government spending works. </w:t>
      </w:r>
      <w:r w:rsidRPr="00F754FC">
        <w:rPr>
          <w:rStyle w:val="StyleUnderline"/>
          <w:highlight w:val="cyan"/>
        </w:rPr>
        <w:t>Congress</w:t>
      </w:r>
      <w:r w:rsidRPr="00F754FC">
        <w:rPr>
          <w:rStyle w:val="StyleUnderline"/>
        </w:rPr>
        <w:t xml:space="preserve"> just </w:t>
      </w:r>
      <w:r w:rsidRPr="00F754FC">
        <w:rPr>
          <w:rStyle w:val="StyleUnderline"/>
          <w:highlight w:val="cyan"/>
        </w:rPr>
        <w:t>passed a</w:t>
      </w:r>
      <w:r w:rsidRPr="00F754FC">
        <w:rPr>
          <w:rStyle w:val="StyleUnderline"/>
        </w:rPr>
        <w:t xml:space="preserve"> massive </w:t>
      </w:r>
      <w:r w:rsidRPr="00F754FC">
        <w:rPr>
          <w:rStyle w:val="StyleUnderline"/>
          <w:highlight w:val="cyan"/>
        </w:rPr>
        <w:t>spending package</w:t>
      </w:r>
      <w:r w:rsidRPr="00F754FC">
        <w:rPr>
          <w:rStyle w:val="StyleUnderline"/>
        </w:rPr>
        <w:t xml:space="preserve"> — that Trump signed — boosting military and domestic funding on March 23. </w:t>
      </w:r>
      <w:r w:rsidRPr="00F754FC">
        <w:rPr>
          <w:rStyle w:val="StyleUnderline"/>
          <w:highlight w:val="cyan"/>
        </w:rPr>
        <w:t>That</w:t>
      </w:r>
      <w:r w:rsidRPr="00F754FC">
        <w:rPr>
          <w:rStyle w:val="StyleUnderline"/>
        </w:rPr>
        <w:t xml:space="preserve"> spending bill </w:t>
      </w:r>
      <w:r w:rsidRPr="00F754FC">
        <w:rPr>
          <w:rStyle w:val="StyleUnderline"/>
          <w:highlight w:val="cyan"/>
        </w:rPr>
        <w:t>allocated $1.6 billion for</w:t>
      </w:r>
      <w:r w:rsidRPr="00F754FC">
        <w:rPr>
          <w:rStyle w:val="StyleUnderline"/>
        </w:rPr>
        <w:t xml:space="preserve"> the border wall through the Department of Homeland Security, with specific instructions that those funds had to go toward </w:t>
      </w:r>
      <w:r w:rsidRPr="00F754FC">
        <w:rPr>
          <w:rStyle w:val="Emphasis"/>
          <w:highlight w:val="cyan"/>
        </w:rPr>
        <w:t>repairing existing fencing or</w:t>
      </w:r>
      <w:r w:rsidRPr="00F754FC">
        <w:rPr>
          <w:rStyle w:val="Emphasis"/>
        </w:rPr>
        <w:t xml:space="preserve"> toward </w:t>
      </w:r>
      <w:r w:rsidRPr="00F754FC">
        <w:rPr>
          <w:rStyle w:val="Emphasis"/>
          <w:highlight w:val="cyan"/>
        </w:rPr>
        <w:t>double fencing</w:t>
      </w:r>
      <w:r w:rsidRPr="00F754FC">
        <w:rPr>
          <w:rStyle w:val="StyleUnderline"/>
        </w:rPr>
        <w:t xml:space="preserve"> where barriers already exist. In other words, </w:t>
      </w:r>
      <w:r w:rsidRPr="00F754FC">
        <w:rPr>
          <w:rStyle w:val="Emphasis"/>
          <w:highlight w:val="cyan"/>
        </w:rPr>
        <w:t>Trump’s “big</w:t>
      </w:r>
      <w:r w:rsidRPr="00F754FC">
        <w:rPr>
          <w:rStyle w:val="Emphasis"/>
        </w:rPr>
        <w:t xml:space="preserve">, beautiful” </w:t>
      </w:r>
      <w:r w:rsidRPr="00F754FC">
        <w:rPr>
          <w:rStyle w:val="Emphasis"/>
          <w:highlight w:val="cyan"/>
        </w:rPr>
        <w:t>wall did not get funding</w:t>
      </w:r>
      <w:r w:rsidRPr="00F754FC">
        <w:rPr>
          <w:sz w:val="16"/>
          <w:szCs w:val="16"/>
        </w:rPr>
        <w:t>. And while the Pentagon received $700 billion as part of Congress’s government funding package, putting funding for the military at historic levels, that’s not a blank check to the Pentagon. That money is appropriated to specific programs — and spending it for the border wall instead could be illegal. Despite this,</w:t>
      </w:r>
      <w:r w:rsidRPr="00F754FC">
        <w:rPr>
          <w:rStyle w:val="StyleUnderline"/>
        </w:rPr>
        <w:t xml:space="preserve"> Mattis seems to be humoring the president’s demands and coming up with some </w:t>
      </w:r>
      <w:r w:rsidRPr="00F754FC">
        <w:rPr>
          <w:rStyle w:val="StyleUnderline"/>
          <w:highlight w:val="cyan"/>
        </w:rPr>
        <w:t>options to fund the</w:t>
      </w:r>
      <w:r w:rsidRPr="00F754FC">
        <w:rPr>
          <w:rStyle w:val="StyleUnderline"/>
        </w:rPr>
        <w:t xml:space="preserve"> border </w:t>
      </w:r>
      <w:r w:rsidRPr="00F754FC">
        <w:rPr>
          <w:rStyle w:val="StyleUnderline"/>
          <w:highlight w:val="cyan"/>
        </w:rPr>
        <w:t>wall through the military</w:t>
      </w:r>
      <w:r w:rsidRPr="00F754FC">
        <w:rPr>
          <w:rStyle w:val="StyleUnderline"/>
        </w:rPr>
        <w:t xml:space="preserve">. Most of these options </w:t>
      </w:r>
      <w:r w:rsidRPr="00F754FC">
        <w:rPr>
          <w:rStyle w:val="StyleUnderline"/>
          <w:highlight w:val="cyan"/>
        </w:rPr>
        <w:t>will</w:t>
      </w:r>
      <w:r w:rsidRPr="00F754FC">
        <w:rPr>
          <w:rStyle w:val="StyleUnderline"/>
        </w:rPr>
        <w:t xml:space="preserve"> likely </w:t>
      </w:r>
      <w:r w:rsidRPr="00F754FC">
        <w:rPr>
          <w:rStyle w:val="StyleUnderline"/>
          <w:highlight w:val="cyan"/>
        </w:rPr>
        <w:t>carry legal concerns and</w:t>
      </w:r>
      <w:r w:rsidRPr="00F754FC">
        <w:rPr>
          <w:rStyle w:val="StyleUnderline"/>
        </w:rPr>
        <w:t xml:space="preserve"> bear big </w:t>
      </w:r>
      <w:r w:rsidRPr="00F754FC">
        <w:rPr>
          <w:rStyle w:val="StyleUnderline"/>
          <w:highlight w:val="cyan"/>
        </w:rPr>
        <w:t>political risks</w:t>
      </w:r>
      <w:r w:rsidRPr="00F754FC">
        <w:rPr>
          <w:rStyle w:val="StyleUnderline"/>
        </w:rPr>
        <w:t xml:space="preserve">. </w:t>
      </w:r>
      <w:r w:rsidRPr="00F754FC">
        <w:rPr>
          <w:rStyle w:val="StyleUnderline"/>
          <w:highlight w:val="cyan"/>
        </w:rPr>
        <w:t>And</w:t>
      </w:r>
      <w:r w:rsidRPr="00F754FC">
        <w:rPr>
          <w:rStyle w:val="StyleUnderline"/>
        </w:rPr>
        <w:t xml:space="preserve"> they will still </w:t>
      </w:r>
      <w:r w:rsidRPr="00F754FC">
        <w:rPr>
          <w:rStyle w:val="StyleUnderline"/>
          <w:highlight w:val="cyan"/>
        </w:rPr>
        <w:t>fail to bring Trump</w:t>
      </w:r>
      <w:r w:rsidRPr="00F754FC">
        <w:rPr>
          <w:rStyle w:val="StyleUnderline"/>
        </w:rPr>
        <w:t xml:space="preserve"> close </w:t>
      </w:r>
      <w:r w:rsidRPr="00F754FC">
        <w:rPr>
          <w:rStyle w:val="StyleUnderline"/>
          <w:highlight w:val="cyan"/>
        </w:rPr>
        <w:t>to the</w:t>
      </w:r>
      <w:r w:rsidRPr="00F754FC">
        <w:rPr>
          <w:rStyle w:val="StyleUnderline"/>
        </w:rPr>
        <w:t xml:space="preserve"> $25 billion </w:t>
      </w:r>
      <w:r w:rsidRPr="00F754FC">
        <w:rPr>
          <w:rStyle w:val="StyleUnderline"/>
          <w:highlight w:val="cyan"/>
        </w:rPr>
        <w:t>funding</w:t>
      </w:r>
      <w:r w:rsidRPr="00F754FC">
        <w:rPr>
          <w:rStyle w:val="StyleUnderline"/>
        </w:rPr>
        <w:t xml:space="preserve"> level </w:t>
      </w:r>
      <w:r w:rsidRPr="00F754FC">
        <w:rPr>
          <w:rStyle w:val="StyleUnderline"/>
          <w:highlight w:val="cyan"/>
        </w:rPr>
        <w:t>he wants</w:t>
      </w:r>
      <w:r w:rsidRPr="00F754FC">
        <w:rPr>
          <w:rStyle w:val="StyleUnderline"/>
        </w:rPr>
        <w:t xml:space="preserve"> for his wall.</w:t>
      </w:r>
    </w:p>
    <w:p w:rsidR="0010216A" w:rsidRPr="00F754FC" w:rsidRDefault="0010216A" w:rsidP="0010216A">
      <w:pPr>
        <w:pStyle w:val="Heading4"/>
      </w:pPr>
      <w:r w:rsidRPr="00F754FC">
        <w:t xml:space="preserve">The plan can </w:t>
      </w:r>
      <w:r w:rsidRPr="00F754FC">
        <w:rPr>
          <w:u w:val="single"/>
        </w:rPr>
        <w:t>only pass</w:t>
      </w:r>
      <w:r w:rsidRPr="00F754FC">
        <w:t xml:space="preserve"> if it includes funding for Trump’s wall</w:t>
      </w:r>
    </w:p>
    <w:p w:rsidR="0010216A" w:rsidRPr="00F754FC" w:rsidRDefault="0010216A" w:rsidP="0010216A">
      <w:r w:rsidRPr="00F754FC">
        <w:rPr>
          <w:b/>
        </w:rPr>
        <w:t>Walker et al 18</w:t>
      </w:r>
    </w:p>
    <w:p w:rsidR="0010216A" w:rsidRPr="00F754FC" w:rsidRDefault="0010216A" w:rsidP="0010216A">
      <w:pPr>
        <w:rPr>
          <w:sz w:val="16"/>
          <w:szCs w:val="16"/>
        </w:rPr>
      </w:pPr>
      <w:r w:rsidRPr="00F754FC">
        <w:rPr>
          <w:sz w:val="16"/>
          <w:szCs w:val="16"/>
        </w:rPr>
        <w:t xml:space="preserve">Hannah Walker (assistant professor of political science and criminal justice at Rutgers University), Kassra Oskooii (assistant professor at the Department of Political Science &amp; International Relations at the University of Delaware), and Sergio Garcia-Rios (assistant professor in government and Latino studies at Cornell University). “What Dems Must Do </w:t>
      </w:r>
      <w:proofErr w:type="gramStart"/>
      <w:r w:rsidRPr="00F754FC">
        <w:rPr>
          <w:sz w:val="16"/>
          <w:szCs w:val="16"/>
        </w:rPr>
        <w:t>To</w:t>
      </w:r>
      <w:proofErr w:type="gramEnd"/>
      <w:r w:rsidRPr="00F754FC">
        <w:rPr>
          <w:sz w:val="16"/>
          <w:szCs w:val="16"/>
        </w:rPr>
        <w:t xml:space="preserve"> Protect The Dreamers.” Newsweek. January 29, 2018. http://www.newsweek.com/what-dems-must-do-protect-dreamers-793923</w:t>
      </w:r>
    </w:p>
    <w:p w:rsidR="0010216A" w:rsidRPr="00F754FC" w:rsidRDefault="0010216A" w:rsidP="0010216A">
      <w:pPr>
        <w:rPr>
          <w:sz w:val="16"/>
          <w:szCs w:val="16"/>
        </w:rPr>
      </w:pPr>
    </w:p>
    <w:p w:rsidR="0010216A" w:rsidRPr="00F754FC" w:rsidRDefault="0010216A" w:rsidP="0010216A">
      <w:pPr>
        <w:rPr>
          <w:rStyle w:val="StyleUnderline"/>
        </w:rPr>
      </w:pPr>
      <w:r w:rsidRPr="00F754FC">
        <w:rPr>
          <w:sz w:val="16"/>
          <w:szCs w:val="16"/>
        </w:rPr>
        <w:t>Since last September, more democratic</w:t>
      </w:r>
      <w:r w:rsidRPr="00F754FC">
        <w:rPr>
          <w:rStyle w:val="StyleUnderline"/>
          <w:sz w:val="16"/>
          <w:szCs w:val="16"/>
        </w:rPr>
        <w:t xml:space="preserve"> </w:t>
      </w:r>
      <w:r w:rsidRPr="00F754FC">
        <w:rPr>
          <w:rStyle w:val="StyleUnderline"/>
          <w:highlight w:val="cyan"/>
        </w:rPr>
        <w:t>lawmakers have spoken in support of</w:t>
      </w:r>
      <w:r w:rsidRPr="00F754FC">
        <w:rPr>
          <w:rStyle w:val="StyleUnderline"/>
        </w:rPr>
        <w:t xml:space="preserve"> the </w:t>
      </w:r>
      <w:r w:rsidRPr="00F754FC">
        <w:rPr>
          <w:rStyle w:val="StyleUnderline"/>
          <w:highlight w:val="cyan"/>
        </w:rPr>
        <w:t>DREAMers</w:t>
      </w:r>
      <w:r w:rsidRPr="00F754FC">
        <w:rPr>
          <w:sz w:val="16"/>
          <w:szCs w:val="16"/>
        </w:rPr>
        <w:t xml:space="preserve">, and the party leadership recently attempted to attach provisions to protect the DREAMers to the budget bill to fund the government. </w:t>
      </w:r>
      <w:r w:rsidRPr="00F754FC">
        <w:rPr>
          <w:rStyle w:val="StyleUnderline"/>
          <w:highlight w:val="cyan"/>
        </w:rPr>
        <w:t>Some Republicans’ insistence on</w:t>
      </w:r>
      <w:r w:rsidRPr="00F754FC">
        <w:rPr>
          <w:rStyle w:val="StyleUnderline"/>
        </w:rPr>
        <w:t xml:space="preserve"> the inclusion of measures like </w:t>
      </w:r>
      <w:r w:rsidRPr="00F754FC">
        <w:rPr>
          <w:rStyle w:val="StyleUnderline"/>
          <w:highlight w:val="cyan"/>
        </w:rPr>
        <w:t>funding for a border wall met this effort</w:t>
      </w:r>
      <w:r w:rsidRPr="00F754FC">
        <w:rPr>
          <w:sz w:val="16"/>
          <w:szCs w:val="16"/>
        </w:rPr>
        <w:t xml:space="preserve">. The conflict over immigration and the failure to pass the budget bill led to a government shutdown in January. The continuing resolution which finally broke the shutdown deadlock traded funding for the Children’s Health Insurance Program (CHIP) for relief for DACA recipients. The increasingly heated debates characterized by broad-based leadership from Democrats appears to have heightened public support for DACA recipients, particularly among democratic voters. Before government funds started to expire, a nationwide poll conducted between January 18-19 reported that 59 percent of Democrats supported passing a bill to grant young immigrants brought over to the US protection from deportation even if it meant that the government would shut down. As debates intensified and government agencies began furloughing some employees, the same poll —this time fielded between January 20-21—showed that 65 percent of Democrats thought that protecting DREAMers was important enough to prompt a government shutdown. Moreover, researchers have documented that mass outcry and Democratic face-offs with the President have generated increasing support for the targets of xenophobic policies emanating from the White House, particularly for Muslim Americans. This, together with polling data on increasing support for DACA recipients suggests that Democratic voters are responding positively to Democratic lawmakers’ strategy to protect undocumented immigrants brought over to the US as children. The fight, however, is far from over. The budget deal to fund CHIP only buys lawmakers three weeks, and in February they will once again return to the question of immigration. This week </w:t>
      </w:r>
      <w:r w:rsidRPr="00F754FC">
        <w:rPr>
          <w:rStyle w:val="StyleUnderline"/>
          <w:highlight w:val="cyan"/>
        </w:rPr>
        <w:t>the White House offered what they called a bipartisan</w:t>
      </w:r>
      <w:r w:rsidRPr="00F754FC">
        <w:rPr>
          <w:rStyle w:val="StyleUnderline"/>
        </w:rPr>
        <w:t xml:space="preserve"> immigration </w:t>
      </w:r>
      <w:r w:rsidRPr="00F754FC">
        <w:rPr>
          <w:rStyle w:val="StyleUnderline"/>
          <w:highlight w:val="cyan"/>
        </w:rPr>
        <w:t>plan inclusive of</w:t>
      </w:r>
      <w:r w:rsidRPr="00F754FC">
        <w:rPr>
          <w:rStyle w:val="StyleUnderline"/>
        </w:rPr>
        <w:t xml:space="preserve"> a </w:t>
      </w:r>
      <w:r w:rsidRPr="00F754FC">
        <w:rPr>
          <w:rStyle w:val="StyleUnderline"/>
          <w:highlight w:val="cyan"/>
        </w:rPr>
        <w:t>path to citizenship</w:t>
      </w:r>
      <w:r w:rsidRPr="00F754FC">
        <w:rPr>
          <w:rStyle w:val="StyleUnderline"/>
        </w:rPr>
        <w:t xml:space="preserve"> for the DACA eligible</w:t>
      </w:r>
      <w:r w:rsidRPr="00F754FC">
        <w:rPr>
          <w:sz w:val="16"/>
          <w:szCs w:val="16"/>
        </w:rPr>
        <w:t xml:space="preserve">. Yet, the plan severely limits family reunification, effectively pitting DREAMers against their families and communities. Consequently, immigrant’s right activists and their allies denounced the plan immediately, Senator Dick Durbin (D–IL) commented that, “Dreamers should not be held hostage to President Trump’s crusade to tear families apart and waste billions of American tax dollars on an ineffective wall.” </w:t>
      </w:r>
      <w:r w:rsidRPr="00F754FC">
        <w:rPr>
          <w:rStyle w:val="StyleUnderline"/>
        </w:rPr>
        <w:t xml:space="preserve">While the specific details for the plan proposed by the White House will be officially announced Monday, President </w:t>
      </w:r>
      <w:r w:rsidRPr="00F754FC">
        <w:rPr>
          <w:rStyle w:val="StyleUnderline"/>
          <w:highlight w:val="cyan"/>
        </w:rPr>
        <w:t>Trump</w:t>
      </w:r>
      <w:r w:rsidRPr="00F754FC">
        <w:rPr>
          <w:rStyle w:val="StyleUnderline"/>
        </w:rPr>
        <w:t xml:space="preserve"> has </w:t>
      </w:r>
      <w:r w:rsidRPr="00F754FC">
        <w:rPr>
          <w:rStyle w:val="StyleUnderline"/>
          <w:highlight w:val="cyan"/>
        </w:rPr>
        <w:t>made</w:t>
      </w:r>
      <w:r w:rsidRPr="00F754FC">
        <w:rPr>
          <w:rStyle w:val="StyleUnderline"/>
        </w:rPr>
        <w:t xml:space="preserve"> it </w:t>
      </w:r>
      <w:r w:rsidRPr="00F754FC">
        <w:rPr>
          <w:rStyle w:val="StyleUnderline"/>
          <w:highlight w:val="cyan"/>
        </w:rPr>
        <w:t xml:space="preserve">clear that </w:t>
      </w:r>
      <w:r w:rsidRPr="00F754FC">
        <w:rPr>
          <w:rStyle w:val="Emphasis"/>
          <w:highlight w:val="cyan"/>
        </w:rPr>
        <w:t>DACA concessions have a price tag: funding for the</w:t>
      </w:r>
      <w:r w:rsidRPr="00F754FC">
        <w:rPr>
          <w:rStyle w:val="Emphasis"/>
        </w:rPr>
        <w:t xml:space="preserve"> border </w:t>
      </w:r>
      <w:r w:rsidRPr="00F754FC">
        <w:rPr>
          <w:rStyle w:val="Emphasis"/>
          <w:highlight w:val="cyan"/>
        </w:rPr>
        <w:t>wall.</w:t>
      </w:r>
      <w:r w:rsidRPr="00F754FC">
        <w:rPr>
          <w:rStyle w:val="StyleUnderline"/>
        </w:rPr>
        <w:t xml:space="preserve"> Democratic leadership, on the other hand, has made protecting DREAMers a priority.</w:t>
      </w:r>
    </w:p>
    <w:p w:rsidR="0010216A" w:rsidRPr="00F754FC" w:rsidRDefault="0010216A" w:rsidP="0010216A">
      <w:pPr>
        <w:pStyle w:val="Heading4"/>
      </w:pPr>
      <w:r w:rsidRPr="00F754FC">
        <w:t>The wall disrupts US-Mexico cooperation on drug cartels, especially counter-terror intelligence sharing</w:t>
      </w:r>
    </w:p>
    <w:p w:rsidR="0010216A" w:rsidRPr="00F754FC" w:rsidRDefault="0010216A" w:rsidP="0010216A">
      <w:r w:rsidRPr="00F754FC">
        <w:rPr>
          <w:b/>
        </w:rPr>
        <w:t>Felbab-Brown 17</w:t>
      </w:r>
    </w:p>
    <w:p w:rsidR="0010216A" w:rsidRPr="00F754FC" w:rsidRDefault="0010216A" w:rsidP="0010216A">
      <w:pPr>
        <w:rPr>
          <w:sz w:val="16"/>
          <w:szCs w:val="16"/>
        </w:rPr>
      </w:pPr>
      <w:r w:rsidRPr="00F754FC">
        <w:rPr>
          <w:sz w:val="16"/>
          <w:szCs w:val="16"/>
        </w:rPr>
        <w:t>Vanda Felbab-Brown (a senior fellow at the Brookings Institution. She is an expert on international and internal conflicts and nontraditional security threats, including insurgency, organized crime, urban violence, and illicit economies. Her fieldwork and research have covered, among others, Afghanistan, South Asia, Burma, Indonesia, the Andean region, Mexico, Morocco, Somalia, and eastern Africa. Her books include The Extinction Market: Wildlife Trafficking and How to Counter It (Hurst, 2017) and Shooting Up: Counterinsurgency and the War on Drugs (Brookings Institution Press, 2010). She received her doctorate in political science from MIT and her bachelor’s from Harvard University). “The Wall: The real costs of a barrier between the United States and Mexico.” Brookings Institution. August 2017. https://www.brookings.edu/essay/the-wall-the-real-costs-of-a-barrier-between-the-united-states-and-mexico/</w:t>
      </w:r>
    </w:p>
    <w:p w:rsidR="0010216A" w:rsidRPr="00F754FC" w:rsidRDefault="0010216A" w:rsidP="0010216A">
      <w:pPr>
        <w:rPr>
          <w:rStyle w:val="StyleUnderline"/>
        </w:rPr>
      </w:pPr>
    </w:p>
    <w:p w:rsidR="0010216A" w:rsidRPr="00F754FC" w:rsidRDefault="0010216A" w:rsidP="0010216A">
      <w:pPr>
        <w:rPr>
          <w:u w:val="single"/>
        </w:rPr>
      </w:pPr>
      <w:r w:rsidRPr="00F754FC">
        <w:rPr>
          <w:sz w:val="16"/>
          <w:szCs w:val="16"/>
        </w:rPr>
        <w:t xml:space="preserve">Mexico’s large drug cartels, including El Chapo’s Sinaloa Cartel, which is estimated to supply between 40 and 60 percent of the cocaine and heroin sold on the streets in the United States, are the dominant wholesale suppliers of illegal drugs in the United States. For the retail trade, however, they usually recruit business partners among U.S. crime gangs. And </w:t>
      </w:r>
      <w:r w:rsidRPr="00F754FC">
        <w:rPr>
          <w:rStyle w:val="StyleUnderline"/>
          <w:highlight w:val="cyan"/>
        </w:rPr>
        <w:t>thanks to</w:t>
      </w:r>
      <w:r w:rsidRPr="00F754FC">
        <w:rPr>
          <w:rStyle w:val="StyleUnderline"/>
        </w:rPr>
        <w:t xml:space="preserve"> the </w:t>
      </w:r>
      <w:r w:rsidRPr="00F754FC">
        <w:rPr>
          <w:rStyle w:val="Emphasis"/>
          <w:highlight w:val="cyan"/>
        </w:rPr>
        <w:t>deterrence</w:t>
      </w:r>
      <w:r w:rsidRPr="00F754FC">
        <w:rPr>
          <w:rStyle w:val="StyleUnderline"/>
        </w:rPr>
        <w:t xml:space="preserve"> capacity </w:t>
      </w:r>
      <w:r w:rsidRPr="00F754FC">
        <w:rPr>
          <w:rStyle w:val="StyleUnderline"/>
          <w:highlight w:val="cyan"/>
        </w:rPr>
        <w:t>of U.S. law enforcement</w:t>
      </w:r>
      <w:r w:rsidRPr="00F754FC">
        <w:rPr>
          <w:rStyle w:val="StyleUnderline"/>
        </w:rPr>
        <w:t xml:space="preserve">, insofar as </w:t>
      </w:r>
      <w:r w:rsidRPr="00F754FC">
        <w:rPr>
          <w:rStyle w:val="StyleUnderline"/>
          <w:highlight w:val="cyan"/>
        </w:rPr>
        <w:t>Mexican drug</w:t>
      </w:r>
      <w:r w:rsidRPr="00F754FC">
        <w:rPr>
          <w:rStyle w:val="StyleUnderline"/>
        </w:rPr>
        <w:t>–</w:t>
      </w:r>
      <w:r w:rsidRPr="00F754FC">
        <w:rPr>
          <w:rStyle w:val="StyleUnderline"/>
          <w:highlight w:val="cyan"/>
        </w:rPr>
        <w:t>trafficking groups</w:t>
      </w:r>
      <w:r w:rsidRPr="00F754FC">
        <w:rPr>
          <w:rStyle w:val="StyleUnderline"/>
        </w:rPr>
        <w:t xml:space="preserve"> do have in–country operations in the U.S., such as in wholesale supply, they </w:t>
      </w:r>
      <w:r w:rsidRPr="00F754FC">
        <w:rPr>
          <w:rStyle w:val="StyleUnderline"/>
          <w:highlight w:val="cyan"/>
        </w:rPr>
        <w:t>have behaved</w:t>
      </w:r>
      <w:r w:rsidRPr="00F754FC">
        <w:rPr>
          <w:rStyle w:val="StyleUnderline"/>
        </w:rPr>
        <w:t xml:space="preserve"> strikingly </w:t>
      </w:r>
      <w:r w:rsidRPr="00F754FC">
        <w:rPr>
          <w:rStyle w:val="StyleUnderline"/>
          <w:highlight w:val="cyan"/>
        </w:rPr>
        <w:t>peacefully and</w:t>
      </w:r>
      <w:r w:rsidRPr="00F754FC">
        <w:rPr>
          <w:rStyle w:val="StyleUnderline"/>
        </w:rPr>
        <w:t xml:space="preserve"> have </w:t>
      </w:r>
      <w:r w:rsidRPr="00F754FC">
        <w:rPr>
          <w:rStyle w:val="StyleUnderline"/>
          <w:highlight w:val="cyan"/>
        </w:rPr>
        <w:t>not resorted to</w:t>
      </w:r>
      <w:r w:rsidRPr="00F754FC">
        <w:rPr>
          <w:rStyle w:val="StyleUnderline"/>
        </w:rPr>
        <w:t xml:space="preserve"> the vicious aggression and </w:t>
      </w:r>
      <w:r w:rsidRPr="00F754FC">
        <w:rPr>
          <w:rStyle w:val="StyleUnderline"/>
          <w:highlight w:val="cyan"/>
        </w:rPr>
        <w:t>infighting that characterizes</w:t>
      </w:r>
      <w:r w:rsidRPr="00F754FC">
        <w:rPr>
          <w:rStyle w:val="StyleUnderline"/>
        </w:rPr>
        <w:t xml:space="preserve"> their </w:t>
      </w:r>
      <w:r w:rsidRPr="00F754FC">
        <w:rPr>
          <w:rStyle w:val="StyleUnderline"/>
          <w:highlight w:val="cyan"/>
        </w:rPr>
        <w:t>business in Mexico</w:t>
      </w:r>
      <w:r w:rsidRPr="00F754FC">
        <w:rPr>
          <w:sz w:val="16"/>
          <w:szCs w:val="16"/>
        </w:rPr>
        <w:t xml:space="preserve">. </w:t>
      </w:r>
      <w:proofErr w:type="gramStart"/>
      <w:r w:rsidRPr="00F754FC">
        <w:rPr>
          <w:sz w:val="16"/>
          <w:szCs w:val="16"/>
        </w:rPr>
        <w:t>So</w:t>
      </w:r>
      <w:proofErr w:type="gramEnd"/>
      <w:r w:rsidRPr="00F754FC">
        <w:rPr>
          <w:sz w:val="16"/>
          <w:szCs w:val="16"/>
        </w:rPr>
        <w:t xml:space="preserve"> the U.S. has been spared the drug–traffic–related explosions of violence that have ravaged so many of the drug–producing or smuggling areas of Mexico. Both the George W. Bush administration and the Obama administration recognized the</w:t>
      </w:r>
      <w:r w:rsidRPr="00F754FC">
        <w:rPr>
          <w:rStyle w:val="StyleUnderline"/>
        </w:rPr>
        <w:t xml:space="preserve"> </w:t>
      </w:r>
      <w:r w:rsidRPr="00F754FC">
        <w:rPr>
          <w:rStyle w:val="Emphasis"/>
          <w:highlight w:val="cyan"/>
        </w:rPr>
        <w:t>joint responsibility</w:t>
      </w:r>
      <w:r w:rsidRPr="00F754FC">
        <w:rPr>
          <w:rStyle w:val="StyleUnderline"/>
        </w:rPr>
        <w:t xml:space="preserve"> for drug trafficking </w:t>
      </w:r>
      <w:r w:rsidRPr="00F754FC">
        <w:rPr>
          <w:rStyle w:val="StyleUnderline"/>
          <w:highlight w:val="cyan"/>
        </w:rPr>
        <w:t>between the U</w:t>
      </w:r>
      <w:r w:rsidRPr="00F754FC">
        <w:rPr>
          <w:rStyle w:val="StyleUnderline"/>
        </w:rPr>
        <w:t xml:space="preserve">nited </w:t>
      </w:r>
      <w:r w:rsidRPr="00F754FC">
        <w:rPr>
          <w:rStyle w:val="StyleUnderline"/>
          <w:highlight w:val="cyan"/>
        </w:rPr>
        <w:t>S</w:t>
      </w:r>
      <w:r w:rsidRPr="00F754FC">
        <w:rPr>
          <w:rStyle w:val="StyleUnderline"/>
        </w:rPr>
        <w:t xml:space="preserve">tates </w:t>
      </w:r>
      <w:r w:rsidRPr="00F754FC">
        <w:rPr>
          <w:rStyle w:val="StyleUnderline"/>
          <w:highlight w:val="cyan"/>
        </w:rPr>
        <w:t>and Mexico</w:t>
      </w:r>
      <w:r w:rsidRPr="00F754FC">
        <w:rPr>
          <w:rStyle w:val="StyleUnderline"/>
        </w:rPr>
        <w:t xml:space="preserve">, an attitude that </w:t>
      </w:r>
      <w:r w:rsidRPr="00F754FC">
        <w:rPr>
          <w:rStyle w:val="StyleUnderline"/>
          <w:highlight w:val="cyan"/>
        </w:rPr>
        <w:t xml:space="preserve">allowed for </w:t>
      </w:r>
      <w:r w:rsidRPr="00F754FC">
        <w:rPr>
          <w:rStyle w:val="Emphasis"/>
          <w:highlight w:val="cyan"/>
        </w:rPr>
        <w:t>unprecedented collaborative efforts</w:t>
      </w:r>
      <w:r w:rsidRPr="00F754FC">
        <w:rPr>
          <w:rStyle w:val="StyleUnderline"/>
        </w:rPr>
        <w:t xml:space="preserve"> to fight crime and secure borders. </w:t>
      </w:r>
      <w:r w:rsidRPr="00F754FC">
        <w:rPr>
          <w:rStyle w:val="StyleUnderline"/>
          <w:highlight w:val="cyan"/>
        </w:rPr>
        <w:t>This</w:t>
      </w:r>
      <w:r w:rsidRPr="00F754FC">
        <w:rPr>
          <w:rStyle w:val="StyleUnderline"/>
        </w:rPr>
        <w:t xml:space="preserve"> collaboration </w:t>
      </w:r>
      <w:r w:rsidRPr="00F754FC">
        <w:rPr>
          <w:rStyle w:val="StyleUnderline"/>
          <w:highlight w:val="cyan"/>
        </w:rPr>
        <w:t>allowed U.S. law enforcement and intel</w:t>
      </w:r>
      <w:r w:rsidRPr="00F754FC">
        <w:rPr>
          <w:rStyle w:val="StyleUnderline"/>
        </w:rPr>
        <w:t xml:space="preserve">ligence agents </w:t>
      </w:r>
      <w:r w:rsidRPr="00F754FC">
        <w:rPr>
          <w:rStyle w:val="StyleUnderline"/>
          <w:highlight w:val="cyan"/>
        </w:rPr>
        <w:t>to</w:t>
      </w:r>
      <w:r w:rsidRPr="00F754FC">
        <w:rPr>
          <w:rStyle w:val="StyleUnderline"/>
        </w:rPr>
        <w:t xml:space="preserve"> operate in Mexico and </w:t>
      </w:r>
      <w:r w:rsidRPr="00F754FC">
        <w:rPr>
          <w:rStyle w:val="StyleUnderline"/>
          <w:highlight w:val="cyan"/>
        </w:rPr>
        <w:t>help</w:t>
      </w:r>
      <w:r w:rsidRPr="00F754FC">
        <w:rPr>
          <w:rStyle w:val="StyleUnderline"/>
        </w:rPr>
        <w:t xml:space="preserve"> their </w:t>
      </w:r>
      <w:r w:rsidRPr="00F754FC">
        <w:rPr>
          <w:rStyle w:val="StyleUnderline"/>
          <w:highlight w:val="cyan"/>
        </w:rPr>
        <w:t>Mexican counterparts</w:t>
      </w:r>
      <w:r w:rsidRPr="00F754FC">
        <w:rPr>
          <w:rStyle w:val="StyleUnderline"/>
        </w:rPr>
        <w:t xml:space="preserve"> in intelligence development, training, vetting, establishment of police procedures and protocols, and interdiction operations</w:t>
      </w:r>
      <w:r w:rsidRPr="00F754FC">
        <w:rPr>
          <w:sz w:val="16"/>
          <w:szCs w:val="16"/>
        </w:rPr>
        <w:t>. The collaboration also led to Mexico being far more willing than it ever had been before to patrol both its northern border with the United States and its southern border with Central America, as part of the effort to help apprehend undocumented workers trying to cross into the United States. The</w:t>
      </w:r>
      <w:r w:rsidRPr="00F754FC">
        <w:rPr>
          <w:rStyle w:val="StyleUnderline"/>
        </w:rPr>
        <w:t xml:space="preserve"> </w:t>
      </w:r>
      <w:r w:rsidRPr="00F754FC">
        <w:rPr>
          <w:rStyle w:val="StyleUnderline"/>
          <w:highlight w:val="cyan"/>
        </w:rPr>
        <w:t>Trump</w:t>
      </w:r>
      <w:r w:rsidRPr="00F754FC">
        <w:rPr>
          <w:rStyle w:val="StyleUnderline"/>
        </w:rPr>
        <w:t xml:space="preserve"> administration’s </w:t>
      </w:r>
      <w:r w:rsidRPr="00F754FC">
        <w:rPr>
          <w:rStyle w:val="StyleUnderline"/>
          <w:highlight w:val="cyan"/>
        </w:rPr>
        <w:t xml:space="preserve">hostility to Mexico could </w:t>
      </w:r>
      <w:r w:rsidRPr="00F754FC">
        <w:rPr>
          <w:rStyle w:val="Emphasis"/>
          <w:highlight w:val="cyan"/>
        </w:rPr>
        <w:t>jeopardize</w:t>
      </w:r>
      <w:r w:rsidRPr="00F754FC">
        <w:rPr>
          <w:rStyle w:val="Emphasis"/>
        </w:rPr>
        <w:t xml:space="preserve"> this </w:t>
      </w:r>
      <w:r w:rsidRPr="00F754FC">
        <w:rPr>
          <w:rStyle w:val="Emphasis"/>
          <w:highlight w:val="cyan"/>
        </w:rPr>
        <w:t>progress</w:t>
      </w:r>
      <w:r w:rsidRPr="00F754FC">
        <w:rPr>
          <w:rStyle w:val="StyleUnderline"/>
        </w:rPr>
        <w:t xml:space="preserve">. </w:t>
      </w:r>
      <w:r w:rsidRPr="00F754FC">
        <w:rPr>
          <w:rStyle w:val="StyleUnderline"/>
          <w:highlight w:val="cyan"/>
        </w:rPr>
        <w:t>In retaliation for building the wall</w:t>
      </w:r>
      <w:r w:rsidRPr="00F754FC">
        <w:rPr>
          <w:rStyle w:val="StyleUnderline"/>
        </w:rPr>
        <w:t>, for any efforts the U.S. might make to force Mexico to pay for the wall, or for the collapse of NAFTA</w:t>
      </w:r>
      <w:r w:rsidRPr="00F754FC">
        <w:rPr>
          <w:rStyle w:val="StyleUnderline"/>
          <w:highlight w:val="cyan"/>
        </w:rPr>
        <w:t>, the Mexican government could</w:t>
      </w:r>
      <w:r w:rsidRPr="00F754FC">
        <w:rPr>
          <w:rStyle w:val="StyleUnderline"/>
        </w:rPr>
        <w:t xml:space="preserve">, for example, give up on its efforts to secure its southern border or </w:t>
      </w:r>
      <w:r w:rsidRPr="00F754FC">
        <w:rPr>
          <w:rStyle w:val="Emphasis"/>
          <w:highlight w:val="cyan"/>
        </w:rPr>
        <w:t>stop sharing counterterror</w:t>
      </w:r>
      <w:r w:rsidRPr="00F754FC">
        <w:rPr>
          <w:rStyle w:val="Emphasis"/>
        </w:rPr>
        <w:t xml:space="preserve">ism </w:t>
      </w:r>
      <w:r w:rsidRPr="00F754FC">
        <w:rPr>
          <w:rStyle w:val="Emphasis"/>
          <w:highlight w:val="cyan"/>
        </w:rPr>
        <w:t>intelligence</w:t>
      </w:r>
      <w:r w:rsidRPr="00F754FC">
        <w:rPr>
          <w:rStyle w:val="StyleUnderline"/>
        </w:rPr>
        <w:t xml:space="preserve"> with the United States. Yet Mexico’s cooperation is far more important for U.S. security than any wall.</w:t>
      </w:r>
    </w:p>
    <w:p w:rsidR="0010216A" w:rsidRPr="00F754FC" w:rsidRDefault="0010216A" w:rsidP="0010216A">
      <w:pPr>
        <w:pStyle w:val="Heading4"/>
      </w:pPr>
      <w:r w:rsidRPr="00F754FC">
        <w:t>Narco-terrorism causes WMD attacks with bioweapons</w:t>
      </w:r>
    </w:p>
    <w:p w:rsidR="0010216A" w:rsidRPr="00F754FC" w:rsidRDefault="0010216A" w:rsidP="0010216A">
      <w:r w:rsidRPr="00F754FC">
        <w:rPr>
          <w:b/>
        </w:rPr>
        <w:t>Ramirez 16</w:t>
      </w:r>
    </w:p>
    <w:p w:rsidR="0010216A" w:rsidRPr="00F754FC" w:rsidRDefault="0010216A" w:rsidP="0010216A">
      <w:pPr>
        <w:rPr>
          <w:sz w:val="16"/>
          <w:szCs w:val="16"/>
        </w:rPr>
      </w:pPr>
      <w:r w:rsidRPr="00F754FC">
        <w:rPr>
          <w:sz w:val="16"/>
          <w:szCs w:val="16"/>
        </w:rPr>
        <w:t xml:space="preserve">Byron RAMIREZ 16. Adjunct Professor of Strategic Management, University of La Verne; PhD, Economics and Political Science, Claremont Graduate School. “The Criminal and Terrorist Threat of Narco Submarine Technology.” Geopolitical Monitor. June 7. </w:t>
      </w:r>
      <w:hyperlink r:id="rId9" w:history="1">
        <w:r w:rsidRPr="00F754FC">
          <w:rPr>
            <w:rStyle w:val="Hyperlink"/>
            <w:sz w:val="16"/>
            <w:szCs w:val="16"/>
          </w:rPr>
          <w:t>https://www.geopoliticalmonitor.com/the-criminal-and-terrorist-threat-of-narco-submarine-technology/</w:t>
        </w:r>
      </w:hyperlink>
      <w:r w:rsidRPr="00F754FC">
        <w:rPr>
          <w:sz w:val="16"/>
          <w:szCs w:val="16"/>
        </w:rPr>
        <w:t xml:space="preserve">. </w:t>
      </w:r>
    </w:p>
    <w:p w:rsidR="0010216A" w:rsidRPr="00F754FC" w:rsidRDefault="0010216A" w:rsidP="0010216A">
      <w:pPr>
        <w:rPr>
          <w:rFonts w:cs="Times New Roman"/>
        </w:rPr>
      </w:pPr>
    </w:p>
    <w:p w:rsidR="0010216A" w:rsidRPr="00F754FC" w:rsidRDefault="0010216A" w:rsidP="0010216A">
      <w:pPr>
        <w:rPr>
          <w:rFonts w:cs="Times New Roman"/>
          <w:sz w:val="16"/>
        </w:rPr>
      </w:pPr>
      <w:r w:rsidRPr="00F754FC">
        <w:rPr>
          <w:rStyle w:val="StyleUnderline"/>
          <w:rFonts w:cs="Times New Roman"/>
        </w:rPr>
        <w:t>The</w:t>
      </w:r>
      <w:r w:rsidRPr="00F754FC">
        <w:rPr>
          <w:rFonts w:cs="Times New Roman"/>
          <w:sz w:val="16"/>
        </w:rPr>
        <w:t xml:space="preserve"> conceivable </w:t>
      </w:r>
      <w:r w:rsidRPr="00F754FC">
        <w:rPr>
          <w:rStyle w:val="StyleUnderline"/>
          <w:rFonts w:cs="Times New Roman"/>
        </w:rPr>
        <w:t>threats to international security become increasingly complex and acute</w:t>
      </w:r>
      <w:r w:rsidRPr="00F754FC">
        <w:rPr>
          <w:rFonts w:cs="Times New Roman"/>
          <w:sz w:val="16"/>
        </w:rPr>
        <w:t xml:space="preserve"> when we recognize that some </w:t>
      </w:r>
      <w:r w:rsidRPr="00F754FC">
        <w:rPr>
          <w:rStyle w:val="StyleUnderline"/>
          <w:rFonts w:cs="Times New Roman"/>
          <w:highlight w:val="cyan"/>
          <w:bdr w:val="single" w:sz="4" w:space="0" w:color="auto" w:frame="1"/>
        </w:rPr>
        <w:t>d</w:t>
      </w:r>
      <w:r w:rsidRPr="00F754FC">
        <w:rPr>
          <w:rStyle w:val="StyleUnderline"/>
          <w:rFonts w:cs="Times New Roman"/>
        </w:rPr>
        <w:t xml:space="preserve">rug </w:t>
      </w:r>
      <w:r w:rsidRPr="00F754FC">
        <w:rPr>
          <w:rStyle w:val="StyleUnderline"/>
          <w:rFonts w:cs="Times New Roman"/>
          <w:highlight w:val="cyan"/>
          <w:bdr w:val="single" w:sz="4" w:space="0" w:color="auto" w:frame="1"/>
        </w:rPr>
        <w:t>t</w:t>
      </w:r>
      <w:r w:rsidRPr="00F754FC">
        <w:rPr>
          <w:rStyle w:val="StyleUnderline"/>
          <w:rFonts w:cs="Times New Roman"/>
        </w:rPr>
        <w:t xml:space="preserve">rafficking </w:t>
      </w:r>
      <w:r w:rsidRPr="00F754FC">
        <w:rPr>
          <w:rStyle w:val="StyleUnderline"/>
          <w:rFonts w:cs="Times New Roman"/>
          <w:highlight w:val="cyan"/>
          <w:bdr w:val="single" w:sz="4" w:space="0" w:color="auto" w:frame="1"/>
        </w:rPr>
        <w:t>o</w:t>
      </w:r>
      <w:r w:rsidRPr="00F754FC">
        <w:rPr>
          <w:rStyle w:val="StyleUnderline"/>
          <w:rFonts w:cs="Times New Roman"/>
        </w:rPr>
        <w:t>rganization</w:t>
      </w:r>
      <w:r w:rsidRPr="00F754FC">
        <w:rPr>
          <w:rStyle w:val="StyleUnderline"/>
          <w:rFonts w:cs="Times New Roman"/>
          <w:highlight w:val="cyan"/>
          <w:bdr w:val="single" w:sz="4" w:space="0" w:color="auto" w:frame="1"/>
        </w:rPr>
        <w:t>s</w:t>
      </w:r>
      <w:r w:rsidRPr="00F754FC">
        <w:rPr>
          <w:rStyle w:val="StyleUnderline"/>
          <w:rFonts w:cs="Times New Roman"/>
        </w:rPr>
        <w:t xml:space="preserve"> </w:t>
      </w:r>
      <w:r w:rsidRPr="00F754FC">
        <w:rPr>
          <w:rStyle w:val="StyleUnderline"/>
          <w:rFonts w:cs="Times New Roman"/>
          <w:highlight w:val="cyan"/>
        </w:rPr>
        <w:t xml:space="preserve">have been </w:t>
      </w:r>
      <w:r w:rsidRPr="00F754FC">
        <w:rPr>
          <w:rStyle w:val="Emphasis"/>
          <w:rFonts w:cs="Times New Roman"/>
          <w:highlight w:val="cyan"/>
        </w:rPr>
        <w:t>linked with terrorism</w:t>
      </w:r>
      <w:r w:rsidRPr="00F754FC">
        <w:rPr>
          <w:rFonts w:cs="Times New Roman"/>
          <w:sz w:val="16"/>
        </w:rPr>
        <w:t xml:space="preserve">. For over 50 years, </w:t>
      </w:r>
      <w:r w:rsidRPr="00F754FC">
        <w:rPr>
          <w:rStyle w:val="StyleUnderline"/>
          <w:rFonts w:cs="Times New Roman"/>
        </w:rPr>
        <w:t>FARC has carried out bombings, extortions, assassinations, and kidnappings throughout Colombia</w:t>
      </w:r>
      <w:r w:rsidRPr="00F754FC">
        <w:rPr>
          <w:rFonts w:cs="Times New Roman"/>
          <w:sz w:val="16"/>
        </w:rPr>
        <w:t xml:space="preserve">. In an effort to finance its agenda, </w:t>
      </w:r>
      <w:r w:rsidRPr="00F754FC">
        <w:rPr>
          <w:rStyle w:val="StyleUnderline"/>
          <w:rFonts w:cs="Times New Roman"/>
        </w:rPr>
        <w:t xml:space="preserve">FARC has engaged in drug trafficking operations </w:t>
      </w:r>
      <w:r w:rsidRPr="00F754FC">
        <w:rPr>
          <w:rStyle w:val="StyleUnderline"/>
          <w:rFonts w:cs="Times New Roman"/>
          <w:highlight w:val="cyan"/>
        </w:rPr>
        <w:t>that include</w:t>
      </w:r>
      <w:r w:rsidRPr="00F754FC">
        <w:rPr>
          <w:rStyle w:val="StyleUnderline"/>
          <w:rFonts w:cs="Times New Roman"/>
        </w:rPr>
        <w:t xml:space="preserve"> the </w:t>
      </w:r>
      <w:r w:rsidRPr="00F754FC">
        <w:rPr>
          <w:rStyle w:val="StyleUnderline"/>
          <w:rFonts w:cs="Times New Roman"/>
          <w:highlight w:val="cyan"/>
        </w:rPr>
        <w:t xml:space="preserve">use of </w:t>
      </w:r>
      <w:r w:rsidRPr="00F754FC">
        <w:rPr>
          <w:rStyle w:val="Emphasis"/>
          <w:rFonts w:cs="Times New Roman"/>
          <w:highlight w:val="cyan"/>
        </w:rPr>
        <w:t>narco sub</w:t>
      </w:r>
      <w:r w:rsidRPr="00F754FC">
        <w:rPr>
          <w:rStyle w:val="Emphasis"/>
          <w:rFonts w:cs="Times New Roman"/>
        </w:rPr>
        <w:t>marine</w:t>
      </w:r>
      <w:r w:rsidRPr="00F754FC">
        <w:rPr>
          <w:rStyle w:val="Emphasis"/>
          <w:rFonts w:cs="Times New Roman"/>
          <w:highlight w:val="cyan"/>
        </w:rPr>
        <w:t>s</w:t>
      </w:r>
      <w:r w:rsidRPr="00F754FC">
        <w:rPr>
          <w:rFonts w:cs="Times New Roman"/>
          <w:sz w:val="16"/>
        </w:rPr>
        <w:t xml:space="preserve">. </w:t>
      </w:r>
      <w:r w:rsidRPr="00F754FC">
        <w:rPr>
          <w:rStyle w:val="StyleUnderline"/>
          <w:rFonts w:cs="Times New Roman"/>
          <w:highlight w:val="cyan"/>
        </w:rPr>
        <w:t>There are</w:t>
      </w:r>
      <w:r w:rsidRPr="00F754FC">
        <w:rPr>
          <w:rFonts w:cs="Times New Roman"/>
          <w:sz w:val="16"/>
        </w:rPr>
        <w:t xml:space="preserve"> also the cases of </w:t>
      </w:r>
      <w:r w:rsidRPr="00F754FC">
        <w:rPr>
          <w:rStyle w:val="StyleUnderline"/>
          <w:rFonts w:cs="Times New Roman"/>
        </w:rPr>
        <w:t>individuals with</w:t>
      </w:r>
      <w:r w:rsidRPr="00F754FC">
        <w:rPr>
          <w:rFonts w:cs="Times New Roman"/>
          <w:sz w:val="16"/>
        </w:rPr>
        <w:t xml:space="preserve"> suspected </w:t>
      </w:r>
      <w:r w:rsidRPr="00F754FC">
        <w:rPr>
          <w:rStyle w:val="StyleUnderline"/>
          <w:rFonts w:cs="Times New Roman"/>
          <w:highlight w:val="cyan"/>
        </w:rPr>
        <w:t xml:space="preserve">ties to </w:t>
      </w:r>
      <w:r w:rsidRPr="00F754FC">
        <w:rPr>
          <w:rStyle w:val="Emphasis"/>
          <w:rFonts w:cs="Times New Roman"/>
          <w:highlight w:val="cyan"/>
        </w:rPr>
        <w:t>Al-Qaida</w:t>
      </w:r>
      <w:r w:rsidRPr="00F754FC">
        <w:rPr>
          <w:rStyle w:val="StyleUnderline"/>
          <w:rFonts w:cs="Times New Roman"/>
          <w:highlight w:val="cyan"/>
        </w:rPr>
        <w:t xml:space="preserve">, the </w:t>
      </w:r>
      <w:r w:rsidRPr="00F754FC">
        <w:rPr>
          <w:rStyle w:val="Emphasis"/>
          <w:rFonts w:cs="Times New Roman"/>
          <w:highlight w:val="cyan"/>
        </w:rPr>
        <w:t>Taliban</w:t>
      </w:r>
      <w:r w:rsidRPr="00F754FC">
        <w:rPr>
          <w:rStyle w:val="StyleUnderline"/>
          <w:rFonts w:cs="Times New Roman"/>
          <w:highlight w:val="cyan"/>
        </w:rPr>
        <w:t xml:space="preserve">, and </w:t>
      </w:r>
      <w:r w:rsidRPr="00F754FC">
        <w:rPr>
          <w:rStyle w:val="Emphasis"/>
          <w:rFonts w:cs="Times New Roman"/>
          <w:highlight w:val="cyan"/>
        </w:rPr>
        <w:t>Hezbollah</w:t>
      </w:r>
      <w:r w:rsidRPr="00F754FC">
        <w:rPr>
          <w:rFonts w:cs="Times New Roman"/>
          <w:sz w:val="16"/>
        </w:rPr>
        <w:t xml:space="preserve"> who have been </w:t>
      </w:r>
      <w:r w:rsidRPr="00F754FC">
        <w:rPr>
          <w:rStyle w:val="StyleUnderline"/>
          <w:rFonts w:cs="Times New Roman"/>
        </w:rPr>
        <w:t>involved in drug related activities</w:t>
      </w:r>
      <w:r w:rsidRPr="00F754FC">
        <w:rPr>
          <w:rFonts w:cs="Times New Roman"/>
          <w:sz w:val="16"/>
        </w:rPr>
        <w:t xml:space="preserve">. Some of these </w:t>
      </w:r>
      <w:r w:rsidRPr="00F754FC">
        <w:rPr>
          <w:rStyle w:val="StyleUnderline"/>
          <w:rFonts w:cs="Times New Roman"/>
        </w:rPr>
        <w:t>funds from drug trafficking</w:t>
      </w:r>
      <w:r w:rsidRPr="00F754FC">
        <w:rPr>
          <w:rFonts w:cs="Times New Roman"/>
          <w:sz w:val="16"/>
        </w:rPr>
        <w:t xml:space="preserve"> activities have been used to </w:t>
      </w:r>
      <w:r w:rsidRPr="00F754FC">
        <w:rPr>
          <w:rStyle w:val="StyleUnderline"/>
          <w:rFonts w:cs="Times New Roman"/>
        </w:rPr>
        <w:t>finance terrorist activities</w:t>
      </w:r>
      <w:r w:rsidRPr="00F754FC">
        <w:rPr>
          <w:rFonts w:cs="Times New Roman"/>
          <w:sz w:val="16"/>
        </w:rPr>
        <w:t xml:space="preserve">. It is not clear to what extent criminal organizations are involved in financially, logistically, and operationally supporting the efforts of terrorist groups. Yet, there are indications that </w:t>
      </w:r>
      <w:r w:rsidRPr="00F754FC">
        <w:rPr>
          <w:rStyle w:val="StyleUnderline"/>
          <w:rFonts w:cs="Times New Roman"/>
          <w:highlight w:val="cyan"/>
        </w:rPr>
        <w:t>these networks could facilitate</w:t>
      </w:r>
      <w:r w:rsidRPr="00F754FC">
        <w:rPr>
          <w:rStyle w:val="StyleUnderline"/>
          <w:rFonts w:cs="Times New Roman"/>
        </w:rPr>
        <w:t xml:space="preserve"> the </w:t>
      </w:r>
      <w:r w:rsidRPr="00F754FC">
        <w:rPr>
          <w:rStyle w:val="StyleUnderline"/>
          <w:rFonts w:cs="Times New Roman"/>
          <w:highlight w:val="cyan"/>
        </w:rPr>
        <w:t>movement of</w:t>
      </w:r>
      <w:r w:rsidRPr="00F754FC">
        <w:rPr>
          <w:rStyle w:val="StyleUnderline"/>
          <w:rFonts w:cs="Times New Roman"/>
        </w:rPr>
        <w:t xml:space="preserve"> terrorist </w:t>
      </w:r>
      <w:r w:rsidRPr="00F754FC">
        <w:rPr>
          <w:rStyle w:val="Emphasis"/>
          <w:rFonts w:cs="Times New Roman"/>
          <w:highlight w:val="cyan"/>
        </w:rPr>
        <w:t>operatives</w:t>
      </w:r>
      <w:r w:rsidRPr="00F754FC">
        <w:rPr>
          <w:rStyle w:val="StyleUnderline"/>
          <w:rFonts w:cs="Times New Roman"/>
          <w:highlight w:val="cyan"/>
        </w:rPr>
        <w:t xml:space="preserve"> or </w:t>
      </w:r>
      <w:r w:rsidRPr="00F754FC">
        <w:rPr>
          <w:rStyle w:val="Emphasis"/>
          <w:rFonts w:cs="Times New Roman"/>
          <w:highlight w:val="cyan"/>
        </w:rPr>
        <w:t>w</w:t>
      </w:r>
      <w:r w:rsidRPr="00F754FC">
        <w:rPr>
          <w:rStyle w:val="StyleUnderline"/>
          <w:rFonts w:cs="Times New Roman"/>
        </w:rPr>
        <w:t xml:space="preserve">eapons of </w:t>
      </w:r>
      <w:r w:rsidRPr="00F754FC">
        <w:rPr>
          <w:rStyle w:val="Emphasis"/>
          <w:rFonts w:cs="Times New Roman"/>
          <w:highlight w:val="cyan"/>
        </w:rPr>
        <w:t>m</w:t>
      </w:r>
      <w:r w:rsidRPr="00F754FC">
        <w:rPr>
          <w:rStyle w:val="StyleUnderline"/>
          <w:rFonts w:cs="Times New Roman"/>
        </w:rPr>
        <w:t xml:space="preserve">ass </w:t>
      </w:r>
      <w:r w:rsidRPr="00F754FC">
        <w:rPr>
          <w:rStyle w:val="Emphasis"/>
          <w:rFonts w:cs="Times New Roman"/>
          <w:highlight w:val="cyan"/>
        </w:rPr>
        <w:t>d</w:t>
      </w:r>
      <w:r w:rsidRPr="00F754FC">
        <w:rPr>
          <w:rStyle w:val="StyleUnderline"/>
          <w:rFonts w:cs="Times New Roman"/>
        </w:rPr>
        <w:t xml:space="preserve">estruction </w:t>
      </w:r>
      <w:r w:rsidRPr="00F754FC">
        <w:rPr>
          <w:rStyle w:val="StyleUnderline"/>
          <w:rFonts w:cs="Times New Roman"/>
          <w:highlight w:val="cyan"/>
        </w:rPr>
        <w:t>toward U.S. borders</w:t>
      </w:r>
      <w:r w:rsidRPr="00F754FC">
        <w:rPr>
          <w:rStyle w:val="StyleUnderline"/>
          <w:rFonts w:cs="Times New Roman"/>
        </w:rPr>
        <w:t xml:space="preserve"> as well as high-value targets in the Western Hemisphere</w:t>
      </w:r>
      <w:r w:rsidRPr="00F754FC">
        <w:rPr>
          <w:rFonts w:cs="Times New Roman"/>
          <w:sz w:val="16"/>
        </w:rPr>
        <w:t xml:space="preserve">. Despite the fact that law enforcement has seized several vessels, many other </w:t>
      </w:r>
      <w:r w:rsidRPr="00F754FC">
        <w:rPr>
          <w:rStyle w:val="StyleUnderline"/>
          <w:rFonts w:cs="Times New Roman"/>
          <w:highlight w:val="cyan"/>
        </w:rPr>
        <w:t xml:space="preserve">narco </w:t>
      </w:r>
      <w:r w:rsidRPr="00F754FC">
        <w:rPr>
          <w:rStyle w:val="StyleUnderline"/>
          <w:rFonts w:cs="Times New Roman"/>
          <w:highlight w:val="cyan"/>
          <w:bdr w:val="single" w:sz="4" w:space="0" w:color="auto" w:frame="1"/>
        </w:rPr>
        <w:t>sub</w:t>
      </w:r>
      <w:r w:rsidRPr="00F754FC">
        <w:rPr>
          <w:rStyle w:val="StyleUnderline"/>
          <w:rFonts w:cs="Times New Roman"/>
        </w:rPr>
        <w:t>marine</w:t>
      </w:r>
      <w:r w:rsidRPr="00F754FC">
        <w:rPr>
          <w:rStyle w:val="StyleUnderline"/>
          <w:rFonts w:cs="Times New Roman"/>
          <w:highlight w:val="cyan"/>
          <w:bdr w:val="single" w:sz="4" w:space="0" w:color="auto" w:frame="1"/>
        </w:rPr>
        <w:t>s</w:t>
      </w:r>
      <w:r w:rsidRPr="00F754FC">
        <w:rPr>
          <w:rStyle w:val="StyleUnderline"/>
          <w:rFonts w:cs="Times New Roman"/>
        </w:rPr>
        <w:t xml:space="preserve"> have </w:t>
      </w:r>
      <w:r w:rsidRPr="00F754FC">
        <w:rPr>
          <w:rStyle w:val="StyleUnderline"/>
          <w:rFonts w:cs="Times New Roman"/>
          <w:highlight w:val="cyan"/>
          <w:bdr w:val="single" w:sz="4" w:space="0" w:color="auto" w:frame="1"/>
        </w:rPr>
        <w:t>travel</w:t>
      </w:r>
      <w:r w:rsidRPr="00F754FC">
        <w:rPr>
          <w:rStyle w:val="StyleUnderline"/>
          <w:rFonts w:cs="Times New Roman"/>
        </w:rPr>
        <w:t xml:space="preserve">ed </w:t>
      </w:r>
      <w:r w:rsidRPr="00F754FC">
        <w:rPr>
          <w:rStyle w:val="StyleUnderline"/>
          <w:rFonts w:cs="Times New Roman"/>
          <w:highlight w:val="cyan"/>
        </w:rPr>
        <w:t>undetected and</w:t>
      </w:r>
      <w:r w:rsidRPr="00F754FC">
        <w:rPr>
          <w:rStyle w:val="StyleUnderline"/>
          <w:rFonts w:cs="Times New Roman"/>
        </w:rPr>
        <w:t xml:space="preserve"> almost completely </w:t>
      </w:r>
      <w:r w:rsidRPr="00F754FC">
        <w:rPr>
          <w:rStyle w:val="StyleUnderline"/>
          <w:rFonts w:cs="Times New Roman"/>
          <w:highlight w:val="cyan"/>
        </w:rPr>
        <w:t>unrestricted</w:t>
      </w:r>
      <w:r w:rsidRPr="00F754FC">
        <w:rPr>
          <w:rFonts w:cs="Times New Roman"/>
          <w:sz w:val="16"/>
        </w:rPr>
        <w:t xml:space="preserve">. </w:t>
      </w:r>
      <w:r w:rsidRPr="00F754FC">
        <w:rPr>
          <w:rStyle w:val="StyleUnderline"/>
          <w:rFonts w:cs="Times New Roman"/>
        </w:rPr>
        <w:t xml:space="preserve">This makes them </w:t>
      </w:r>
      <w:r w:rsidRPr="00F754FC">
        <w:rPr>
          <w:rStyle w:val="Emphasis"/>
          <w:rFonts w:cs="Times New Roman"/>
        </w:rPr>
        <w:t>increasingly perilous</w:t>
      </w:r>
      <w:r w:rsidRPr="00F754FC">
        <w:rPr>
          <w:rStyle w:val="StyleUnderline"/>
          <w:rFonts w:cs="Times New Roman"/>
        </w:rPr>
        <w:t xml:space="preserve"> to </w:t>
      </w:r>
      <w:r w:rsidRPr="00F754FC">
        <w:rPr>
          <w:rStyle w:val="Emphasis"/>
          <w:rFonts w:cs="Times New Roman"/>
        </w:rPr>
        <w:t>international security</w:t>
      </w:r>
      <w:r w:rsidRPr="00F754FC">
        <w:rPr>
          <w:rFonts w:cs="Times New Roman"/>
          <w:sz w:val="16"/>
        </w:rPr>
        <w:t>.</w:t>
      </w:r>
      <w:r w:rsidRPr="00F754FC">
        <w:rPr>
          <w:rStyle w:val="Emphasis"/>
        </w:rPr>
        <w:t xml:space="preserve"> </w:t>
      </w:r>
      <w:r w:rsidRPr="00F754FC">
        <w:rPr>
          <w:rFonts w:cs="Times New Roman"/>
          <w:sz w:val="16"/>
        </w:rPr>
        <w:t xml:space="preserve">It is feasible that </w:t>
      </w:r>
      <w:r w:rsidRPr="00F754FC">
        <w:rPr>
          <w:rStyle w:val="StyleUnderline"/>
          <w:rFonts w:cs="Times New Roman"/>
          <w:highlight w:val="cyan"/>
        </w:rPr>
        <w:t xml:space="preserve">criminal-terrorist cooperation could deliver </w:t>
      </w:r>
      <w:r w:rsidRPr="00F754FC">
        <w:rPr>
          <w:rStyle w:val="Emphasis"/>
          <w:rFonts w:cs="Times New Roman"/>
          <w:highlight w:val="cyan"/>
        </w:rPr>
        <w:t>great damage</w:t>
      </w:r>
      <w:r w:rsidRPr="00F754FC">
        <w:rPr>
          <w:rStyle w:val="StyleUnderline"/>
          <w:rFonts w:cs="Times New Roman"/>
        </w:rPr>
        <w:t xml:space="preserve"> via the use of narco submarines </w:t>
      </w:r>
      <w:r w:rsidRPr="00F754FC">
        <w:rPr>
          <w:rStyle w:val="StyleUnderline"/>
          <w:rFonts w:cs="Times New Roman"/>
          <w:highlight w:val="cyan"/>
        </w:rPr>
        <w:t>that could</w:t>
      </w:r>
      <w:r w:rsidRPr="00F754FC">
        <w:rPr>
          <w:rStyle w:val="StyleUnderline"/>
          <w:rFonts w:cs="Times New Roman"/>
        </w:rPr>
        <w:t xml:space="preserve"> carry weapons or parts of </w:t>
      </w:r>
      <w:r w:rsidRPr="00F754FC">
        <w:rPr>
          <w:rStyle w:val="Emphasis"/>
          <w:rFonts w:cs="Times New Roman"/>
          <w:highlight w:val="cyan"/>
        </w:rPr>
        <w:t>w</w:t>
      </w:r>
      <w:r w:rsidRPr="00F754FC">
        <w:rPr>
          <w:rStyle w:val="StyleUnderline"/>
          <w:rFonts w:cs="Times New Roman"/>
        </w:rPr>
        <w:t xml:space="preserve">eapons of </w:t>
      </w:r>
      <w:r w:rsidRPr="00F754FC">
        <w:rPr>
          <w:rStyle w:val="Emphasis"/>
          <w:rFonts w:cs="Times New Roman"/>
          <w:highlight w:val="cyan"/>
        </w:rPr>
        <w:t>m</w:t>
      </w:r>
      <w:r w:rsidRPr="00F754FC">
        <w:rPr>
          <w:rStyle w:val="StyleUnderline"/>
          <w:rFonts w:cs="Times New Roman"/>
        </w:rPr>
        <w:t xml:space="preserve">ass </w:t>
      </w:r>
      <w:r w:rsidRPr="00F754FC">
        <w:rPr>
          <w:rStyle w:val="Emphasis"/>
          <w:rFonts w:cs="Times New Roman"/>
          <w:highlight w:val="cyan"/>
        </w:rPr>
        <w:t>d</w:t>
      </w:r>
      <w:r w:rsidRPr="00F754FC">
        <w:rPr>
          <w:rStyle w:val="StyleUnderline"/>
          <w:rFonts w:cs="Times New Roman"/>
        </w:rPr>
        <w:t xml:space="preserve">estruction, </w:t>
      </w:r>
      <w:r w:rsidRPr="00F754FC">
        <w:rPr>
          <w:rStyle w:val="Emphasis"/>
          <w:rFonts w:cs="Times New Roman"/>
          <w:highlight w:val="cyan"/>
        </w:rPr>
        <w:t>bio</w:t>
      </w:r>
      <w:r w:rsidRPr="00F754FC">
        <w:rPr>
          <w:rStyle w:val="Emphasis"/>
          <w:rFonts w:cs="Times New Roman"/>
        </w:rPr>
        <w:t xml:space="preserve">logical </w:t>
      </w:r>
      <w:r w:rsidRPr="00F754FC">
        <w:rPr>
          <w:rStyle w:val="Emphasis"/>
          <w:rFonts w:cs="Times New Roman"/>
          <w:highlight w:val="cyan"/>
        </w:rPr>
        <w:t>warfare agents</w:t>
      </w:r>
      <w:r w:rsidRPr="00F754FC">
        <w:rPr>
          <w:rStyle w:val="StyleUnderline"/>
          <w:rFonts w:cs="Times New Roman"/>
          <w:highlight w:val="cyan"/>
        </w:rPr>
        <w:t xml:space="preserve">, and </w:t>
      </w:r>
      <w:r w:rsidRPr="00F754FC">
        <w:rPr>
          <w:rStyle w:val="Emphasis"/>
          <w:rFonts w:cs="Times New Roman"/>
          <w:highlight w:val="cyan"/>
        </w:rPr>
        <w:t>chemical weapons</w:t>
      </w:r>
      <w:r w:rsidRPr="00F754FC">
        <w:rPr>
          <w:rFonts w:cs="Times New Roman"/>
          <w:sz w:val="16"/>
        </w:rPr>
        <w:t xml:space="preserve">. </w:t>
      </w:r>
      <w:r w:rsidRPr="00F754FC">
        <w:rPr>
          <w:rStyle w:val="StyleUnderline"/>
          <w:rFonts w:cs="Times New Roman"/>
        </w:rPr>
        <w:t>Terrorist organizations have in the past used the international illicit marketplace to finance their activities, purchase equipment, and</w:t>
      </w:r>
      <w:r w:rsidRPr="00F754FC">
        <w:rPr>
          <w:rFonts w:cs="Times New Roman"/>
          <w:sz w:val="16"/>
        </w:rPr>
        <w:t xml:space="preserve"> potentially </w:t>
      </w:r>
      <w:r w:rsidRPr="00F754FC">
        <w:rPr>
          <w:rStyle w:val="StyleUnderline"/>
          <w:rFonts w:cs="Times New Roman"/>
        </w:rPr>
        <w:t xml:space="preserve">could deploy narco submarines as </w:t>
      </w:r>
      <w:r w:rsidRPr="00F754FC">
        <w:rPr>
          <w:rStyle w:val="Emphasis"/>
          <w:rFonts w:cs="Times New Roman"/>
        </w:rPr>
        <w:t>vessels of mass destruction</w:t>
      </w:r>
      <w:r w:rsidRPr="00F754FC">
        <w:rPr>
          <w:rFonts w:cs="Times New Roman"/>
          <w:sz w:val="16"/>
        </w:rPr>
        <w:t>.</w:t>
      </w:r>
      <w:r w:rsidRPr="00F754FC">
        <w:rPr>
          <w:sz w:val="16"/>
        </w:rPr>
        <w:t xml:space="preserve"> </w:t>
      </w:r>
      <w:r w:rsidRPr="00F754FC">
        <w:rPr>
          <w:rStyle w:val="StyleUnderline"/>
          <w:rFonts w:cs="Times New Roman"/>
        </w:rPr>
        <w:t>Hezbollah has supporters in Lebanese diaspora communities in Latin America</w:t>
      </w:r>
      <w:r w:rsidRPr="00F754FC">
        <w:rPr>
          <w:rFonts w:cs="Times New Roman"/>
          <w:sz w:val="16"/>
        </w:rPr>
        <w:t xml:space="preserve">. </w:t>
      </w:r>
      <w:r w:rsidRPr="00F754FC">
        <w:rPr>
          <w:rStyle w:val="StyleUnderline"/>
          <w:rFonts w:cs="Times New Roman"/>
        </w:rPr>
        <w:t>There have been illicit activities such as money laundering and drug trafficking in the Tri-Border Area of Argentina, Brazil, and Paraguay, which generated revenue</w:t>
      </w:r>
      <w:r w:rsidRPr="00F754FC">
        <w:rPr>
          <w:rFonts w:cs="Times New Roman"/>
          <w:sz w:val="16"/>
        </w:rPr>
        <w:t xml:space="preserve"> that was later </w:t>
      </w:r>
      <w:r w:rsidRPr="00F754FC">
        <w:rPr>
          <w:rStyle w:val="StyleUnderline"/>
          <w:rFonts w:cs="Times New Roman"/>
        </w:rPr>
        <w:t>transferred to Hezbollah</w:t>
      </w:r>
      <w:r w:rsidRPr="00F754FC">
        <w:rPr>
          <w:rFonts w:cs="Times New Roman"/>
          <w:sz w:val="16"/>
        </w:rPr>
        <w:t xml:space="preserve">. For decades, </w:t>
      </w:r>
      <w:r w:rsidRPr="00F754FC">
        <w:rPr>
          <w:rStyle w:val="Emphasis"/>
          <w:rFonts w:cs="Times New Roman"/>
          <w:highlight w:val="cyan"/>
        </w:rPr>
        <w:t>Iran</w:t>
      </w:r>
      <w:r w:rsidRPr="00F754FC">
        <w:rPr>
          <w:rStyle w:val="StyleUnderline"/>
          <w:rFonts w:cs="Times New Roman"/>
          <w:highlight w:val="cyan"/>
        </w:rPr>
        <w:t xml:space="preserve"> has funded, provided weapons, and trained terrorists</w:t>
      </w:r>
      <w:r w:rsidRPr="00F754FC">
        <w:rPr>
          <w:rFonts w:cs="Times New Roman"/>
          <w:sz w:val="16"/>
        </w:rPr>
        <w:t xml:space="preserve">. During the past several years </w:t>
      </w:r>
      <w:r w:rsidRPr="00F754FC">
        <w:rPr>
          <w:rStyle w:val="StyleUnderline"/>
          <w:rFonts w:cs="Times New Roman"/>
        </w:rPr>
        <w:t>there has been increased cooperation between Iran and Ecuador, Nicaragua, Venezuela, and Cuba</w:t>
      </w:r>
      <w:r w:rsidRPr="00F754FC">
        <w:rPr>
          <w:rFonts w:cs="Times New Roman"/>
          <w:sz w:val="16"/>
        </w:rPr>
        <w:t xml:space="preserve">. Although the nature of the cooper ation appears to be related to economic exchange, it is important to realize that </w:t>
      </w:r>
      <w:r w:rsidRPr="00F754FC">
        <w:rPr>
          <w:rStyle w:val="StyleUnderline"/>
          <w:rFonts w:cs="Times New Roman"/>
        </w:rPr>
        <w:t>other types of cooperation could potentially exist between individuals from these countries which could in turn pose threats to U.S. national security</w:t>
      </w:r>
      <w:r w:rsidRPr="00F754FC">
        <w:rPr>
          <w:rFonts w:cs="Times New Roman"/>
          <w:sz w:val="16"/>
        </w:rPr>
        <w:t xml:space="preserve"> and the security of other countries in the region. Furthermore, </w:t>
      </w:r>
      <w:r w:rsidRPr="00F754FC">
        <w:rPr>
          <w:rStyle w:val="StyleUnderline"/>
          <w:rFonts w:cs="Times New Roman"/>
        </w:rPr>
        <w:t>there are</w:t>
      </w:r>
      <w:r w:rsidRPr="00F754FC">
        <w:rPr>
          <w:rFonts w:cs="Times New Roman"/>
          <w:sz w:val="16"/>
        </w:rPr>
        <w:t xml:space="preserve"> some </w:t>
      </w:r>
      <w:r w:rsidRPr="00F754FC">
        <w:rPr>
          <w:rStyle w:val="StyleUnderline"/>
          <w:rFonts w:cs="Times New Roman"/>
        </w:rPr>
        <w:t>recent cases of terrorists who have traveled to Latin America and have been arrested near the U.S. border</w:t>
      </w:r>
      <w:r w:rsidRPr="00F754FC">
        <w:rPr>
          <w:rFonts w:cs="Times New Roman"/>
          <w:sz w:val="16"/>
        </w:rPr>
        <w:t xml:space="preserve">. </w:t>
      </w:r>
      <w:r w:rsidRPr="00F754FC">
        <w:rPr>
          <w:rStyle w:val="StyleUnderline"/>
          <w:rFonts w:cs="Times New Roman"/>
        </w:rPr>
        <w:t xml:space="preserve">Narco submarines constitute an </w:t>
      </w:r>
      <w:r w:rsidRPr="00F754FC">
        <w:rPr>
          <w:rStyle w:val="Emphasis"/>
          <w:rFonts w:cs="Times New Roman"/>
        </w:rPr>
        <w:t>eminent threat</w:t>
      </w:r>
      <w:r w:rsidRPr="00F754FC">
        <w:rPr>
          <w:rStyle w:val="StyleUnderline"/>
          <w:rFonts w:cs="Times New Roman"/>
        </w:rPr>
        <w:t xml:space="preserve"> when we consider that their design and technology have evolved, and</w:t>
      </w:r>
      <w:r w:rsidRPr="00F754FC">
        <w:rPr>
          <w:rFonts w:cs="Times New Roman"/>
          <w:sz w:val="16"/>
        </w:rPr>
        <w:t xml:space="preserve"> thus they </w:t>
      </w:r>
      <w:r w:rsidRPr="00F754FC">
        <w:rPr>
          <w:rStyle w:val="StyleUnderline"/>
          <w:rFonts w:cs="Times New Roman"/>
        </w:rPr>
        <w:t>are proficient in avoiding detection and capture</w:t>
      </w:r>
      <w:r w:rsidRPr="00F754FC">
        <w:rPr>
          <w:rFonts w:cs="Times New Roman"/>
          <w:sz w:val="16"/>
        </w:rPr>
        <w:t xml:space="preserve">. </w:t>
      </w:r>
      <w:r w:rsidRPr="00F754FC">
        <w:rPr>
          <w:rStyle w:val="StyleUnderline"/>
          <w:rFonts w:cs="Times New Roman"/>
          <w:highlight w:val="cyan"/>
        </w:rPr>
        <w:t>These vessels are equipped with advanced navigation</w:t>
      </w:r>
      <w:r w:rsidRPr="00F754FC">
        <w:rPr>
          <w:rStyle w:val="StyleUnderline"/>
          <w:rFonts w:cs="Times New Roman"/>
        </w:rPr>
        <w:t xml:space="preserve"> systems, </w:t>
      </w:r>
      <w:r w:rsidRPr="00F754FC">
        <w:rPr>
          <w:rStyle w:val="StyleUnderline"/>
          <w:rFonts w:cs="Times New Roman"/>
          <w:highlight w:val="cyan"/>
        </w:rPr>
        <w:t>satellite communication, and radars</w:t>
      </w:r>
      <w:r w:rsidRPr="00F754FC">
        <w:rPr>
          <w:rFonts w:cs="Times New Roman"/>
          <w:sz w:val="16"/>
        </w:rPr>
        <w:t xml:space="preserve">. </w:t>
      </w:r>
      <w:r w:rsidRPr="00F754FC">
        <w:rPr>
          <w:rStyle w:val="StyleUnderline"/>
          <w:rFonts w:cs="Times New Roman"/>
        </w:rPr>
        <w:t>They can travel long distances undetected</w:t>
      </w:r>
      <w:r w:rsidRPr="00F754FC">
        <w:rPr>
          <w:rFonts w:cs="Times New Roman"/>
          <w:sz w:val="16"/>
        </w:rPr>
        <w:t xml:space="preserve"> evidenced by the copious narco submarines that have been detected throughout the Pacific Ocean and Caribbean Sea. </w:t>
      </w:r>
      <w:r w:rsidRPr="00F754FC">
        <w:rPr>
          <w:rStyle w:val="StyleUnderline"/>
          <w:rFonts w:cs="Times New Roman"/>
        </w:rPr>
        <w:t>A terrorist group such as FARC could feasibly collaborate with Al Qaeda or Hezbollah and equip narco submarines with added technical features that would enable terrorist organizations to launch destructive attacks on U.S. targets throughout the Americas</w:t>
      </w:r>
      <w:r w:rsidRPr="00F754FC">
        <w:rPr>
          <w:rFonts w:cs="Times New Roman"/>
          <w:sz w:val="16"/>
        </w:rPr>
        <w:t xml:space="preserve">. </w:t>
      </w:r>
      <w:r w:rsidRPr="00F754FC">
        <w:rPr>
          <w:rStyle w:val="StyleUnderline"/>
          <w:rFonts w:cs="Times New Roman"/>
        </w:rPr>
        <w:t xml:space="preserve">Given their capacity to travel long distances, narco </w:t>
      </w:r>
      <w:r w:rsidRPr="00F754FC">
        <w:rPr>
          <w:rStyle w:val="StyleUnderline"/>
          <w:rFonts w:cs="Times New Roman"/>
          <w:highlight w:val="cyan"/>
        </w:rPr>
        <w:t>sub</w:t>
      </w:r>
      <w:r w:rsidRPr="00F754FC">
        <w:rPr>
          <w:rStyle w:val="StyleUnderline"/>
          <w:rFonts w:cs="Times New Roman"/>
        </w:rPr>
        <w:t>marine</w:t>
      </w:r>
      <w:r w:rsidRPr="00F754FC">
        <w:rPr>
          <w:rStyle w:val="StyleUnderline"/>
          <w:rFonts w:cs="Times New Roman"/>
          <w:highlight w:val="cyan"/>
        </w:rPr>
        <w:t>s</w:t>
      </w:r>
      <w:r w:rsidRPr="00F754FC">
        <w:rPr>
          <w:rStyle w:val="StyleUnderline"/>
          <w:rFonts w:cs="Times New Roman"/>
        </w:rPr>
        <w:t xml:space="preserve"> </w:t>
      </w:r>
      <w:r w:rsidRPr="00F754FC">
        <w:rPr>
          <w:rStyle w:val="StyleUnderline"/>
          <w:rFonts w:cs="Times New Roman"/>
          <w:highlight w:val="cyan"/>
        </w:rPr>
        <w:t>could</w:t>
      </w:r>
      <w:r w:rsidRPr="00F754FC">
        <w:rPr>
          <w:rStyle w:val="StyleUnderline"/>
          <w:rFonts w:cs="Times New Roman"/>
        </w:rPr>
        <w:t xml:space="preserve"> also </w:t>
      </w:r>
      <w:r w:rsidRPr="00F754FC">
        <w:rPr>
          <w:rStyle w:val="StyleUnderline"/>
          <w:rFonts w:cs="Times New Roman"/>
          <w:highlight w:val="cyan"/>
        </w:rPr>
        <w:t xml:space="preserve">be deployed to </w:t>
      </w:r>
      <w:r w:rsidRPr="00F754FC">
        <w:rPr>
          <w:rStyle w:val="Emphasis"/>
          <w:rFonts w:cs="Times New Roman"/>
          <w:highlight w:val="cyan"/>
        </w:rPr>
        <w:t>European coasts</w:t>
      </w:r>
      <w:r w:rsidRPr="00F754FC">
        <w:rPr>
          <w:rStyle w:val="StyleUnderline"/>
          <w:rFonts w:cs="Times New Roman"/>
        </w:rPr>
        <w:t xml:space="preserve"> and coastal cities</w:t>
      </w:r>
      <w:r w:rsidRPr="00F754FC">
        <w:rPr>
          <w:rFonts w:cs="Times New Roman"/>
          <w:sz w:val="16"/>
        </w:rPr>
        <w:t xml:space="preserve">. </w:t>
      </w:r>
      <w:r w:rsidRPr="00F754FC">
        <w:rPr>
          <w:rStyle w:val="StyleUnderline"/>
          <w:rFonts w:cs="Times New Roman"/>
        </w:rPr>
        <w:t>In addition to carrying biological and chemical weapons, narco submarines could</w:t>
      </w:r>
      <w:r w:rsidRPr="00F754FC">
        <w:rPr>
          <w:rFonts w:cs="Times New Roman"/>
          <w:sz w:val="16"/>
        </w:rPr>
        <w:t xml:space="preserve"> also </w:t>
      </w:r>
      <w:r w:rsidRPr="00F754FC">
        <w:rPr>
          <w:rStyle w:val="StyleUnderline"/>
          <w:rFonts w:cs="Times New Roman"/>
        </w:rPr>
        <w:t>transport terrorist operatives to target locations</w:t>
      </w:r>
      <w:r w:rsidRPr="00F754FC">
        <w:rPr>
          <w:rFonts w:cs="Times New Roman"/>
          <w:sz w:val="16"/>
        </w:rPr>
        <w:t>.</w:t>
      </w:r>
    </w:p>
    <w:p w:rsidR="0010216A" w:rsidRPr="00F754FC" w:rsidRDefault="0010216A" w:rsidP="0010216A">
      <w:pPr>
        <w:pStyle w:val="Heading4"/>
      </w:pPr>
      <w:r w:rsidRPr="00F754FC">
        <w:t>Bioterror causes extinction</w:t>
      </w:r>
    </w:p>
    <w:p w:rsidR="0010216A" w:rsidRPr="00F754FC" w:rsidRDefault="0010216A" w:rsidP="0010216A">
      <w:r w:rsidRPr="00F754FC">
        <w:rPr>
          <w:b/>
        </w:rPr>
        <w:t>Myhrvold 13</w:t>
      </w:r>
    </w:p>
    <w:p w:rsidR="0010216A" w:rsidRPr="00F754FC" w:rsidRDefault="0010216A" w:rsidP="0010216A">
      <w:pPr>
        <w:rPr>
          <w:sz w:val="16"/>
          <w:szCs w:val="16"/>
        </w:rPr>
      </w:pPr>
      <w:r w:rsidRPr="00F754FC">
        <w:rPr>
          <w:sz w:val="16"/>
          <w:szCs w:val="16"/>
        </w:rPr>
        <w:t xml:space="preserve">Nathan Myhrvold (formerly Chief Technology Officer at Microsoft, is co-founder of Intellectual Ventures and the principal author of Modernist Cuisine and its successor books). “Strategic Terrorism: A Call to Action.” The Lawfare Research Paper Series, no.2, July 2013. </w:t>
      </w:r>
      <w:hyperlink r:id="rId10" w:history="1">
        <w:r w:rsidRPr="00F754FC">
          <w:rPr>
            <w:rStyle w:val="Hyperlink"/>
            <w:sz w:val="16"/>
            <w:szCs w:val="16"/>
          </w:rPr>
          <w:t>https://lawfare.s3-us-west-2.amazonaws.com/staging/s3fs-public/uploads/2013/07/Strategic-Terrorism-Myhrvold-7-3-2013.pdf</w:t>
        </w:r>
      </w:hyperlink>
    </w:p>
    <w:p w:rsidR="0010216A" w:rsidRPr="00F754FC" w:rsidRDefault="0010216A" w:rsidP="0010216A"/>
    <w:p w:rsidR="0010216A" w:rsidRPr="00F754FC" w:rsidRDefault="0010216A" w:rsidP="0010216A">
      <w:pPr>
        <w:rPr>
          <w:sz w:val="16"/>
          <w:szCs w:val="16"/>
        </w:rPr>
      </w:pPr>
      <w:r w:rsidRPr="00F754FC">
        <w:rPr>
          <w:rStyle w:val="StyleUnderline"/>
          <w:highlight w:val="cyan"/>
        </w:rPr>
        <w:t>A virus</w:t>
      </w:r>
      <w:r w:rsidRPr="00F754FC">
        <w:rPr>
          <w:rStyle w:val="StyleUnderline"/>
        </w:rPr>
        <w:t xml:space="preserve"> genetically </w:t>
      </w:r>
      <w:r w:rsidRPr="00F754FC">
        <w:rPr>
          <w:rStyle w:val="StyleUnderline"/>
          <w:highlight w:val="cyan"/>
        </w:rPr>
        <w:t>engineered to infect its host quickly</w:t>
      </w:r>
      <w:r w:rsidRPr="00F754FC">
        <w:rPr>
          <w:sz w:val="16"/>
          <w:szCs w:val="16"/>
        </w:rPr>
        <w:t xml:space="preserve">, to generate symptoms slowly—say, only after weeks or months—and to spread easily through the air or by casual contact </w:t>
      </w:r>
      <w:r w:rsidRPr="00F754FC">
        <w:rPr>
          <w:rStyle w:val="StyleUnderline"/>
          <w:highlight w:val="cyan"/>
        </w:rPr>
        <w:t>would be</w:t>
      </w:r>
      <w:r w:rsidRPr="00F754FC">
        <w:rPr>
          <w:rStyle w:val="StyleUnderline"/>
        </w:rPr>
        <w:t xml:space="preserve"> vastly more </w:t>
      </w:r>
      <w:r w:rsidRPr="00F754FC">
        <w:rPr>
          <w:rStyle w:val="StyleUnderline"/>
          <w:highlight w:val="cyan"/>
        </w:rPr>
        <w:t>devastating</w:t>
      </w:r>
      <w:r w:rsidRPr="00F754FC">
        <w:rPr>
          <w:rStyle w:val="StyleUnderline"/>
        </w:rPr>
        <w:t xml:space="preserve"> than HIV</w:t>
      </w:r>
      <w:r w:rsidRPr="00F754FC">
        <w:rPr>
          <w:sz w:val="16"/>
          <w:szCs w:val="16"/>
        </w:rPr>
        <w:t xml:space="preserve">. It could silently penetrate the population to unleash its deadly effects suddenly. This type of epidemic would be almost impossible to combat because most of the infections would occur before the epidemic became obvious. </w:t>
      </w:r>
      <w:r w:rsidRPr="00F754FC">
        <w:rPr>
          <w:rStyle w:val="StyleUnderline"/>
          <w:highlight w:val="cyan"/>
        </w:rPr>
        <w:t>A</w:t>
      </w:r>
      <w:r w:rsidRPr="00F754FC">
        <w:rPr>
          <w:rStyle w:val="StyleUnderline"/>
        </w:rPr>
        <w:t xml:space="preserve"> technologically </w:t>
      </w:r>
      <w:r w:rsidRPr="00F754FC">
        <w:rPr>
          <w:rStyle w:val="StyleUnderline"/>
          <w:highlight w:val="cyan"/>
        </w:rPr>
        <w:t>sophisticated terror</w:t>
      </w:r>
      <w:r w:rsidRPr="00F754FC">
        <w:rPr>
          <w:rStyle w:val="StyleUnderline"/>
        </w:rPr>
        <w:t xml:space="preserve">ist </w:t>
      </w:r>
      <w:r w:rsidRPr="00F754FC">
        <w:rPr>
          <w:rStyle w:val="StyleUnderline"/>
          <w:highlight w:val="cyan"/>
        </w:rPr>
        <w:t>group could</w:t>
      </w:r>
      <w:r w:rsidRPr="00F754FC">
        <w:rPr>
          <w:rStyle w:val="StyleUnderline"/>
        </w:rPr>
        <w:t xml:space="preserve"> develop such a virus and </w:t>
      </w:r>
      <w:r w:rsidRPr="00F754FC">
        <w:rPr>
          <w:rStyle w:val="Emphasis"/>
          <w:highlight w:val="cyan"/>
        </w:rPr>
        <w:t>kill a large part of humanity</w:t>
      </w:r>
      <w:r w:rsidRPr="00F754FC">
        <w:rPr>
          <w:rStyle w:val="StyleUnderline"/>
        </w:rPr>
        <w:t xml:space="preserve"> with it. Indeed, terrorists may not have to develop it themselves: </w:t>
      </w:r>
      <w:r w:rsidRPr="00F754FC">
        <w:rPr>
          <w:rStyle w:val="StyleUnderline"/>
          <w:highlight w:val="cyan"/>
        </w:rPr>
        <w:t xml:space="preserve">some scientist may </w:t>
      </w:r>
      <w:r w:rsidRPr="00F754FC">
        <w:rPr>
          <w:rStyle w:val="StyleUnderline"/>
        </w:rPr>
        <w:t xml:space="preserve">do so first and </w:t>
      </w:r>
      <w:r w:rsidRPr="00F754FC">
        <w:rPr>
          <w:rStyle w:val="StyleUnderline"/>
          <w:highlight w:val="cyan"/>
        </w:rPr>
        <w:t>publish the details</w:t>
      </w:r>
      <w:r w:rsidRPr="00F754FC">
        <w:rPr>
          <w:rStyle w:val="StyleUnderline"/>
        </w:rPr>
        <w:t xml:space="preserve">. Given the rate at which biologists are making discoveries about viruses and the immune system, at some point in the near future, someone may create </w:t>
      </w:r>
      <w:r w:rsidRPr="00F754FC">
        <w:rPr>
          <w:rStyle w:val="StyleUnderline"/>
          <w:highlight w:val="cyan"/>
        </w:rPr>
        <w:t>artificial pathogens</w:t>
      </w:r>
      <w:r w:rsidRPr="00F754FC">
        <w:rPr>
          <w:rStyle w:val="StyleUnderline"/>
        </w:rPr>
        <w:t xml:space="preserve"> that </w:t>
      </w:r>
      <w:r w:rsidRPr="00F754FC">
        <w:rPr>
          <w:rStyle w:val="Emphasis"/>
          <w:highlight w:val="cyan"/>
        </w:rPr>
        <w:t>could drive the human race to extinction</w:t>
      </w:r>
      <w:r w:rsidRPr="00F754FC">
        <w:rPr>
          <w:sz w:val="16"/>
          <w:szCs w:val="16"/>
        </w:rPr>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F754FC">
        <w:rPr>
          <w:rStyle w:val="StyleUnderline"/>
        </w:rPr>
        <w:t xml:space="preserve">Modern </w:t>
      </w:r>
      <w:r w:rsidRPr="00F754FC">
        <w:rPr>
          <w:rStyle w:val="StyleUnderline"/>
          <w:highlight w:val="cyan"/>
        </w:rPr>
        <w:t>biotech</w:t>
      </w:r>
      <w:r w:rsidRPr="00F754FC">
        <w:rPr>
          <w:rStyle w:val="StyleUnderline"/>
        </w:rPr>
        <w:t xml:space="preserve">nology </w:t>
      </w:r>
      <w:r w:rsidRPr="00F754FC">
        <w:rPr>
          <w:rStyle w:val="StyleUnderline"/>
          <w:highlight w:val="cyan"/>
        </w:rPr>
        <w:t>will soon be capable, if it is not already</w:t>
      </w:r>
      <w:r w:rsidRPr="00F754FC">
        <w:rPr>
          <w:rStyle w:val="StyleUnderline"/>
        </w:rPr>
        <w:t xml:space="preserve">, of bringing about the demise of the human race— or at least of killing a sufficient number of people to end high-tech civilization and </w:t>
      </w:r>
      <w:r w:rsidRPr="00F754FC">
        <w:rPr>
          <w:rStyle w:val="Emphasis"/>
        </w:rPr>
        <w:t>set humanity back 1,000 years</w:t>
      </w:r>
      <w:r w:rsidRPr="00F754FC">
        <w:rPr>
          <w:rStyle w:val="StyleUnderline"/>
        </w:rPr>
        <w:t xml:space="preserve"> or more</w:t>
      </w:r>
      <w:r w:rsidRPr="00F754FC">
        <w:rPr>
          <w:sz w:val="16"/>
          <w:szCs w:val="16"/>
        </w:rPr>
        <w:t>.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w:t>
      </w:r>
      <w:r w:rsidRPr="00F754FC">
        <w:rPr>
          <w:rStyle w:val="StyleUnderline"/>
        </w:rPr>
        <w:t xml:space="preserve"> Access to extremely lethal agents—lethal enough to exterminate Homo sapiens—will be available to </w:t>
      </w:r>
      <w:r w:rsidRPr="00F754FC">
        <w:rPr>
          <w:rStyle w:val="Emphasis"/>
        </w:rPr>
        <w:t>anybody with a solid background in biology, terrorists included</w:t>
      </w:r>
      <w:r w:rsidRPr="00F754FC">
        <w:rPr>
          <w:sz w:val="16"/>
          <w:szCs w:val="16"/>
        </w:rPr>
        <w:t xml:space="preserve">. The 9/11 attacks involved at least four pilots, each of whom had sufficient education to enroll in flight schools and complete several years of training. Bin Laden had a degree in civil engineering. Mohammed Atta attended a German university, where he earned a master’s degree in urban planning—not a field he likely chose for its relevance to terrorism. A future set of terrorists could just as easily be students of molecular biology who enter their studies innocently enough but later put their skills to homicidal use. Hundreds of universities in Europe and Asia have curricula sufficient to train people in the skills necessary to make a sophisticated biological weapon, and hundreds more in the United States accept students from all over the world. </w:t>
      </w:r>
      <w:proofErr w:type="gramStart"/>
      <w:r w:rsidRPr="00F754FC">
        <w:rPr>
          <w:sz w:val="16"/>
          <w:szCs w:val="16"/>
        </w:rPr>
        <w:t>Thus</w:t>
      </w:r>
      <w:proofErr w:type="gramEnd"/>
      <w:r w:rsidRPr="00F754FC">
        <w:rPr>
          <w:sz w:val="16"/>
          <w:szCs w:val="16"/>
        </w:rPr>
        <w:t xml:space="preserve"> it seems likely that sometime in the near future a small band of terrorists, or even a single misanthropic individual, will overcome our best defenses and do something truly terrible, such as fashion </w:t>
      </w:r>
      <w:r w:rsidRPr="00F754FC">
        <w:rPr>
          <w:rStyle w:val="StyleUnderline"/>
          <w:highlight w:val="cyan"/>
        </w:rPr>
        <w:t>a bioweapon</w:t>
      </w:r>
      <w:r w:rsidRPr="00F754FC">
        <w:rPr>
          <w:rStyle w:val="StyleUnderline"/>
        </w:rPr>
        <w:t xml:space="preserve"> that </w:t>
      </w:r>
      <w:r w:rsidRPr="00F754FC">
        <w:rPr>
          <w:rStyle w:val="StyleUnderline"/>
          <w:highlight w:val="cyan"/>
        </w:rPr>
        <w:t>could kill millions or</w:t>
      </w:r>
      <w:r w:rsidRPr="00F754FC">
        <w:rPr>
          <w:rStyle w:val="StyleUnderline"/>
        </w:rPr>
        <w:t xml:space="preserve"> even </w:t>
      </w:r>
      <w:r w:rsidRPr="00F754FC">
        <w:rPr>
          <w:rStyle w:val="StyleUnderline"/>
          <w:highlight w:val="cyan"/>
        </w:rPr>
        <w:t>billions</w:t>
      </w:r>
      <w:r w:rsidRPr="00F754FC">
        <w:rPr>
          <w:rStyle w:val="StyleUnderline"/>
        </w:rPr>
        <w:t xml:space="preserve"> of people.</w:t>
      </w:r>
      <w:r w:rsidRPr="00F754FC">
        <w:rPr>
          <w:sz w:val="16"/>
          <w:szCs w:val="16"/>
        </w:rPr>
        <w:t xml:space="preserve"> Indeed, the </w:t>
      </w:r>
      <w:r w:rsidRPr="00F754FC">
        <w:rPr>
          <w:rStyle w:val="StyleUnderline"/>
          <w:highlight w:val="cyan"/>
        </w:rPr>
        <w:t xml:space="preserve">creation of such weapons </w:t>
      </w:r>
      <w:r w:rsidRPr="00F754FC">
        <w:rPr>
          <w:rStyle w:val="Emphasis"/>
          <w:highlight w:val="cyan"/>
        </w:rPr>
        <w:t>within the next 20 years</w:t>
      </w:r>
      <w:r w:rsidRPr="00F754FC">
        <w:rPr>
          <w:rStyle w:val="StyleUnderline"/>
          <w:highlight w:val="cyan"/>
        </w:rPr>
        <w:t xml:space="preserve"> seems</w:t>
      </w:r>
      <w:r w:rsidRPr="00F754FC">
        <w:rPr>
          <w:rStyle w:val="StyleUnderline"/>
        </w:rPr>
        <w:t xml:space="preserve"> to be </w:t>
      </w:r>
      <w:r w:rsidRPr="00F754FC">
        <w:rPr>
          <w:rStyle w:val="StyleUnderline"/>
          <w:highlight w:val="cyan"/>
        </w:rPr>
        <w:t xml:space="preserve">a </w:t>
      </w:r>
      <w:r w:rsidRPr="00F754FC">
        <w:rPr>
          <w:rStyle w:val="Emphasis"/>
          <w:highlight w:val="cyan"/>
        </w:rPr>
        <w:t>virtual certainty</w:t>
      </w:r>
      <w:r w:rsidRPr="00F754FC">
        <w:rPr>
          <w:sz w:val="16"/>
          <w:szCs w:val="16"/>
        </w:rPr>
        <w:t>. The repercussions of their use are hard to estimate. One approach is to look at how the scale of destruction they may cause compares with that of other calamities that the human race has faced.</w:t>
      </w:r>
    </w:p>
    <w:bookmarkEnd w:id="0"/>
    <w:p w:rsidR="0010216A" w:rsidRPr="00F754FC" w:rsidRDefault="0010216A" w:rsidP="0010216A"/>
    <w:p w:rsidR="0010216A" w:rsidRPr="00F754FC" w:rsidRDefault="0010216A" w:rsidP="0010216A">
      <w:pPr>
        <w:pStyle w:val="Heading3"/>
      </w:pPr>
      <w:r w:rsidRPr="00F754FC">
        <w:t>2NC Impact Overview</w:t>
      </w:r>
    </w:p>
    <w:p w:rsidR="0010216A" w:rsidRPr="00F754FC" w:rsidRDefault="0010216A" w:rsidP="0010216A">
      <w:pPr>
        <w:pStyle w:val="Heading4"/>
      </w:pPr>
      <w:r w:rsidRPr="00F754FC">
        <w:t>The DA turns and outweighs—</w:t>
      </w:r>
    </w:p>
    <w:p w:rsidR="0010216A" w:rsidRPr="00F754FC" w:rsidRDefault="0010216A" w:rsidP="0010216A">
      <w:pPr>
        <w:pStyle w:val="Heading4"/>
      </w:pPr>
      <w:r w:rsidRPr="00F754FC">
        <w:t xml:space="preserve">Cartel violence turns heg and accesses hotspot escalation </w:t>
      </w:r>
      <w:r w:rsidRPr="00F754FC">
        <w:rPr>
          <w:u w:val="single"/>
        </w:rPr>
        <w:t>faster</w:t>
      </w:r>
    </w:p>
    <w:p w:rsidR="0010216A" w:rsidRPr="00F754FC" w:rsidRDefault="0010216A" w:rsidP="0010216A">
      <w:r w:rsidRPr="00F754FC">
        <w:rPr>
          <w:b/>
        </w:rPr>
        <w:t>Haddick 10</w:t>
      </w:r>
    </w:p>
    <w:p w:rsidR="0010216A" w:rsidRPr="00F754FC" w:rsidRDefault="0010216A" w:rsidP="0010216A">
      <w:pPr>
        <w:rPr>
          <w:sz w:val="16"/>
          <w:szCs w:val="16"/>
        </w:rPr>
      </w:pPr>
      <w:r w:rsidRPr="00F754FC">
        <w:rPr>
          <w:sz w:val="16"/>
          <w:szCs w:val="16"/>
        </w:rPr>
        <w:t>Robert Haddick (managing editor of Small Wars Journal). “This Week at War: If Mexico Is at War, Does America Have to Win It?” September 10</w:t>
      </w:r>
      <w:r w:rsidRPr="00F754FC">
        <w:rPr>
          <w:sz w:val="16"/>
          <w:szCs w:val="16"/>
          <w:vertAlign w:val="superscript"/>
        </w:rPr>
        <w:t>th</w:t>
      </w:r>
      <w:r w:rsidRPr="00F754FC">
        <w:rPr>
          <w:sz w:val="16"/>
          <w:szCs w:val="16"/>
        </w:rPr>
        <w:t xml:space="preserve">, 2010, </w:t>
      </w:r>
    </w:p>
    <w:p w:rsidR="0010216A" w:rsidRPr="00F754FC" w:rsidRDefault="008C628A" w:rsidP="0010216A">
      <w:pPr>
        <w:rPr>
          <w:sz w:val="16"/>
          <w:szCs w:val="16"/>
        </w:rPr>
      </w:pPr>
      <w:hyperlink r:id="rId11" w:history="1">
        <w:r w:rsidR="0010216A" w:rsidRPr="00F754FC">
          <w:rPr>
            <w:rStyle w:val="Hyperlink"/>
            <w:sz w:val="16"/>
            <w:szCs w:val="16"/>
          </w:rPr>
          <w:t>http://www.foreignpolicy.com/articles/2010/09/10/this_week_at_war_if_mexico_is_at_war_does_america_have_to_win_it</w:t>
        </w:r>
      </w:hyperlink>
    </w:p>
    <w:p w:rsidR="0010216A" w:rsidRPr="00F754FC" w:rsidRDefault="0010216A" w:rsidP="0010216A"/>
    <w:p w:rsidR="0010216A" w:rsidRPr="00F754FC" w:rsidRDefault="0010216A" w:rsidP="0010216A">
      <w:pPr>
        <w:rPr>
          <w:sz w:val="16"/>
          <w:szCs w:val="16"/>
        </w:rPr>
      </w:pPr>
      <w:r w:rsidRPr="00F754FC">
        <w:rPr>
          <w:rStyle w:val="StyleUnderline"/>
        </w:rPr>
        <w:t xml:space="preserve">Most significantly, </w:t>
      </w:r>
      <w:r w:rsidRPr="00F754FC">
        <w:rPr>
          <w:rStyle w:val="StyleUnderline"/>
          <w:highlight w:val="cyan"/>
        </w:rPr>
        <w:t>a strengthening Mexican insurgency would</w:t>
      </w:r>
      <w:r w:rsidRPr="00F754FC">
        <w:rPr>
          <w:rStyle w:val="StyleUnderline"/>
        </w:rPr>
        <w:t xml:space="preserve"> very likely </w:t>
      </w:r>
      <w:r w:rsidRPr="00F754FC">
        <w:rPr>
          <w:rStyle w:val="Emphasis"/>
          <w:highlight w:val="cyan"/>
        </w:rPr>
        <w:t>affect America's role in the rest of the world</w:t>
      </w:r>
      <w:r w:rsidRPr="00F754FC">
        <w:rPr>
          <w:sz w:val="16"/>
          <w:szCs w:val="16"/>
        </w:rPr>
        <w:t>. An increasingly chaotic American side of the border, marked by bloody</w:t>
      </w:r>
      <w:r w:rsidRPr="00F754FC">
        <w:rPr>
          <w:rStyle w:val="StyleUnderline"/>
        </w:rPr>
        <w:t xml:space="preserve"> </w:t>
      </w:r>
      <w:r w:rsidRPr="00F754FC">
        <w:rPr>
          <w:rStyle w:val="StyleUnderline"/>
          <w:highlight w:val="cyan"/>
        </w:rPr>
        <w:t>cartel wars</w:t>
      </w:r>
      <w:r w:rsidRPr="00F754FC">
        <w:rPr>
          <w:rStyle w:val="StyleUnderline"/>
        </w:rPr>
        <w:t xml:space="preserve">, corrupted government and media, and a breakdown in security, </w:t>
      </w:r>
      <w:r w:rsidRPr="00F754FC">
        <w:rPr>
          <w:rStyle w:val="StyleUnderline"/>
          <w:highlight w:val="cyan"/>
        </w:rPr>
        <w:t>would</w:t>
      </w:r>
      <w:r w:rsidRPr="00F754FC">
        <w:rPr>
          <w:rStyle w:val="StyleUnderline"/>
        </w:rPr>
        <w:t xml:space="preserve"> likely </w:t>
      </w:r>
      <w:r w:rsidRPr="00F754FC">
        <w:rPr>
          <w:rStyle w:val="StyleUnderline"/>
          <w:highlight w:val="cyan"/>
        </w:rPr>
        <w:t>cause</w:t>
      </w:r>
      <w:r w:rsidRPr="00F754FC">
        <w:rPr>
          <w:rStyle w:val="StyleUnderline"/>
        </w:rPr>
        <w:t xml:space="preserve"> many in </w:t>
      </w:r>
      <w:r w:rsidRPr="00F754FC">
        <w:rPr>
          <w:rStyle w:val="StyleUnderline"/>
          <w:highlight w:val="cyan"/>
        </w:rPr>
        <w:t>the U</w:t>
      </w:r>
      <w:r w:rsidRPr="00F754FC">
        <w:rPr>
          <w:rStyle w:val="StyleUnderline"/>
        </w:rPr>
        <w:t xml:space="preserve">nited </w:t>
      </w:r>
      <w:r w:rsidRPr="00F754FC">
        <w:rPr>
          <w:rStyle w:val="StyleUnderline"/>
          <w:highlight w:val="cyan"/>
        </w:rPr>
        <w:t>S</w:t>
      </w:r>
      <w:r w:rsidRPr="00F754FC">
        <w:rPr>
          <w:rStyle w:val="StyleUnderline"/>
        </w:rPr>
        <w:t xml:space="preserve">tates </w:t>
      </w:r>
      <w:r w:rsidRPr="00F754FC">
        <w:rPr>
          <w:rStyle w:val="StyleUnderline"/>
          <w:highlight w:val="cyan"/>
        </w:rPr>
        <w:t>to question</w:t>
      </w:r>
      <w:r w:rsidRPr="00F754FC">
        <w:rPr>
          <w:rStyle w:val="StyleUnderline"/>
        </w:rPr>
        <w:t xml:space="preserve"> the importance of </w:t>
      </w:r>
      <w:r w:rsidRPr="00F754FC">
        <w:rPr>
          <w:rStyle w:val="StyleUnderline"/>
          <w:highlight w:val="cyan"/>
        </w:rPr>
        <w:t>military</w:t>
      </w:r>
      <w:r w:rsidRPr="00F754FC">
        <w:rPr>
          <w:rStyle w:val="StyleUnderline"/>
        </w:rPr>
        <w:t xml:space="preserve"> and foreign policy </w:t>
      </w:r>
      <w:r w:rsidRPr="00F754FC">
        <w:rPr>
          <w:rStyle w:val="StyleUnderline"/>
          <w:highlight w:val="cyan"/>
        </w:rPr>
        <w:t>ventures elsewhere</w:t>
      </w:r>
      <w:r w:rsidRPr="00F754FC">
        <w:rPr>
          <w:rStyle w:val="StyleUnderline"/>
        </w:rPr>
        <w:t xml:space="preserve"> in the world. Should the southern border become a U.S. president's primary national security concern, nervous </w:t>
      </w:r>
      <w:r w:rsidRPr="00F754FC">
        <w:rPr>
          <w:rStyle w:val="StyleUnderline"/>
          <w:highlight w:val="cyan"/>
        </w:rPr>
        <w:t>allies and</w:t>
      </w:r>
      <w:r w:rsidRPr="00F754FC">
        <w:rPr>
          <w:rStyle w:val="StyleUnderline"/>
        </w:rPr>
        <w:t xml:space="preserve"> opportunistic </w:t>
      </w:r>
      <w:r w:rsidRPr="00F754FC">
        <w:rPr>
          <w:rStyle w:val="StyleUnderline"/>
          <w:highlight w:val="cyan"/>
        </w:rPr>
        <w:t>adversaries</w:t>
      </w:r>
      <w:r w:rsidRPr="00F754FC">
        <w:rPr>
          <w:rStyle w:val="StyleUnderline"/>
        </w:rPr>
        <w:t xml:space="preserve"> elsewhere in the world </w:t>
      </w:r>
      <w:r w:rsidRPr="00F754FC">
        <w:rPr>
          <w:rStyle w:val="StyleUnderline"/>
          <w:highlight w:val="cyan"/>
        </w:rPr>
        <w:t>would</w:t>
      </w:r>
      <w:r w:rsidRPr="00F754FC">
        <w:rPr>
          <w:rStyle w:val="StyleUnderline"/>
        </w:rPr>
        <w:t xml:space="preserve"> no doubt </w:t>
      </w:r>
      <w:r w:rsidRPr="00F754FC">
        <w:rPr>
          <w:rStyle w:val="Emphasis"/>
          <w:highlight w:val="cyan"/>
        </w:rPr>
        <w:t>adjust to a distracted and inward-looking America</w:t>
      </w:r>
      <w:r w:rsidRPr="00F754FC">
        <w:rPr>
          <w:rStyle w:val="StyleUnderline"/>
          <w:highlight w:val="cyan"/>
        </w:rPr>
        <w:t>, with</w:t>
      </w:r>
      <w:r w:rsidRPr="00F754FC">
        <w:rPr>
          <w:rStyle w:val="StyleUnderline"/>
        </w:rPr>
        <w:t xml:space="preserve"> potentially </w:t>
      </w:r>
      <w:r w:rsidRPr="00F754FC">
        <w:rPr>
          <w:rStyle w:val="Emphasis"/>
          <w:highlight w:val="cyan"/>
        </w:rPr>
        <w:t>disruptive arms races</w:t>
      </w:r>
      <w:r w:rsidRPr="00F754FC">
        <w:rPr>
          <w:rStyle w:val="StyleUnderline"/>
        </w:rPr>
        <w:t xml:space="preserve"> the result</w:t>
      </w:r>
      <w:r w:rsidRPr="00F754FC">
        <w:rPr>
          <w:sz w:val="16"/>
          <w:szCs w:val="16"/>
        </w:rPr>
        <w:t>. Secretary Clinton has looked south and now sees an insurgency. Let's hope that the United States can apply what it has recently learned about insurgencies to stop this one from getting out of control.</w:t>
      </w:r>
    </w:p>
    <w:p w:rsidR="0010216A" w:rsidRPr="00F754FC" w:rsidRDefault="0010216A" w:rsidP="0010216A">
      <w:pPr>
        <w:pStyle w:val="Heading4"/>
      </w:pPr>
      <w:r w:rsidRPr="00F754FC">
        <w:t xml:space="preserve">Bioterror outweighs on </w:t>
      </w:r>
      <w:r w:rsidRPr="00F754FC">
        <w:rPr>
          <w:u w:val="single"/>
        </w:rPr>
        <w:t>timeframe</w:t>
      </w:r>
      <w:r w:rsidRPr="00F754FC">
        <w:t xml:space="preserve"> and </w:t>
      </w:r>
      <w:r w:rsidRPr="00F754FC">
        <w:rPr>
          <w:u w:val="single"/>
        </w:rPr>
        <w:t>magnitude</w:t>
      </w:r>
    </w:p>
    <w:p w:rsidR="0010216A" w:rsidRPr="00F754FC" w:rsidRDefault="0010216A" w:rsidP="0010216A">
      <w:r w:rsidRPr="00F754FC">
        <w:rPr>
          <w:b/>
        </w:rPr>
        <w:t>Dhillon et al 17</w:t>
      </w:r>
    </w:p>
    <w:p w:rsidR="0010216A" w:rsidRPr="00F754FC" w:rsidRDefault="0010216A" w:rsidP="0010216A">
      <w:pPr>
        <w:rPr>
          <w:sz w:val="16"/>
          <w:szCs w:val="16"/>
        </w:rPr>
      </w:pPr>
      <w:r w:rsidRPr="00F754FC">
        <w:rPr>
          <w:sz w:val="16"/>
          <w:szCs w:val="16"/>
        </w:rPr>
        <w:t>Ranu S. Dhillon (MD, is an instructor at Harvard Medical School and a physician at Brigham and Women’s Hospital in Boston. He works on building health systems in developing countries and served as an advisor to the president of Guinea during the Ebola epidemic), Devabhaktuni Srikrishna (the founder of Patient Knowhow, which curates patient educational content on YouTube. He worked on the response to the Ebola outbreak in Guinea), and David Beier (is a managing director of Bay City Capital. He previously served in several leadership roles at the intersection of government, policy, and technology, including chief domestic policy advisor to then-Vice President Al Gore, vice president for government affairs and policy at Genentech, senior vice president of global government affairs at Amgen, and counsel to the U.S. House Judiciary Committee). “The World Is Completely Unprepared for a Global Pandemic.” Harvard Business Review. March 15</w:t>
      </w:r>
      <w:r w:rsidRPr="00F754FC">
        <w:rPr>
          <w:sz w:val="16"/>
          <w:szCs w:val="16"/>
          <w:vertAlign w:val="superscript"/>
        </w:rPr>
        <w:t>th</w:t>
      </w:r>
      <w:r w:rsidRPr="00F754FC">
        <w:rPr>
          <w:sz w:val="16"/>
          <w:szCs w:val="16"/>
        </w:rPr>
        <w:t xml:space="preserve">, 2017. </w:t>
      </w:r>
      <w:hyperlink r:id="rId12" w:history="1">
        <w:r w:rsidRPr="00F754FC">
          <w:rPr>
            <w:sz w:val="16"/>
            <w:szCs w:val="16"/>
          </w:rPr>
          <w:t>https://hbr.org/2017/03/the-world-is-completely-unprepared-for-a-global-pandemic</w:t>
        </w:r>
      </w:hyperlink>
    </w:p>
    <w:p w:rsidR="0010216A" w:rsidRPr="00F754FC" w:rsidRDefault="0010216A" w:rsidP="0010216A">
      <w:pPr>
        <w:rPr>
          <w:sz w:val="16"/>
          <w:szCs w:val="16"/>
        </w:rPr>
      </w:pPr>
    </w:p>
    <w:p w:rsidR="0010216A" w:rsidRPr="00F754FC" w:rsidRDefault="0010216A" w:rsidP="0010216A">
      <w:r w:rsidRPr="00F754FC">
        <w:rPr>
          <w:u w:val="single"/>
        </w:rPr>
        <w:t xml:space="preserve">We fear </w:t>
      </w:r>
      <w:r w:rsidRPr="00F754FC">
        <w:rPr>
          <w:highlight w:val="cyan"/>
          <w:u w:val="single"/>
        </w:rPr>
        <w:t xml:space="preserve">it is </w:t>
      </w:r>
      <w:r w:rsidRPr="00F754FC">
        <w:rPr>
          <w:b/>
          <w:iCs/>
          <w:highlight w:val="cyan"/>
          <w:u w:val="single"/>
          <w:bdr w:val="single" w:sz="24" w:space="0" w:color="auto"/>
        </w:rPr>
        <w:t>only a matter of time</w:t>
      </w:r>
      <w:r w:rsidRPr="00F754FC">
        <w:rPr>
          <w:highlight w:val="cyan"/>
          <w:u w:val="single"/>
        </w:rPr>
        <w:t xml:space="preserve"> before we face a deadlier and</w:t>
      </w:r>
      <w:r w:rsidRPr="00F754FC">
        <w:rPr>
          <w:u w:val="single"/>
        </w:rPr>
        <w:t xml:space="preserve"> more </w:t>
      </w:r>
      <w:r w:rsidRPr="00F754FC">
        <w:rPr>
          <w:highlight w:val="cyan"/>
          <w:u w:val="single"/>
        </w:rPr>
        <w:t>contagious pathogen</w:t>
      </w:r>
      <w:r w:rsidRPr="00F754FC">
        <w:rPr>
          <w:sz w:val="16"/>
          <w:szCs w:val="16"/>
        </w:rPr>
        <w:t>, yet the threat of a deadly pandemic remains dangerously overlooked. Pandemics now occur with greater frequency, due to factors such as climate change, urbanization, and international travel. Other factors, such as a weak World Health Organization and potentially massive cuts to funding for U.S. scientific research and foreign aid, including funding for the United Nations, stand to deepen our vulnerability. We also face the specter of novel and mutated pathogens that could spread and kill faster than diseases we have seen before.</w:t>
      </w:r>
      <w:r w:rsidRPr="00F754FC">
        <w:rPr>
          <w:u w:val="single"/>
        </w:rPr>
        <w:t xml:space="preserve"> </w:t>
      </w:r>
      <w:r w:rsidRPr="00F754FC">
        <w:rPr>
          <w:highlight w:val="cyan"/>
          <w:u w:val="single"/>
        </w:rPr>
        <w:t xml:space="preserve">With the advent of </w:t>
      </w:r>
      <w:r w:rsidRPr="00F754FC">
        <w:rPr>
          <w:b/>
          <w:iCs/>
          <w:highlight w:val="cyan"/>
          <w:u w:val="single"/>
          <w:bdr w:val="single" w:sz="24" w:space="0" w:color="auto"/>
        </w:rPr>
        <w:t>genome-editing</w:t>
      </w:r>
      <w:r w:rsidRPr="00F754FC">
        <w:rPr>
          <w:u w:val="single"/>
        </w:rPr>
        <w:t xml:space="preserve"> </w:t>
      </w:r>
      <w:r w:rsidRPr="00F754FC">
        <w:rPr>
          <w:rStyle w:val="Emphasis"/>
          <w:highlight w:val="cyan"/>
        </w:rPr>
        <w:t>tech</w:t>
      </w:r>
      <w:r w:rsidRPr="00F754FC">
        <w:rPr>
          <w:u w:val="single"/>
        </w:rPr>
        <w:t xml:space="preserve">nologies, </w:t>
      </w:r>
      <w:r w:rsidRPr="00F754FC">
        <w:rPr>
          <w:b/>
          <w:iCs/>
          <w:highlight w:val="cyan"/>
          <w:u w:val="single"/>
          <w:bdr w:val="single" w:sz="24" w:space="0" w:color="auto"/>
        </w:rPr>
        <w:t>bioterrorists</w:t>
      </w:r>
      <w:r w:rsidRPr="00F754FC">
        <w:rPr>
          <w:highlight w:val="cyan"/>
          <w:u w:val="single"/>
        </w:rPr>
        <w:t xml:space="preserve"> could</w:t>
      </w:r>
      <w:r w:rsidRPr="00F754FC">
        <w:rPr>
          <w:u w:val="single"/>
        </w:rPr>
        <w:t xml:space="preserve"> artificially </w:t>
      </w:r>
      <w:r w:rsidRPr="00F754FC">
        <w:rPr>
          <w:highlight w:val="cyan"/>
          <w:u w:val="single"/>
        </w:rPr>
        <w:t>engineer new plagues, a threat that</w:t>
      </w:r>
      <w:r w:rsidRPr="00F754FC">
        <w:rPr>
          <w:u w:val="single"/>
        </w:rPr>
        <w:t xml:space="preserve"> Ashton </w:t>
      </w:r>
      <w:r w:rsidRPr="00F754FC">
        <w:rPr>
          <w:highlight w:val="cyan"/>
          <w:u w:val="single"/>
        </w:rPr>
        <w:t>Carter</w:t>
      </w:r>
      <w:r w:rsidRPr="00F754FC">
        <w:rPr>
          <w:u w:val="single"/>
        </w:rPr>
        <w:t xml:space="preserve">, the </w:t>
      </w:r>
      <w:r w:rsidRPr="00F754FC">
        <w:rPr>
          <w:highlight w:val="cyan"/>
          <w:u w:val="single"/>
        </w:rPr>
        <w:t>former</w:t>
      </w:r>
      <w:r w:rsidRPr="00F754FC">
        <w:rPr>
          <w:u w:val="single"/>
        </w:rPr>
        <w:t xml:space="preserve"> U.S. </w:t>
      </w:r>
      <w:r w:rsidRPr="00F754FC">
        <w:rPr>
          <w:highlight w:val="cyan"/>
          <w:u w:val="single"/>
        </w:rPr>
        <w:t>secretary of defense</w:t>
      </w:r>
      <w:r w:rsidRPr="00F754FC">
        <w:rPr>
          <w:u w:val="single"/>
        </w:rPr>
        <w:t xml:space="preserve">, </w:t>
      </w:r>
      <w:r w:rsidRPr="00F754FC">
        <w:rPr>
          <w:highlight w:val="cyan"/>
          <w:u w:val="single"/>
        </w:rPr>
        <w:t xml:space="preserve">thinks </w:t>
      </w:r>
      <w:r w:rsidRPr="00F754FC">
        <w:rPr>
          <w:b/>
          <w:iCs/>
          <w:highlight w:val="cyan"/>
          <w:u w:val="single"/>
          <w:bdr w:val="single" w:sz="24" w:space="0" w:color="auto"/>
        </w:rPr>
        <w:t>could rival nuclear weapons</w:t>
      </w:r>
      <w:r w:rsidRPr="00F754FC">
        <w:rPr>
          <w:u w:val="single"/>
        </w:rPr>
        <w:t xml:space="preserve"> in deadliness</w:t>
      </w:r>
      <w:r w:rsidRPr="00F754FC">
        <w:rPr>
          <w:sz w:val="16"/>
          <w:szCs w:val="16"/>
        </w:rPr>
        <w:t xml:space="preserve">. The two of us have advised the president of Guinea on stopping Ebola. In addition, we have worked on ways to contain the spread of Zika and have informally advised U.S. and international organizations on the matter. Our experiences tell us that the world is unprepared for these threats. We urgently need to change this trajectory. We can start by learning four lessons from the gaps exposed by the Ebola and Zika pandemics. </w:t>
      </w:r>
    </w:p>
    <w:p w:rsidR="0010216A" w:rsidRPr="00F754FC" w:rsidRDefault="0010216A" w:rsidP="0010216A">
      <w:pPr>
        <w:pStyle w:val="Heading3"/>
      </w:pPr>
      <w:r w:rsidRPr="00F754FC">
        <w:t>2NC Bioterror O/W Nukes</w:t>
      </w:r>
    </w:p>
    <w:p w:rsidR="0010216A" w:rsidRPr="00F754FC" w:rsidRDefault="0010216A" w:rsidP="0010216A">
      <w:pPr>
        <w:pStyle w:val="Heading4"/>
      </w:pPr>
      <w:r w:rsidRPr="00F754FC">
        <w:t>Outweighs on magnitude—nuclear war doesn’t cause extinction</w:t>
      </w:r>
    </w:p>
    <w:p w:rsidR="0010216A" w:rsidRPr="00F754FC" w:rsidRDefault="0010216A" w:rsidP="0010216A">
      <w:r w:rsidRPr="00F754FC">
        <w:rPr>
          <w:b/>
        </w:rPr>
        <w:t>Seitz 11</w:t>
      </w:r>
    </w:p>
    <w:p w:rsidR="0010216A" w:rsidRPr="00F754FC" w:rsidRDefault="0010216A" w:rsidP="0010216A">
      <w:pPr>
        <w:rPr>
          <w:sz w:val="16"/>
          <w:szCs w:val="16"/>
        </w:rPr>
      </w:pPr>
      <w:r w:rsidRPr="00F754FC">
        <w:rPr>
          <w:sz w:val="16"/>
          <w:szCs w:val="16"/>
        </w:rPr>
        <w:t>Russell Seitz (physicist at Harvard). MODIFIED FOR OFFENSIVE LANGUAGE—STRUCKTHROUGH AND REPLACED WITH “CONFLICT.” “Nuclear winter was and is debatable.” Correspondence, Nature, vol. 475, 2011. http://www.nature.com/nature/journal/v475/n7354/pdf/475037b.pdf</w:t>
      </w:r>
    </w:p>
    <w:p w:rsidR="0010216A" w:rsidRPr="00F754FC" w:rsidRDefault="0010216A" w:rsidP="0010216A"/>
    <w:p w:rsidR="0010216A" w:rsidRPr="00F754FC" w:rsidRDefault="0010216A" w:rsidP="0010216A">
      <w:pPr>
        <w:rPr>
          <w:u w:val="single"/>
        </w:rPr>
      </w:pPr>
      <w:r w:rsidRPr="00F754FC">
        <w:rPr>
          <w:u w:val="single"/>
        </w:rPr>
        <w:t xml:space="preserve">Alan Robock’s contention that there has been no real scientific debate about the </w:t>
      </w:r>
      <w:r w:rsidRPr="00F754FC">
        <w:rPr>
          <w:highlight w:val="cyan"/>
          <w:u w:val="single"/>
        </w:rPr>
        <w:t>‘nuclear winter’</w:t>
      </w:r>
      <w:r w:rsidRPr="00F754FC">
        <w:rPr>
          <w:u w:val="single"/>
        </w:rPr>
        <w:t xml:space="preserve"> concept is itself debatable (Nature 473, 275–276; 2011). This potential climate disaster, popularized in Science in 1983, </w:t>
      </w:r>
      <w:r w:rsidRPr="00F754FC">
        <w:rPr>
          <w:highlight w:val="cyan"/>
          <w:u w:val="single"/>
        </w:rPr>
        <w:t>rested on</w:t>
      </w:r>
      <w:r w:rsidRPr="00F754FC">
        <w:rPr>
          <w:u w:val="single"/>
        </w:rPr>
        <w:t xml:space="preserve"> the output of </w:t>
      </w:r>
      <w:r w:rsidRPr="00F754FC">
        <w:rPr>
          <w:highlight w:val="cyan"/>
          <w:u w:val="single"/>
        </w:rPr>
        <w:t>a one-dimensional model</w:t>
      </w:r>
      <w:r w:rsidRPr="00F754FC">
        <w:rPr>
          <w:u w:val="single"/>
        </w:rPr>
        <w:t xml:space="preserve"> that was </w:t>
      </w:r>
      <w:r w:rsidRPr="00F754FC">
        <w:rPr>
          <w:highlight w:val="cyan"/>
          <w:u w:val="single"/>
        </w:rPr>
        <w:t>later shown to overestimate</w:t>
      </w:r>
      <w:r w:rsidRPr="00F754FC">
        <w:rPr>
          <w:u w:val="single"/>
        </w:rPr>
        <w:t xml:space="preserve"> the smoke a nuclear </w:t>
      </w:r>
      <w:r w:rsidRPr="00F754FC">
        <w:rPr>
          <w:strike/>
          <w:u w:val="single"/>
        </w:rPr>
        <w:t>holocaust</w:t>
      </w:r>
      <w:r w:rsidRPr="00F754FC">
        <w:rPr>
          <w:u w:val="single"/>
        </w:rPr>
        <w:t xml:space="preserve"> [conflict] might engender. More </w:t>
      </w:r>
      <w:r w:rsidRPr="00F754FC">
        <w:rPr>
          <w:highlight w:val="cyan"/>
          <w:u w:val="single"/>
        </w:rPr>
        <w:t>refined estimates, combined with</w:t>
      </w:r>
      <w:r w:rsidRPr="00F754FC">
        <w:rPr>
          <w:u w:val="single"/>
        </w:rPr>
        <w:t xml:space="preserve"> advanced </w:t>
      </w:r>
      <w:r w:rsidRPr="00F754FC">
        <w:rPr>
          <w:highlight w:val="cyan"/>
          <w:u w:val="single"/>
        </w:rPr>
        <w:t>three-dimensional models</w:t>
      </w:r>
      <w:r w:rsidRPr="00F754FC">
        <w:rPr>
          <w:u w:val="single"/>
        </w:rPr>
        <w:t xml:space="preserve"> (see go.nature.com/ kss8te), </w:t>
      </w:r>
      <w:r w:rsidRPr="00F754FC">
        <w:rPr>
          <w:highlight w:val="cyan"/>
          <w:u w:val="single"/>
        </w:rPr>
        <w:t>have dramatically reduced the extent and severity of</w:t>
      </w:r>
      <w:r w:rsidRPr="00F754FC">
        <w:rPr>
          <w:u w:val="single"/>
        </w:rPr>
        <w:t xml:space="preserve"> the projected </w:t>
      </w:r>
      <w:r w:rsidRPr="00F754FC">
        <w:rPr>
          <w:highlight w:val="cyan"/>
          <w:u w:val="single"/>
        </w:rPr>
        <w:t>cooling</w:t>
      </w:r>
      <w:r w:rsidRPr="00F754FC">
        <w:rPr>
          <w:u w:val="single"/>
        </w:rPr>
        <w:t xml:space="preserve">. Despite this, Carl Sagan, who co-authored the 1983 Science paper, went so far as to posit “the extinction of Homo sapiens” (C. Sagan Foreign Affairs 63, 75–77; 1984). </w:t>
      </w:r>
      <w:r w:rsidRPr="00F754FC">
        <w:rPr>
          <w:b/>
          <w:iCs/>
          <w:u w:val="single"/>
          <w:bdr w:val="single" w:sz="24" w:space="0" w:color="auto"/>
        </w:rPr>
        <w:t>Some regarded this apocalyptic prediction as an exercise in mythology.</w:t>
      </w:r>
      <w:r w:rsidRPr="00F754FC">
        <w:rPr>
          <w:u w:val="single"/>
        </w:rPr>
        <w:t xml:space="preserve"> George Rathjens of the Massachusetts Institute of Technology protested: “</w:t>
      </w:r>
      <w:r w:rsidRPr="00F754FC">
        <w:rPr>
          <w:b/>
          <w:iCs/>
          <w:highlight w:val="cyan"/>
          <w:u w:val="single"/>
          <w:bdr w:val="single" w:sz="24" w:space="0" w:color="auto"/>
        </w:rPr>
        <w:t>Nuclear winter is the worst example of the misrepresentation of science to the public</w:t>
      </w:r>
      <w:r w:rsidRPr="00F754FC">
        <w:rPr>
          <w:u w:val="single"/>
        </w:rPr>
        <w:t xml:space="preserve"> in my memory,” (see go.nature.com/yujz84) and climatologist Kerry Emanuel observed that the subject had “become notorious for its lack of scientific integrity” (Nature 319, 259; 1986). </w:t>
      </w:r>
    </w:p>
    <w:p w:rsidR="0010216A" w:rsidRPr="00F754FC" w:rsidRDefault="0010216A" w:rsidP="0010216A">
      <w:pPr>
        <w:pStyle w:val="Heading4"/>
      </w:pPr>
      <w:r w:rsidRPr="00F754FC">
        <w:t xml:space="preserve">Bioweapons cause extinction and are </w:t>
      </w:r>
      <w:r w:rsidRPr="00F754FC">
        <w:rPr>
          <w:u w:val="single"/>
        </w:rPr>
        <w:t>worse</w:t>
      </w:r>
      <w:r w:rsidRPr="00F754FC">
        <w:t xml:space="preserve"> than nuclear weapons</w:t>
      </w:r>
    </w:p>
    <w:p w:rsidR="0010216A" w:rsidRPr="00F754FC" w:rsidRDefault="0010216A" w:rsidP="0010216A">
      <w:r w:rsidRPr="00F754FC">
        <w:rPr>
          <w:b/>
        </w:rPr>
        <w:t>Ochs 2</w:t>
      </w:r>
      <w:r w:rsidRPr="00F754FC">
        <w:t xml:space="preserve"> (Richard, Fmr President – Aberdeen Proving Ground Superfund Citizens Coalition, “Biological Weapons Must Be Abolished Immediately”, 6-9, </w:t>
      </w:r>
      <w:hyperlink r:id="rId13" w:history="1">
        <w:r w:rsidRPr="00F754FC">
          <w:t>http://www.freefromterror.net/other_articles/abolish.html</w:t>
        </w:r>
      </w:hyperlink>
      <w:r w:rsidRPr="00F754FC">
        <w:t>)</w:t>
      </w:r>
    </w:p>
    <w:p w:rsidR="0010216A" w:rsidRPr="00F754FC" w:rsidRDefault="0010216A" w:rsidP="0010216A"/>
    <w:p w:rsidR="0010216A" w:rsidRPr="00F754FC" w:rsidRDefault="0010216A" w:rsidP="0010216A">
      <w:pPr>
        <w:rPr>
          <w:u w:val="single"/>
        </w:rPr>
      </w:pPr>
      <w:r w:rsidRPr="00F754FC">
        <w:rPr>
          <w:u w:val="single"/>
        </w:rPr>
        <w:t xml:space="preserve">Of all the weapons of mass destruction, the genetically engineered </w:t>
      </w:r>
      <w:r w:rsidRPr="00F754FC">
        <w:rPr>
          <w:highlight w:val="cyan"/>
          <w:u w:val="single"/>
        </w:rPr>
        <w:t>bio</w:t>
      </w:r>
      <w:r w:rsidRPr="00F754FC">
        <w:rPr>
          <w:u w:val="single"/>
        </w:rPr>
        <w:t xml:space="preserve">logical </w:t>
      </w:r>
      <w:r w:rsidRPr="00F754FC">
        <w:rPr>
          <w:highlight w:val="cyan"/>
          <w:u w:val="single"/>
        </w:rPr>
        <w:t>weapons</w:t>
      </w:r>
      <w:r w:rsidRPr="00F754FC">
        <w:rPr>
          <w:u w:val="single"/>
        </w:rPr>
        <w:t xml:space="preserve">, many without a known cure or vaccine, </w:t>
      </w:r>
      <w:r w:rsidRPr="00F754FC">
        <w:rPr>
          <w:b/>
          <w:iCs/>
          <w:highlight w:val="cyan"/>
          <w:u w:val="single"/>
          <w:bdr w:val="single" w:sz="24" w:space="0" w:color="auto"/>
        </w:rPr>
        <w:t>are an extreme danger to</w:t>
      </w:r>
      <w:r w:rsidRPr="00F754FC">
        <w:rPr>
          <w:b/>
          <w:iCs/>
          <w:u w:val="single"/>
          <w:bdr w:val="single" w:sz="24" w:space="0" w:color="auto"/>
        </w:rPr>
        <w:t xml:space="preserve"> the continued </w:t>
      </w:r>
      <w:r w:rsidRPr="00F754FC">
        <w:rPr>
          <w:b/>
          <w:iCs/>
          <w:highlight w:val="cyan"/>
          <w:u w:val="single"/>
          <w:bdr w:val="single" w:sz="24" w:space="0" w:color="auto"/>
        </w:rPr>
        <w:t>survival</w:t>
      </w:r>
      <w:r w:rsidRPr="00F754FC">
        <w:rPr>
          <w:b/>
          <w:iCs/>
          <w:u w:val="single"/>
          <w:bdr w:val="single" w:sz="24" w:space="0" w:color="auto"/>
        </w:rPr>
        <w:t xml:space="preserve"> of life on earth</w:t>
      </w:r>
      <w:r w:rsidRPr="00F754FC">
        <w:rPr>
          <w:u w:val="single"/>
        </w:rPr>
        <w:t xml:space="preserve">. Any perceived military value or deterrence pales in comparison to the great risk these weapons pose just sitting in vials in laboratories. While a "nuclear winter," resulting from a massive exchange of </w:t>
      </w:r>
      <w:r w:rsidRPr="00F754FC">
        <w:rPr>
          <w:highlight w:val="cyan"/>
          <w:u w:val="single"/>
        </w:rPr>
        <w:t>nuclear weapons,</w:t>
      </w:r>
      <w:r w:rsidRPr="00F754FC">
        <w:rPr>
          <w:u w:val="single"/>
        </w:rPr>
        <w:t xml:space="preserve"> could also kill off most of life on earth and severely compromise the health of future generations, they </w:t>
      </w:r>
      <w:r w:rsidRPr="00F754FC">
        <w:rPr>
          <w:highlight w:val="cyan"/>
          <w:u w:val="single"/>
        </w:rPr>
        <w:t>are easier to control</w:t>
      </w:r>
      <w:r w:rsidRPr="00F754FC">
        <w:rPr>
          <w:u w:val="single"/>
        </w:rPr>
        <w:t xml:space="preserve">. </w:t>
      </w:r>
      <w:r w:rsidRPr="00F754FC">
        <w:rPr>
          <w:highlight w:val="cyan"/>
          <w:u w:val="single"/>
        </w:rPr>
        <w:t>Bio</w:t>
      </w:r>
      <w:r w:rsidRPr="00F754FC">
        <w:rPr>
          <w:u w:val="single"/>
        </w:rPr>
        <w:t xml:space="preserve">logical </w:t>
      </w:r>
      <w:r w:rsidRPr="00F754FC">
        <w:rPr>
          <w:highlight w:val="cyan"/>
          <w:u w:val="single"/>
        </w:rPr>
        <w:t>weapons</w:t>
      </w:r>
      <w:r w:rsidRPr="00F754FC">
        <w:rPr>
          <w:u w:val="single"/>
        </w:rPr>
        <w:t xml:space="preserve">, on the other hand, can </w:t>
      </w:r>
      <w:r w:rsidRPr="00F754FC">
        <w:rPr>
          <w:highlight w:val="cyan"/>
          <w:u w:val="single"/>
        </w:rPr>
        <w:t>get out of control very easily</w:t>
      </w:r>
      <w:r w:rsidRPr="00F754FC">
        <w:rPr>
          <w:u w:val="single"/>
        </w:rPr>
        <w:t xml:space="preserve">, as the recent anthrax attacks has demonstrated. There is no way to guarantee the security of these doomsday weapons because </w:t>
      </w:r>
      <w:r w:rsidRPr="00F754FC">
        <w:rPr>
          <w:highlight w:val="cyan"/>
          <w:u w:val="single"/>
        </w:rPr>
        <w:t>very tiny amounts can be stolen or accidentally released and</w:t>
      </w:r>
      <w:r w:rsidRPr="00F754FC">
        <w:rPr>
          <w:u w:val="single"/>
        </w:rPr>
        <w:t xml:space="preserve"> then </w:t>
      </w:r>
      <w:r w:rsidRPr="00F754FC">
        <w:rPr>
          <w:highlight w:val="cyan"/>
          <w:u w:val="single"/>
        </w:rPr>
        <w:t>grow</w:t>
      </w:r>
      <w:r w:rsidRPr="00F754FC">
        <w:rPr>
          <w:u w:val="single"/>
        </w:rPr>
        <w:t xml:space="preserve"> or be grown </w:t>
      </w:r>
      <w:r w:rsidRPr="00F754FC">
        <w:rPr>
          <w:highlight w:val="cyan"/>
          <w:u w:val="single"/>
        </w:rPr>
        <w:t>to horrendous proportions</w:t>
      </w:r>
      <w:r w:rsidRPr="00F754FC">
        <w:rPr>
          <w:sz w:val="16"/>
          <w:szCs w:val="16"/>
        </w:rPr>
        <w:t>.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w:t>
      </w:r>
      <w:r w:rsidRPr="00F754FC">
        <w:rPr>
          <w:u w:val="single"/>
        </w:rPr>
        <w:t xml:space="preserve"> Potentially worse than that, </w:t>
      </w:r>
      <w:r w:rsidRPr="00F754FC">
        <w:rPr>
          <w:highlight w:val="cyan"/>
          <w:u w:val="single"/>
        </w:rPr>
        <w:t>bio-engineered agents</w:t>
      </w:r>
      <w:r w:rsidRPr="00F754FC">
        <w:rPr>
          <w:u w:val="single"/>
        </w:rPr>
        <w:t xml:space="preserve"> by the hundreds </w:t>
      </w:r>
      <w:r w:rsidRPr="00F754FC">
        <w:rPr>
          <w:highlight w:val="cyan"/>
          <w:u w:val="single"/>
        </w:rPr>
        <w:t>with no known cure could wreck even greater calamity</w:t>
      </w:r>
      <w:r w:rsidRPr="00F754FC">
        <w:rPr>
          <w:u w:val="single"/>
        </w:rPr>
        <w:t xml:space="preserve"> on the human race </w:t>
      </w:r>
      <w:r w:rsidRPr="00F754FC">
        <w:rPr>
          <w:highlight w:val="cyan"/>
          <w:u w:val="single"/>
        </w:rPr>
        <w:t>than</w:t>
      </w:r>
      <w:r w:rsidRPr="00F754FC">
        <w:rPr>
          <w:u w:val="single"/>
        </w:rPr>
        <w:t xml:space="preserve"> could </w:t>
      </w:r>
      <w:r w:rsidRPr="00F754FC">
        <w:rPr>
          <w:highlight w:val="cyan"/>
          <w:u w:val="single"/>
        </w:rPr>
        <w:t>persistent radiation</w:t>
      </w:r>
      <w:r w:rsidRPr="00F754FC">
        <w:rPr>
          <w:u w:val="single"/>
        </w:rPr>
        <w:t xml:space="preserve">. AIDS and ebola viruses are just a small example of recently emerging plagues with no known cure or vaccine. Can we imagine hundreds of such plagues? </w:t>
      </w:r>
      <w:r w:rsidRPr="00F754FC">
        <w:rPr>
          <w:b/>
          <w:iCs/>
          <w:highlight w:val="cyan"/>
          <w:u w:val="single"/>
          <w:bdr w:val="single" w:sz="24" w:space="0" w:color="auto"/>
        </w:rPr>
        <w:t>HUMAN EXTINCTION IS NOW POSSIBLE.</w:t>
      </w:r>
      <w:r w:rsidRPr="00F754FC">
        <w:rPr>
          <w:u w:val="single"/>
        </w:rPr>
        <w:t xml:space="preserve"> </w:t>
      </w:r>
    </w:p>
    <w:p w:rsidR="0010216A" w:rsidRPr="00F754FC" w:rsidRDefault="0010216A" w:rsidP="0010216A">
      <w:pPr>
        <w:pStyle w:val="Heading3"/>
      </w:pPr>
      <w:r w:rsidRPr="00F754FC">
        <w:t>2NC A2 Expedited</w:t>
      </w:r>
    </w:p>
    <w:p w:rsidR="0010216A" w:rsidRPr="00F754FC" w:rsidRDefault="0010216A" w:rsidP="0010216A">
      <w:pPr>
        <w:pStyle w:val="Heading4"/>
      </w:pPr>
      <w:bookmarkStart w:id="1" w:name="_Hlk519274571"/>
      <w:bookmarkStart w:id="2" w:name="_GoBack"/>
      <w:r w:rsidRPr="00F754FC">
        <w:t>The wall obviously won’t be finished without full funding from Congress, and that only means relations are on the brink—even Trump’s talk about Mexico paying for it has created uncertainty</w:t>
      </w:r>
    </w:p>
    <w:p w:rsidR="0010216A" w:rsidRPr="00F754FC" w:rsidRDefault="0010216A" w:rsidP="0010216A">
      <w:r w:rsidRPr="00F754FC">
        <w:rPr>
          <w:b/>
        </w:rPr>
        <w:t>AP 5-29</w:t>
      </w:r>
    </w:p>
    <w:p w:rsidR="0010216A" w:rsidRPr="00F754FC" w:rsidRDefault="0010216A" w:rsidP="0010216A">
      <w:pPr>
        <w:rPr>
          <w:sz w:val="16"/>
          <w:szCs w:val="16"/>
        </w:rPr>
      </w:pPr>
      <w:r w:rsidRPr="00F754FC">
        <w:rPr>
          <w:sz w:val="16"/>
          <w:szCs w:val="16"/>
        </w:rPr>
        <w:t>Associated Press. “The Latest: Trump insists Mexico will pay for border wall.” May 29, 2018. http://www.dailyherald.com/article/20180529/news/305299830</w:t>
      </w:r>
    </w:p>
    <w:p w:rsidR="0010216A" w:rsidRPr="00F754FC" w:rsidRDefault="0010216A" w:rsidP="0010216A"/>
    <w:p w:rsidR="0010216A" w:rsidRPr="00F754FC" w:rsidRDefault="0010216A" w:rsidP="0010216A">
      <w:pPr>
        <w:rPr>
          <w:rStyle w:val="StyleUnderline"/>
        </w:rPr>
      </w:pPr>
      <w:r w:rsidRPr="00F754FC">
        <w:rPr>
          <w:rStyle w:val="StyleUnderline"/>
        </w:rPr>
        <w:t xml:space="preserve">President Donald </w:t>
      </w:r>
      <w:r w:rsidRPr="00F754FC">
        <w:rPr>
          <w:rStyle w:val="StyleUnderline"/>
          <w:highlight w:val="cyan"/>
        </w:rPr>
        <w:t>Trump is resurrecting his rallying cry that Mexico will pay for his</w:t>
      </w:r>
      <w:r w:rsidRPr="00F754FC">
        <w:rPr>
          <w:rStyle w:val="StyleUnderline"/>
        </w:rPr>
        <w:t xml:space="preserve"> proposed border </w:t>
      </w:r>
      <w:r w:rsidRPr="00F754FC">
        <w:rPr>
          <w:rStyle w:val="StyleUnderline"/>
          <w:highlight w:val="cyan"/>
        </w:rPr>
        <w:t>wall</w:t>
      </w:r>
      <w:r w:rsidRPr="00F754FC">
        <w:rPr>
          <w:sz w:val="16"/>
          <w:szCs w:val="16"/>
        </w:rPr>
        <w:t>, despite sensitive ongoing negotiations over the future of a key North American trade deal. Acknowledging the sensitivity of the subject but abandoning caution, Trump says, "I don't want to cause a problem, but in the end, Mexico's gonna pay for the wall." Talks are continuing to renegotiate the North American Free Trade Agreement, which Trump calls "crazy."</w:t>
      </w:r>
      <w:r w:rsidRPr="00F754FC">
        <w:rPr>
          <w:rStyle w:val="StyleUnderline"/>
        </w:rPr>
        <w:t xml:space="preserve"> </w:t>
      </w:r>
      <w:r w:rsidRPr="00F754FC">
        <w:rPr>
          <w:rStyle w:val="StyleUnderline"/>
          <w:highlight w:val="cyan"/>
        </w:rPr>
        <w:t>Mexico has tirelessly objected to the notion that it would pay for the wall</w:t>
      </w:r>
      <w:r w:rsidRPr="00F754FC">
        <w:rPr>
          <w:rStyle w:val="StyleUnderline"/>
        </w:rPr>
        <w:t xml:space="preserve"> - </w:t>
      </w:r>
      <w:r w:rsidRPr="00F754FC">
        <w:rPr>
          <w:rStyle w:val="Emphasis"/>
          <w:highlight w:val="cyan"/>
        </w:rPr>
        <w:t>for which Trump has sought billions from Congress</w:t>
      </w:r>
      <w:r w:rsidRPr="00F754FC">
        <w:rPr>
          <w:rStyle w:val="StyleUnderline"/>
        </w:rPr>
        <w:t xml:space="preserve"> - </w:t>
      </w:r>
      <w:r w:rsidRPr="00F754FC">
        <w:rPr>
          <w:rStyle w:val="StyleUnderline"/>
          <w:highlight w:val="cyan"/>
        </w:rPr>
        <w:t>and Trump's talk</w:t>
      </w:r>
      <w:r w:rsidRPr="00F754FC">
        <w:rPr>
          <w:rStyle w:val="StyleUnderline"/>
        </w:rPr>
        <w:t xml:space="preserve"> on the matter </w:t>
      </w:r>
      <w:r w:rsidRPr="00F754FC">
        <w:rPr>
          <w:rStyle w:val="StyleUnderline"/>
          <w:highlight w:val="cyan"/>
        </w:rPr>
        <w:t xml:space="preserve">has </w:t>
      </w:r>
      <w:r w:rsidRPr="00F754FC">
        <w:rPr>
          <w:rStyle w:val="Emphasis"/>
          <w:highlight w:val="cyan"/>
        </w:rPr>
        <w:t>strained relations</w:t>
      </w:r>
      <w:r w:rsidRPr="00F754FC">
        <w:rPr>
          <w:rStyle w:val="StyleUnderline"/>
        </w:rPr>
        <w:t xml:space="preserve"> between the two countries. Trump says Mexico is "going to pay for the wall and they're going to enjoy it."</w:t>
      </w:r>
    </w:p>
    <w:bookmarkEnd w:id="1"/>
    <w:bookmarkEnd w:id="2"/>
    <w:p w:rsidR="0010216A" w:rsidRPr="00F754FC" w:rsidRDefault="0010216A" w:rsidP="0010216A"/>
    <w:p w:rsidR="0010216A" w:rsidRPr="00F754FC" w:rsidRDefault="0010216A" w:rsidP="0010216A">
      <w:pPr>
        <w:pStyle w:val="Heading3"/>
        <w:rPr>
          <w:rStyle w:val="StyleUnderline"/>
          <w:sz w:val="32"/>
        </w:rPr>
      </w:pPr>
      <w:r w:rsidRPr="00F754FC">
        <w:rPr>
          <w:rStyle w:val="StyleUnderline"/>
          <w:sz w:val="32"/>
        </w:rPr>
        <w:t>2NC A2 No Link</w:t>
      </w:r>
    </w:p>
    <w:p w:rsidR="0010216A" w:rsidRPr="00F754FC" w:rsidRDefault="0010216A" w:rsidP="0010216A">
      <w:pPr>
        <w:pStyle w:val="Heading4"/>
      </w:pPr>
      <w:r w:rsidRPr="00F754FC">
        <w:t>Dems will accept the wall---their evidence doesn’t assume their shift in ideology</w:t>
      </w:r>
    </w:p>
    <w:p w:rsidR="0010216A" w:rsidRPr="00F754FC" w:rsidRDefault="0010216A" w:rsidP="0010216A">
      <w:r w:rsidRPr="00F754FC">
        <w:rPr>
          <w:rStyle w:val="Style13ptBold"/>
        </w:rPr>
        <w:t>Berman 18</w:t>
      </w:r>
      <w:r w:rsidRPr="00F754FC">
        <w:t xml:space="preserve">—staff writer at The Atlantic, where he covers politics [Russell, 1/24/2018, “How Democrats Stopped Worrying and Learned to Accept Trump's Wall”, The Atlantic, </w:t>
      </w:r>
      <w:hyperlink r:id="rId14" w:history="1">
        <w:r w:rsidRPr="00F754FC">
          <w:rPr>
            <w:rStyle w:val="Hyperlink"/>
          </w:rPr>
          <w:t>https://www.theatlantic.com/politics/archive/2018/01/democrats-schumer-trump-border-wall-daca/551288/</w:t>
        </w:r>
      </w:hyperlink>
      <w:r w:rsidRPr="00F754FC">
        <w:t>] AMarb</w:t>
      </w:r>
    </w:p>
    <w:p w:rsidR="0010216A" w:rsidRPr="00F754FC" w:rsidRDefault="0010216A" w:rsidP="0010216A">
      <w:pPr>
        <w:rPr>
          <w:rStyle w:val="Style13ptBold"/>
        </w:rPr>
      </w:pPr>
    </w:p>
    <w:p w:rsidR="0010216A" w:rsidRPr="00F754FC" w:rsidRDefault="0010216A" w:rsidP="0010216A">
      <w:pPr>
        <w:rPr>
          <w:u w:val="single"/>
        </w:rPr>
      </w:pPr>
      <w:r w:rsidRPr="00F754FC">
        <w:rPr>
          <w:sz w:val="14"/>
        </w:rPr>
        <w:t xml:space="preserve">Vacuous and expensive. Pointless. Ineffective. Medieval. A non-starter. Over the last year, Senate Minority Leader Chuck Schumer has used each of those words, and many more, to denigrate the proposed southern border wall that President Trump made a centerpiece of his campaign. Hamming it up on the Senate floor, </w:t>
      </w:r>
      <w:r w:rsidRPr="00F754FC">
        <w:rPr>
          <w:rStyle w:val="StyleUnderline"/>
        </w:rPr>
        <w:t>Schumer frequently mocked the president’s demand that Congress front the money for a structure</w:t>
      </w:r>
      <w:r w:rsidRPr="00F754FC">
        <w:rPr>
          <w:sz w:val="14"/>
        </w:rPr>
        <w:t xml:space="preserve"> he repeatedly assured voters Mexico would pony up to build. But on Friday afternoon, as the hours ticked away toward a government shutdown, </w:t>
      </w:r>
      <w:r w:rsidRPr="00F754FC">
        <w:rPr>
          <w:rStyle w:val="Emphasis"/>
          <w:highlight w:val="cyan"/>
        </w:rPr>
        <w:t>Schumer</w:t>
      </w:r>
      <w:r w:rsidRPr="00F754FC">
        <w:rPr>
          <w:rStyle w:val="Emphasis"/>
        </w:rPr>
        <w:t xml:space="preserve"> went to the White House and </w:t>
      </w:r>
      <w:r w:rsidRPr="00F754FC">
        <w:rPr>
          <w:rStyle w:val="Emphasis"/>
          <w:highlight w:val="cyan"/>
        </w:rPr>
        <w:t>told Trump he could have his wall.</w:t>
      </w:r>
      <w:r w:rsidRPr="00F754FC">
        <w:rPr>
          <w:sz w:val="14"/>
        </w:rPr>
        <w:t xml:space="preserve"> “The president picked a number for the wall, and I accepted it,” Schumer recalled in the midst of the shutdown. </w:t>
      </w:r>
      <w:r w:rsidRPr="00F754FC">
        <w:rPr>
          <w:rStyle w:val="StyleUnderline"/>
          <w:highlight w:val="cyan"/>
        </w:rPr>
        <w:t>He had agreed to</w:t>
      </w:r>
      <w:r w:rsidRPr="00F754FC">
        <w:rPr>
          <w:rStyle w:val="StyleUnderline"/>
        </w:rPr>
        <w:t xml:space="preserve"> a significant sum of money for the wall—reported to be </w:t>
      </w:r>
      <w:r w:rsidRPr="00F754FC">
        <w:rPr>
          <w:rStyle w:val="Emphasis"/>
          <w:highlight w:val="cyan"/>
        </w:rPr>
        <w:t>$20 billion</w:t>
      </w:r>
      <w:r w:rsidRPr="00F754FC">
        <w:rPr>
          <w:sz w:val="14"/>
        </w:rPr>
        <w:t>, though the Democrat’s office will neither confirm nor deny that figure—</w:t>
      </w:r>
      <w:r w:rsidRPr="00F754FC">
        <w:rPr>
          <w:rStyle w:val="StyleUnderline"/>
          <w:highlight w:val="cyan"/>
        </w:rPr>
        <w:t>in exchange for Trump’s support of permanent protections for</w:t>
      </w:r>
      <w:r w:rsidRPr="00F754FC">
        <w:rPr>
          <w:rStyle w:val="StyleUnderline"/>
        </w:rPr>
        <w:t xml:space="preserve"> the nearly 700,000 young </w:t>
      </w:r>
      <w:r w:rsidRPr="00F754FC">
        <w:rPr>
          <w:rStyle w:val="StyleUnderline"/>
          <w:highlight w:val="cyan"/>
        </w:rPr>
        <w:t>undocumented immigrants</w:t>
      </w:r>
      <w:r w:rsidRPr="00F754FC">
        <w:rPr>
          <w:sz w:val="14"/>
        </w:rPr>
        <w:t xml:space="preserve"> covered under the Obama-era Deferred Action for Childhood Arrivals program. The White House ultimately rejected the offer, and later that night, Senate Democrats withheld their votes for a stopgap spending bill, leading to the three-day shutdown. With the government reopened and an immigration deal still elusive, Schumer told reporters on Tuesday that his offer of wall funding was “off the table” because Trump had rejected his agreement. But the fact that </w:t>
      </w:r>
      <w:r w:rsidRPr="00F754FC">
        <w:rPr>
          <w:rStyle w:val="Emphasis"/>
        </w:rPr>
        <w:t>Schumer felt empowered</w:t>
      </w:r>
      <w:r w:rsidRPr="00F754FC">
        <w:rPr>
          <w:rStyle w:val="StyleUnderline"/>
        </w:rPr>
        <w:t xml:space="preserve"> to make </w:t>
      </w:r>
      <w:r w:rsidRPr="00F754FC">
        <w:rPr>
          <w:rStyle w:val="StyleUnderline"/>
          <w:highlight w:val="cyan"/>
        </w:rPr>
        <w:t xml:space="preserve">such an </w:t>
      </w:r>
      <w:r w:rsidRPr="00F754FC">
        <w:rPr>
          <w:rStyle w:val="Emphasis"/>
          <w:highlight w:val="cyan"/>
        </w:rPr>
        <w:t>enormous concession</w:t>
      </w:r>
      <w:r w:rsidRPr="00F754FC">
        <w:rPr>
          <w:rStyle w:val="StyleUnderline"/>
        </w:rPr>
        <w:t xml:space="preserve"> at all </w:t>
      </w:r>
      <w:r w:rsidRPr="00F754FC">
        <w:rPr>
          <w:rStyle w:val="StyleUnderline"/>
          <w:highlight w:val="cyan"/>
        </w:rPr>
        <w:t xml:space="preserve">is </w:t>
      </w:r>
      <w:r w:rsidRPr="00F754FC">
        <w:rPr>
          <w:rStyle w:val="Emphasis"/>
          <w:highlight w:val="cyan"/>
        </w:rPr>
        <w:t>reflective of a shift</w:t>
      </w:r>
      <w:r w:rsidRPr="00F754FC">
        <w:rPr>
          <w:rStyle w:val="StyleUnderline"/>
          <w:highlight w:val="cyan"/>
        </w:rPr>
        <w:t xml:space="preserve"> in thinking by Dem</w:t>
      </w:r>
      <w:r w:rsidRPr="00F754FC">
        <w:rPr>
          <w:rStyle w:val="StyleUnderline"/>
        </w:rPr>
        <w:t>ocrat</w:t>
      </w:r>
      <w:r w:rsidRPr="00F754FC">
        <w:rPr>
          <w:rStyle w:val="StyleUnderline"/>
          <w:highlight w:val="cyan"/>
        </w:rPr>
        <w:t>s</w:t>
      </w:r>
      <w:r w:rsidRPr="00F754FC">
        <w:rPr>
          <w:rStyle w:val="StyleUnderline"/>
        </w:rPr>
        <w:t xml:space="preserve"> and pro-immigration advocates</w:t>
      </w:r>
      <w:r w:rsidRPr="00F754FC">
        <w:rPr>
          <w:sz w:val="14"/>
        </w:rPr>
        <w:t xml:space="preserve"> over the last several weeks and months. That </w:t>
      </w:r>
      <w:r w:rsidRPr="00F754FC">
        <w:rPr>
          <w:rStyle w:val="StyleUnderline"/>
        </w:rPr>
        <w:t>change has come both as the urgency to protect the young immigrants at risk for deportation</w:t>
      </w:r>
      <w:r w:rsidRPr="00F754FC">
        <w:rPr>
          <w:sz w:val="14"/>
        </w:rPr>
        <w:t xml:space="preserve"> has increased and in response to increasingly hard-line demands by Republicans and the Trump White House for restrictions in legal immigration and enhanced interior enforcement—policies that Democrats believe would be far more damaging to their cause than the construction of a wall. “Lives are at stake and the </w:t>
      </w:r>
      <w:r w:rsidRPr="00F754FC">
        <w:rPr>
          <w:rStyle w:val="Emphasis"/>
        </w:rPr>
        <w:t>l</w:t>
      </w:r>
      <w:r w:rsidRPr="00F754FC">
        <w:rPr>
          <w:rStyle w:val="Emphasis"/>
          <w:highlight w:val="cyan"/>
        </w:rPr>
        <w:t>ives of Dreamers are more important</w:t>
      </w:r>
      <w:r w:rsidRPr="00F754FC">
        <w:rPr>
          <w:rStyle w:val="Emphasis"/>
        </w:rPr>
        <w:t xml:space="preserve"> to me </w:t>
      </w:r>
      <w:r w:rsidRPr="00F754FC">
        <w:rPr>
          <w:rStyle w:val="Emphasis"/>
          <w:highlight w:val="cyan"/>
        </w:rPr>
        <w:t>than bricks</w:t>
      </w:r>
      <w:r w:rsidRPr="00F754FC">
        <w:rPr>
          <w:sz w:val="14"/>
        </w:rPr>
        <w:t xml:space="preserve">,” said Representative Luis Gutierrez of Illinois, one of the House’s most outspoken Democrats on immigration reform. “If advocates would reject any money for Trump’s wall in exchange for freedom and legalization and eventual citizenship for the Dreamers, I understand their choice, but for my part, I would lay bricks myself if I thought it would save the Dreamers.” “For me,” Gutierrez added in a statement, “the very real attacks on legal immigration are far greater threats than bricks and drones and technology on the border.” Beyond a matter of priorities, the concept of </w:t>
      </w:r>
      <w:r w:rsidRPr="00F754FC">
        <w:rPr>
          <w:rStyle w:val="StyleUnderline"/>
        </w:rPr>
        <w:t>a wall has become more palatable for Democrats as its imagined scope has shrunk.</w:t>
      </w:r>
      <w:r w:rsidRPr="00F754FC">
        <w:rPr>
          <w:sz w:val="14"/>
        </w:rPr>
        <w:t xml:space="preserve"> Aside from the occasional Trump tweet, no one at the highest levels of his administration or in the congressional Republican leadership is talking about building the kind of structure conjured by the president’s 2016 campaign rhetoric: a 2,000-mile version of the Great Wall of China. What Democrats once feared would be a hulking symbol of the nation’s inward turn has evolved into something much more pedestrian—some new physical barriers, certainly, but mostly the kind of fencing, drone technology, and non-wall infrastructure they’ve readily supported in the past. Senator John Cornyn of Texas, the second-ranking Republican who’s spoken often to Trump about immigration, said in a recent floor speech that the president had referred to the Secure Fence Act of 2006, a law that passed with bipartisan support and called for nearly 700 miles of fencing along the southern border. “Well basically, we’re talking about the same thing,” Cornyn recalled Trump saying. The semantics, Cornyn added, were less important. “Call it a fence. Call it a wall. Call it a barrier. Whatever you want to call it.” Immigration-reform advocates have noticed the change. “Trump himself has realized the wall does not mean bricks all along the border,” said Ali Noorani, the executive director of the National Immigration Forum. “I think all parties understand the difference between a symbol that sells and substance that secures.” </w:t>
      </w:r>
      <w:proofErr w:type="gramStart"/>
      <w:r w:rsidRPr="00F754FC">
        <w:rPr>
          <w:sz w:val="14"/>
        </w:rPr>
        <w:t>So</w:t>
      </w:r>
      <w:proofErr w:type="gramEnd"/>
      <w:r w:rsidRPr="00F754FC">
        <w:rPr>
          <w:sz w:val="14"/>
        </w:rPr>
        <w:t xml:space="preserve"> </w:t>
      </w:r>
      <w:r w:rsidRPr="00F754FC">
        <w:rPr>
          <w:rStyle w:val="StyleUnderline"/>
          <w:highlight w:val="cyan"/>
        </w:rPr>
        <w:t>although immigration-reform advocates denounced Schumer</w:t>
      </w:r>
      <w:r w:rsidRPr="00F754FC">
        <w:rPr>
          <w:rStyle w:val="StyleUnderline"/>
        </w:rPr>
        <w:t xml:space="preserve"> for giving up the shutdown without a DACA deal, </w:t>
      </w:r>
      <w:r w:rsidRPr="00F754FC">
        <w:rPr>
          <w:rStyle w:val="StyleUnderline"/>
          <w:highlight w:val="cyan"/>
        </w:rPr>
        <w:t xml:space="preserve">they </w:t>
      </w:r>
      <w:r w:rsidRPr="00F754FC">
        <w:rPr>
          <w:rStyle w:val="Emphasis"/>
          <w:highlight w:val="cyan"/>
        </w:rPr>
        <w:t>offered little protest</w:t>
      </w:r>
      <w:r w:rsidRPr="00F754FC">
        <w:rPr>
          <w:rStyle w:val="StyleUnderline"/>
          <w:highlight w:val="cyan"/>
        </w:rPr>
        <w:t xml:space="preserve"> of his offer to fund Trump’s wall.</w:t>
      </w:r>
      <w:r w:rsidRPr="00F754FC">
        <w:rPr>
          <w:sz w:val="14"/>
        </w:rPr>
        <w:t xml:space="preserve"> “The wall,” said Frank Sharry, the executive director of America’s Voice, “has become a metaphor for a border-security package that includes fencing, that includes technology, that includes roads and infrastructure, that includes accountability measures.” </w:t>
      </w:r>
      <w:r w:rsidRPr="00F754FC">
        <w:rPr>
          <w:rStyle w:val="StyleUnderline"/>
        </w:rPr>
        <w:t>In negotiations last year, Democrats offered their support for enhanced border security</w:t>
      </w:r>
      <w:r w:rsidRPr="00F754FC">
        <w:rPr>
          <w:sz w:val="14"/>
        </w:rPr>
        <w:t xml:space="preserve"> as long as it was explicit that the money would not go toward planning and constructing a new border wall. But as it became clear Trump would never make the same rhetorical distinction, they reluctantly moved off their position. “We’re pretty confident that the Congress is not going to appropriate billions and billions of dollars in year one to build a big concrete wall,” Sharry said. “We’re also pretty confident that whatever the border-security package that gets negotiated, Donald Trump will claim that he got billions and billions of dollars for a big, fat concrete wall.” </w:t>
      </w:r>
      <w:r w:rsidRPr="00F754FC">
        <w:rPr>
          <w:rStyle w:val="StyleUnderline"/>
        </w:rPr>
        <w:t xml:space="preserve">Senator Richard </w:t>
      </w:r>
      <w:r w:rsidRPr="00F754FC">
        <w:rPr>
          <w:rStyle w:val="StyleUnderline"/>
          <w:highlight w:val="cyan"/>
        </w:rPr>
        <w:t>Durbin</w:t>
      </w:r>
      <w:r w:rsidRPr="00F754FC">
        <w:rPr>
          <w:sz w:val="14"/>
        </w:rPr>
        <w:t xml:space="preserve"> of Illinois, the second-ranking Democrat, had </w:t>
      </w:r>
      <w:r w:rsidRPr="00F754FC">
        <w:rPr>
          <w:rStyle w:val="StyleUnderline"/>
        </w:rPr>
        <w:t xml:space="preserve">already </w:t>
      </w:r>
      <w:r w:rsidRPr="00F754FC">
        <w:rPr>
          <w:rStyle w:val="StyleUnderline"/>
          <w:highlight w:val="cyan"/>
        </w:rPr>
        <w:t>agreed to $1.6 billion in initial wall funding</w:t>
      </w:r>
      <w:r w:rsidRPr="00F754FC">
        <w:rPr>
          <w:sz w:val="14"/>
        </w:rPr>
        <w:t xml:space="preserve"> as part of the agreement he struck with Senator Lindsey Graham of South Carolina and a bipartisan group of four other senators. After Trump rejected that deal, Schumer had been talking with fellow Democrats and immigration advocates about what they could accept beyond that in exchange for DACA protections. When he went to the White House on Friday, “[he] knew where </w:t>
      </w:r>
      <w:r w:rsidRPr="00F754FC">
        <w:rPr>
          <w:rStyle w:val="StyleUnderline"/>
        </w:rPr>
        <w:t>Democrats were ultimately willing to land on a deal</w:t>
      </w:r>
      <w:r w:rsidRPr="00F754FC">
        <w:rPr>
          <w:sz w:val="14"/>
        </w:rPr>
        <w:t xml:space="preserve">,” said a senior Senate aide who spoke on the condition of anonymity to discuss the party’s internal deliberations. The White House pushed back on Schumer’s description of his meeting with Trump. Officials have said Schumer only agreed to authorize the full amount Trump requested over several years, as opposed to the immediate appropriation the president wanted. If Congress authorizes but doesn’t appropriate funds, Democrats could conceivably withhold them if they won control of one or both chambers of Congress in November. The Democratic aide told me Schumer agreed to a “significant” immediate appropriation above the $1.6 billion the administration initially requested last spring, with the rest authorized over several years. And </w:t>
      </w:r>
      <w:r w:rsidRPr="00F754FC">
        <w:rPr>
          <w:rStyle w:val="StyleUnderline"/>
        </w:rPr>
        <w:t xml:space="preserve">despite Schumer’s withdrawal of his offer on Tuesday, it seems likely that </w:t>
      </w:r>
      <w:r w:rsidRPr="00F754FC">
        <w:rPr>
          <w:rStyle w:val="Emphasis"/>
          <w:highlight w:val="cyan"/>
        </w:rPr>
        <w:t>wall funding will be part of whatever deal Democrats can strike</w:t>
      </w:r>
      <w:r w:rsidRPr="00F754FC">
        <w:rPr>
          <w:rStyle w:val="StyleUnderline"/>
        </w:rPr>
        <w:t xml:space="preserve"> in the weeks ahead. </w:t>
      </w:r>
      <w:r w:rsidRPr="00F754FC">
        <w:rPr>
          <w:sz w:val="14"/>
        </w:rPr>
        <w:t xml:space="preserve">The border wall is still a difficult conversation for Democratic lawmakers, aides, and activists—all of whom in statements and interviews made clear that they opposed its construction except as part of a generous deal for Dreamers. But </w:t>
      </w:r>
      <w:r w:rsidRPr="00F754FC">
        <w:rPr>
          <w:rStyle w:val="StyleUnderline"/>
        </w:rPr>
        <w:t xml:space="preserve">their </w:t>
      </w:r>
      <w:r w:rsidRPr="00F754FC">
        <w:rPr>
          <w:rStyle w:val="Emphasis"/>
          <w:highlight w:val="cyan"/>
        </w:rPr>
        <w:t>new willingness</w:t>
      </w:r>
      <w:r w:rsidRPr="00F754FC">
        <w:rPr>
          <w:rStyle w:val="StyleUnderline"/>
          <w:highlight w:val="cyan"/>
        </w:rPr>
        <w:t xml:space="preserve"> to consider it was</w:t>
      </w:r>
      <w:r w:rsidRPr="00F754FC">
        <w:rPr>
          <w:rStyle w:val="StyleUnderline"/>
        </w:rPr>
        <w:t xml:space="preserve"> also </w:t>
      </w:r>
      <w:r w:rsidRPr="00F754FC">
        <w:rPr>
          <w:rStyle w:val="StyleUnderline"/>
          <w:highlight w:val="cyan"/>
        </w:rPr>
        <w:t>an acknowledgement</w:t>
      </w:r>
      <w:r w:rsidRPr="00F754FC">
        <w:rPr>
          <w:rStyle w:val="StyleUnderline"/>
        </w:rPr>
        <w:t xml:space="preserve"> that conservatives in Congress and the White House had succeeded in moving the terms </w:t>
      </w:r>
      <w:r w:rsidRPr="00F754FC">
        <w:rPr>
          <w:rStyle w:val="StyleUnderline"/>
          <w:highlight w:val="cyan"/>
        </w:rPr>
        <w:t xml:space="preserve">of the </w:t>
      </w:r>
      <w:r w:rsidRPr="00F754FC">
        <w:rPr>
          <w:rStyle w:val="Emphasis"/>
          <w:highlight w:val="cyan"/>
        </w:rPr>
        <w:t>DACA debate</w:t>
      </w:r>
      <w:r w:rsidRPr="00F754FC">
        <w:rPr>
          <w:sz w:val="14"/>
        </w:rPr>
        <w:t xml:space="preserve"> with proposals to reduce legal immigration, limit or end the sponsorship of family members, withhold federal funding for “sanctuary cities,” and make it easier for federal officials to swiftly deport undocumented immigrants. “There are things that would have a much more immediate, giant impact,” said Philip Wolgin, the managing director for immigration at the liberal Center for American Progress. “Does it mean that the wall is okay and not a problem? No. And I want to be clear that I’m in no way saying that. But there are degrees of bad even among things that I think Democrats should hold the line on.” For advocates like Wolgin, among the parade of horribles that Trump and his allies have proposed on immigration, the </w:t>
      </w:r>
      <w:r w:rsidRPr="00F754FC">
        <w:rPr>
          <w:rStyle w:val="StyleUnderline"/>
          <w:highlight w:val="cyan"/>
        </w:rPr>
        <w:t xml:space="preserve">once-hated border wall has now become the </w:t>
      </w:r>
      <w:r w:rsidRPr="00F754FC">
        <w:rPr>
          <w:rStyle w:val="Emphasis"/>
          <w:highlight w:val="cyan"/>
        </w:rPr>
        <w:t>easiest to accept</w:t>
      </w:r>
      <w:r w:rsidRPr="00F754FC">
        <w:rPr>
          <w:rStyle w:val="StyleUnderline"/>
          <w:highlight w:val="cyan"/>
        </w:rPr>
        <w:t>.</w:t>
      </w:r>
    </w:p>
    <w:p w:rsidR="0010216A" w:rsidRPr="00F754FC" w:rsidRDefault="0010216A" w:rsidP="0010216A">
      <w:pPr>
        <w:pStyle w:val="Heading4"/>
      </w:pPr>
      <w:r w:rsidRPr="00F754FC">
        <w:t>Everyone wants to wrap up immigration so it’ll happen</w:t>
      </w:r>
    </w:p>
    <w:p w:rsidR="0010216A" w:rsidRPr="00F754FC" w:rsidRDefault="0010216A" w:rsidP="0010216A">
      <w:r w:rsidRPr="00F754FC">
        <w:rPr>
          <w:rStyle w:val="Style13ptBold"/>
        </w:rPr>
        <w:t>Litvan and Edgerton 18</w:t>
      </w:r>
      <w:r w:rsidRPr="00F754FC">
        <w:t xml:space="preserve">—Correspondents for the Bloomberg Business News [Laura Litvan and Anna Edgerton, 2/14/2018, “Senators Push Pared-Down Immigration Plan to Break Stalemate”, Bloomberg Politics, </w:t>
      </w:r>
      <w:hyperlink r:id="rId15" w:history="1">
        <w:r w:rsidRPr="00F754FC">
          <w:rPr>
            <w:rStyle w:val="Hyperlink"/>
          </w:rPr>
          <w:t>https://www.bloomberg.com/news/articles/2018-02-14/senate-may-not-finish-immigration-bill-this-week-lawmakers-say</w:t>
        </w:r>
      </w:hyperlink>
      <w:r w:rsidRPr="00F754FC">
        <w:t>] AMarb</w:t>
      </w:r>
    </w:p>
    <w:p w:rsidR="0010216A" w:rsidRPr="00F754FC" w:rsidRDefault="0010216A" w:rsidP="0010216A">
      <w:pPr>
        <w:rPr>
          <w:sz w:val="16"/>
        </w:rPr>
      </w:pPr>
      <w:r w:rsidRPr="00F754FC">
        <w:rPr>
          <w:sz w:val="16"/>
        </w:rPr>
        <w:t xml:space="preserve">The </w:t>
      </w:r>
      <w:r w:rsidRPr="00F754FC">
        <w:rPr>
          <w:rStyle w:val="StyleUnderline"/>
        </w:rPr>
        <w:t>president insists that any legislation to replace DACA must be combined with a U.S.-Mexico border wall</w:t>
      </w:r>
      <w:r w:rsidRPr="00F754FC">
        <w:rPr>
          <w:sz w:val="16"/>
        </w:rPr>
        <w:t xml:space="preserve">, an end to a diversity visa lottery and restricting family-based immigration to spouses and minor children. Senate Majority Leader Mitch </w:t>
      </w:r>
      <w:r w:rsidRPr="00F754FC">
        <w:rPr>
          <w:rStyle w:val="Emphasis"/>
          <w:highlight w:val="cyan"/>
        </w:rPr>
        <w:t>McConnell</w:t>
      </w:r>
      <w:r w:rsidRPr="00F754FC">
        <w:rPr>
          <w:sz w:val="16"/>
        </w:rPr>
        <w:t xml:space="preserve"> of Kentucky </w:t>
      </w:r>
      <w:r w:rsidRPr="00F754FC">
        <w:rPr>
          <w:rStyle w:val="StyleUnderline"/>
          <w:highlight w:val="cyan"/>
        </w:rPr>
        <w:t>and</w:t>
      </w:r>
      <w:r w:rsidRPr="00F754FC">
        <w:rPr>
          <w:sz w:val="16"/>
        </w:rPr>
        <w:t xml:space="preserve"> Minority Leader Chuck </w:t>
      </w:r>
      <w:r w:rsidRPr="00F754FC">
        <w:rPr>
          <w:rStyle w:val="Emphasis"/>
          <w:highlight w:val="cyan"/>
        </w:rPr>
        <w:t>Schumer</w:t>
      </w:r>
      <w:r w:rsidRPr="00F754FC">
        <w:rPr>
          <w:sz w:val="16"/>
        </w:rPr>
        <w:t xml:space="preserve"> of New York have said they </w:t>
      </w:r>
      <w:r w:rsidRPr="00F754FC">
        <w:rPr>
          <w:rStyle w:val="StyleUnderline"/>
          <w:highlight w:val="cyan"/>
        </w:rPr>
        <w:t>want to wrap up immigration legislation</w:t>
      </w:r>
      <w:r w:rsidRPr="00F754FC">
        <w:rPr>
          <w:sz w:val="16"/>
        </w:rPr>
        <w:t xml:space="preserve"> this week, though some senators have expressed doubts about whether the chamber can meet that deadline. Graham and GOP Senator Jeff </w:t>
      </w:r>
      <w:r w:rsidRPr="00F754FC">
        <w:rPr>
          <w:rStyle w:val="Emphasis"/>
          <w:highlight w:val="cyan"/>
        </w:rPr>
        <w:t>Flake</w:t>
      </w:r>
      <w:r w:rsidRPr="00F754FC">
        <w:rPr>
          <w:sz w:val="16"/>
        </w:rPr>
        <w:t xml:space="preserve"> of Arizona </w:t>
      </w:r>
      <w:r w:rsidRPr="00F754FC">
        <w:rPr>
          <w:rStyle w:val="StyleUnderline"/>
          <w:highlight w:val="cyan"/>
        </w:rPr>
        <w:t>said</w:t>
      </w:r>
      <w:r w:rsidRPr="00F754FC">
        <w:rPr>
          <w:sz w:val="16"/>
        </w:rPr>
        <w:t xml:space="preserve"> the Senate negotiating group will have bill language later Wednesday for members to review and decide whether to sign on. “We can’t do everything that we want to do," Flake said. "But I do think </w:t>
      </w:r>
      <w:r w:rsidRPr="00F754FC">
        <w:rPr>
          <w:rStyle w:val="Emphasis"/>
          <w:highlight w:val="cyan"/>
        </w:rPr>
        <w:t>it will get support of almost everybody, if not everybody</w:t>
      </w:r>
      <w:r w:rsidRPr="00F754FC">
        <w:rPr>
          <w:sz w:val="16"/>
        </w:rPr>
        <w:t xml:space="preserve">” in the negotiating group. Graham said, "The </w:t>
      </w:r>
      <w:r w:rsidRPr="00F754FC">
        <w:rPr>
          <w:rStyle w:val="StyleUnderline"/>
          <w:highlight w:val="cyan"/>
        </w:rPr>
        <w:t>president’s going to get his border security money</w:t>
      </w:r>
      <w:r w:rsidRPr="00F754FC">
        <w:rPr>
          <w:rStyle w:val="StyleUnderline"/>
        </w:rPr>
        <w:t xml:space="preserve"> and we’re going to do a 1.8 million pathway forward.</w:t>
      </w:r>
      <w:r w:rsidRPr="00F754FC">
        <w:rPr>
          <w:sz w:val="16"/>
        </w:rPr>
        <w:t xml:space="preserve"> To break the chain, we’re going to say that the parent can’t be sponsored by the Dream Act child they brought in illegally."</w:t>
      </w:r>
    </w:p>
    <w:p w:rsidR="0010216A" w:rsidRPr="00F754FC" w:rsidRDefault="0010216A" w:rsidP="0010216A">
      <w:pPr>
        <w:pStyle w:val="Heading4"/>
      </w:pPr>
      <w:r w:rsidRPr="00F754FC">
        <w:t>Republicans will make the deal</w:t>
      </w:r>
    </w:p>
    <w:p w:rsidR="0010216A" w:rsidRPr="00F754FC" w:rsidRDefault="0010216A" w:rsidP="0010216A">
      <w:r w:rsidRPr="00F754FC">
        <w:rPr>
          <w:b/>
        </w:rPr>
        <w:t>Bauer 17</w:t>
      </w:r>
    </w:p>
    <w:p w:rsidR="0010216A" w:rsidRPr="00F754FC" w:rsidRDefault="0010216A" w:rsidP="0010216A">
      <w:pPr>
        <w:rPr>
          <w:sz w:val="16"/>
          <w:szCs w:val="16"/>
        </w:rPr>
      </w:pPr>
      <w:r w:rsidRPr="00F754FC">
        <w:rPr>
          <w:sz w:val="16"/>
          <w:szCs w:val="16"/>
        </w:rPr>
        <w:t xml:space="preserve">Fred Bauer (writer from New England). “The GOP Risks Being Outmaneuvered on the DREAM Act.” National Review. September 11, 2017. </w:t>
      </w:r>
      <w:hyperlink r:id="rId16" w:history="1">
        <w:r w:rsidRPr="00F754FC">
          <w:rPr>
            <w:rStyle w:val="Hyperlink"/>
            <w:sz w:val="16"/>
            <w:szCs w:val="16"/>
          </w:rPr>
          <w:t>https://www.nationalreview.com/2017/09/republicans-immigration-surrender-dream-act-traded-border-security/</w:t>
        </w:r>
      </w:hyperlink>
    </w:p>
    <w:p w:rsidR="0010216A" w:rsidRPr="00F754FC" w:rsidRDefault="0010216A" w:rsidP="0010216A"/>
    <w:p w:rsidR="0010216A" w:rsidRPr="00F754FC" w:rsidRDefault="0010216A" w:rsidP="0010216A">
      <w:pPr>
        <w:rPr>
          <w:sz w:val="16"/>
          <w:szCs w:val="16"/>
        </w:rPr>
      </w:pPr>
      <w:r w:rsidRPr="00F754FC">
        <w:rPr>
          <w:sz w:val="16"/>
          <w:szCs w:val="16"/>
        </w:rPr>
        <w:t>Not all Republicans have been buffaloed into a DREAM–for</w:t>
      </w:r>
      <w:proofErr w:type="gramStart"/>
      <w:r w:rsidRPr="00F754FC">
        <w:rPr>
          <w:sz w:val="16"/>
          <w:szCs w:val="16"/>
        </w:rPr>
        <w:t>–“</w:t>
      </w:r>
      <w:proofErr w:type="gramEnd"/>
      <w:r w:rsidRPr="00F754FC">
        <w:rPr>
          <w:sz w:val="16"/>
          <w:szCs w:val="16"/>
        </w:rPr>
        <w:t>border security” trade. Senator Tom Cotton (Arkansas) and Representative Lamar Smith (Texas) have called for a combination of E-Verify and the RAISE Act in exchange for the DREAM Act. Other</w:t>
      </w:r>
      <w:r w:rsidRPr="00F754FC">
        <w:rPr>
          <w:rStyle w:val="StyleUnderline"/>
        </w:rPr>
        <w:t xml:space="preserve"> </w:t>
      </w:r>
      <w:r w:rsidRPr="00F754FC">
        <w:rPr>
          <w:rStyle w:val="Emphasis"/>
          <w:highlight w:val="cyan"/>
        </w:rPr>
        <w:t>senior Republicans</w:t>
      </w:r>
      <w:r w:rsidRPr="00F754FC">
        <w:rPr>
          <w:rStyle w:val="StyleUnderline"/>
        </w:rPr>
        <w:t xml:space="preserve"> have continued to </w:t>
      </w:r>
      <w:r w:rsidRPr="00F754FC">
        <w:rPr>
          <w:rStyle w:val="StyleUnderline"/>
          <w:highlight w:val="cyan"/>
        </w:rPr>
        <w:t>insist on tying DREAM into a broader</w:t>
      </w:r>
      <w:r w:rsidRPr="00F754FC">
        <w:rPr>
          <w:rStyle w:val="StyleUnderline"/>
        </w:rPr>
        <w:t xml:space="preserve"> immigration </w:t>
      </w:r>
      <w:r w:rsidRPr="00F754FC">
        <w:rPr>
          <w:rStyle w:val="StyleUnderline"/>
          <w:highlight w:val="cyan"/>
        </w:rPr>
        <w:t>package</w:t>
      </w:r>
      <w:r w:rsidRPr="00F754FC">
        <w:rPr>
          <w:rStyle w:val="StyleUnderline"/>
        </w:rPr>
        <w:t xml:space="preserve">. But </w:t>
      </w:r>
      <w:r w:rsidRPr="00F754FC">
        <w:rPr>
          <w:rStyle w:val="StyleUnderline"/>
          <w:highlight w:val="cyan"/>
        </w:rPr>
        <w:t>many</w:t>
      </w:r>
      <w:r w:rsidRPr="00F754FC">
        <w:rPr>
          <w:rStyle w:val="StyleUnderline"/>
        </w:rPr>
        <w:t xml:space="preserve"> — including </w:t>
      </w:r>
      <w:r w:rsidRPr="00F754FC">
        <w:rPr>
          <w:rStyle w:val="StyleUnderline"/>
          <w:highlight w:val="cyan"/>
        </w:rPr>
        <w:t xml:space="preserve">in </w:t>
      </w:r>
      <w:r w:rsidRPr="00F754FC">
        <w:rPr>
          <w:rStyle w:val="Emphasis"/>
          <w:highlight w:val="cyan"/>
        </w:rPr>
        <w:t>the upper reaches</w:t>
      </w:r>
      <w:r w:rsidRPr="00F754FC">
        <w:rPr>
          <w:rStyle w:val="StyleUnderline"/>
        </w:rPr>
        <w:t xml:space="preserve"> of the party’s congressional wing — seem to </w:t>
      </w:r>
      <w:r w:rsidRPr="00F754FC">
        <w:rPr>
          <w:rStyle w:val="StyleUnderline"/>
          <w:highlight w:val="cyan"/>
        </w:rPr>
        <w:t>mention “border security”</w:t>
      </w:r>
      <w:r w:rsidRPr="00F754FC">
        <w:rPr>
          <w:rStyle w:val="StyleUnderline"/>
        </w:rPr>
        <w:t xml:space="preserve"> only </w:t>
      </w:r>
      <w:r w:rsidRPr="00F754FC">
        <w:rPr>
          <w:rStyle w:val="StyleUnderline"/>
          <w:highlight w:val="cyan"/>
        </w:rPr>
        <w:t>in</w:t>
      </w:r>
      <w:r w:rsidRPr="00F754FC">
        <w:rPr>
          <w:rStyle w:val="StyleUnderline"/>
        </w:rPr>
        <w:t xml:space="preserve"> discussing </w:t>
      </w:r>
      <w:r w:rsidRPr="00F754FC">
        <w:rPr>
          <w:rStyle w:val="Emphasis"/>
          <w:highlight w:val="cyan"/>
        </w:rPr>
        <w:t>things to trade for a DACA replacement</w:t>
      </w:r>
      <w:r w:rsidRPr="00F754FC">
        <w:rPr>
          <w:sz w:val="16"/>
          <w:szCs w:val="16"/>
        </w:rPr>
        <w:t>. Some Republicans are trying to make a DACA replacement even more expansionist. According to Politico, Wisconsin senator Ron Johnson has considered adding DACA legislation to his proposed state-based guest-worker program. The more Republicans insist solely on “border security” (not interior enforcement and legal-immigration reform), the more they undermine their ability to cut a deal on DACA that advances conservative priorities.</w:t>
      </w:r>
    </w:p>
    <w:p w:rsidR="0010216A" w:rsidRPr="00F754FC" w:rsidRDefault="0010216A" w:rsidP="0010216A">
      <w:pPr>
        <w:pStyle w:val="Heading4"/>
      </w:pPr>
      <w:r w:rsidRPr="00F754FC">
        <w:t>Trump won’t sign without the wall</w:t>
      </w:r>
    </w:p>
    <w:p w:rsidR="0010216A" w:rsidRPr="00F754FC" w:rsidRDefault="0010216A" w:rsidP="0010216A">
      <w:r w:rsidRPr="00F754FC">
        <w:rPr>
          <w:b/>
        </w:rPr>
        <w:t>Schroeder 5-24</w:t>
      </w:r>
    </w:p>
    <w:p w:rsidR="0010216A" w:rsidRPr="00F754FC" w:rsidRDefault="0010216A" w:rsidP="0010216A">
      <w:pPr>
        <w:rPr>
          <w:sz w:val="16"/>
          <w:szCs w:val="16"/>
        </w:rPr>
      </w:pPr>
      <w:r w:rsidRPr="00F754FC">
        <w:rPr>
          <w:sz w:val="16"/>
          <w:szCs w:val="16"/>
        </w:rPr>
        <w:t>Robert Schroeder (staff writer). “Trump says he won’t sign immigration bill without money for border wall.” MarketWatch. May 24, 2018. https://www.marketwatch.com/story/trump-says-he-wont-sign-immigration-bill-without-money-for-border-wall-doj-briefing-on-russia-probe-documents-now-bipartisan-2018-05-24</w:t>
      </w:r>
    </w:p>
    <w:p w:rsidR="0010216A" w:rsidRPr="00F754FC" w:rsidRDefault="0010216A" w:rsidP="0010216A"/>
    <w:p w:rsidR="0010216A" w:rsidRPr="00F754FC" w:rsidRDefault="0010216A" w:rsidP="0010216A">
      <w:pPr>
        <w:rPr>
          <w:sz w:val="16"/>
          <w:szCs w:val="16"/>
        </w:rPr>
      </w:pPr>
      <w:r w:rsidRPr="00F754FC">
        <w:rPr>
          <w:rStyle w:val="StyleUnderline"/>
        </w:rPr>
        <w:t xml:space="preserve">President Donald </w:t>
      </w:r>
      <w:r w:rsidRPr="00F754FC">
        <w:rPr>
          <w:rStyle w:val="StyleUnderline"/>
          <w:highlight w:val="cyan"/>
        </w:rPr>
        <w:t>Trump said he won’t approve an immigration bill</w:t>
      </w:r>
      <w:r w:rsidRPr="00F754FC">
        <w:rPr>
          <w:rStyle w:val="StyleUnderline"/>
        </w:rPr>
        <w:t xml:space="preserve"> from Congress </w:t>
      </w:r>
      <w:r w:rsidRPr="00F754FC">
        <w:rPr>
          <w:rStyle w:val="Emphasis"/>
          <w:highlight w:val="cyan"/>
        </w:rPr>
        <w:t>unless it includes funding for a wall</w:t>
      </w:r>
      <w:r w:rsidRPr="00F754FC">
        <w:rPr>
          <w:rStyle w:val="StyleUnderline"/>
        </w:rPr>
        <w:t xml:space="preserve"> and what he called “very strong border security.” </w:t>
      </w:r>
      <w:r w:rsidRPr="00F754FC">
        <w:rPr>
          <w:sz w:val="16"/>
          <w:szCs w:val="16"/>
        </w:rPr>
        <w:t>“Unless it includes a wall, and I mean a wall, a real wall, and unless it includes very strong border security, there’ll be no approvals from me, because I have to either approve it or not,” Trump said in an interview aired Thursday morning on “Fox &amp; Friends.” Some moderate House Republicans have teamed up with Democrats in backing what’s known as a discharge petition, which would force a vote on proposals to protect Dreamers from deportation. But as Politico writes, such a move would go against the wishes of the GOP leadership, which has urged lawmakers not to sign the petition. Trump's interview was taped Wednesday after an immigration roundtable in New York.</w:t>
      </w:r>
    </w:p>
    <w:p w:rsidR="0010216A" w:rsidRPr="00F754FC" w:rsidRDefault="0010216A" w:rsidP="0010216A"/>
    <w:p w:rsidR="0010216A" w:rsidRPr="00F754FC" w:rsidRDefault="0010216A" w:rsidP="0010216A">
      <w:pPr>
        <w:pStyle w:val="Heading3"/>
      </w:pPr>
      <w:r w:rsidRPr="00F754FC">
        <w:t>2NC A2 Clean DREAM Act</w:t>
      </w:r>
    </w:p>
    <w:p w:rsidR="0010216A" w:rsidRPr="00F754FC" w:rsidRDefault="0010216A" w:rsidP="0010216A">
      <w:pPr>
        <w:pStyle w:val="Heading4"/>
        <w:rPr>
          <w:u w:val="single"/>
        </w:rPr>
      </w:pPr>
      <w:r w:rsidRPr="00F754FC">
        <w:t xml:space="preserve">This argument assumes that the DREAM Act can pass with a simple majority—it doesn’t assume the votes needed to overcome </w:t>
      </w:r>
      <w:r w:rsidRPr="00F754FC">
        <w:rPr>
          <w:u w:val="single"/>
        </w:rPr>
        <w:t>Trump’s veto</w:t>
      </w:r>
      <w:r w:rsidRPr="00F754FC">
        <w:t xml:space="preserve"> or a </w:t>
      </w:r>
      <w:r w:rsidRPr="00F754FC">
        <w:rPr>
          <w:u w:val="single"/>
        </w:rPr>
        <w:t>filibuster</w:t>
      </w:r>
    </w:p>
    <w:p w:rsidR="0010216A" w:rsidRPr="00F754FC" w:rsidRDefault="0010216A" w:rsidP="0010216A">
      <w:r w:rsidRPr="00F754FC">
        <w:rPr>
          <w:b/>
        </w:rPr>
        <w:t>Shaftel 18</w:t>
      </w:r>
    </w:p>
    <w:p w:rsidR="0010216A" w:rsidRPr="00F754FC" w:rsidRDefault="0010216A" w:rsidP="0010216A">
      <w:pPr>
        <w:rPr>
          <w:sz w:val="16"/>
          <w:szCs w:val="16"/>
        </w:rPr>
      </w:pPr>
      <w:r w:rsidRPr="00F754FC">
        <w:rPr>
          <w:sz w:val="16"/>
          <w:szCs w:val="16"/>
        </w:rPr>
        <w:t xml:space="preserve">Shaftel Law (a Denver-based immigration law firm owned and operated by Attorney Matt Shaftel. Our hard-earned reputation precedes us as we are deeply driven to serve the immigrant community with exceptional legal representation and expertise, integrity and compassion). “WHAT ARE THE CHANCES OF A DREAM ACT IN 2018?” January 1, 2018. </w:t>
      </w:r>
      <w:hyperlink r:id="rId17" w:history="1">
        <w:r w:rsidRPr="00F754FC">
          <w:rPr>
            <w:rStyle w:val="Hyperlink"/>
            <w:sz w:val="16"/>
            <w:szCs w:val="16"/>
          </w:rPr>
          <w:t>http://www.lawshaftel.com/legal-news/what-are-the-chances-that-dream-act-legislation-for-daca-recipients-will-pass-in-early-2018/</w:t>
        </w:r>
      </w:hyperlink>
    </w:p>
    <w:p w:rsidR="0010216A" w:rsidRPr="00F754FC" w:rsidRDefault="0010216A" w:rsidP="0010216A"/>
    <w:p w:rsidR="0010216A" w:rsidRPr="00F754FC" w:rsidRDefault="0010216A" w:rsidP="0010216A">
      <w:pPr>
        <w:rPr>
          <w:rStyle w:val="StyleUnderline"/>
        </w:rPr>
      </w:pPr>
      <w:r w:rsidRPr="00F754FC">
        <w:rPr>
          <w:rStyle w:val="StyleUnderline"/>
        </w:rPr>
        <w:t xml:space="preserve">SO, IF WE HAVE THE VOTES, WHAT IS THE HOLDUP? Well first, </w:t>
      </w:r>
      <w:r w:rsidRPr="00F754FC">
        <w:rPr>
          <w:rStyle w:val="StyleUnderline"/>
          <w:highlight w:val="cyan"/>
        </w:rPr>
        <w:t>there is</w:t>
      </w:r>
      <w:r w:rsidRPr="00F754FC">
        <w:rPr>
          <w:rStyle w:val="StyleUnderline"/>
        </w:rPr>
        <w:t xml:space="preserve"> this </w:t>
      </w:r>
      <w:r w:rsidRPr="00F754FC">
        <w:rPr>
          <w:rStyle w:val="StyleUnderline"/>
          <w:highlight w:val="cyan"/>
        </w:rPr>
        <w:t>Trump</w:t>
      </w:r>
      <w:r w:rsidRPr="00F754FC">
        <w:rPr>
          <w:rStyle w:val="StyleUnderline"/>
        </w:rPr>
        <w:t xml:space="preserve"> character. Unfortunately, 51% of both houses only passes new legislation if the President is on board. </w:t>
      </w:r>
      <w:r w:rsidRPr="00F754FC">
        <w:rPr>
          <w:rStyle w:val="StyleUnderline"/>
          <w:highlight w:val="cyan"/>
        </w:rPr>
        <w:t>If he vetoes the bill</w:t>
      </w:r>
      <w:r w:rsidRPr="00F754FC">
        <w:rPr>
          <w:rStyle w:val="StyleUnderline"/>
        </w:rPr>
        <w:t xml:space="preserve">, then the legislation could only pass with </w:t>
      </w:r>
      <w:r w:rsidRPr="00F754FC">
        <w:rPr>
          <w:rStyle w:val="StyleUnderline"/>
          <w:highlight w:val="cyan"/>
        </w:rPr>
        <w:t>2/3’s</w:t>
      </w:r>
      <w:r w:rsidRPr="00F754FC">
        <w:rPr>
          <w:rStyle w:val="StyleUnderline"/>
        </w:rPr>
        <w:t xml:space="preserve"> of both houses, </w:t>
      </w:r>
      <w:r w:rsidRPr="00F754FC">
        <w:rPr>
          <w:rStyle w:val="Emphasis"/>
          <w:highlight w:val="cyan"/>
        </w:rPr>
        <w:t>a much taller order</w:t>
      </w:r>
      <w:r w:rsidRPr="00F754FC">
        <w:rPr>
          <w:rStyle w:val="StyleUnderline"/>
        </w:rPr>
        <w:t xml:space="preserve">. Further, </w:t>
      </w:r>
      <w:r w:rsidRPr="00F754FC">
        <w:rPr>
          <w:rStyle w:val="StyleUnderline"/>
          <w:highlight w:val="cyan"/>
        </w:rPr>
        <w:t>Trump</w:t>
      </w:r>
      <w:r w:rsidRPr="00F754FC">
        <w:rPr>
          <w:rStyle w:val="StyleUnderline"/>
        </w:rPr>
        <w:t xml:space="preserve"> appears unwilling to stick to his word on this issue, now </w:t>
      </w:r>
      <w:r w:rsidRPr="00F754FC">
        <w:rPr>
          <w:rStyle w:val="StyleUnderline"/>
          <w:highlight w:val="cyan"/>
        </w:rPr>
        <w:t>choosing to use the DREAM Act as</w:t>
      </w:r>
      <w:r w:rsidRPr="00F754FC">
        <w:rPr>
          <w:rStyle w:val="StyleUnderline"/>
        </w:rPr>
        <w:t xml:space="preserve"> political </w:t>
      </w:r>
      <w:r w:rsidRPr="00F754FC">
        <w:rPr>
          <w:rStyle w:val="Emphasis"/>
          <w:highlight w:val="cyan"/>
        </w:rPr>
        <w:t>leverage to extract other legislation</w:t>
      </w:r>
      <w:r w:rsidRPr="00F754FC">
        <w:rPr>
          <w:rStyle w:val="StyleUnderline"/>
        </w:rPr>
        <w:t xml:space="preserve"> that is very unpopular with Democrats</w:t>
      </w:r>
      <w:r w:rsidRPr="00F754FC">
        <w:rPr>
          <w:sz w:val="16"/>
          <w:szCs w:val="16"/>
        </w:rPr>
        <w:t xml:space="preserve">. Additionally, there are many rules that complicate bringing a new bill to vote. First, because both the House and the Senate are Republican controlled, they appoint the leader of both legislative bodies. These leaders are Mitch McConnell for the Senate and Paul Ryan for the House. These majority leaders control the procedure for bringing a new bill to a vote. Because they have the power to schedule when a new bill comes to a final vote, they can greatly stall the process for legislation that their party does not support. Senators also have the ability to “filibuster” any new legislation they oppose, which effectively allows them to run out the clock on passing new legislation in a given senate session. The rule derives from the principle that there should be no limit on how long a Senator can debate a piece of legislation. The bizarre consequence is that we have seen senators read from the dictionary as they filibuster a bill they oppose so that the bill never proceeds to a vote. </w:t>
      </w:r>
      <w:r w:rsidRPr="00F754FC">
        <w:rPr>
          <w:rStyle w:val="StyleUnderline"/>
        </w:rPr>
        <w:t xml:space="preserve">Generally, </w:t>
      </w:r>
      <w:r w:rsidRPr="00F754FC">
        <w:rPr>
          <w:rStyle w:val="StyleUnderline"/>
          <w:highlight w:val="cyan"/>
        </w:rPr>
        <w:t>60 votes are required to bring a filibuster to an end, which would be challenging</w:t>
      </w:r>
      <w:r w:rsidRPr="00F754FC">
        <w:rPr>
          <w:rStyle w:val="StyleUnderline"/>
        </w:rPr>
        <w:t xml:space="preserve"> if a Republican senator chooses to filibuster the DREAM Act legislation. Given the impediments that President Trump and the GOP majority held houses still pose, </w:t>
      </w:r>
      <w:r w:rsidRPr="00F754FC">
        <w:rPr>
          <w:rStyle w:val="Emphasis"/>
          <w:highlight w:val="cyan"/>
        </w:rPr>
        <w:t>a simple majority will likely be insufficient to pass the DREAM Act</w:t>
      </w:r>
      <w:r w:rsidRPr="00F754FC">
        <w:rPr>
          <w:rStyle w:val="StyleUnderline"/>
        </w:rPr>
        <w:t xml:space="preserve">. CNN did recently report that Mitch </w:t>
      </w:r>
      <w:r w:rsidRPr="00F754FC">
        <w:rPr>
          <w:rStyle w:val="StyleUnderline"/>
          <w:highlight w:val="cyan"/>
        </w:rPr>
        <w:t>McConnell pledged to bring the Dream Act</w:t>
      </w:r>
      <w:r w:rsidRPr="00F754FC">
        <w:rPr>
          <w:rStyle w:val="StyleUnderline"/>
        </w:rPr>
        <w:t xml:space="preserve"> to a vote in January . . . </w:t>
      </w:r>
      <w:r w:rsidRPr="00F754FC">
        <w:rPr>
          <w:rStyle w:val="StyleUnderline"/>
          <w:highlight w:val="cyan"/>
        </w:rPr>
        <w:t>if</w:t>
      </w:r>
      <w:r w:rsidRPr="00F754FC">
        <w:rPr>
          <w:rStyle w:val="StyleUnderline"/>
        </w:rPr>
        <w:t xml:space="preserve"> the </w:t>
      </w:r>
      <w:r w:rsidRPr="00F754FC">
        <w:rPr>
          <w:rStyle w:val="StyleUnderline"/>
          <w:highlight w:val="cyan"/>
        </w:rPr>
        <w:t>parties reach agreement on border security</w:t>
      </w:r>
      <w:r w:rsidRPr="00F754FC">
        <w:rPr>
          <w:rStyle w:val="StyleUnderline"/>
        </w:rPr>
        <w:t xml:space="preserve">, interior enforcement and other parts of the immigration system. </w:t>
      </w:r>
      <w:r w:rsidRPr="00F754FC">
        <w:rPr>
          <w:rStyle w:val="StyleUnderline"/>
          <w:highlight w:val="cyan"/>
        </w:rPr>
        <w:t>But such a broad</w:t>
      </w:r>
      <w:r w:rsidRPr="00F754FC">
        <w:rPr>
          <w:rStyle w:val="StyleUnderline"/>
        </w:rPr>
        <w:t xml:space="preserve">, conditional </w:t>
      </w:r>
      <w:r w:rsidRPr="00F754FC">
        <w:rPr>
          <w:rStyle w:val="StyleUnderline"/>
          <w:highlight w:val="cyan"/>
        </w:rPr>
        <w:t>statement gives us little assurance</w:t>
      </w:r>
      <w:r w:rsidRPr="00F754FC">
        <w:rPr>
          <w:rStyle w:val="StyleUnderline"/>
        </w:rPr>
        <w:t xml:space="preserve"> that a vote will happen this month.</w:t>
      </w:r>
    </w:p>
    <w:p w:rsidR="0010216A" w:rsidRPr="00F754FC" w:rsidRDefault="0010216A" w:rsidP="0010216A">
      <w:pPr>
        <w:pStyle w:val="Heading3"/>
      </w:pPr>
      <w:r w:rsidRPr="00F754FC">
        <w:t>2NC A2 Just Border Security</w:t>
      </w:r>
    </w:p>
    <w:p w:rsidR="0010216A" w:rsidRPr="00F754FC" w:rsidRDefault="0010216A" w:rsidP="0010216A">
      <w:pPr>
        <w:pStyle w:val="Heading4"/>
      </w:pPr>
      <w:r w:rsidRPr="00F754FC">
        <w:t xml:space="preserve">Senior Democrats agree the wall is on the table </w:t>
      </w:r>
    </w:p>
    <w:p w:rsidR="0010216A" w:rsidRPr="00F754FC" w:rsidRDefault="0010216A" w:rsidP="0010216A">
      <w:r w:rsidRPr="00F754FC">
        <w:rPr>
          <w:b/>
        </w:rPr>
        <w:t>Vela 18</w:t>
      </w:r>
    </w:p>
    <w:p w:rsidR="0010216A" w:rsidRPr="00F754FC" w:rsidRDefault="0010216A" w:rsidP="0010216A">
      <w:pPr>
        <w:rPr>
          <w:sz w:val="16"/>
          <w:szCs w:val="16"/>
        </w:rPr>
      </w:pPr>
      <w:r w:rsidRPr="00F754FC">
        <w:rPr>
          <w:sz w:val="16"/>
          <w:szCs w:val="16"/>
        </w:rPr>
        <w:t>U.S. Representative Filemon Vela, D-Brownsville (Texas). “Top Democrats' support for Trump border wall is abominable.” Caller Times. January 23, 2018. https://www.caller.com/story/opinion/2018/01/23/top-democrats-support-trump-border-wall-abominable/1059676001/</w:t>
      </w:r>
    </w:p>
    <w:p w:rsidR="0010216A" w:rsidRPr="00F754FC" w:rsidRDefault="0010216A" w:rsidP="0010216A">
      <w:pPr>
        <w:rPr>
          <w:sz w:val="16"/>
          <w:szCs w:val="16"/>
        </w:rPr>
      </w:pPr>
    </w:p>
    <w:p w:rsidR="0010216A" w:rsidRPr="00F754FC" w:rsidRDefault="0010216A" w:rsidP="0010216A">
      <w:pPr>
        <w:rPr>
          <w:sz w:val="16"/>
          <w:szCs w:val="16"/>
        </w:rPr>
      </w:pPr>
      <w:r w:rsidRPr="00F754FC">
        <w:rPr>
          <w:sz w:val="16"/>
          <w:szCs w:val="16"/>
        </w:rPr>
        <w:t>It is becoming abundantly clear that Republican leadership does not have — nor has ever had — any intention of allowing DREAMers a pathway to citizenship. Despite the fact that 196 members of Congress, some of whom include Republicans, have signed a procedural petition to bring the DREAM Act to the House floor for a simple up-or-down vote, Speaker Ryan refuses to allow the House to vote on the DREAM Act. A simple vote is our only request. Without having taken a single step toward resolving the status of DREAMers, it is difficult to believe any Democrat would be willing to give President Trump a nickel to fund his “big beautiful wall.” Surprisingly, three of my colleagues in Congress chose to reward Trump’s intransigence and inaction — with respect to DREAMers — with support for the president’s proposed border wall. The border wall is a physical representation of the cultural and racial insults President Trump has spewed since his campaign announcement. A physical wall is also a wasteful expenditure of taxpayer dollars, endangers wildlife, stomps on property rights of private landowners, and isolates our partner, Mexico. Last week, Senate Minority Whip Richard</w:t>
      </w:r>
      <w:r w:rsidRPr="00F754FC">
        <w:rPr>
          <w:rStyle w:val="StyleUnderline"/>
        </w:rPr>
        <w:t xml:space="preserve"> </w:t>
      </w:r>
      <w:r w:rsidRPr="00F754FC">
        <w:rPr>
          <w:rStyle w:val="StyleUnderline"/>
          <w:highlight w:val="cyan"/>
        </w:rPr>
        <w:t>Durbin publicized</w:t>
      </w:r>
      <w:r w:rsidRPr="00F754FC">
        <w:rPr>
          <w:rStyle w:val="StyleUnderline"/>
        </w:rPr>
        <w:t xml:space="preserve"> an effort to provide </w:t>
      </w:r>
      <w:r w:rsidRPr="00F754FC">
        <w:rPr>
          <w:rStyle w:val="StyleUnderline"/>
          <w:highlight w:val="cyan"/>
        </w:rPr>
        <w:t>a pathway to citizenship</w:t>
      </w:r>
      <w:r w:rsidRPr="00F754FC">
        <w:rPr>
          <w:rStyle w:val="StyleUnderline"/>
        </w:rPr>
        <w:t xml:space="preserve"> for DREAMers </w:t>
      </w:r>
      <w:r w:rsidRPr="00F754FC">
        <w:rPr>
          <w:rStyle w:val="StyleUnderline"/>
          <w:highlight w:val="cyan"/>
        </w:rPr>
        <w:t>in exchange for</w:t>
      </w:r>
      <w:r w:rsidRPr="00F754FC">
        <w:rPr>
          <w:rStyle w:val="StyleUnderline"/>
        </w:rPr>
        <w:t xml:space="preserve"> a down payment of </w:t>
      </w:r>
      <w:r w:rsidRPr="00F754FC">
        <w:rPr>
          <w:rStyle w:val="StyleUnderline"/>
          <w:highlight w:val="cyan"/>
        </w:rPr>
        <w:t>$1.6 billion for Trump’s</w:t>
      </w:r>
      <w:r w:rsidRPr="00F754FC">
        <w:rPr>
          <w:rStyle w:val="StyleUnderline"/>
        </w:rPr>
        <w:t xml:space="preserve"> border </w:t>
      </w:r>
      <w:r w:rsidRPr="00F754FC">
        <w:rPr>
          <w:rStyle w:val="StyleUnderline"/>
          <w:highlight w:val="cyan"/>
        </w:rPr>
        <w:t>wall</w:t>
      </w:r>
      <w:r w:rsidRPr="00F754FC">
        <w:rPr>
          <w:sz w:val="16"/>
          <w:szCs w:val="16"/>
        </w:rPr>
        <w:t>. The wall Mr. Durbin proposed would be constructed in South Texas— and most disturbingly — through the Santa Ana National Wildlife Refuge. On Friday, in a desperate move to avoid a government shutdown, Senate Minority Leader Charles</w:t>
      </w:r>
      <w:r w:rsidRPr="00F754FC">
        <w:rPr>
          <w:rStyle w:val="StyleUnderline"/>
        </w:rPr>
        <w:t xml:space="preserve"> </w:t>
      </w:r>
      <w:r w:rsidRPr="00F754FC">
        <w:rPr>
          <w:rStyle w:val="StyleUnderline"/>
          <w:highlight w:val="cyan"/>
        </w:rPr>
        <w:t>Schumer</w:t>
      </w:r>
      <w:r w:rsidRPr="00F754FC">
        <w:rPr>
          <w:rStyle w:val="StyleUnderline"/>
        </w:rPr>
        <w:t xml:space="preserve"> visited the White House and “</w:t>
      </w:r>
      <w:r w:rsidRPr="00F754FC">
        <w:rPr>
          <w:rStyle w:val="Emphasis"/>
          <w:highlight w:val="cyan"/>
        </w:rPr>
        <w:t>put the wall on the table</w:t>
      </w:r>
      <w:r w:rsidRPr="00F754FC">
        <w:rPr>
          <w:rStyle w:val="StyleUnderline"/>
          <w:highlight w:val="cyan"/>
        </w:rPr>
        <w:t xml:space="preserve"> in exchange for</w:t>
      </w:r>
      <w:r w:rsidRPr="00F754FC">
        <w:rPr>
          <w:rStyle w:val="StyleUnderline"/>
        </w:rPr>
        <w:t xml:space="preserve"> strong </w:t>
      </w:r>
      <w:r w:rsidRPr="00F754FC">
        <w:rPr>
          <w:rStyle w:val="StyleUnderline"/>
          <w:highlight w:val="cyan"/>
        </w:rPr>
        <w:t>DACA</w:t>
      </w:r>
      <w:r w:rsidRPr="00F754FC">
        <w:rPr>
          <w:rStyle w:val="StyleUnderline"/>
        </w:rPr>
        <w:t xml:space="preserve"> protections … it was a generous offer.” And in a fit of emotion just hours after the midnight shutdown, U.S. Rep. Luis </w:t>
      </w:r>
      <w:r w:rsidRPr="00F754FC">
        <w:rPr>
          <w:rStyle w:val="StyleUnderline"/>
          <w:highlight w:val="cyan"/>
        </w:rPr>
        <w:t>Gutierrez</w:t>
      </w:r>
      <w:r w:rsidRPr="00F754FC">
        <w:rPr>
          <w:rStyle w:val="StyleUnderline"/>
        </w:rPr>
        <w:t xml:space="preserve"> (D-Illinois) </w:t>
      </w:r>
      <w:r w:rsidRPr="00F754FC">
        <w:rPr>
          <w:rStyle w:val="StyleUnderline"/>
          <w:highlight w:val="cyan"/>
        </w:rPr>
        <w:t>told reporters</w:t>
      </w:r>
      <w:r w:rsidRPr="00F754FC">
        <w:rPr>
          <w:rStyle w:val="StyleUnderline"/>
        </w:rPr>
        <w:t>, “</w:t>
      </w:r>
      <w:r w:rsidRPr="00F754FC">
        <w:rPr>
          <w:rStyle w:val="StyleUnderline"/>
          <w:highlight w:val="cyan"/>
        </w:rPr>
        <w:t>I’ll</w:t>
      </w:r>
      <w:r w:rsidRPr="00F754FC">
        <w:rPr>
          <w:rStyle w:val="StyleUnderline"/>
        </w:rPr>
        <w:t xml:space="preserve"> take a bucket, take bricks, and </w:t>
      </w:r>
      <w:r w:rsidRPr="00F754FC">
        <w:rPr>
          <w:rStyle w:val="StyleUnderline"/>
          <w:highlight w:val="cyan"/>
        </w:rPr>
        <w:t>start building it</w:t>
      </w:r>
      <w:r w:rsidRPr="00F754FC">
        <w:rPr>
          <w:rStyle w:val="StyleUnderline"/>
        </w:rPr>
        <w:t xml:space="preserve"> [the wall] </w:t>
      </w:r>
      <w:r w:rsidRPr="00F754FC">
        <w:rPr>
          <w:rStyle w:val="StyleUnderline"/>
          <w:highlight w:val="cyan"/>
        </w:rPr>
        <w:t>myself</w:t>
      </w:r>
      <w:r w:rsidRPr="00F754FC">
        <w:rPr>
          <w:rStyle w:val="StyleUnderline"/>
        </w:rPr>
        <w:t xml:space="preserve">.” </w:t>
      </w:r>
      <w:r w:rsidRPr="00F754FC">
        <w:rPr>
          <w:sz w:val="16"/>
          <w:szCs w:val="16"/>
        </w:rPr>
        <w:t xml:space="preserve">I am confounded by the negotiating tactics of my fellow </w:t>
      </w:r>
      <w:r w:rsidRPr="00F754FC">
        <w:rPr>
          <w:rStyle w:val="StyleUnderline"/>
          <w:highlight w:val="cyan"/>
        </w:rPr>
        <w:t>Democrats</w:t>
      </w:r>
      <w:r w:rsidRPr="00F754FC">
        <w:rPr>
          <w:sz w:val="16"/>
          <w:szCs w:val="16"/>
        </w:rPr>
        <w:t xml:space="preserve">. Beyond the stupidity of offering unmatched concessions and negotiating against themselves, my colleagues </w:t>
      </w:r>
      <w:r w:rsidRPr="00F754FC">
        <w:rPr>
          <w:rStyle w:val="StyleUnderline"/>
          <w:highlight w:val="cyan"/>
        </w:rPr>
        <w:t>have begun to refer to the</w:t>
      </w:r>
      <w:r w:rsidRPr="00F754FC">
        <w:rPr>
          <w:rStyle w:val="StyleUnderline"/>
        </w:rPr>
        <w:t xml:space="preserve"> border </w:t>
      </w:r>
      <w:r w:rsidRPr="00F754FC">
        <w:rPr>
          <w:rStyle w:val="StyleUnderline"/>
          <w:highlight w:val="cyan"/>
        </w:rPr>
        <w:t>wall</w:t>
      </w:r>
      <w:r w:rsidRPr="00F754FC">
        <w:rPr>
          <w:rStyle w:val="StyleUnderline"/>
        </w:rPr>
        <w:t xml:space="preserve"> in </w:t>
      </w:r>
      <w:r w:rsidRPr="00F754FC">
        <w:rPr>
          <w:rStyle w:val="StyleUnderline"/>
          <w:highlight w:val="cyan"/>
        </w:rPr>
        <w:t>the same way Trump’s base speak about DREAMers</w:t>
      </w:r>
      <w:r w:rsidRPr="00F754FC">
        <w:rPr>
          <w:rStyle w:val="StyleUnderline"/>
        </w:rPr>
        <w:t xml:space="preserve"> and undocumented people</w:t>
      </w:r>
      <w:r w:rsidRPr="00F754FC">
        <w:rPr>
          <w:sz w:val="16"/>
          <w:szCs w:val="16"/>
        </w:rPr>
        <w:t xml:space="preserve">. Their apparent acceptance of the border wall and disregard of the impact on border communities demonstrates a fundamental lack of thought, logic, and empathy. </w:t>
      </w:r>
    </w:p>
    <w:p w:rsidR="0010216A" w:rsidRPr="00F754FC" w:rsidRDefault="0010216A" w:rsidP="0010216A"/>
    <w:p w:rsidR="0010216A" w:rsidRPr="00F754FC" w:rsidRDefault="0010216A" w:rsidP="0010216A">
      <w:pPr>
        <w:pStyle w:val="Heading4"/>
      </w:pPr>
      <w:r w:rsidRPr="00F754FC">
        <w:t xml:space="preserve">Smaller concessions on “border security” are a slippery slope </w:t>
      </w:r>
    </w:p>
    <w:p w:rsidR="0010216A" w:rsidRPr="00F754FC" w:rsidRDefault="0010216A" w:rsidP="0010216A">
      <w:r w:rsidRPr="00F754FC">
        <w:rPr>
          <w:b/>
        </w:rPr>
        <w:t>Bennett 17</w:t>
      </w:r>
    </w:p>
    <w:p w:rsidR="0010216A" w:rsidRPr="00F754FC" w:rsidRDefault="0010216A" w:rsidP="0010216A">
      <w:pPr>
        <w:rPr>
          <w:sz w:val="16"/>
          <w:szCs w:val="16"/>
        </w:rPr>
      </w:pPr>
      <w:r w:rsidRPr="00F754FC">
        <w:rPr>
          <w:sz w:val="16"/>
          <w:szCs w:val="16"/>
        </w:rPr>
        <w:t xml:space="preserve">Geoff Bennett (staff writer). “Democrats Try </w:t>
      </w:r>
      <w:proofErr w:type="gramStart"/>
      <w:r w:rsidRPr="00F754FC">
        <w:rPr>
          <w:sz w:val="16"/>
          <w:szCs w:val="16"/>
        </w:rPr>
        <w:t>To</w:t>
      </w:r>
      <w:proofErr w:type="gramEnd"/>
      <w:r w:rsidRPr="00F754FC">
        <w:rPr>
          <w:sz w:val="16"/>
          <w:szCs w:val="16"/>
        </w:rPr>
        <w:t xml:space="preserve"> Force Dream Act Vote, As GOP Rolls Out Conservative DACA Fix.” NPR. September 29, 2017. </w:t>
      </w:r>
      <w:hyperlink r:id="rId18" w:history="1">
        <w:r w:rsidRPr="00F754FC">
          <w:rPr>
            <w:rStyle w:val="Hyperlink"/>
            <w:sz w:val="16"/>
            <w:szCs w:val="16"/>
          </w:rPr>
          <w:t>https://www.npr.org/2017/09/29/554073453/democrats-try-to-force-dream-act-vote-as-gop-rolls-out-conservative-daca-fix</w:t>
        </w:r>
      </w:hyperlink>
    </w:p>
    <w:p w:rsidR="0010216A" w:rsidRPr="00F754FC" w:rsidRDefault="0010216A" w:rsidP="0010216A"/>
    <w:p w:rsidR="0010216A" w:rsidRPr="00F754FC" w:rsidRDefault="0010216A" w:rsidP="0010216A">
      <w:pPr>
        <w:rPr>
          <w:rStyle w:val="StyleUnderline"/>
        </w:rPr>
      </w:pPr>
      <w:r w:rsidRPr="00F754FC">
        <w:rPr>
          <w:sz w:val="16"/>
          <w:szCs w:val="16"/>
        </w:rPr>
        <w:t>Pelosi and Schumer also said Trump accommodated their demand that the deal not include funding for his long-promised wall on the U.S.-Mexico border. Recently,</w:t>
      </w:r>
      <w:r w:rsidRPr="00F754FC">
        <w:rPr>
          <w:rStyle w:val="StyleUnderline"/>
        </w:rPr>
        <w:t xml:space="preserve"> </w:t>
      </w:r>
      <w:r w:rsidRPr="00F754FC">
        <w:rPr>
          <w:rStyle w:val="StyleUnderline"/>
          <w:highlight w:val="cyan"/>
        </w:rPr>
        <w:t>Pelosi said</w:t>
      </w:r>
      <w:r w:rsidRPr="00F754FC">
        <w:rPr>
          <w:rStyle w:val="StyleUnderline"/>
        </w:rPr>
        <w:t xml:space="preserve"> </w:t>
      </w:r>
      <w:r w:rsidRPr="00F754FC">
        <w:rPr>
          <w:sz w:val="16"/>
          <w:szCs w:val="16"/>
        </w:rPr>
        <w:t>on NBC's Meet the Press she trusts the president to hold up his end of the bargain. "I trust him on it," she said.</w:t>
      </w:r>
      <w:r w:rsidRPr="00F754FC">
        <w:rPr>
          <w:rStyle w:val="StyleUnderline"/>
        </w:rPr>
        <w:t xml:space="preserve"> "I'm concerned about what he might come up with in terms of border security and the rest of that, but </w:t>
      </w:r>
      <w:r w:rsidRPr="00F754FC">
        <w:rPr>
          <w:rStyle w:val="StyleUnderline"/>
          <w:highlight w:val="cyan"/>
        </w:rPr>
        <w:t>we have said no wall</w:t>
      </w:r>
      <w:r w:rsidRPr="00F754FC">
        <w:rPr>
          <w:rStyle w:val="StyleUnderline"/>
        </w:rPr>
        <w:t xml:space="preserve">." </w:t>
      </w:r>
      <w:r w:rsidRPr="00F754FC">
        <w:rPr>
          <w:rStyle w:val="StyleUnderline"/>
          <w:highlight w:val="cyan"/>
        </w:rPr>
        <w:t>Still</w:t>
      </w:r>
      <w:r w:rsidRPr="00F754FC">
        <w:rPr>
          <w:rStyle w:val="StyleUnderline"/>
        </w:rPr>
        <w:t xml:space="preserve">, some </w:t>
      </w:r>
      <w:r w:rsidRPr="00F754FC">
        <w:rPr>
          <w:rStyle w:val="StyleUnderline"/>
          <w:highlight w:val="cyan"/>
        </w:rPr>
        <w:t>Democrats</w:t>
      </w:r>
      <w:r w:rsidRPr="00F754FC">
        <w:rPr>
          <w:rStyle w:val="StyleUnderline"/>
        </w:rPr>
        <w:t xml:space="preserve"> — particularly members of the Congressional Hispanic Caucus — say they </w:t>
      </w:r>
      <w:r w:rsidRPr="00F754FC">
        <w:rPr>
          <w:rStyle w:val="StyleUnderline"/>
          <w:highlight w:val="cyan"/>
        </w:rPr>
        <w:t>are nervous that</w:t>
      </w:r>
      <w:r w:rsidRPr="00F754FC">
        <w:rPr>
          <w:rStyle w:val="StyleUnderline"/>
        </w:rPr>
        <w:t xml:space="preserve"> </w:t>
      </w:r>
      <w:r w:rsidRPr="00F754FC">
        <w:rPr>
          <w:rStyle w:val="Emphasis"/>
          <w:highlight w:val="cyan"/>
        </w:rPr>
        <w:t>concessions on border security</w:t>
      </w:r>
      <w:r w:rsidRPr="00F754FC">
        <w:rPr>
          <w:rStyle w:val="Emphasis"/>
        </w:rPr>
        <w:t xml:space="preserve"> elements </w:t>
      </w:r>
      <w:r w:rsidRPr="00F754FC">
        <w:rPr>
          <w:rStyle w:val="Emphasis"/>
          <w:highlight w:val="cyan"/>
        </w:rPr>
        <w:t>could be a slippery slope</w:t>
      </w:r>
      <w:r w:rsidRPr="00F754FC">
        <w:rPr>
          <w:rStyle w:val="StyleUnderline"/>
          <w:highlight w:val="cyan"/>
        </w:rPr>
        <w:t xml:space="preserve"> that leads to more</w:t>
      </w:r>
      <w:r w:rsidRPr="00F754FC">
        <w:rPr>
          <w:rStyle w:val="StyleUnderline"/>
        </w:rPr>
        <w:t xml:space="preserve"> immigration </w:t>
      </w:r>
      <w:r w:rsidRPr="00F754FC">
        <w:rPr>
          <w:rStyle w:val="StyleUnderline"/>
          <w:highlight w:val="cyan"/>
        </w:rPr>
        <w:t>enforcement being tacked on</w:t>
      </w:r>
      <w:r w:rsidRPr="00F754FC">
        <w:rPr>
          <w:rStyle w:val="StyleUnderline"/>
        </w:rPr>
        <w:t>to the legislation, such as measures in the bill introduced by House Republicans this week to expand the number of federal immigration agents.</w:t>
      </w:r>
    </w:p>
    <w:p w:rsidR="0010216A" w:rsidRPr="00F754FC" w:rsidRDefault="0010216A" w:rsidP="0010216A">
      <w:pPr>
        <w:pStyle w:val="Heading3"/>
      </w:pPr>
      <w:r w:rsidRPr="00F754FC">
        <w:t>2NC A2 Rels Not Zero-Sum</w:t>
      </w:r>
    </w:p>
    <w:p w:rsidR="0010216A" w:rsidRPr="00F754FC" w:rsidRDefault="0010216A" w:rsidP="0010216A">
      <w:pPr>
        <w:pStyle w:val="Heading4"/>
      </w:pPr>
      <w:r w:rsidRPr="00F754FC">
        <w:t xml:space="preserve">The wall </w:t>
      </w:r>
      <w:r w:rsidRPr="00F754FC">
        <w:rPr>
          <w:i/>
          <w:u w:val="single"/>
        </w:rPr>
        <w:t>proposal</w:t>
      </w:r>
      <w:r w:rsidRPr="00F754FC">
        <w:t xml:space="preserve"> has put drug cooperation on the brink—future policies will be pivotal</w:t>
      </w:r>
    </w:p>
    <w:p w:rsidR="0010216A" w:rsidRPr="00F754FC" w:rsidRDefault="0010216A" w:rsidP="0010216A">
      <w:r w:rsidRPr="00F754FC">
        <w:rPr>
          <w:b/>
        </w:rPr>
        <w:t>Stamos 17</w:t>
      </w:r>
    </w:p>
    <w:p w:rsidR="0010216A" w:rsidRPr="00F754FC" w:rsidRDefault="0010216A" w:rsidP="0010216A">
      <w:pPr>
        <w:rPr>
          <w:sz w:val="16"/>
          <w:szCs w:val="16"/>
        </w:rPr>
      </w:pPr>
      <w:r w:rsidRPr="00F754FC">
        <w:rPr>
          <w:sz w:val="16"/>
          <w:szCs w:val="16"/>
        </w:rPr>
        <w:t>Stephen C. Stamos Jr. (professor emeritus of International Relations at Bucknell University in Lewisburg, Pa.). “Donald Trump doesn't get that we don't need a border wall. SAD!” Penn Live. February 2, 2017. http://www.pennlive.com/opinion/2017/02/donald_trump_doesnt_get_that_w.html</w:t>
      </w:r>
    </w:p>
    <w:p w:rsidR="0010216A" w:rsidRPr="00F754FC" w:rsidRDefault="0010216A" w:rsidP="0010216A"/>
    <w:p w:rsidR="0010216A" w:rsidRPr="00F754FC" w:rsidRDefault="0010216A" w:rsidP="0010216A">
      <w:pPr>
        <w:rPr>
          <w:rStyle w:val="StyleUnderline"/>
        </w:rPr>
      </w:pPr>
      <w:r w:rsidRPr="00F754FC">
        <w:rPr>
          <w:rStyle w:val="StyleUnderline"/>
        </w:rPr>
        <w:t xml:space="preserve">What will it mean </w:t>
      </w:r>
      <w:r w:rsidRPr="00F754FC">
        <w:rPr>
          <w:rStyle w:val="StyleUnderline"/>
          <w:highlight w:val="cyan"/>
        </w:rPr>
        <w:t>for U.S.-Mexican relations</w:t>
      </w:r>
      <w:r w:rsidRPr="00F754FC">
        <w:rPr>
          <w:sz w:val="16"/>
          <w:szCs w:val="16"/>
        </w:rPr>
        <w:t>? Coming</w:t>
      </w:r>
      <w:r w:rsidRPr="00F754FC">
        <w:rPr>
          <w:rStyle w:val="StyleUnderline"/>
        </w:rPr>
        <w:t xml:space="preserve"> </w:t>
      </w:r>
      <w:r w:rsidRPr="00F754FC">
        <w:rPr>
          <w:rStyle w:val="StyleUnderline"/>
          <w:highlight w:val="cyan"/>
        </w:rPr>
        <w:t>decisions on immigration</w:t>
      </w:r>
      <w:r w:rsidRPr="00F754FC">
        <w:rPr>
          <w:rStyle w:val="StyleUnderline"/>
        </w:rPr>
        <w:t xml:space="preserve"> policy and the American exit from NAFTA </w:t>
      </w:r>
      <w:r w:rsidRPr="00F754FC">
        <w:rPr>
          <w:rStyle w:val="StyleUnderline"/>
          <w:highlight w:val="cyan"/>
        </w:rPr>
        <w:t xml:space="preserve">will be </w:t>
      </w:r>
      <w:r w:rsidRPr="00F754FC">
        <w:rPr>
          <w:rStyle w:val="Emphasis"/>
          <w:highlight w:val="cyan"/>
        </w:rPr>
        <w:t>pivotal</w:t>
      </w:r>
      <w:r w:rsidRPr="00F754FC">
        <w:rPr>
          <w:rStyle w:val="StyleUnderline"/>
        </w:rPr>
        <w:t xml:space="preserve"> in terms of what is possible. </w:t>
      </w:r>
      <w:r w:rsidRPr="00F754FC">
        <w:rPr>
          <w:rStyle w:val="StyleUnderline"/>
          <w:highlight w:val="cyan"/>
        </w:rPr>
        <w:t xml:space="preserve">Trump's wall proposal has created an environment that will </w:t>
      </w:r>
      <w:r w:rsidRPr="00F754FC">
        <w:rPr>
          <w:rStyle w:val="Emphasis"/>
          <w:highlight w:val="cyan"/>
        </w:rPr>
        <w:t>undermine</w:t>
      </w:r>
      <w:r w:rsidRPr="00F754FC">
        <w:rPr>
          <w:rStyle w:val="Emphasis"/>
        </w:rPr>
        <w:t xml:space="preserve"> any </w:t>
      </w:r>
      <w:r w:rsidRPr="00F754FC">
        <w:rPr>
          <w:rStyle w:val="Emphasis"/>
          <w:highlight w:val="cyan"/>
        </w:rPr>
        <w:t>cooperation</w:t>
      </w:r>
      <w:r w:rsidRPr="00F754FC">
        <w:rPr>
          <w:rStyle w:val="StyleUnderline"/>
        </w:rPr>
        <w:t xml:space="preserve"> </w:t>
      </w:r>
      <w:r w:rsidRPr="00F754FC">
        <w:rPr>
          <w:sz w:val="16"/>
          <w:szCs w:val="16"/>
        </w:rPr>
        <w:t>between the two countries, while the tough talk on making Mexico pay for the wall with a tax on imported goods could spark a trade war if it were ever implemented. Any economic slowdown would create higher unemployment on both sides of the border exacerbating the migration problem from Mexico to the U.S., while undermining the American desire to increase manufacturing employment at home.</w:t>
      </w:r>
      <w:r w:rsidRPr="00F754FC">
        <w:rPr>
          <w:rStyle w:val="StyleUnderline"/>
        </w:rPr>
        <w:t xml:space="preserve"> </w:t>
      </w:r>
      <w:r w:rsidRPr="00F754FC">
        <w:rPr>
          <w:rStyle w:val="StyleUnderline"/>
          <w:highlight w:val="cyan"/>
        </w:rPr>
        <w:t>Mexico</w:t>
      </w:r>
      <w:r w:rsidRPr="00F754FC">
        <w:rPr>
          <w:rStyle w:val="StyleUnderline"/>
        </w:rPr>
        <w:t xml:space="preserve">, meanwhile </w:t>
      </w:r>
      <w:r w:rsidRPr="00F754FC">
        <w:rPr>
          <w:rStyle w:val="StyleUnderline"/>
          <w:highlight w:val="cyan"/>
        </w:rPr>
        <w:t>could decide to look the other way on</w:t>
      </w:r>
      <w:r w:rsidRPr="00F754FC">
        <w:rPr>
          <w:rStyle w:val="StyleUnderline"/>
        </w:rPr>
        <w:t xml:space="preserve"> the flow of </w:t>
      </w:r>
      <w:r w:rsidRPr="00F754FC">
        <w:rPr>
          <w:rStyle w:val="StyleUnderline"/>
          <w:highlight w:val="cyan"/>
        </w:rPr>
        <w:t>drugs, since</w:t>
      </w:r>
      <w:r w:rsidRPr="00F754FC">
        <w:rPr>
          <w:rStyle w:val="StyleUnderline"/>
        </w:rPr>
        <w:t xml:space="preserve"> the </w:t>
      </w:r>
      <w:r w:rsidRPr="00F754FC">
        <w:rPr>
          <w:rStyle w:val="StyleUnderline"/>
          <w:highlight w:val="cyan"/>
        </w:rPr>
        <w:t>demand for</w:t>
      </w:r>
      <w:r w:rsidRPr="00F754FC">
        <w:rPr>
          <w:rStyle w:val="StyleUnderline"/>
        </w:rPr>
        <w:t xml:space="preserve"> illegal </w:t>
      </w:r>
      <w:r w:rsidRPr="00F754FC">
        <w:rPr>
          <w:rStyle w:val="StyleUnderline"/>
          <w:highlight w:val="cyan"/>
        </w:rPr>
        <w:t>narcotics is our problem and not theirs.</w:t>
      </w:r>
    </w:p>
    <w:p w:rsidR="0010216A" w:rsidRPr="00F754FC" w:rsidRDefault="0010216A" w:rsidP="0010216A">
      <w:pPr>
        <w:pStyle w:val="Heading4"/>
      </w:pPr>
      <w:r w:rsidRPr="00F754FC">
        <w:t>Mexico will retaliate—prefer it from a former homeland security official</w:t>
      </w:r>
    </w:p>
    <w:p w:rsidR="0010216A" w:rsidRPr="00F754FC" w:rsidRDefault="0010216A" w:rsidP="0010216A">
      <w:r w:rsidRPr="00F754FC">
        <w:rPr>
          <w:b/>
        </w:rPr>
        <w:t>Stodder 17</w:t>
      </w:r>
    </w:p>
    <w:p w:rsidR="0010216A" w:rsidRPr="00F754FC" w:rsidRDefault="0010216A" w:rsidP="0010216A">
      <w:pPr>
        <w:rPr>
          <w:sz w:val="16"/>
          <w:szCs w:val="16"/>
        </w:rPr>
      </w:pPr>
      <w:r w:rsidRPr="00F754FC">
        <w:rPr>
          <w:sz w:val="16"/>
          <w:szCs w:val="16"/>
        </w:rPr>
        <w:t xml:space="preserve">Seth M.M. Stodder (served in senior homeland security and law enforcement positions in the George W. Bush and Barack Obama Administrations). Written Testimony to the US House of Representatives Committee on Oversight and Government Reform, Subcommittee on National Security, Hearing on “The Border Wall: Strengthening Our National Security.” April 27, 2017. </w:t>
      </w:r>
      <w:hyperlink r:id="rId19" w:history="1">
        <w:r w:rsidRPr="00F754FC">
          <w:rPr>
            <w:rStyle w:val="Hyperlink"/>
            <w:sz w:val="16"/>
            <w:szCs w:val="16"/>
          </w:rPr>
          <w:t>https://oversight.house.gov/wp-content/uploads/2017/04/Stodder-Statement.pdf</w:t>
        </w:r>
      </w:hyperlink>
    </w:p>
    <w:p w:rsidR="0010216A" w:rsidRPr="00F754FC" w:rsidRDefault="0010216A" w:rsidP="0010216A"/>
    <w:p w:rsidR="0010216A" w:rsidRPr="00F754FC" w:rsidRDefault="0010216A" w:rsidP="0010216A">
      <w:pPr>
        <w:rPr>
          <w:rStyle w:val="StyleUnderline"/>
        </w:rPr>
      </w:pPr>
      <w:r w:rsidRPr="00F754FC">
        <w:rPr>
          <w:rStyle w:val="StyleUnderline"/>
        </w:rPr>
        <w:t xml:space="preserve">I know these issues firsthand. </w:t>
      </w:r>
      <w:r w:rsidRPr="00F754FC">
        <w:rPr>
          <w:rStyle w:val="StyleUnderline"/>
          <w:highlight w:val="cyan"/>
        </w:rPr>
        <w:t>Over</w:t>
      </w:r>
      <w:r w:rsidRPr="00F754FC">
        <w:rPr>
          <w:rStyle w:val="StyleUnderline"/>
        </w:rPr>
        <w:t xml:space="preserve"> the last </w:t>
      </w:r>
      <w:r w:rsidRPr="00F754FC">
        <w:rPr>
          <w:rStyle w:val="Emphasis"/>
          <w:highlight w:val="cyan"/>
        </w:rPr>
        <w:t>15 years</w:t>
      </w:r>
      <w:r w:rsidRPr="00F754FC">
        <w:rPr>
          <w:rStyle w:val="StyleUnderline"/>
        </w:rPr>
        <w:t xml:space="preserve"> since the 9/11 attacks, </w:t>
      </w:r>
      <w:r w:rsidRPr="00F754FC">
        <w:rPr>
          <w:rStyle w:val="StyleUnderline"/>
          <w:highlight w:val="cyan"/>
        </w:rPr>
        <w:t>I have served in senior homeland security and law enforcement positions in</w:t>
      </w:r>
      <w:r w:rsidRPr="00F754FC">
        <w:rPr>
          <w:rStyle w:val="StyleUnderline"/>
        </w:rPr>
        <w:t xml:space="preserve"> both </w:t>
      </w:r>
      <w:r w:rsidRPr="00F754FC">
        <w:rPr>
          <w:rStyle w:val="StyleUnderline"/>
          <w:highlight w:val="cyan"/>
        </w:rPr>
        <w:t>the</w:t>
      </w:r>
      <w:r w:rsidRPr="00F754FC">
        <w:rPr>
          <w:rStyle w:val="StyleUnderline"/>
        </w:rPr>
        <w:t xml:space="preserve"> George W. </w:t>
      </w:r>
      <w:r w:rsidRPr="00F754FC">
        <w:rPr>
          <w:rStyle w:val="StyleUnderline"/>
          <w:highlight w:val="cyan"/>
        </w:rPr>
        <w:t>Bush</w:t>
      </w:r>
      <w:r w:rsidRPr="00F754FC">
        <w:rPr>
          <w:rStyle w:val="StyleUnderline"/>
        </w:rPr>
        <w:t xml:space="preserve"> </w:t>
      </w:r>
      <w:r w:rsidRPr="00F754FC">
        <w:rPr>
          <w:rStyle w:val="StyleUnderline"/>
          <w:highlight w:val="cyan"/>
        </w:rPr>
        <w:t>and</w:t>
      </w:r>
      <w:r w:rsidRPr="00F754FC">
        <w:rPr>
          <w:rStyle w:val="StyleUnderline"/>
        </w:rPr>
        <w:t xml:space="preserve"> Barack </w:t>
      </w:r>
      <w:r w:rsidRPr="00F754FC">
        <w:rPr>
          <w:rStyle w:val="StyleUnderline"/>
          <w:highlight w:val="cyan"/>
        </w:rPr>
        <w:t>Obama Administrations</w:t>
      </w:r>
      <w:r w:rsidRPr="00F754FC">
        <w:rPr>
          <w:sz w:val="16"/>
          <w:szCs w:val="16"/>
        </w:rPr>
        <w:t>. In the Bush Administration, I served as Director of Policy and Planning for what became U.S. Customs and Border Protection (CBP), as well as Counselor/Senior Policy Advisor to CBP Commissioner Robert C. Bonner, for the three years immediately following the 9/11 attacks. More recently, in the Obama Administration, I served as Assistant Secretary of Homeland Security for Border, Immigration &amp; Trade Policy, and previously as Assistant Secretary of Homeland Security for Threat Prevention &amp; Security Policy. In those roles, I led the teams responsible for advising Secretary Jeh Johnson, as well as DHS and Component leadership, on border security, immigration, and trade policy. I also oversaw the U.S. Visa Waiver Program, as well as national security vetting and screening policy, and all DHS engagements with the countries of the Western Hemisphere, among other things.</w:t>
      </w:r>
      <w:r w:rsidRPr="00F754FC">
        <w:rPr>
          <w:rStyle w:val="StyleUnderline"/>
        </w:rPr>
        <w:t xml:space="preserve"> In these roles – spanning administrations of both political parties -- </w:t>
      </w:r>
      <w:r w:rsidRPr="00F754FC">
        <w:rPr>
          <w:rStyle w:val="StyleUnderline"/>
          <w:highlight w:val="cyan"/>
        </w:rPr>
        <w:t>I have seen</w:t>
      </w:r>
      <w:r w:rsidRPr="00F754FC">
        <w:rPr>
          <w:rStyle w:val="StyleUnderline"/>
        </w:rPr>
        <w:t xml:space="preserve"> and, indeed, helped lead an extraordinary transformation of not only our border, but also in </w:t>
      </w:r>
      <w:r w:rsidRPr="00F754FC">
        <w:rPr>
          <w:rStyle w:val="StyleUnderline"/>
          <w:highlight w:val="cyan"/>
        </w:rPr>
        <w:t>our deep, cooperative relationship with Mexico</w:t>
      </w:r>
      <w:r w:rsidRPr="00F754FC">
        <w:rPr>
          <w:rStyle w:val="StyleUnderline"/>
        </w:rPr>
        <w:t xml:space="preserve">. In those 15 years, working in concert with Mexico, </w:t>
      </w:r>
      <w:r w:rsidRPr="00F754FC">
        <w:rPr>
          <w:rStyle w:val="StyleUnderline"/>
          <w:highlight w:val="cyan"/>
        </w:rPr>
        <w:t>we have</w:t>
      </w:r>
      <w:r w:rsidRPr="00F754FC">
        <w:rPr>
          <w:rStyle w:val="StyleUnderline"/>
        </w:rPr>
        <w:t xml:space="preserve"> greatly </w:t>
      </w:r>
      <w:r w:rsidRPr="00F754FC">
        <w:rPr>
          <w:rStyle w:val="StyleUnderline"/>
          <w:highlight w:val="cyan"/>
        </w:rPr>
        <w:t>improved</w:t>
      </w:r>
      <w:r w:rsidRPr="00F754FC">
        <w:rPr>
          <w:rStyle w:val="StyleUnderline"/>
        </w:rPr>
        <w:t xml:space="preserve"> our border </w:t>
      </w:r>
      <w:r w:rsidRPr="00F754FC">
        <w:rPr>
          <w:rStyle w:val="StyleUnderline"/>
          <w:highlight w:val="cyan"/>
        </w:rPr>
        <w:t>security against</w:t>
      </w:r>
      <w:r w:rsidRPr="00F754FC">
        <w:rPr>
          <w:rStyle w:val="StyleUnderline"/>
        </w:rPr>
        <w:t xml:space="preserve"> the most pressing threats to public safety, including </w:t>
      </w:r>
      <w:r w:rsidRPr="00F754FC">
        <w:rPr>
          <w:rStyle w:val="Emphasis"/>
          <w:highlight w:val="cyan"/>
        </w:rPr>
        <w:t>terrorism</w:t>
      </w:r>
      <w:r w:rsidRPr="00F754FC">
        <w:rPr>
          <w:rStyle w:val="StyleUnderline"/>
        </w:rPr>
        <w:t xml:space="preserve"> </w:t>
      </w:r>
      <w:r w:rsidRPr="00F754FC">
        <w:rPr>
          <w:sz w:val="16"/>
          <w:szCs w:val="16"/>
        </w:rPr>
        <w:t>and transnational organized crime, and we have established far greater operational control over illegal migration our Southwest Border than in any time over the last four decades – with Border Patrol yearly apprehension totals at historic lows. In my view, President</w:t>
      </w:r>
      <w:r w:rsidRPr="00F754FC">
        <w:rPr>
          <w:rStyle w:val="StyleUnderline"/>
        </w:rPr>
        <w:t xml:space="preserve"> Trump’s proposal to build a “Wall” across the U.S.-Mexico border is deeply </w:t>
      </w:r>
      <w:r w:rsidRPr="00F754FC">
        <w:rPr>
          <w:rStyle w:val="Emphasis"/>
        </w:rPr>
        <w:t>misguided</w:t>
      </w:r>
      <w:r w:rsidRPr="00F754FC">
        <w:rPr>
          <w:sz w:val="16"/>
          <w:szCs w:val="16"/>
        </w:rPr>
        <w:t xml:space="preserve">. If constructed, the Wall will quickly be recognized as a wildly expensive mistake that not only will constitute a massive waste of taxpayer dollars, but also – for the reasons discussed below – one that will undermine our current efforts to secure the American people from threats beyond our borders. Far from making us </w:t>
      </w:r>
      <w:proofErr w:type="gramStart"/>
      <w:r w:rsidRPr="00F754FC">
        <w:rPr>
          <w:sz w:val="16"/>
          <w:szCs w:val="16"/>
        </w:rPr>
        <w:t>more safe</w:t>
      </w:r>
      <w:proofErr w:type="gramEnd"/>
      <w:r w:rsidRPr="00F754FC">
        <w:rPr>
          <w:sz w:val="16"/>
          <w:szCs w:val="16"/>
        </w:rPr>
        <w:t xml:space="preserve">, the effort to build a “Wall” will only make the job of securing our borders more challenging – while diverting precious taxpayer resources away from more pressing border security and enforcement needs. The proposed Wall essentially addresses the wrong problem – the rapidly diminishing issue of illegal migration by economic migrants from Mexico across our border in the rural areas between our Ports of Entry – and fails to address any of the actual and pressing challenges we are currently facing at our 2 </w:t>
      </w:r>
      <w:proofErr w:type="gramStart"/>
      <w:r w:rsidRPr="00F754FC">
        <w:rPr>
          <w:sz w:val="16"/>
          <w:szCs w:val="16"/>
        </w:rPr>
        <w:t>border</w:t>
      </w:r>
      <w:proofErr w:type="gramEnd"/>
      <w:r w:rsidRPr="00F754FC">
        <w:rPr>
          <w:sz w:val="16"/>
          <w:szCs w:val="16"/>
        </w:rPr>
        <w:t xml:space="preserve">. Specifically, the Wall will not help us with any of the four most important challenges we currently face: </w:t>
      </w:r>
      <w:r w:rsidRPr="00F754FC">
        <w:rPr>
          <w:sz w:val="16"/>
          <w:szCs w:val="16"/>
        </w:rPr>
        <w:t xml:space="preserve"> First, the Wall will not make us more secure against terrorism – in fact, potentially less so, given that the effort to build </w:t>
      </w:r>
      <w:r w:rsidRPr="00F754FC">
        <w:rPr>
          <w:rStyle w:val="StyleUnderline"/>
          <w:highlight w:val="cyan"/>
        </w:rPr>
        <w:t>a Wall may undermine our close</w:t>
      </w:r>
      <w:r w:rsidRPr="00F754FC">
        <w:rPr>
          <w:rStyle w:val="StyleUnderline"/>
        </w:rPr>
        <w:t xml:space="preserve"> cooperative </w:t>
      </w:r>
      <w:r w:rsidRPr="00F754FC">
        <w:rPr>
          <w:rStyle w:val="StyleUnderline"/>
          <w:highlight w:val="cyan"/>
        </w:rPr>
        <w:t>security relationship with Mexico</w:t>
      </w:r>
      <w:r w:rsidRPr="00F754FC">
        <w:rPr>
          <w:sz w:val="16"/>
          <w:szCs w:val="16"/>
        </w:rPr>
        <w:t xml:space="preserve">, one of our most essential partners in keeping known or suspected terrorists out of the Western Hemisphere. </w:t>
      </w:r>
      <w:r w:rsidRPr="00F754FC">
        <w:rPr>
          <w:sz w:val="16"/>
          <w:szCs w:val="16"/>
        </w:rPr>
        <w:t xml:space="preserve"> Second, the Wall will not stem the flow of illegal drugs, given that most of the heroin/opioids, cocaine, and methamphetamine come into our country smuggled in the thousands of cars and trucks that enter our official Ports of Entry, such as El Paso or San Ysidro – and no one is proposing we build a Wall across Interstate 5 or block all trade and travel from Mexico. Additionally, some of the illegal drug flow comes in through tunnels and even, in some cases, by aircraft – neither of which would be stemmed by a Wall. </w:t>
      </w:r>
      <w:r w:rsidRPr="00F754FC">
        <w:rPr>
          <w:sz w:val="16"/>
          <w:szCs w:val="16"/>
        </w:rPr>
        <w:t xml:space="preserve"> Third, the Wall not help us interdict or build criminal cases against kingpins or operatives from major transnational gangs, such as the Sinaloa Cartel or the MS-13. Indeed, given that the effort to build a Wall may undermine our currently close cooperative law enforcement relationship with Mexico, the opposite may be true. </w:t>
      </w:r>
      <w:r w:rsidRPr="00F754FC">
        <w:rPr>
          <w:rStyle w:val="StyleUnderline"/>
          <w:highlight w:val="cyan"/>
        </w:rPr>
        <w:t>If Mexico reduces</w:t>
      </w:r>
      <w:r w:rsidRPr="00F754FC">
        <w:rPr>
          <w:rStyle w:val="StyleUnderline"/>
        </w:rPr>
        <w:t xml:space="preserve"> its </w:t>
      </w:r>
      <w:r w:rsidRPr="00F754FC">
        <w:rPr>
          <w:rStyle w:val="StyleUnderline"/>
          <w:highlight w:val="cyan"/>
        </w:rPr>
        <w:t xml:space="preserve">cooperation </w:t>
      </w:r>
      <w:r w:rsidRPr="00F754FC">
        <w:rPr>
          <w:rStyle w:val="Emphasis"/>
          <w:highlight w:val="cyan"/>
        </w:rPr>
        <w:t>in retaliation for the Wall</w:t>
      </w:r>
      <w:r w:rsidRPr="00F754FC">
        <w:rPr>
          <w:rStyle w:val="StyleUnderline"/>
          <w:highlight w:val="cyan"/>
        </w:rPr>
        <w:t>, it will be far more difficult for</w:t>
      </w:r>
      <w:r w:rsidRPr="00F754FC">
        <w:rPr>
          <w:rStyle w:val="StyleUnderline"/>
        </w:rPr>
        <w:t xml:space="preserve"> U.S. Immigration and Customs Enforcement (</w:t>
      </w:r>
      <w:r w:rsidRPr="00F754FC">
        <w:rPr>
          <w:rStyle w:val="Emphasis"/>
          <w:highlight w:val="cyan"/>
        </w:rPr>
        <w:t>ICE</w:t>
      </w:r>
      <w:r w:rsidRPr="00F754FC">
        <w:rPr>
          <w:rStyle w:val="StyleUnderline"/>
        </w:rPr>
        <w:t xml:space="preserve">) </w:t>
      </w:r>
      <w:r w:rsidRPr="00F754FC">
        <w:rPr>
          <w:rStyle w:val="StyleUnderline"/>
          <w:highlight w:val="cyan"/>
        </w:rPr>
        <w:t>or</w:t>
      </w:r>
      <w:r w:rsidRPr="00F754FC">
        <w:rPr>
          <w:rStyle w:val="StyleUnderline"/>
        </w:rPr>
        <w:t xml:space="preserve"> the Drug Enforcement Administration (</w:t>
      </w:r>
      <w:r w:rsidRPr="00F754FC">
        <w:rPr>
          <w:rStyle w:val="Emphasis"/>
          <w:highlight w:val="cyan"/>
        </w:rPr>
        <w:t>DEA</w:t>
      </w:r>
      <w:r w:rsidRPr="00F754FC">
        <w:rPr>
          <w:rStyle w:val="StyleUnderline"/>
        </w:rPr>
        <w:t xml:space="preserve">) </w:t>
      </w:r>
      <w:r w:rsidRPr="00F754FC">
        <w:rPr>
          <w:rStyle w:val="StyleUnderline"/>
          <w:highlight w:val="cyan"/>
        </w:rPr>
        <w:t>to</w:t>
      </w:r>
      <w:r w:rsidRPr="00F754FC">
        <w:rPr>
          <w:rStyle w:val="StyleUnderline"/>
        </w:rPr>
        <w:t xml:space="preserve"> successfully </w:t>
      </w:r>
      <w:r w:rsidRPr="00F754FC">
        <w:rPr>
          <w:rStyle w:val="StyleUnderline"/>
          <w:highlight w:val="cyan"/>
        </w:rPr>
        <w:t xml:space="preserve">build cases against key </w:t>
      </w:r>
      <w:proofErr w:type="gramStart"/>
      <w:r w:rsidRPr="00F754FC">
        <w:rPr>
          <w:rStyle w:val="StyleUnderline"/>
          <w:highlight w:val="cyan"/>
        </w:rPr>
        <w:t>figures, or</w:t>
      </w:r>
      <w:proofErr w:type="gramEnd"/>
      <w:r w:rsidRPr="00F754FC">
        <w:rPr>
          <w:rStyle w:val="StyleUnderline"/>
        </w:rPr>
        <w:t xml:space="preserve"> locate them for </w:t>
      </w:r>
      <w:r w:rsidRPr="00F754FC">
        <w:rPr>
          <w:rStyle w:val="StyleUnderline"/>
          <w:highlight w:val="cyan"/>
        </w:rPr>
        <w:t>arrest in Mexico</w:t>
      </w:r>
      <w:r w:rsidRPr="00F754FC">
        <w:rPr>
          <w:sz w:val="16"/>
          <w:szCs w:val="16"/>
        </w:rPr>
        <w:t>. And, to the extent senior cartel leaders travel to the U.S. at all (and the senior leaders generally do not), they are more likely to enter, again, through our official Ports of Entry, such as El Paso or Los Angeles International Airport. Simply put, well-heeled drug kingpins do not simply wander across the Sonoran Desert or swim the Rio Grande to come to the United States.</w:t>
      </w:r>
      <w:r w:rsidRPr="00F754FC">
        <w:rPr>
          <w:sz w:val="16"/>
          <w:szCs w:val="16"/>
        </w:rPr>
        <w:cr/>
      </w:r>
    </w:p>
    <w:p w:rsidR="0010216A" w:rsidRPr="00F754FC" w:rsidRDefault="0010216A" w:rsidP="0010216A"/>
    <w:p w:rsidR="0010216A" w:rsidRPr="00F754FC" w:rsidRDefault="0010216A" w:rsidP="0010216A">
      <w:pPr>
        <w:pStyle w:val="Heading3"/>
        <w:rPr>
          <w:rStyle w:val="StyleUnderline"/>
          <w:sz w:val="32"/>
        </w:rPr>
      </w:pPr>
      <w:r w:rsidRPr="00F754FC">
        <w:rPr>
          <w:rStyle w:val="StyleUnderline"/>
          <w:sz w:val="32"/>
        </w:rPr>
        <w:t xml:space="preserve">2NC A2 No </w:t>
      </w:r>
      <w:proofErr w:type="gramStart"/>
      <w:r w:rsidRPr="00F754FC">
        <w:rPr>
          <w:rStyle w:val="StyleUnderline"/>
          <w:sz w:val="32"/>
        </w:rPr>
        <w:t>Bioweapons !</w:t>
      </w:r>
      <w:proofErr w:type="gramEnd"/>
    </w:p>
    <w:p w:rsidR="0010216A" w:rsidRPr="00F754FC" w:rsidRDefault="0010216A" w:rsidP="0010216A">
      <w:pPr>
        <w:pStyle w:val="Heading4"/>
      </w:pPr>
      <w:r w:rsidRPr="00F754FC">
        <w:t>Defense is wrong---tools are easily accessible and allow microbes to overcome countermeasures</w:t>
      </w:r>
    </w:p>
    <w:p w:rsidR="0010216A" w:rsidRPr="00F754FC" w:rsidRDefault="0010216A" w:rsidP="0010216A">
      <w:r w:rsidRPr="00F754FC">
        <w:rPr>
          <w:rStyle w:val="Style13ptBold"/>
        </w:rPr>
        <w:t>Osterholm and Olshaker 17</w:t>
      </w:r>
      <w:r w:rsidRPr="00F754FC">
        <w:t xml:space="preserve"> – Regents Professor and director of the Center for Infectious Disease Research and Policy at the University of Minnesota AND New York Times bestselling author and an Emmy-winning filmmaker with a specialty in public health [Michael T. Osterholm and Mark Olshaker, 2017, </w:t>
      </w:r>
      <w:r w:rsidRPr="00F754FC">
        <w:rPr>
          <w:i/>
        </w:rPr>
        <w:t>Deadliest Enemy: Our War Against Killer Germs</w:t>
      </w:r>
      <w:r w:rsidRPr="00F754FC">
        <w:t>, Chapter 11 Bioterror: Opening Pandora’s Box, Google Books] AMarb</w:t>
      </w:r>
    </w:p>
    <w:p w:rsidR="0010216A" w:rsidRPr="00F754FC" w:rsidRDefault="0010216A" w:rsidP="0010216A">
      <w:pPr>
        <w:rPr>
          <w:b/>
          <w:iCs/>
          <w:u w:val="single"/>
          <w:bdr w:val="single" w:sz="24" w:space="0" w:color="auto"/>
        </w:rPr>
      </w:pPr>
      <w:r w:rsidRPr="00F754FC">
        <w:rPr>
          <w:rStyle w:val="IntenseEmphasis"/>
        </w:rPr>
        <w:t>In spite of biological warfare’s long history</w:t>
      </w:r>
      <w:r w:rsidRPr="00F754FC">
        <w:rPr>
          <w:sz w:val="16"/>
        </w:rPr>
        <w:t xml:space="preserve"> and our experience of it in my lifetime, in the more than a decade and a half since the 2001 anthrax attack, </w:t>
      </w:r>
      <w:r w:rsidRPr="00F754FC">
        <w:rPr>
          <w:rStyle w:val="IntenseEmphasis"/>
          <w:highlight w:val="cyan"/>
        </w:rPr>
        <w:t>our state of unreadiness and denial has remained</w:t>
      </w:r>
      <w:r w:rsidRPr="00F754FC">
        <w:rPr>
          <w:sz w:val="16"/>
        </w:rPr>
        <w:t xml:space="preserve"> more or less</w:t>
      </w:r>
      <w:r w:rsidRPr="00F754FC">
        <w:rPr>
          <w:rStyle w:val="IntenseEmphasis"/>
        </w:rPr>
        <w:t xml:space="preserve"> </w:t>
      </w:r>
      <w:r w:rsidRPr="00F754FC">
        <w:rPr>
          <w:rStyle w:val="IntenseEmphasis"/>
          <w:highlight w:val="cyan"/>
        </w:rPr>
        <w:t>the same. What has changed</w:t>
      </w:r>
      <w:r w:rsidRPr="00F754FC">
        <w:rPr>
          <w:sz w:val="16"/>
        </w:rPr>
        <w:t xml:space="preserve">, though, </w:t>
      </w:r>
      <w:r w:rsidRPr="00F754FC">
        <w:rPr>
          <w:rStyle w:val="IntenseEmphasis"/>
          <w:highlight w:val="cyan"/>
        </w:rPr>
        <w:t xml:space="preserve">is our </w:t>
      </w:r>
      <w:r w:rsidRPr="00F754FC">
        <w:rPr>
          <w:rStyle w:val="Emphasis"/>
          <w:highlight w:val="cyan"/>
        </w:rPr>
        <w:t>gain-of-function capability</w:t>
      </w:r>
      <w:r w:rsidRPr="00F754FC">
        <w:rPr>
          <w:rStyle w:val="IntenseEmphasis"/>
          <w:highlight w:val="cyan"/>
        </w:rPr>
        <w:t>. Tools to</w:t>
      </w:r>
      <w:r w:rsidRPr="00F754FC">
        <w:rPr>
          <w:sz w:val="16"/>
        </w:rPr>
        <w:t xml:space="preserve"> fundamentally </w:t>
      </w:r>
      <w:r w:rsidRPr="00F754FC">
        <w:rPr>
          <w:rStyle w:val="IntenseEmphasis"/>
          <w:highlight w:val="cyan"/>
        </w:rPr>
        <w:t>alter how a virus</w:t>
      </w:r>
      <w:r w:rsidRPr="00F754FC">
        <w:rPr>
          <w:rStyle w:val="IntenseEmphasis"/>
        </w:rPr>
        <w:t xml:space="preserve"> or bacteria </w:t>
      </w:r>
      <w:r w:rsidRPr="00F754FC">
        <w:rPr>
          <w:rStyle w:val="IntenseEmphasis"/>
          <w:highlight w:val="cyan"/>
        </w:rPr>
        <w:t>kills, or</w:t>
      </w:r>
      <w:r w:rsidRPr="00F754FC">
        <w:rPr>
          <w:rStyle w:val="IntenseEmphasis"/>
        </w:rPr>
        <w:t xml:space="preserve"> </w:t>
      </w:r>
      <w:r w:rsidRPr="00F754FC">
        <w:rPr>
          <w:sz w:val="16"/>
        </w:rPr>
        <w:t xml:space="preserve">even potentially </w:t>
      </w:r>
      <w:r w:rsidRPr="00F754FC">
        <w:rPr>
          <w:rStyle w:val="IntenseEmphasis"/>
          <w:highlight w:val="cyan"/>
        </w:rPr>
        <w:t>transmits</w:t>
      </w:r>
      <w:r w:rsidRPr="00F754FC">
        <w:rPr>
          <w:sz w:val="16"/>
          <w:highlight w:val="cyan"/>
        </w:rPr>
        <w:t>,</w:t>
      </w:r>
      <w:r w:rsidRPr="00F754FC">
        <w:rPr>
          <w:sz w:val="16"/>
        </w:rPr>
        <w:t xml:space="preserve"> that did not exist in 2001 </w:t>
      </w:r>
      <w:r w:rsidRPr="00F754FC">
        <w:rPr>
          <w:rStyle w:val="IntenseEmphasis"/>
          <w:highlight w:val="cyan"/>
        </w:rPr>
        <w:t>are</w:t>
      </w:r>
      <w:r w:rsidRPr="00F754FC">
        <w:rPr>
          <w:rStyle w:val="IntenseEmphasis"/>
        </w:rPr>
        <w:t xml:space="preserve"> now </w:t>
      </w:r>
      <w:r w:rsidRPr="00F754FC">
        <w:rPr>
          <w:rStyle w:val="IntenseEmphasis"/>
          <w:highlight w:val="cyan"/>
        </w:rPr>
        <w:t>in the hands of</w:t>
      </w:r>
      <w:r w:rsidRPr="00F754FC">
        <w:rPr>
          <w:rStyle w:val="IntenseEmphasis"/>
        </w:rPr>
        <w:t xml:space="preserve"> many </w:t>
      </w:r>
      <w:r w:rsidRPr="00F754FC">
        <w:rPr>
          <w:rStyle w:val="Emphasis"/>
          <w:highlight w:val="cyan"/>
        </w:rPr>
        <w:t>thousands of scientists</w:t>
      </w:r>
      <w:r w:rsidRPr="00F754FC">
        <w:rPr>
          <w:sz w:val="16"/>
        </w:rPr>
        <w:t xml:space="preserve"> in universities, colleges, high schools, and commercial labs and even in the possession of DIY amateurs—the ones tinkering in their garages and basements. </w:t>
      </w:r>
      <w:r w:rsidRPr="00F754FC">
        <w:rPr>
          <w:rStyle w:val="IntenseEmphasis"/>
        </w:rPr>
        <w:t xml:space="preserve">We no longer can concern ourselves just with highly funded national and institutional defense labs. </w:t>
      </w:r>
      <w:r w:rsidRPr="00F754FC">
        <w:rPr>
          <w:rStyle w:val="IntenseEmphasis"/>
          <w:highlight w:val="cyan"/>
        </w:rPr>
        <w:t>Information on how to gin up a</w:t>
      </w:r>
      <w:r w:rsidRPr="00F754FC">
        <w:rPr>
          <w:rStyle w:val="IntenseEmphasis"/>
        </w:rPr>
        <w:t xml:space="preserve"> potential </w:t>
      </w:r>
      <w:r w:rsidRPr="00F754FC">
        <w:rPr>
          <w:rStyle w:val="IntenseEmphasis"/>
          <w:highlight w:val="cyan"/>
        </w:rPr>
        <w:t>killer microbe</w:t>
      </w:r>
      <w:r w:rsidRPr="00F754FC">
        <w:rPr>
          <w:sz w:val="16"/>
        </w:rPr>
        <w:t xml:space="preserve"> with new lab technology tools </w:t>
      </w:r>
      <w:r w:rsidRPr="00F754FC">
        <w:rPr>
          <w:rStyle w:val="IntenseEmphasis"/>
          <w:highlight w:val="cyan"/>
        </w:rPr>
        <w:t xml:space="preserve">is </w:t>
      </w:r>
      <w:r w:rsidRPr="00F754FC">
        <w:rPr>
          <w:rStyle w:val="Emphasis"/>
          <w:highlight w:val="cyan"/>
        </w:rPr>
        <w:t>readily available</w:t>
      </w:r>
      <w:r w:rsidRPr="00F754FC">
        <w:rPr>
          <w:sz w:val="16"/>
        </w:rPr>
        <w:t xml:space="preserve"> on the Internet. Twenty years </w:t>
      </w:r>
      <w:proofErr w:type="gramStart"/>
      <w:r w:rsidRPr="00F754FC">
        <w:rPr>
          <w:sz w:val="16"/>
        </w:rPr>
        <w:t>ago</w:t>
      </w:r>
      <w:proofErr w:type="gramEnd"/>
      <w:r w:rsidRPr="00F754FC">
        <w:rPr>
          <w:sz w:val="16"/>
        </w:rPr>
        <w:t xml:space="preserve"> there were five class A agents of greatest concern for bioterrorism: anthrax, smallpox, plague, tularemia, and hemorrhagic fever viruses such as Ebola. Today, </w:t>
      </w:r>
      <w:r w:rsidRPr="00F754FC">
        <w:rPr>
          <w:rStyle w:val="IntenseEmphasis"/>
          <w:highlight w:val="cyan"/>
        </w:rPr>
        <w:t>I worry</w:t>
      </w:r>
      <w:r w:rsidRPr="00F754FC">
        <w:rPr>
          <w:sz w:val="16"/>
        </w:rPr>
        <w:t xml:space="preserve"> primarily </w:t>
      </w:r>
      <w:r w:rsidRPr="00F754FC">
        <w:rPr>
          <w:rStyle w:val="IntenseEmphasis"/>
          <w:highlight w:val="cyan"/>
        </w:rPr>
        <w:t>about</w:t>
      </w:r>
      <w:r w:rsidRPr="00F754FC">
        <w:rPr>
          <w:rStyle w:val="IntenseEmphasis"/>
        </w:rPr>
        <w:t xml:space="preserve"> </w:t>
      </w:r>
      <w:r w:rsidRPr="00F754FC">
        <w:rPr>
          <w:rStyle w:val="Emphasis"/>
        </w:rPr>
        <w:t>anthrax</w:t>
      </w:r>
      <w:r w:rsidRPr="00F754FC">
        <w:rPr>
          <w:rStyle w:val="IntenseEmphasis"/>
        </w:rPr>
        <w:t xml:space="preserve">, </w:t>
      </w:r>
      <w:r w:rsidRPr="00F754FC">
        <w:rPr>
          <w:rStyle w:val="Emphasis"/>
        </w:rPr>
        <w:t>smallpox</w:t>
      </w:r>
      <w:r w:rsidRPr="00F754FC">
        <w:rPr>
          <w:rStyle w:val="IntenseEmphasis"/>
        </w:rPr>
        <w:t xml:space="preserve">, and </w:t>
      </w:r>
      <w:r w:rsidRPr="00F754FC">
        <w:rPr>
          <w:rStyle w:val="IntenseEmphasis"/>
          <w:highlight w:val="cyan"/>
        </w:rPr>
        <w:t>any microbe that we can change through our new</w:t>
      </w:r>
      <w:r w:rsidRPr="00F754FC">
        <w:rPr>
          <w:rStyle w:val="IntenseEmphasis"/>
        </w:rPr>
        <w:t xml:space="preserve"> hyper-lab </w:t>
      </w:r>
      <w:r w:rsidRPr="00F754FC">
        <w:rPr>
          <w:rStyle w:val="IntenseEmphasis"/>
          <w:highlight w:val="cyan"/>
        </w:rPr>
        <w:t xml:space="preserve">tools to be </w:t>
      </w:r>
      <w:r w:rsidRPr="00F754FC">
        <w:rPr>
          <w:rStyle w:val="Emphasis"/>
          <w:highlight w:val="cyan"/>
        </w:rPr>
        <w:t>readily transmissible</w:t>
      </w:r>
      <w:r w:rsidRPr="00F754FC">
        <w:rPr>
          <w:rStyle w:val="IntenseEmphasis"/>
        </w:rPr>
        <w:t xml:space="preserve"> to people or animals </w:t>
      </w:r>
      <w:r w:rsidRPr="00F754FC">
        <w:rPr>
          <w:rStyle w:val="IntenseEmphasis"/>
          <w:highlight w:val="cyan"/>
        </w:rPr>
        <w:t xml:space="preserve">and </w:t>
      </w:r>
      <w:r w:rsidRPr="00F754FC">
        <w:rPr>
          <w:rStyle w:val="Emphasis"/>
          <w:highlight w:val="cyan"/>
        </w:rPr>
        <w:t>resistant to current treatments or vaccines.</w:t>
      </w:r>
    </w:p>
    <w:p w:rsidR="0010216A" w:rsidRPr="00F754FC" w:rsidRDefault="0010216A" w:rsidP="0010216A">
      <w:pPr>
        <w:pStyle w:val="Heading4"/>
      </w:pPr>
      <w:r w:rsidRPr="00F754FC">
        <w:t xml:space="preserve">Err neg on the </w:t>
      </w:r>
      <w:r w:rsidRPr="00F754FC">
        <w:rPr>
          <w:u w:val="single"/>
        </w:rPr>
        <w:t>precautionary principle</w:t>
      </w:r>
      <w:r w:rsidRPr="00F754FC">
        <w:t xml:space="preserve">—bioterror also risks </w:t>
      </w:r>
      <w:r w:rsidRPr="00F754FC">
        <w:rPr>
          <w:u w:val="single"/>
        </w:rPr>
        <w:t>societal collapse</w:t>
      </w:r>
      <w:r w:rsidRPr="00F754FC">
        <w:t xml:space="preserve"> which turns aff impacts</w:t>
      </w:r>
    </w:p>
    <w:p w:rsidR="0010216A" w:rsidRPr="00F754FC" w:rsidRDefault="0010216A" w:rsidP="0010216A">
      <w:r w:rsidRPr="00F754FC">
        <w:rPr>
          <w:b/>
        </w:rPr>
        <w:t>Baum and Wilson 13</w:t>
      </w:r>
      <w:r w:rsidRPr="00F754FC">
        <w:t xml:space="preserve"> [Seth Baum, PhD, Executive Director at the Global Catastrophic Risk Institute, is a Research Scientist at the Blue Marble Space Institute of Science, recently completed a Post-Doctoral Fellowship in Geography at Pennsylvania State University and a Visiting Scholar position at the Center for Research on Environmental Decisions at Columbia University, Grant Wilson, J.D. in international environmental law and emerging technologies from the Lewis &amp; Clark Law School, Deputy Director of the GCRI, “The Ethics of Global Catastrophic Risk from Dual-Use Bioengineering,” </w:t>
      </w:r>
      <w:hyperlink r:id="rId20" w:history="1">
        <w:r w:rsidRPr="00F754FC">
          <w:rPr>
            <w:rStyle w:val="Hyperlink"/>
          </w:rPr>
          <w:t>http://sethbaum.com/ac/fc_BioengineeringGCR.pdf</w:t>
        </w:r>
      </w:hyperlink>
      <w:r w:rsidRPr="00F754FC">
        <w:t>]</w:t>
      </w:r>
    </w:p>
    <w:p w:rsidR="0010216A" w:rsidRPr="00F754FC" w:rsidRDefault="0010216A" w:rsidP="0010216A"/>
    <w:p w:rsidR="0010216A" w:rsidRPr="00F754FC" w:rsidRDefault="0010216A" w:rsidP="0010216A">
      <w:pPr>
        <w:rPr>
          <w:sz w:val="16"/>
        </w:rPr>
      </w:pPr>
      <w:r w:rsidRPr="00F754FC">
        <w:rPr>
          <w:sz w:val="12"/>
        </w:rPr>
        <w:t>C. Precautionary Principle</w:t>
      </w:r>
      <w:r w:rsidRPr="00F754FC">
        <w:rPr>
          <w:sz w:val="8"/>
        </w:rPr>
        <w:t>¶</w:t>
      </w:r>
      <w:r w:rsidRPr="00F754FC">
        <w:rPr>
          <w:sz w:val="12"/>
        </w:rPr>
        <w:t xml:space="preserve"> If </w:t>
      </w:r>
      <w:r w:rsidRPr="00F754FC">
        <w:rPr>
          <w:rStyle w:val="StyleUnderline"/>
          <w:highlight w:val="cyan"/>
        </w:rPr>
        <w:t>the international community</w:t>
      </w:r>
      <w:r w:rsidRPr="00F754FC">
        <w:rPr>
          <w:sz w:val="12"/>
        </w:rPr>
        <w:t xml:space="preserve"> does decide to create an international treaty on</w:t>
      </w:r>
      <w:r w:rsidRPr="00F754FC">
        <w:rPr>
          <w:sz w:val="8"/>
        </w:rPr>
        <w:t>¶</w:t>
      </w:r>
      <w:r w:rsidRPr="00F754FC">
        <w:rPr>
          <w:sz w:val="12"/>
        </w:rPr>
        <w:t xml:space="preserve"> bioengineering or all emerging technologies, they </w:t>
      </w:r>
      <w:r w:rsidRPr="00F754FC">
        <w:rPr>
          <w:rStyle w:val="StyleUnderline"/>
          <w:highlight w:val="cyan"/>
        </w:rPr>
        <w:t xml:space="preserve">should consider </w:t>
      </w:r>
      <w:r w:rsidRPr="00F754FC">
        <w:rPr>
          <w:rStyle w:val="Emphasis"/>
          <w:highlight w:val="cyan"/>
        </w:rPr>
        <w:t>the precautionary principle</w:t>
      </w:r>
      <w:r w:rsidRPr="00F754FC">
        <w:rPr>
          <w:sz w:val="12"/>
        </w:rPr>
        <w:t xml:space="preserve"> (or</w:t>
      </w:r>
      <w:r w:rsidRPr="00F754FC">
        <w:rPr>
          <w:sz w:val="8"/>
        </w:rPr>
        <w:t>¶</w:t>
      </w:r>
      <w:r w:rsidRPr="00F754FC">
        <w:rPr>
          <w:sz w:val="12"/>
        </w:rPr>
        <w:t xml:space="preserve"> the “precautionary approach”) as a tool to reduce GCR.52 There are many interpretations of the</w:t>
      </w:r>
      <w:r w:rsidRPr="00F754FC">
        <w:rPr>
          <w:sz w:val="8"/>
        </w:rPr>
        <w:t>¶</w:t>
      </w:r>
      <w:r w:rsidRPr="00F754FC">
        <w:rPr>
          <w:sz w:val="12"/>
        </w:rPr>
        <w:t xml:space="preserve"> precautionary principle, but the crux of the meaning is that precautionary measures should be taken</w:t>
      </w:r>
      <w:r w:rsidRPr="00F754FC">
        <w:rPr>
          <w:sz w:val="8"/>
        </w:rPr>
        <w:t>¶</w:t>
      </w:r>
      <w:r w:rsidRPr="00F754FC">
        <w:rPr>
          <w:sz w:val="12"/>
        </w:rPr>
        <w:t xml:space="preserve"> in the face of scientific uncertainty, or, inversely, that scientific uncertainty should not be an excuse</w:t>
      </w:r>
      <w:r w:rsidRPr="00F754FC">
        <w:rPr>
          <w:sz w:val="8"/>
        </w:rPr>
        <w:t>¶</w:t>
      </w:r>
      <w:r w:rsidRPr="00F754FC">
        <w:rPr>
          <w:sz w:val="12"/>
        </w:rPr>
        <w:t xml:space="preserve"> for forgoing precautionary measures. Applied to bioengineering, this could require, for </w:t>
      </w:r>
      <w:proofErr w:type="gramStart"/>
      <w:r w:rsidRPr="00F754FC">
        <w:rPr>
          <w:sz w:val="12"/>
        </w:rPr>
        <w:t>example,</w:t>
      </w:r>
      <w:r w:rsidRPr="00F754FC">
        <w:rPr>
          <w:sz w:val="8"/>
        </w:rPr>
        <w:t>¶</w:t>
      </w:r>
      <w:proofErr w:type="gramEnd"/>
      <w:r w:rsidRPr="00F754FC">
        <w:rPr>
          <w:sz w:val="12"/>
        </w:rPr>
        <w:t xml:space="preserve"> that scientists develop dangerous bioengineered pathogens only once they can affirmatively</w:t>
      </w:r>
      <w:r w:rsidRPr="00F754FC">
        <w:rPr>
          <w:sz w:val="8"/>
        </w:rPr>
        <w:t>¶</w:t>
      </w:r>
      <w:r w:rsidRPr="00F754FC">
        <w:rPr>
          <w:sz w:val="12"/>
        </w:rPr>
        <w:t xml:space="preserve"> demonstrate that there is a satisfactorily small possibility that the pathogens will escape from the</w:t>
      </w:r>
      <w:r w:rsidRPr="00F754FC">
        <w:rPr>
          <w:sz w:val="8"/>
        </w:rPr>
        <w:t>¶</w:t>
      </w:r>
      <w:r w:rsidRPr="00F754FC">
        <w:rPr>
          <w:sz w:val="12"/>
        </w:rPr>
        <w:t xml:space="preserve"> laboratory. Similarly, a treaty could impose moratoriums on certain bioengineering </w:t>
      </w:r>
      <w:proofErr w:type="gramStart"/>
      <w:r w:rsidRPr="00F754FC">
        <w:rPr>
          <w:sz w:val="12"/>
        </w:rPr>
        <w:t>applications,</w:t>
      </w:r>
      <w:r w:rsidRPr="00F754FC">
        <w:rPr>
          <w:sz w:val="8"/>
        </w:rPr>
        <w:t>¶</w:t>
      </w:r>
      <w:proofErr w:type="gramEnd"/>
      <w:r w:rsidRPr="00F754FC">
        <w:rPr>
          <w:sz w:val="12"/>
        </w:rPr>
        <w:t xml:space="preserve"> such as the release of bioengineered microbes into the environment, until proponents of these</w:t>
      </w:r>
      <w:r w:rsidRPr="00F754FC">
        <w:rPr>
          <w:sz w:val="8"/>
        </w:rPr>
        <w:t>¶</w:t>
      </w:r>
      <w:r w:rsidRPr="00F754FC">
        <w:rPr>
          <w:sz w:val="12"/>
        </w:rPr>
        <w:t xml:space="preserve"> technologies can satisfactorily prove their safety or, at minimum, that they will not cause a global</w:t>
      </w:r>
      <w:r w:rsidRPr="00F754FC">
        <w:rPr>
          <w:sz w:val="8"/>
        </w:rPr>
        <w:t>¶</w:t>
      </w:r>
      <w:r w:rsidRPr="00F754FC">
        <w:rPr>
          <w:sz w:val="12"/>
        </w:rPr>
        <w:t xml:space="preserve"> catastrophe.</w:t>
      </w:r>
      <w:r w:rsidRPr="00F754FC">
        <w:rPr>
          <w:sz w:val="8"/>
        </w:rPr>
        <w:t>¶</w:t>
      </w:r>
      <w:r w:rsidRPr="00F754FC">
        <w:rPr>
          <w:sz w:val="12"/>
        </w:rPr>
        <w:t xml:space="preserve"> V. CONCLUSION</w:t>
      </w:r>
      <w:r w:rsidRPr="00F754FC">
        <w:rPr>
          <w:sz w:val="8"/>
        </w:rPr>
        <w:t>¶</w:t>
      </w:r>
      <w:r w:rsidRPr="00F754FC">
        <w:rPr>
          <w:sz w:val="12"/>
        </w:rPr>
        <w:t xml:space="preserve"> </w:t>
      </w:r>
      <w:r w:rsidRPr="00F754FC">
        <w:rPr>
          <w:highlight w:val="cyan"/>
          <w:u w:val="single"/>
        </w:rPr>
        <w:t>Advances in bioengineering</w:t>
      </w:r>
      <w:r w:rsidRPr="00F754FC">
        <w:rPr>
          <w:u w:val="single"/>
        </w:rPr>
        <w:t xml:space="preserve"> significantly increase humanity’s capacity to affect itself and</w:t>
      </w:r>
      <w:r w:rsidRPr="00F754FC">
        <w:rPr>
          <w:sz w:val="12"/>
          <w:u w:val="single"/>
        </w:rPr>
        <w:t xml:space="preserve"> </w:t>
      </w:r>
      <w:r w:rsidRPr="00F754FC">
        <w:rPr>
          <w:u w:val="single"/>
        </w:rPr>
        <w:t>the world it lives in</w:t>
      </w:r>
      <w:r w:rsidRPr="00F754FC">
        <w:rPr>
          <w:sz w:val="16"/>
        </w:rPr>
        <w:t xml:space="preserve"> – for better or for worse. Bioengineering could revolutionize medicine and help</w:t>
      </w:r>
      <w:r w:rsidRPr="00F754FC">
        <w:rPr>
          <w:sz w:val="12"/>
        </w:rPr>
        <w:t>¶</w:t>
      </w:r>
      <w:r w:rsidRPr="00F754FC">
        <w:rPr>
          <w:sz w:val="16"/>
        </w:rPr>
        <w:t xml:space="preserve"> slash global greenhouse gas emissions, which would allow humans to live long, healthy lives on a</w:t>
      </w:r>
      <w:r w:rsidRPr="00F754FC">
        <w:rPr>
          <w:sz w:val="12"/>
        </w:rPr>
        <w:t>¶</w:t>
      </w:r>
      <w:r w:rsidRPr="00F754FC">
        <w:rPr>
          <w:sz w:val="16"/>
        </w:rPr>
        <w:t xml:space="preserve"> clean planet. Or, </w:t>
      </w:r>
      <w:r w:rsidRPr="00F754FC">
        <w:rPr>
          <w:u w:val="single"/>
        </w:rPr>
        <w:t xml:space="preserve">it </w:t>
      </w:r>
      <w:r w:rsidRPr="00F754FC">
        <w:rPr>
          <w:highlight w:val="cyan"/>
          <w:u w:val="single"/>
        </w:rPr>
        <w:t xml:space="preserve">could </w:t>
      </w:r>
      <w:r w:rsidRPr="00F754FC">
        <w:rPr>
          <w:rStyle w:val="Emphasis"/>
          <w:highlight w:val="cyan"/>
        </w:rPr>
        <w:t>cause an unprecedented pandemic</w:t>
      </w:r>
      <w:r w:rsidRPr="00F754FC">
        <w:rPr>
          <w:highlight w:val="cyan"/>
          <w:u w:val="single"/>
        </w:rPr>
        <w:t xml:space="preserve"> from a</w:t>
      </w:r>
      <w:r w:rsidRPr="00F754FC">
        <w:rPr>
          <w:u w:val="single"/>
        </w:rPr>
        <w:t xml:space="preserve"> biosafety lapse or </w:t>
      </w:r>
      <w:r w:rsidRPr="00F754FC">
        <w:rPr>
          <w:rStyle w:val="Emphasis"/>
          <w:highlight w:val="cyan"/>
        </w:rPr>
        <w:t>bioterrorist attack</w:t>
      </w:r>
      <w:r w:rsidRPr="00F754FC">
        <w:rPr>
          <w:u w:val="single"/>
        </w:rPr>
        <w:t xml:space="preserve">, </w:t>
      </w:r>
      <w:r w:rsidRPr="00F754FC">
        <w:rPr>
          <w:highlight w:val="cyan"/>
          <w:u w:val="single"/>
        </w:rPr>
        <w:t xml:space="preserve">which could devastate the global population and have other consequences like </w:t>
      </w:r>
      <w:r w:rsidRPr="00F754FC">
        <w:rPr>
          <w:rStyle w:val="Emphasis"/>
          <w:highlight w:val="cyan"/>
        </w:rPr>
        <w:t>societal collapse</w:t>
      </w:r>
      <w:r w:rsidRPr="00F754FC">
        <w:rPr>
          <w:sz w:val="14"/>
        </w:rPr>
        <w:t>. This paper develops GCR as a key consideration for dual-use bioengineering. According to</w:t>
      </w:r>
      <w:r w:rsidRPr="00F754FC">
        <w:rPr>
          <w:sz w:val="10"/>
        </w:rPr>
        <w:t>¶</w:t>
      </w:r>
      <w:r w:rsidRPr="00F754FC">
        <w:rPr>
          <w:sz w:val="14"/>
        </w:rPr>
        <w:t xml:space="preserve"> a range of consequentialist ethics views, reducing GCR should be the top priority for society </w:t>
      </w:r>
      <w:proofErr w:type="gramStart"/>
      <w:r w:rsidRPr="00F754FC">
        <w:rPr>
          <w:sz w:val="14"/>
        </w:rPr>
        <w:t>today.</w:t>
      </w:r>
      <w:r w:rsidRPr="00F754FC">
        <w:rPr>
          <w:sz w:val="10"/>
        </w:rPr>
        <w:t>¶</w:t>
      </w:r>
      <w:proofErr w:type="gramEnd"/>
      <w:r w:rsidRPr="00F754FC">
        <w:rPr>
          <w:sz w:val="14"/>
        </w:rPr>
        <w:t xml:space="preserve"> However, other ethics views do not consider GCR to be a priority. Indeed, some views even suggest increasing GCR. The question of how bioengineering should proceed is fundamentally an ethics</w:t>
      </w:r>
      <w:r w:rsidRPr="00F754FC">
        <w:rPr>
          <w:sz w:val="10"/>
        </w:rPr>
        <w:t>¶</w:t>
      </w:r>
      <w:r w:rsidRPr="00F754FC">
        <w:rPr>
          <w:sz w:val="14"/>
        </w:rPr>
        <w:t xml:space="preserve"> question, with the issue of GCR being a major </w:t>
      </w:r>
      <w:proofErr w:type="gramStart"/>
      <w:r w:rsidRPr="00F754FC">
        <w:rPr>
          <w:sz w:val="14"/>
        </w:rPr>
        <w:t>factor.</w:t>
      </w:r>
      <w:r w:rsidRPr="00F754FC">
        <w:rPr>
          <w:sz w:val="10"/>
        </w:rPr>
        <w:t>¶</w:t>
      </w:r>
      <w:proofErr w:type="gramEnd"/>
      <w:r w:rsidRPr="00F754FC">
        <w:rPr>
          <w:sz w:val="14"/>
        </w:rPr>
        <w:t xml:space="preserve"> Given the global nature of bioengineering and of GCR, regulating bioengineering should be</w:t>
      </w:r>
      <w:r w:rsidRPr="00F754FC">
        <w:rPr>
          <w:sz w:val="10"/>
        </w:rPr>
        <w:t>¶</w:t>
      </w:r>
      <w:r w:rsidRPr="00F754FC">
        <w:rPr>
          <w:sz w:val="14"/>
        </w:rPr>
        <w:t xml:space="preserve"> a global endeavor. Several existing international legal structures can help, including the CBD, the</w:t>
      </w:r>
      <w:r w:rsidRPr="00F754FC">
        <w:rPr>
          <w:sz w:val="10"/>
        </w:rPr>
        <w:t>¶</w:t>
      </w:r>
      <w:r w:rsidRPr="00F754FC">
        <w:rPr>
          <w:sz w:val="14"/>
        </w:rPr>
        <w:t xml:space="preserve"> Cartagena Protocol, and the BWC. However, these structures are insufficient to cover the entirety of</w:t>
      </w:r>
      <w:r w:rsidRPr="00F754FC">
        <w:rPr>
          <w:sz w:val="10"/>
        </w:rPr>
        <w:t>¶</w:t>
      </w:r>
      <w:r w:rsidRPr="00F754FC">
        <w:rPr>
          <w:sz w:val="14"/>
        </w:rPr>
        <w:t xml:space="preserve"> bioengineering GCR. New international laws could help with this, whether applied solely to</w:t>
      </w:r>
      <w:r w:rsidRPr="00F754FC">
        <w:rPr>
          <w:sz w:val="10"/>
        </w:rPr>
        <w:t>¶</w:t>
      </w:r>
      <w:r w:rsidRPr="00F754FC">
        <w:rPr>
          <w:sz w:val="14"/>
        </w:rPr>
        <w:t xml:space="preserve"> bioengineering or all emerging </w:t>
      </w:r>
      <w:proofErr w:type="gramStart"/>
      <w:r w:rsidRPr="00F754FC">
        <w:rPr>
          <w:sz w:val="14"/>
        </w:rPr>
        <w:t>technologies, but</w:t>
      </w:r>
      <w:proofErr w:type="gramEnd"/>
      <w:r w:rsidRPr="00F754FC">
        <w:rPr>
          <w:sz w:val="14"/>
        </w:rPr>
        <w:t xml:space="preserve"> creating them could be difficult. In the </w:t>
      </w:r>
      <w:proofErr w:type="gramStart"/>
      <w:r w:rsidRPr="00F754FC">
        <w:rPr>
          <w:sz w:val="14"/>
        </w:rPr>
        <w:t>meantime,</w:t>
      </w:r>
      <w:r w:rsidRPr="00F754FC">
        <w:rPr>
          <w:sz w:val="10"/>
        </w:rPr>
        <w:t>¶</w:t>
      </w:r>
      <w:proofErr w:type="gramEnd"/>
      <w:r w:rsidRPr="00F754FC">
        <w:rPr>
          <w:sz w:val="14"/>
        </w:rPr>
        <w:t xml:space="preserve"> other options include soft law and new international organizations, either of which could eventually</w:t>
      </w:r>
      <w:r w:rsidRPr="00F754FC">
        <w:rPr>
          <w:sz w:val="10"/>
        </w:rPr>
        <w:t>¶</w:t>
      </w:r>
      <w:r w:rsidRPr="00F754FC">
        <w:rPr>
          <w:sz w:val="14"/>
        </w:rPr>
        <w:t xml:space="preserve"> transition into a new international treaty.</w:t>
      </w:r>
      <w:r w:rsidRPr="00F754FC">
        <w:rPr>
          <w:sz w:val="10"/>
        </w:rPr>
        <w:t>¶</w:t>
      </w:r>
      <w:r w:rsidRPr="00F754FC">
        <w:rPr>
          <w:sz w:val="14"/>
        </w:rPr>
        <w:t xml:space="preserve"> Perhaps no formal governance structure could ever offer complete protection from</w:t>
      </w:r>
      <w:r w:rsidRPr="00F754FC">
        <w:rPr>
          <w:sz w:val="10"/>
        </w:rPr>
        <w:t>¶</w:t>
      </w:r>
      <w:r w:rsidRPr="00F754FC">
        <w:rPr>
          <w:sz w:val="14"/>
        </w:rPr>
        <w:t xml:space="preserve"> bioengineering-related GCRs. Only the most intrusive surveillance regime could hope to watch over</w:t>
      </w:r>
      <w:r w:rsidRPr="00F754FC">
        <w:rPr>
          <w:sz w:val="10"/>
        </w:rPr>
        <w:t>¶</w:t>
      </w:r>
      <w:r w:rsidRPr="00F754FC">
        <w:rPr>
          <w:sz w:val="14"/>
        </w:rPr>
        <w:t xml:space="preserve"> every decision made by every researcher; such a regime would itself pose many ethics issues and</w:t>
      </w:r>
      <w:r w:rsidRPr="00F754FC">
        <w:rPr>
          <w:sz w:val="10"/>
        </w:rPr>
        <w:t>¶</w:t>
      </w:r>
      <w:r w:rsidRPr="00F754FC">
        <w:rPr>
          <w:sz w:val="14"/>
        </w:rPr>
        <w:t xml:space="preserve"> could even lead to global catastrophe.53 In the absence of such a regime, it is incumbent that</w:t>
      </w:r>
      <w:r w:rsidRPr="00F754FC">
        <w:rPr>
          <w:sz w:val="10"/>
        </w:rPr>
        <w:t>¶</w:t>
      </w:r>
      <w:r w:rsidRPr="00F754FC">
        <w:rPr>
          <w:sz w:val="14"/>
        </w:rPr>
        <w:t xml:space="preserve"> everyone in the bioengineering community – researchers, institutional homes, funders, and others –</w:t>
      </w:r>
      <w:r w:rsidRPr="00F754FC">
        <w:rPr>
          <w:sz w:val="10"/>
        </w:rPr>
        <w:t>¶</w:t>
      </w:r>
      <w:r w:rsidRPr="00F754FC">
        <w:rPr>
          <w:sz w:val="14"/>
        </w:rPr>
        <w:t xml:space="preserve"> keep all the implications of bioengineering in mind, making preventing a GCR from bioengineering</w:t>
      </w:r>
      <w:r w:rsidRPr="00F754FC">
        <w:rPr>
          <w:sz w:val="10"/>
        </w:rPr>
        <w:t>¶</w:t>
      </w:r>
      <w:r w:rsidRPr="00F754FC">
        <w:rPr>
          <w:sz w:val="14"/>
        </w:rPr>
        <w:t xml:space="preserve"> their top priority. The </w:t>
      </w:r>
      <w:r w:rsidRPr="00F754FC">
        <w:rPr>
          <w:rStyle w:val="Emphasis"/>
          <w:highlight w:val="cyan"/>
        </w:rPr>
        <w:t>survival of human civilization could</w:t>
      </w:r>
      <w:r w:rsidRPr="00F754FC">
        <w:rPr>
          <w:rStyle w:val="Emphasis"/>
        </w:rPr>
        <w:t xml:space="preserve"> well </w:t>
      </w:r>
      <w:r w:rsidRPr="00F754FC">
        <w:rPr>
          <w:rStyle w:val="Emphasis"/>
          <w:highlight w:val="cyan"/>
        </w:rPr>
        <w:t>be at stake</w:t>
      </w:r>
      <w:r w:rsidRPr="00F754FC">
        <w:rPr>
          <w:sz w:val="16"/>
        </w:rPr>
        <w:t>.</w:t>
      </w:r>
    </w:p>
    <w:p w:rsidR="0010216A" w:rsidRPr="00F754FC" w:rsidRDefault="0010216A" w:rsidP="0010216A"/>
    <w:p w:rsidR="0010216A" w:rsidRPr="00F754FC" w:rsidRDefault="0010216A" w:rsidP="0010216A"/>
    <w:p w:rsidR="0010216A" w:rsidRPr="00F754FC" w:rsidRDefault="0010216A" w:rsidP="0010216A">
      <w:pPr>
        <w:pStyle w:val="Heading3"/>
      </w:pPr>
      <w:r w:rsidRPr="00F754FC">
        <w:t>2NC Colorado River Module</w:t>
      </w:r>
    </w:p>
    <w:p w:rsidR="0010216A" w:rsidRPr="00F754FC" w:rsidRDefault="0010216A" w:rsidP="0010216A">
      <w:pPr>
        <w:pStyle w:val="Heading4"/>
      </w:pPr>
      <w:r w:rsidRPr="00F754FC">
        <w:t>The wall decks cooperation over the Colorado river</w:t>
      </w:r>
    </w:p>
    <w:p w:rsidR="0010216A" w:rsidRPr="00F754FC" w:rsidRDefault="0010216A" w:rsidP="0010216A">
      <w:r w:rsidRPr="00F754FC">
        <w:rPr>
          <w:b/>
        </w:rPr>
        <w:t>Felbab-Brown 17</w:t>
      </w:r>
    </w:p>
    <w:p w:rsidR="0010216A" w:rsidRPr="00F754FC" w:rsidRDefault="0010216A" w:rsidP="0010216A">
      <w:pPr>
        <w:rPr>
          <w:sz w:val="16"/>
          <w:szCs w:val="16"/>
        </w:rPr>
      </w:pPr>
      <w:r w:rsidRPr="00F754FC">
        <w:rPr>
          <w:sz w:val="16"/>
          <w:szCs w:val="16"/>
        </w:rPr>
        <w:t>Vanda Felbab-Brown (a senior fellow at the Brookings Institution. She is an expert on international and internal conflicts and nontraditional security threats, including insurgency, organized crime, urban violence, and illicit economies. Her fieldwork and research have covered, among others, Afghanistan, South Asia, Burma, Indonesia, the Andean region, Mexico, Morocco, Somalia, and eastern Africa. Her books include The Extinction Market: Wildlife Trafficking and How to Counter It (Hurst, 2017) and Shooting Up: Counterinsurgency and the War on Drugs (Brookings Institution Press, 2010). She received her doctorate in political science from MIT and her bachelor’s from Harvard University). “Border wall’s costs far outweigh benefits.” The Hill. January 30, 2017. http://thehill.com/blogs/pundits-blog/economy-budget/316851-us-gains-little-loses-plenty-by-sticking-it-to-mexico</w:t>
      </w:r>
    </w:p>
    <w:p w:rsidR="0010216A" w:rsidRPr="00F754FC" w:rsidRDefault="0010216A" w:rsidP="0010216A"/>
    <w:p w:rsidR="0010216A" w:rsidRPr="00F754FC" w:rsidRDefault="0010216A" w:rsidP="0010216A">
      <w:pPr>
        <w:rPr>
          <w:rStyle w:val="StyleUnderline"/>
        </w:rPr>
      </w:pPr>
      <w:r w:rsidRPr="00F754FC">
        <w:rPr>
          <w:rStyle w:val="StyleUnderline"/>
          <w:highlight w:val="cyan"/>
        </w:rPr>
        <w:t>The wall</w:t>
      </w:r>
      <w:r w:rsidRPr="00F754FC">
        <w:rPr>
          <w:rStyle w:val="StyleUnderline"/>
        </w:rPr>
        <w:t xml:space="preserve"> also </w:t>
      </w:r>
      <w:r w:rsidRPr="00F754FC">
        <w:rPr>
          <w:rStyle w:val="StyleUnderline"/>
          <w:highlight w:val="cyan"/>
        </w:rPr>
        <w:t>has</w:t>
      </w:r>
      <w:r w:rsidRPr="00F754FC">
        <w:rPr>
          <w:rStyle w:val="StyleUnderline"/>
        </w:rPr>
        <w:t xml:space="preserve"> </w:t>
      </w:r>
      <w:r w:rsidRPr="00F754FC">
        <w:rPr>
          <w:rStyle w:val="Emphasis"/>
        </w:rPr>
        <w:t xml:space="preserve">significant </w:t>
      </w:r>
      <w:r w:rsidRPr="00F754FC">
        <w:rPr>
          <w:rStyle w:val="Emphasis"/>
          <w:highlight w:val="cyan"/>
        </w:rPr>
        <w:t>environmental costs</w:t>
      </w:r>
      <w:r w:rsidRPr="00F754FC">
        <w:rPr>
          <w:rStyle w:val="StyleUnderline"/>
        </w:rPr>
        <w:t xml:space="preserve">. </w:t>
      </w:r>
      <w:r w:rsidRPr="00F754FC">
        <w:rPr>
          <w:rStyle w:val="StyleUnderline"/>
          <w:highlight w:val="cyan"/>
        </w:rPr>
        <w:t>Parts of the border are</w:t>
      </w:r>
      <w:r w:rsidRPr="00F754FC">
        <w:rPr>
          <w:rStyle w:val="StyleUnderline"/>
        </w:rPr>
        <w:t xml:space="preserve"> some of the continent’s most significant </w:t>
      </w:r>
      <w:r w:rsidRPr="00F754FC">
        <w:rPr>
          <w:rStyle w:val="Emphasis"/>
          <w:highlight w:val="cyan"/>
        </w:rPr>
        <w:t>wildlife corridors</w:t>
      </w:r>
      <w:r w:rsidRPr="00F754FC">
        <w:rPr>
          <w:sz w:val="16"/>
          <w:szCs w:val="16"/>
        </w:rPr>
        <w:t>. Among the endangered species affected by the wall would be the jaguar, the Sonoran pronghorn, and Chiricahua leopard frog. The other many negatively-affected species would include the desert tortoise, black bear, desert mule deer, and a variety of snakes. But even species that can fly, such as Rufous hummingbirds and the Swainson's and gray hawks could be harmed. Vital pollinators that migrate across the border, such as insects, could end up burnt up by the lights necessary to illuminate the wall.</w:t>
      </w:r>
      <w:r w:rsidRPr="00F754FC">
        <w:rPr>
          <w:rStyle w:val="StyleUnderline"/>
        </w:rPr>
        <w:t xml:space="preserve"> </w:t>
      </w:r>
      <w:r w:rsidRPr="00F754FC">
        <w:rPr>
          <w:rStyle w:val="Emphasis"/>
        </w:rPr>
        <w:t xml:space="preserve">A </w:t>
      </w:r>
      <w:r w:rsidRPr="00F754FC">
        <w:rPr>
          <w:rStyle w:val="Emphasis"/>
          <w:highlight w:val="cyan"/>
        </w:rPr>
        <w:t>poisoned U.S.-Mexican relations</w:t>
      </w:r>
      <w:r w:rsidRPr="00F754FC">
        <w:rPr>
          <w:rStyle w:val="Emphasis"/>
        </w:rPr>
        <w:t>hip</w:t>
      </w:r>
      <w:r w:rsidRPr="00F754FC">
        <w:rPr>
          <w:rStyle w:val="StyleUnderline"/>
        </w:rPr>
        <w:t xml:space="preserve"> </w:t>
      </w:r>
      <w:r w:rsidRPr="00F754FC">
        <w:rPr>
          <w:rStyle w:val="StyleUnderline"/>
          <w:highlight w:val="cyan"/>
        </w:rPr>
        <w:t>could prevent</w:t>
      </w:r>
      <w:r w:rsidRPr="00F754FC">
        <w:rPr>
          <w:rStyle w:val="StyleUnderline"/>
        </w:rPr>
        <w:t xml:space="preserve"> the </w:t>
      </w:r>
      <w:r w:rsidRPr="00F754FC">
        <w:rPr>
          <w:rStyle w:val="StyleUnderline"/>
          <w:highlight w:val="cyan"/>
        </w:rPr>
        <w:t>renegotiation of vital water sharing agreements</w:t>
      </w:r>
      <w:r w:rsidRPr="00F754FC">
        <w:rPr>
          <w:rStyle w:val="StyleUnderline"/>
        </w:rPr>
        <w:t xml:space="preserve">, such as </w:t>
      </w:r>
      <w:r w:rsidRPr="00F754FC">
        <w:rPr>
          <w:rStyle w:val="StyleUnderline"/>
          <w:highlight w:val="cyan"/>
        </w:rPr>
        <w:t>over the Colorado river</w:t>
      </w:r>
      <w:r w:rsidRPr="00F754FC">
        <w:rPr>
          <w:rStyle w:val="StyleUnderline"/>
        </w:rPr>
        <w:t xml:space="preserve">. </w:t>
      </w:r>
      <w:r w:rsidRPr="00F754FC">
        <w:rPr>
          <w:rStyle w:val="StyleUnderline"/>
          <w:highlight w:val="cyan"/>
        </w:rPr>
        <w:t>That would</w:t>
      </w:r>
      <w:r w:rsidRPr="00F754FC">
        <w:rPr>
          <w:rStyle w:val="StyleUnderline"/>
        </w:rPr>
        <w:t xml:space="preserve"> not only critically harm the environment, but also potentially </w:t>
      </w:r>
      <w:r w:rsidRPr="00F754FC">
        <w:rPr>
          <w:rStyle w:val="StyleUnderline"/>
          <w:highlight w:val="cyan"/>
        </w:rPr>
        <w:t>undermine</w:t>
      </w:r>
      <w:r w:rsidRPr="00F754FC">
        <w:rPr>
          <w:rStyle w:val="StyleUnderline"/>
        </w:rPr>
        <w:t xml:space="preserve"> both U.S. and Mexican </w:t>
      </w:r>
      <w:r w:rsidRPr="00F754FC">
        <w:rPr>
          <w:rStyle w:val="Emphasis"/>
          <w:highlight w:val="cyan"/>
        </w:rPr>
        <w:t>water and food security</w:t>
      </w:r>
      <w:r w:rsidRPr="00F754FC">
        <w:rPr>
          <w:rStyle w:val="StyleUnderline"/>
        </w:rPr>
        <w:t xml:space="preserve"> and agricultural production.</w:t>
      </w: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The Colorado River is key to global biodiversity</w:t>
      </w:r>
    </w:p>
    <w:p w:rsidR="0010216A" w:rsidRPr="00F754FC" w:rsidRDefault="0010216A" w:rsidP="0010216A">
      <w:r w:rsidRPr="00F754FC">
        <w:rPr>
          <w:b/>
          <w:bCs/>
          <w:sz w:val="26"/>
        </w:rPr>
        <w:t>Sonoran 14</w:t>
      </w:r>
      <w:r w:rsidRPr="00F754FC">
        <w:t xml:space="preserve"> – The Sonoran Institute, Nonprofit Organization Focusing on Land Policies in the Western United States, “Colorado River Delta Legacy”, http://www.sonoraninstitute.org/where-we-work/22-colorado-river-delta.html</w:t>
      </w:r>
    </w:p>
    <w:p w:rsidR="0010216A" w:rsidRPr="00F754FC" w:rsidRDefault="0010216A" w:rsidP="0010216A">
      <w:pPr>
        <w:rPr>
          <w:rStyle w:val="StyleUnderline"/>
          <w:sz w:val="16"/>
          <w:u w:val="none"/>
        </w:rPr>
      </w:pPr>
      <w:r w:rsidRPr="00F754FC">
        <w:rPr>
          <w:u w:val="single"/>
        </w:rPr>
        <w:t xml:space="preserve">The </w:t>
      </w:r>
      <w:r w:rsidRPr="00F754FC">
        <w:rPr>
          <w:highlight w:val="cyan"/>
          <w:u w:val="single"/>
        </w:rPr>
        <w:t>Colorado</w:t>
      </w:r>
      <w:r w:rsidRPr="00F754FC">
        <w:rPr>
          <w:u w:val="single"/>
        </w:rPr>
        <w:t xml:space="preserve"> River Delta </w:t>
      </w:r>
      <w:r w:rsidRPr="00F754FC">
        <w:rPr>
          <w:highlight w:val="cyan"/>
          <w:u w:val="single"/>
        </w:rPr>
        <w:t>is</w:t>
      </w:r>
      <w:r w:rsidRPr="00F754FC">
        <w:rPr>
          <w:u w:val="single"/>
        </w:rPr>
        <w:t xml:space="preserve"> an </w:t>
      </w:r>
      <w:r w:rsidRPr="00F754FC">
        <w:rPr>
          <w:b/>
          <w:iCs/>
          <w:u w:val="single"/>
          <w:bdr w:val="single" w:sz="24" w:space="0" w:color="auto"/>
        </w:rPr>
        <w:t>ecological treasure</w:t>
      </w:r>
      <w:r w:rsidRPr="00F754FC">
        <w:rPr>
          <w:u w:val="single"/>
        </w:rPr>
        <w:t xml:space="preserve"> worth saving.  Although the Colorado River Delta is less than 10 percent of its original size, it is </w:t>
      </w:r>
      <w:r w:rsidRPr="00F754FC">
        <w:rPr>
          <w:highlight w:val="cyan"/>
          <w:u w:val="single"/>
        </w:rPr>
        <w:t xml:space="preserve">an </w:t>
      </w:r>
      <w:r w:rsidRPr="00F754FC">
        <w:rPr>
          <w:b/>
          <w:iCs/>
          <w:highlight w:val="cyan"/>
          <w:u w:val="single"/>
          <w:bdr w:val="single" w:sz="24" w:space="0" w:color="auto"/>
        </w:rPr>
        <w:t>important stopover</w:t>
      </w:r>
      <w:r w:rsidRPr="00F754FC">
        <w:rPr>
          <w:highlight w:val="cyan"/>
          <w:u w:val="single"/>
        </w:rPr>
        <w:t xml:space="preserve"> for</w:t>
      </w:r>
      <w:r w:rsidRPr="00F754FC">
        <w:rPr>
          <w:u w:val="single"/>
        </w:rPr>
        <w:t xml:space="preserve"> more than </w:t>
      </w:r>
      <w:r w:rsidRPr="00F754FC">
        <w:rPr>
          <w:highlight w:val="cyan"/>
          <w:u w:val="single"/>
        </w:rPr>
        <w:t>300,000 migratory birds</w:t>
      </w:r>
      <w:r w:rsidRPr="00F754FC">
        <w:rPr>
          <w:u w:val="single"/>
        </w:rPr>
        <w:t xml:space="preserve"> along the Pacific Flyway </w:t>
      </w:r>
      <w:r w:rsidRPr="00F754FC">
        <w:rPr>
          <w:highlight w:val="cyan"/>
          <w:u w:val="single"/>
        </w:rPr>
        <w:t xml:space="preserve">and </w:t>
      </w:r>
      <w:r w:rsidRPr="00F754FC">
        <w:rPr>
          <w:b/>
          <w:iCs/>
          <w:highlight w:val="cyan"/>
          <w:u w:val="single"/>
          <w:bdr w:val="single" w:sz="24" w:space="0" w:color="auto"/>
        </w:rPr>
        <w:t>critical to</w:t>
      </w:r>
      <w:r w:rsidRPr="00F754FC">
        <w:rPr>
          <w:b/>
          <w:iCs/>
          <w:u w:val="single"/>
          <w:bdr w:val="single" w:sz="24" w:space="0" w:color="auto"/>
        </w:rPr>
        <w:t xml:space="preserve"> the </w:t>
      </w:r>
      <w:r w:rsidRPr="00F754FC">
        <w:rPr>
          <w:b/>
          <w:iCs/>
          <w:highlight w:val="cyan"/>
          <w:u w:val="single"/>
          <w:bdr w:val="single" w:sz="24" w:space="0" w:color="auto"/>
        </w:rPr>
        <w:t>survival of</w:t>
      </w:r>
      <w:r w:rsidRPr="00F754FC">
        <w:rPr>
          <w:b/>
          <w:iCs/>
          <w:u w:val="single"/>
          <w:bdr w:val="single" w:sz="24" w:space="0" w:color="auto"/>
        </w:rPr>
        <w:t xml:space="preserve"> several threatened and </w:t>
      </w:r>
      <w:r w:rsidRPr="00F754FC">
        <w:rPr>
          <w:b/>
          <w:iCs/>
          <w:highlight w:val="cyan"/>
          <w:u w:val="single"/>
          <w:bdr w:val="single" w:sz="24" w:space="0" w:color="auto"/>
        </w:rPr>
        <w:t>endangered species</w:t>
      </w:r>
      <w:r w:rsidRPr="00F754FC">
        <w:rPr>
          <w:sz w:val="16"/>
        </w:rPr>
        <w:t xml:space="preserve">. The Delta is also crucial to the cultural survival of indigenous communities on both sides of the border, particularly the Kwapa people (the Cucapá tribe in Mexico and the Cocopah tribe in the U.S.). Furthermore, </w:t>
      </w:r>
      <w:r w:rsidRPr="00F754FC">
        <w:rPr>
          <w:highlight w:val="cyan"/>
          <w:u w:val="single"/>
        </w:rPr>
        <w:t>as the</w:t>
      </w:r>
      <w:r w:rsidRPr="00F754FC">
        <w:rPr>
          <w:u w:val="single"/>
        </w:rPr>
        <w:t xml:space="preserve"> most important freshwater </w:t>
      </w:r>
      <w:r w:rsidRPr="00F754FC">
        <w:rPr>
          <w:highlight w:val="cyan"/>
          <w:u w:val="single"/>
        </w:rPr>
        <w:t>input into the</w:t>
      </w:r>
      <w:r w:rsidRPr="00F754FC">
        <w:rPr>
          <w:u w:val="single"/>
        </w:rPr>
        <w:t xml:space="preserve"> Upper </w:t>
      </w:r>
      <w:r w:rsidRPr="00F754FC">
        <w:rPr>
          <w:highlight w:val="cyan"/>
          <w:u w:val="single"/>
        </w:rPr>
        <w:t>Gulf</w:t>
      </w:r>
      <w:r w:rsidRPr="00F754FC">
        <w:rPr>
          <w:u w:val="single"/>
        </w:rPr>
        <w:t xml:space="preserve"> of California, the </w:t>
      </w:r>
      <w:r w:rsidRPr="00F754FC">
        <w:rPr>
          <w:highlight w:val="cyan"/>
          <w:u w:val="single"/>
        </w:rPr>
        <w:t>Colorado</w:t>
      </w:r>
      <w:r w:rsidRPr="00F754FC">
        <w:rPr>
          <w:u w:val="single"/>
        </w:rPr>
        <w:t xml:space="preserve"> River </w:t>
      </w:r>
      <w:r w:rsidRPr="00F754FC">
        <w:rPr>
          <w:highlight w:val="cyan"/>
          <w:u w:val="single"/>
        </w:rPr>
        <w:t>is vital to</w:t>
      </w:r>
      <w:r w:rsidRPr="00F754FC">
        <w:rPr>
          <w:u w:val="single"/>
        </w:rPr>
        <w:t xml:space="preserve"> the health of juvenile </w:t>
      </w:r>
      <w:r w:rsidRPr="00F754FC">
        <w:rPr>
          <w:highlight w:val="cyan"/>
          <w:u w:val="single"/>
        </w:rPr>
        <w:t>fish nurseries</w:t>
      </w:r>
      <w:r w:rsidRPr="00F754FC">
        <w:rPr>
          <w:u w:val="single"/>
        </w:rPr>
        <w:t xml:space="preserve"> including shrimp, shellfish, and finfish, as well as endangered species such as the vaquita, a marine porpoise, and totoaba, a marine fish. The </w:t>
      </w:r>
      <w:r w:rsidRPr="00F754FC">
        <w:rPr>
          <w:highlight w:val="cyan"/>
          <w:u w:val="single"/>
        </w:rPr>
        <w:t>Delta was declared an International</w:t>
      </w:r>
      <w:r w:rsidRPr="00F754FC">
        <w:rPr>
          <w:u w:val="single"/>
        </w:rPr>
        <w:t xml:space="preserve"> Biosphere </w:t>
      </w:r>
      <w:r w:rsidRPr="00F754FC">
        <w:rPr>
          <w:highlight w:val="cyan"/>
          <w:u w:val="single"/>
        </w:rPr>
        <w:t>Reserve</w:t>
      </w:r>
      <w:r w:rsidRPr="00F754FC">
        <w:rPr>
          <w:sz w:val="16"/>
        </w:rPr>
        <w:t xml:space="preserve"> in 1993 </w:t>
      </w:r>
      <w:r w:rsidRPr="00F754FC">
        <w:rPr>
          <w:u w:val="single"/>
        </w:rPr>
        <w:t>and a RAMSAR site</w:t>
      </w:r>
      <w:r w:rsidRPr="00F754FC">
        <w:rPr>
          <w:sz w:val="16"/>
        </w:rPr>
        <w:t xml:space="preserve"> in 1996, </w:t>
      </w:r>
      <w:r w:rsidRPr="00F754FC">
        <w:rPr>
          <w:highlight w:val="cyan"/>
          <w:u w:val="single"/>
        </w:rPr>
        <w:t xml:space="preserve">giving recognition to its </w:t>
      </w:r>
      <w:r w:rsidRPr="00F754FC">
        <w:rPr>
          <w:b/>
          <w:iCs/>
          <w:highlight w:val="cyan"/>
          <w:u w:val="single"/>
          <w:bdr w:val="single" w:sz="24" w:space="0" w:color="auto"/>
        </w:rPr>
        <w:t>global ecological importance</w:t>
      </w:r>
      <w:r w:rsidRPr="00F754FC">
        <w:rPr>
          <w:sz w:val="16"/>
        </w:rPr>
        <w:t>.</w:t>
      </w: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Biodiversity loss causes extinction and turns all impacts</w:t>
      </w:r>
    </w:p>
    <w:p w:rsidR="0010216A" w:rsidRPr="00F754FC" w:rsidRDefault="0010216A" w:rsidP="0010216A">
      <w:pPr>
        <w:rPr>
          <w:sz w:val="16"/>
        </w:rPr>
      </w:pPr>
      <w:r w:rsidRPr="00F754FC">
        <w:rPr>
          <w:b/>
        </w:rPr>
        <w:t>Torres 16</w:t>
      </w:r>
      <w:r w:rsidRPr="00F754FC">
        <w:rPr>
          <w:sz w:val="16"/>
        </w:rPr>
        <w:t xml:space="preserve"> </w:t>
      </w:r>
    </w:p>
    <w:p w:rsidR="0010216A" w:rsidRPr="00F754FC" w:rsidRDefault="0010216A" w:rsidP="0010216A">
      <w:pPr>
        <w:rPr>
          <w:sz w:val="16"/>
        </w:rPr>
      </w:pPr>
      <w:r w:rsidRPr="00F754FC">
        <w:rPr>
          <w:sz w:val="16"/>
        </w:rPr>
        <w:t>Phil Biologist, conservationist, science advocate &amp; educator. 2 years based in Amazon rainforest, now exploring science around the world. “</w:t>
      </w:r>
      <w:hyperlink r:id="rId21" w:tooltip="Permanent Link: Biodiversity Loss: An Existential Risk Comparable to Climate Change" w:history="1">
        <w:r w:rsidRPr="00F754FC">
          <w:rPr>
            <w:sz w:val="16"/>
          </w:rPr>
          <w:t>Biodiversity Loss: An Existential Risk Comparable to Climate Change</w:t>
        </w:r>
      </w:hyperlink>
      <w:r w:rsidRPr="00F754FC">
        <w:rPr>
          <w:sz w:val="16"/>
        </w:rPr>
        <w:t>” http://futureoflife.org/2016/05/20/biodiversity-loss/</w:t>
      </w:r>
    </w:p>
    <w:p w:rsidR="0010216A" w:rsidRPr="00F754FC" w:rsidRDefault="0010216A" w:rsidP="0010216A">
      <w:pPr>
        <w:rPr>
          <w:sz w:val="12"/>
        </w:rPr>
      </w:pPr>
    </w:p>
    <w:p w:rsidR="0010216A" w:rsidRPr="00F754FC" w:rsidRDefault="0010216A" w:rsidP="0010216A">
      <w:pPr>
        <w:rPr>
          <w:rStyle w:val="StyleUnderline"/>
        </w:rPr>
      </w:pPr>
      <w:r w:rsidRPr="00F754FC">
        <w:rPr>
          <w:highlight w:val="cyan"/>
          <w:u w:val="single"/>
        </w:rPr>
        <w:t>The repercussions of biodiversity loss are</w:t>
      </w:r>
      <w:r w:rsidRPr="00F754FC">
        <w:rPr>
          <w:u w:val="single"/>
        </w:rPr>
        <w:t xml:space="preserve"> potentially </w:t>
      </w:r>
      <w:r w:rsidRPr="00F754FC">
        <w:rPr>
          <w:highlight w:val="cyan"/>
          <w:u w:val="single"/>
        </w:rPr>
        <w:t>as severe as</w:t>
      </w:r>
      <w:r w:rsidRPr="00F754FC">
        <w:rPr>
          <w:u w:val="single"/>
        </w:rPr>
        <w:t xml:space="preserve"> those anticipated from climate change, or even </w:t>
      </w:r>
      <w:r w:rsidRPr="00F754FC">
        <w:rPr>
          <w:b/>
          <w:iCs/>
          <w:highlight w:val="cyan"/>
          <w:u w:val="single"/>
          <w:bdr w:val="single" w:sz="24" w:space="0" w:color="auto"/>
        </w:rPr>
        <w:t>a nuclear conflict</w:t>
      </w:r>
      <w:r w:rsidRPr="00F754FC">
        <w:rPr>
          <w:u w:val="single"/>
        </w:rPr>
        <w:t xml:space="preserve">. For example, according to a 2015 </w:t>
      </w:r>
      <w:hyperlink r:id="rId22" w:tgtFrame="_blank" w:history="1">
        <w:r w:rsidRPr="00F754FC">
          <w:rPr>
            <w:u w:val="single"/>
          </w:rPr>
          <w:t>study</w:t>
        </w:r>
      </w:hyperlink>
      <w:r w:rsidRPr="00F754FC">
        <w:rPr>
          <w:u w:val="single"/>
        </w:rPr>
        <w:t xml:space="preserve"> published in Science Advances, the best available evidence reveals “an exceptionally rapid loss of biodiversity over the last few centuries, indicating that a sixth mass extinction is already under way.” </w:t>
      </w:r>
      <w:r w:rsidRPr="00F754FC">
        <w:rPr>
          <w:sz w:val="16"/>
          <w:szCs w:val="16"/>
        </w:rPr>
        <w:t xml:space="preserve">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w:t>
      </w:r>
      <w:hyperlink r:id="rId23" w:tgtFrame="_blank" w:history="1">
        <w:r w:rsidRPr="00F754FC">
          <w:rPr>
            <w:sz w:val="16"/>
            <w:szCs w:val="16"/>
          </w:rPr>
          <w:t>Global Biodiversity Outlook</w:t>
        </w:r>
      </w:hyperlink>
      <w:r w:rsidRPr="00F754FC">
        <w:rPr>
          <w:sz w:val="16"/>
          <w:szCs w:val="16"/>
        </w:rPr>
        <w:t xml:space="preserve">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w:t>
      </w:r>
      <w:hyperlink r:id="rId24" w:tgtFrame="_blank" w:history="1">
        <w:r w:rsidRPr="00F754FC">
          <w:rPr>
            <w:sz w:val="16"/>
            <w:szCs w:val="16"/>
          </w:rPr>
          <w:t>Other studies</w:t>
        </w:r>
      </w:hyperlink>
      <w:r w:rsidRPr="00F754FC">
        <w:rPr>
          <w:sz w:val="16"/>
          <w:szCs w:val="16"/>
        </w:rPr>
        <w:t xml:space="preserve">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w:t>
      </w:r>
      <w:hyperlink r:id="rId25" w:tgtFrame="_blank" w:history="1">
        <w:r w:rsidRPr="00F754FC">
          <w:rPr>
            <w:sz w:val="16"/>
            <w:szCs w:val="16"/>
          </w:rPr>
          <w:t>Living Planet Report</w:t>
        </w:r>
      </w:hyperlink>
      <w:r w:rsidRPr="00F754FC">
        <w:rPr>
          <w:sz w:val="16"/>
          <w:szCs w:val="16"/>
        </w:rPr>
        <w:t xml:space="preserve">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w:t>
      </w:r>
      <w:hyperlink r:id="rId26" w:tgtFrame="_blank" w:history="1">
        <w:r w:rsidRPr="00F754FC">
          <w:rPr>
            <w:sz w:val="16"/>
            <w:szCs w:val="16"/>
          </w:rPr>
          <w:t>study</w:t>
        </w:r>
      </w:hyperlink>
      <w:r w:rsidRPr="00F754FC">
        <w:rPr>
          <w:sz w:val="16"/>
          <w:szCs w:val="16"/>
        </w:rPr>
        <w:t xml:space="preserve"> published in Science does precisely this: It projects past trends of marine biodiversity loss into the 21st century, concluding that, unless significant changes are made to patterns of human activity, there will be virtually no more wild-caught seafood by 2048. 48% of the world’s primates are threatened with extinction. Catastrophic consequences for civilization.</w:t>
      </w:r>
      <w:r w:rsidRPr="00F754FC">
        <w:rPr>
          <w:sz w:val="12"/>
        </w:rPr>
        <w:t xml:space="preserve"> </w:t>
      </w:r>
      <w:r w:rsidRPr="00F754FC">
        <w:rPr>
          <w:u w:val="single"/>
        </w:rPr>
        <w:t xml:space="preserve">The consequences of this rapid pruning of the evolutionary tree of life extend beyond the obvious. There could be surprising effects of biodiversity loss that scientists are unable to fully anticipate in advance. For example, prior research has shown that localized </w:t>
      </w:r>
      <w:r w:rsidRPr="00F754FC">
        <w:rPr>
          <w:highlight w:val="cyan"/>
          <w:u w:val="single"/>
        </w:rPr>
        <w:t xml:space="preserve">ecosystems </w:t>
      </w:r>
      <w:r w:rsidRPr="00F754FC">
        <w:rPr>
          <w:u w:val="single"/>
        </w:rPr>
        <w:t xml:space="preserve">can </w:t>
      </w:r>
      <w:r w:rsidRPr="00F754FC">
        <w:rPr>
          <w:highlight w:val="cyan"/>
          <w:u w:val="single"/>
        </w:rPr>
        <w:t xml:space="preserve">undergo abrupt </w:t>
      </w:r>
      <w:r w:rsidRPr="00F754FC">
        <w:rPr>
          <w:u w:val="single"/>
        </w:rPr>
        <w:t xml:space="preserve">and </w:t>
      </w:r>
      <w:r w:rsidRPr="00F754FC">
        <w:rPr>
          <w:highlight w:val="cyan"/>
          <w:u w:val="single"/>
        </w:rPr>
        <w:t>irreversible shifts when they reach</w:t>
      </w:r>
      <w:r w:rsidRPr="00F754FC">
        <w:rPr>
          <w:u w:val="single"/>
        </w:rPr>
        <w:t xml:space="preserve"> </w:t>
      </w:r>
      <w:r w:rsidRPr="00F754FC">
        <w:rPr>
          <w:highlight w:val="cyan"/>
          <w:u w:val="single"/>
        </w:rPr>
        <w:t>a tipping point</w:t>
      </w:r>
      <w:r w:rsidRPr="00F754FC">
        <w:rPr>
          <w:u w:val="single"/>
        </w:rPr>
        <w:t>.</w:t>
      </w:r>
      <w:r w:rsidRPr="00F754FC">
        <w:rPr>
          <w:sz w:val="12"/>
        </w:rPr>
        <w:t xml:space="preserve"> </w:t>
      </w:r>
      <w:r w:rsidRPr="00F754FC">
        <w:rPr>
          <w:sz w:val="16"/>
          <w:szCs w:val="16"/>
        </w:rPr>
        <w:t xml:space="preserve">According to a 2012 </w:t>
      </w:r>
      <w:hyperlink r:id="rId27" w:tgtFrame="_blank" w:history="1">
        <w:r w:rsidRPr="00F754FC">
          <w:rPr>
            <w:sz w:val="16"/>
            <w:szCs w:val="16"/>
          </w:rPr>
          <w:t>paper</w:t>
        </w:r>
      </w:hyperlink>
      <w:r w:rsidRPr="00F754FC">
        <w:rPr>
          <w:sz w:val="16"/>
          <w:szCs w:val="16"/>
        </w:rPr>
        <w:t xml:space="preserve"> published in Nature, there are reasons for thinking that we may be approaching a tipping point of this sort in the global ecosystem, beyond which the consequences could be catastrophic for civilization. As the authors write,</w:t>
      </w:r>
      <w:r w:rsidRPr="00F754FC">
        <w:rPr>
          <w:sz w:val="12"/>
        </w:rPr>
        <w:t xml:space="preserve"> </w:t>
      </w:r>
      <w:r w:rsidRPr="00F754FC">
        <w:rPr>
          <w:u w:val="single"/>
        </w:rPr>
        <w:t>a planetary-scale transition could precipitate</w:t>
      </w:r>
      <w:r w:rsidRPr="00F754FC">
        <w:rPr>
          <w:sz w:val="16"/>
          <w:szCs w:val="16"/>
        </w:rPr>
        <w:t xml:space="preserve"> “substantial losses of ecosystem services required to sustain the human population.” An ecosystem service is any ecological process that benefits humanity, such as food production and crop pollination</w:t>
      </w:r>
      <w:r w:rsidRPr="00F754FC">
        <w:rPr>
          <w:u w:val="single"/>
        </w:rPr>
        <w:t xml:space="preserve">. If the global ecosystem were to cross a tipping point and substantial ecosystem services were lost, </w:t>
      </w:r>
      <w:r w:rsidRPr="00F754FC">
        <w:rPr>
          <w:highlight w:val="cyan"/>
          <w:u w:val="single"/>
        </w:rPr>
        <w:t>the results could be</w:t>
      </w:r>
      <w:r w:rsidRPr="00F754FC">
        <w:rPr>
          <w:i/>
          <w:highlight w:val="cyan"/>
          <w:u w:val="single"/>
        </w:rPr>
        <w:t xml:space="preserve"> “</w:t>
      </w:r>
      <w:r w:rsidRPr="00F754FC">
        <w:rPr>
          <w:b/>
          <w:iCs/>
          <w:highlight w:val="cyan"/>
          <w:u w:val="single"/>
          <w:bdr w:val="single" w:sz="24" w:space="0" w:color="auto"/>
        </w:rPr>
        <w:t>widespread social unrest, economic instability, and loss of</w:t>
      </w:r>
      <w:r w:rsidRPr="00F754FC">
        <w:rPr>
          <w:b/>
          <w:iCs/>
          <w:u w:val="single"/>
          <w:bdr w:val="single" w:sz="24" w:space="0" w:color="auto"/>
        </w:rPr>
        <w:t xml:space="preserve"> human </w:t>
      </w:r>
      <w:r w:rsidRPr="00F754FC">
        <w:rPr>
          <w:b/>
          <w:iCs/>
          <w:highlight w:val="cyan"/>
          <w:u w:val="single"/>
          <w:bdr w:val="single" w:sz="24" w:space="0" w:color="auto"/>
        </w:rPr>
        <w:t>life</w:t>
      </w:r>
      <w:r w:rsidRPr="00F754FC">
        <w:rPr>
          <w:u w:val="single"/>
        </w:rPr>
        <w:t>.” According to Missouri Botanical Garden ecologist Adam Smith, one of the paper’s co-authors, this could occur in a matter of decades—far more quickly than most of the expected consequences of climate change,</w:t>
      </w:r>
      <w:r w:rsidRPr="00F754FC">
        <w:rPr>
          <w:i/>
          <w:u w:val="single"/>
        </w:rPr>
        <w:t xml:space="preserve"> </w:t>
      </w:r>
      <w:r w:rsidRPr="00F754FC">
        <w:rPr>
          <w:b/>
          <w:iCs/>
          <w:u w:val="single"/>
          <w:bdr w:val="single" w:sz="24" w:space="0" w:color="auto"/>
        </w:rPr>
        <w:t>yet equally destructive</w:t>
      </w:r>
      <w:r w:rsidRPr="00F754FC">
        <w:rPr>
          <w:u w:val="single"/>
        </w:rPr>
        <w:t xml:space="preserve">. </w:t>
      </w:r>
      <w:r w:rsidRPr="00F754FC">
        <w:rPr>
          <w:highlight w:val="cyan"/>
          <w:u w:val="single"/>
        </w:rPr>
        <w:t>Biodiversity loss is a “threat multiplier” that</w:t>
      </w:r>
      <w:r w:rsidRPr="00F754FC">
        <w:rPr>
          <w:u w:val="single"/>
        </w:rPr>
        <w:t xml:space="preserve">, by pushing societies to the brink of collapse, </w:t>
      </w:r>
      <w:r w:rsidRPr="00F754FC">
        <w:rPr>
          <w:highlight w:val="cyan"/>
          <w:u w:val="single"/>
        </w:rPr>
        <w:t>will exacerbate</w:t>
      </w:r>
      <w:r w:rsidRPr="00F754FC">
        <w:rPr>
          <w:u w:val="single"/>
        </w:rPr>
        <w:t xml:space="preserve"> existing </w:t>
      </w:r>
      <w:r w:rsidRPr="00F754FC">
        <w:rPr>
          <w:highlight w:val="cyan"/>
          <w:u w:val="single"/>
        </w:rPr>
        <w:t>conflicts</w:t>
      </w:r>
      <w:r w:rsidRPr="00F754FC">
        <w:rPr>
          <w:u w:val="single"/>
        </w:rPr>
        <w:t xml:space="preserve"> and introduce entirely new struggles </w:t>
      </w:r>
      <w:r w:rsidRPr="00F754FC">
        <w:rPr>
          <w:highlight w:val="cyan"/>
          <w:u w:val="single"/>
        </w:rPr>
        <w:t>between state and non-state actors</w:t>
      </w:r>
      <w:r w:rsidRPr="00F754FC">
        <w:rPr>
          <w:u w:val="single"/>
        </w:rPr>
        <w:t xml:space="preserve">. </w:t>
      </w:r>
      <w:r w:rsidRPr="00F754FC">
        <w:rPr>
          <w:sz w:val="16"/>
          <w:szCs w:val="16"/>
        </w:rPr>
        <w:t xml:space="preserve">Indeed, it could even fuel the rise of terrorism. (After all, climate change has been </w:t>
      </w:r>
      <w:hyperlink r:id="rId28" w:history="1">
        <w:r w:rsidRPr="00F754FC">
          <w:rPr>
            <w:sz w:val="16"/>
            <w:szCs w:val="16"/>
          </w:rPr>
          <w:t>linked</w:t>
        </w:r>
      </w:hyperlink>
      <w:r w:rsidRPr="00F754FC">
        <w:rPr>
          <w:sz w:val="16"/>
          <w:szCs w:val="16"/>
        </w:rPr>
        <w:t xml:space="preserve"> to the emergence of ISIS in Syria, and multiple high-ranking US officials, such as former US Defense Secretary </w:t>
      </w:r>
      <w:hyperlink r:id="rId29" w:tgtFrame="_blank" w:history="1">
        <w:r w:rsidRPr="00F754FC">
          <w:rPr>
            <w:sz w:val="16"/>
            <w:szCs w:val="16"/>
          </w:rPr>
          <w:t>Chuck Hagel</w:t>
        </w:r>
      </w:hyperlink>
      <w:r w:rsidRPr="00F754FC">
        <w:rPr>
          <w:sz w:val="16"/>
          <w:szCs w:val="16"/>
        </w:rPr>
        <w:t xml:space="preserve">and CIA director </w:t>
      </w:r>
      <w:hyperlink r:id="rId30" w:tgtFrame="_blank" w:history="1">
        <w:r w:rsidRPr="00F754FC">
          <w:rPr>
            <w:sz w:val="16"/>
            <w:szCs w:val="16"/>
          </w:rPr>
          <w:t>John Brennan</w:t>
        </w:r>
      </w:hyperlink>
      <w:r w:rsidRPr="00F754FC">
        <w:rPr>
          <w:sz w:val="16"/>
          <w:szCs w:val="16"/>
        </w:rPr>
        <w:t xml:space="preserve">,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The unavoidable conclusion is that </w:t>
      </w:r>
      <w:r w:rsidRPr="00F754FC">
        <w:rPr>
          <w:highlight w:val="cyan"/>
          <w:u w:val="single"/>
        </w:rPr>
        <w:t xml:space="preserve">biodiversity loss constitutes an </w:t>
      </w:r>
      <w:r w:rsidRPr="00F754FC">
        <w:rPr>
          <w:b/>
          <w:iCs/>
          <w:highlight w:val="cyan"/>
          <w:u w:val="single"/>
          <w:bdr w:val="single" w:sz="24" w:space="0" w:color="auto"/>
        </w:rPr>
        <w:t>existential threat</w:t>
      </w:r>
      <w:r w:rsidRPr="00F754FC">
        <w:rPr>
          <w:sz w:val="12"/>
        </w:rPr>
        <w:t xml:space="preserve"> i</w:t>
      </w:r>
      <w:r w:rsidRPr="00F754FC">
        <w:rPr>
          <w:sz w:val="16"/>
          <w:szCs w:val="16"/>
        </w:rPr>
        <w:t xml:space="preserve">n its own right. As such, it ought to be considered </w:t>
      </w:r>
      <w:r w:rsidRPr="00F754FC">
        <w:rPr>
          <w:rStyle w:val="StyleUnderline"/>
          <w:highlight w:val="cyan"/>
        </w:rPr>
        <w:t xml:space="preserve">alongside </w:t>
      </w:r>
      <w:r w:rsidRPr="00F754FC">
        <w:rPr>
          <w:rStyle w:val="Emphasis"/>
          <w:highlight w:val="cyan"/>
        </w:rPr>
        <w:t>climate change</w:t>
      </w:r>
      <w:r w:rsidRPr="00F754FC">
        <w:rPr>
          <w:rStyle w:val="StyleUnderline"/>
          <w:highlight w:val="cyan"/>
        </w:rPr>
        <w:t xml:space="preserve"> and </w:t>
      </w:r>
      <w:r w:rsidRPr="00F754FC">
        <w:rPr>
          <w:rStyle w:val="Emphasis"/>
          <w:highlight w:val="cyan"/>
        </w:rPr>
        <w:t>nuclear weapons</w:t>
      </w:r>
      <w:r w:rsidRPr="00F754FC">
        <w:rPr>
          <w:rStyle w:val="StyleUnderline"/>
          <w:highlight w:val="cyan"/>
        </w:rPr>
        <w:t xml:space="preserve"> as one of the most significant</w:t>
      </w:r>
      <w:r w:rsidRPr="00F754FC">
        <w:rPr>
          <w:rStyle w:val="StyleUnderline"/>
        </w:rPr>
        <w:t xml:space="preserve"> contemporary </w:t>
      </w:r>
      <w:r w:rsidRPr="00F754FC">
        <w:rPr>
          <w:rStyle w:val="StyleUnderline"/>
          <w:highlight w:val="cyan"/>
        </w:rPr>
        <w:t>risks to</w:t>
      </w:r>
      <w:r w:rsidRPr="00F754FC">
        <w:rPr>
          <w:rStyle w:val="StyleUnderline"/>
        </w:rPr>
        <w:t xml:space="preserve"> human prosperity and </w:t>
      </w:r>
      <w:r w:rsidRPr="00F754FC">
        <w:rPr>
          <w:rStyle w:val="StyleUnderline"/>
          <w:highlight w:val="cyan"/>
        </w:rPr>
        <w:t>survival</w:t>
      </w:r>
      <w:r w:rsidRPr="00F754FC">
        <w:rPr>
          <w:rStyle w:val="StyleUnderline"/>
        </w:rPr>
        <w:t xml:space="preserve">. </w:t>
      </w:r>
    </w:p>
    <w:p w:rsidR="0010216A" w:rsidRPr="00F754FC" w:rsidRDefault="0010216A" w:rsidP="0010216A">
      <w:pPr>
        <w:pStyle w:val="Heading3"/>
      </w:pPr>
      <w:r w:rsidRPr="00F754FC">
        <w:rPr>
          <w:rStyle w:val="StyleUnderline"/>
          <w:sz w:val="32"/>
        </w:rPr>
        <w:t>1NC Wall Kills BioD</w:t>
      </w:r>
    </w:p>
    <w:p w:rsidR="0010216A" w:rsidRPr="00F754FC" w:rsidRDefault="0010216A" w:rsidP="0010216A">
      <w:pPr>
        <w:pStyle w:val="Heading4"/>
      </w:pPr>
      <w:r w:rsidRPr="00F754FC">
        <w:t>A border wall will wreck biodiversity</w:t>
      </w:r>
    </w:p>
    <w:p w:rsidR="0010216A" w:rsidRPr="00F754FC" w:rsidRDefault="0010216A" w:rsidP="0010216A">
      <w:r w:rsidRPr="00F754FC">
        <w:rPr>
          <w:b/>
        </w:rPr>
        <w:t>Fowler et al 18</w:t>
      </w:r>
    </w:p>
    <w:p w:rsidR="0010216A" w:rsidRPr="00F754FC" w:rsidRDefault="0010216A" w:rsidP="0010216A">
      <w:pPr>
        <w:rPr>
          <w:sz w:val="16"/>
          <w:szCs w:val="16"/>
        </w:rPr>
      </w:pPr>
      <w:r w:rsidRPr="00F754FC">
        <w:rPr>
          <w:sz w:val="16"/>
          <w:szCs w:val="16"/>
        </w:rPr>
        <w:t xml:space="preserve">Norma Fowler (Department of Integrative Biology, UT Austin), Tim Keitt (Department of Integrative Biology, UT Austin), Olivia Schmidt (Department of Integrative Biology, UT Austin), Martin Terry (Department of Biology, Sul Ross State University), and Keeper Trout (Cactus Conservation Institute). “Border wall: bad for biodiversity.” Frontiers in Ecology and the Environment 16, no. 3, April 2, 2018. </w:t>
      </w:r>
    </w:p>
    <w:p w:rsidR="0010216A" w:rsidRPr="00F754FC" w:rsidRDefault="0010216A" w:rsidP="0010216A"/>
    <w:p w:rsidR="0010216A" w:rsidRPr="00F754FC" w:rsidRDefault="0010216A" w:rsidP="0010216A">
      <w:pPr>
        <w:rPr>
          <w:rStyle w:val="StyleUnderline"/>
        </w:rPr>
      </w:pPr>
      <w:r w:rsidRPr="00F754FC">
        <w:rPr>
          <w:rStyle w:val="StyleUnderline"/>
        </w:rPr>
        <w:t xml:space="preserve">Although most public discussion of “the wall” has focused on its cost and human impacts, expanding the physi-cal barriers (“building </w:t>
      </w:r>
      <w:r w:rsidRPr="00F754FC">
        <w:rPr>
          <w:rStyle w:val="StyleUnderline"/>
          <w:highlight w:val="cyan"/>
        </w:rPr>
        <w:t>the wall</w:t>
      </w:r>
      <w:r w:rsidRPr="00F754FC">
        <w:rPr>
          <w:rStyle w:val="StyleUnderline"/>
        </w:rPr>
        <w:t xml:space="preserve">”) along the southern border of the US </w:t>
      </w:r>
      <w:r w:rsidRPr="00F754FC">
        <w:rPr>
          <w:rStyle w:val="StyleUnderline"/>
          <w:highlight w:val="cyan"/>
        </w:rPr>
        <w:t xml:space="preserve">will have </w:t>
      </w:r>
      <w:r w:rsidRPr="00F754FC">
        <w:rPr>
          <w:rStyle w:val="Emphasis"/>
          <w:highlight w:val="cyan"/>
        </w:rPr>
        <w:t>substantial negative effects</w:t>
      </w:r>
      <w:r w:rsidRPr="00F754FC">
        <w:rPr>
          <w:rStyle w:val="StyleUnderline"/>
          <w:highlight w:val="cyan"/>
        </w:rPr>
        <w:t xml:space="preserve"> on</w:t>
      </w:r>
      <w:r w:rsidRPr="00F754FC">
        <w:rPr>
          <w:rStyle w:val="StyleUnderline"/>
        </w:rPr>
        <w:t xml:space="preserve"> wild species and natural </w:t>
      </w:r>
      <w:r w:rsidRPr="00F754FC">
        <w:rPr>
          <w:rStyle w:val="StyleUnderline"/>
          <w:highlight w:val="cyan"/>
        </w:rPr>
        <w:t>ecosystems</w:t>
      </w:r>
      <w:r w:rsidRPr="00F754FC">
        <w:rPr>
          <w:sz w:val="16"/>
          <w:szCs w:val="16"/>
        </w:rPr>
        <w:t xml:space="preserve">. We concentrate on Texas, with which we are most familiar, but simi-lar impacts can be expected elsewhere along the US border and in Mexico. With the shortest length of existing border barriers (~160 km) and the longest border with Mexico (~2000 km), Texas will be the US state most affected by this proposed structure. The Rio Grande/Río Bravo forms the border between Texas and Mexico, with the biological division between South Texas and West Texas falling approximately in Val Verde County. </w:t>
      </w:r>
      <w:r w:rsidRPr="00F754FC">
        <w:rPr>
          <w:rStyle w:val="StyleUnderline"/>
        </w:rPr>
        <w:t xml:space="preserve">Substantial amounts of </w:t>
      </w:r>
      <w:r w:rsidRPr="00F754FC">
        <w:rPr>
          <w:rStyle w:val="StyleUnderline"/>
          <w:highlight w:val="cyan"/>
        </w:rPr>
        <w:t>habitat would be</w:t>
      </w:r>
      <w:r w:rsidRPr="00F754FC">
        <w:rPr>
          <w:rStyle w:val="StyleUnderline"/>
        </w:rPr>
        <w:t xml:space="preserve"> degraded or </w:t>
      </w:r>
      <w:r w:rsidRPr="00F754FC">
        <w:rPr>
          <w:rStyle w:val="StyleUnderline"/>
          <w:highlight w:val="cyan"/>
        </w:rPr>
        <w:t>destroyed by</w:t>
      </w:r>
      <w:r w:rsidRPr="00F754FC">
        <w:rPr>
          <w:rStyle w:val="StyleUnderline"/>
        </w:rPr>
        <w:t xml:space="preserve"> construction of </w:t>
      </w:r>
      <w:r w:rsidRPr="00F754FC">
        <w:rPr>
          <w:rStyle w:val="StyleUnderline"/>
          <w:highlight w:val="cyan"/>
        </w:rPr>
        <w:t>barriers and</w:t>
      </w:r>
      <w:r w:rsidRPr="00F754FC">
        <w:rPr>
          <w:rStyle w:val="StyleUnderline"/>
        </w:rPr>
        <w:t xml:space="preserve"> the </w:t>
      </w:r>
      <w:r w:rsidRPr="00F754FC">
        <w:rPr>
          <w:rStyle w:val="StyleUnderline"/>
          <w:highlight w:val="cyan"/>
        </w:rPr>
        <w:t>roads</w:t>
      </w:r>
      <w:r w:rsidRPr="00F754FC">
        <w:rPr>
          <w:rStyle w:val="StyleUnderline"/>
        </w:rPr>
        <w:t xml:space="preserve"> alongside them</w:t>
      </w:r>
      <w:r w:rsidRPr="00F754FC">
        <w:rPr>
          <w:sz w:val="16"/>
          <w:szCs w:val="16"/>
        </w:rPr>
        <w:t xml:space="preserve">. Together the barriers and roads would have a total width of 12–20 m (40–60 ft [ie 4–5 highway lanes]) (USDHS 2008). This is equivalent to a minimum of 12–20 ha destroyed per kilometer of barrier (4.8–7.3 acre destroyed per mile of barrier), not including con-struction sites, new roads to reach the barriers, or the resultant edge effects on adjacent land. Much of the remaining natural habitat – in both South Texas and West Texas – is federally owned and therefore does not require complex legal actions for acquisition. As a result, natural areas are particularly at risk of having border barriers built across them. One of the impacted ecosystems of most concern is Tamaulipan thorn-scrub, remnants of which occur in South Texas on higher ground along the river. This diverse and formerly widespread ecosystem is now rare, having been replaced by agricultural and urban land uses (Leslie 2016). </w:t>
      </w:r>
      <w:r w:rsidRPr="00F754FC">
        <w:rPr>
          <w:rStyle w:val="StyleUnderline"/>
        </w:rPr>
        <w:t xml:space="preserve">Many plant and animal </w:t>
      </w:r>
      <w:r w:rsidRPr="00F754FC">
        <w:rPr>
          <w:rStyle w:val="StyleUnderline"/>
          <w:highlight w:val="cyan"/>
        </w:rPr>
        <w:t>species</w:t>
      </w:r>
      <w:r w:rsidRPr="00F754FC">
        <w:rPr>
          <w:rStyle w:val="StyleUnderline"/>
        </w:rPr>
        <w:t xml:space="preserve"> dependent on this ecosystem </w:t>
      </w:r>
      <w:r w:rsidRPr="00F754FC">
        <w:rPr>
          <w:rStyle w:val="StyleUnderline"/>
          <w:highlight w:val="cyan"/>
        </w:rPr>
        <w:t>would lose some of their last remaining US habitat</w:t>
      </w:r>
      <w:r w:rsidRPr="00F754FC">
        <w:rPr>
          <w:rStyle w:val="StyleUnderline"/>
        </w:rPr>
        <w:t xml:space="preserve"> (USDHS 2008; Leslie 2016; Greenwald et al. 2017).</w:t>
      </w:r>
      <w:r w:rsidRPr="00F754FC">
        <w:rPr>
          <w:sz w:val="16"/>
          <w:szCs w:val="16"/>
        </w:rPr>
        <w:t xml:space="preserve"> For example, the endangered wildflower Physaria thamnophila grows only in a few sites in South Texas; these sites are exactly where barriers would be built (Fowler et al. 2011). Another at- risk species in South Texas is the endangered ocelot (Leopardus pardalis), which would also lose habitat as a result of barrier construction (Janecˇka et al. 2011; Tewes 2017). Similar habitat loss would occur in West Texas. For instance, a population of a threatened cactus species (Coryphantha ramillosa) near the Rio Grande in Big Bend National Park in West Texas would likely be in the direct path of a physi-cal border barrier. Vertebrates and vascular plants have been the best studied, but other taxa (eg arthro-pods) are very likely to be harmed as well. </w:t>
      </w:r>
      <w:r w:rsidRPr="00F754FC">
        <w:rPr>
          <w:rStyle w:val="Emphasis"/>
          <w:highlight w:val="cyan"/>
        </w:rPr>
        <w:t>Habitat fragmentation</w:t>
      </w:r>
      <w:r w:rsidRPr="00F754FC">
        <w:rPr>
          <w:rStyle w:val="StyleUnderline"/>
          <w:highlight w:val="cyan"/>
        </w:rPr>
        <w:t xml:space="preserve"> is</w:t>
      </w:r>
      <w:r w:rsidRPr="00F754FC">
        <w:rPr>
          <w:rStyle w:val="StyleUnderline"/>
        </w:rPr>
        <w:t xml:space="preserve"> also </w:t>
      </w:r>
      <w:r w:rsidRPr="00F754FC">
        <w:rPr>
          <w:rStyle w:val="StyleUnderline"/>
          <w:highlight w:val="cyan"/>
        </w:rPr>
        <w:t>a</w:t>
      </w:r>
      <w:r w:rsidRPr="00F754FC">
        <w:rPr>
          <w:rStyle w:val="StyleUnderline"/>
        </w:rPr>
        <w:t xml:space="preserve"> major </w:t>
      </w:r>
      <w:r w:rsidRPr="00F754FC">
        <w:rPr>
          <w:rStyle w:val="StyleUnderline"/>
          <w:highlight w:val="cyan"/>
        </w:rPr>
        <w:t>concern</w:t>
      </w:r>
      <w:r w:rsidRPr="00F754FC">
        <w:rPr>
          <w:rStyle w:val="StyleUnderline"/>
        </w:rPr>
        <w:t xml:space="preserve">. Animal </w:t>
      </w:r>
      <w:r w:rsidRPr="00F754FC">
        <w:rPr>
          <w:rStyle w:val="StyleUnderline"/>
          <w:highlight w:val="cyan"/>
        </w:rPr>
        <w:t>species that cannot or will not cross</w:t>
      </w:r>
      <w:r w:rsidRPr="00F754FC">
        <w:rPr>
          <w:rStyle w:val="StyleUnderline"/>
        </w:rPr>
        <w:t xml:space="preserve"> the barriers and their associated roads </w:t>
      </w:r>
      <w:r w:rsidRPr="00F754FC">
        <w:rPr>
          <w:rStyle w:val="StyleUnderline"/>
          <w:highlight w:val="cyan"/>
        </w:rPr>
        <w:t>would be affected</w:t>
      </w:r>
      <w:r w:rsidRPr="00F754FC">
        <w:rPr>
          <w:rStyle w:val="StyleUnderline"/>
        </w:rPr>
        <w:t xml:space="preserve"> (Koblinsky 2017). </w:t>
      </w:r>
      <w:r w:rsidRPr="00F754FC">
        <w:rPr>
          <w:sz w:val="16"/>
          <w:szCs w:val="16"/>
        </w:rPr>
        <w:t>Larger mammal species would likely be the most vulnerable, but smaller mammal, reptile, and amphibian species may be blocked even if 10- cm (4- in) gaps are provided for animal passage (McCorkle 2011).</w:t>
      </w:r>
      <w:r w:rsidRPr="00F754FC">
        <w:rPr>
          <w:rStyle w:val="StyleUnderline"/>
        </w:rPr>
        <w:t xml:space="preserve"> </w:t>
      </w:r>
      <w:r w:rsidRPr="00F754FC">
        <w:rPr>
          <w:rStyle w:val="StyleUnderline"/>
          <w:highlight w:val="cyan"/>
        </w:rPr>
        <w:t>There would</w:t>
      </w:r>
      <w:r w:rsidRPr="00F754FC">
        <w:rPr>
          <w:rStyle w:val="StyleUnderline"/>
        </w:rPr>
        <w:t xml:space="preserve"> also </w:t>
      </w:r>
      <w:r w:rsidRPr="00F754FC">
        <w:rPr>
          <w:rStyle w:val="StyleUnderline"/>
          <w:highlight w:val="cyan"/>
        </w:rPr>
        <w:t>be indirect</w:t>
      </w:r>
      <w:r w:rsidRPr="00F754FC">
        <w:rPr>
          <w:rStyle w:val="StyleUnderline"/>
        </w:rPr>
        <w:t xml:space="preserve"> negative </w:t>
      </w:r>
      <w:r w:rsidRPr="00F754FC">
        <w:rPr>
          <w:rStyle w:val="StyleUnderline"/>
          <w:highlight w:val="cyan"/>
        </w:rPr>
        <w:t>effects on</w:t>
      </w:r>
      <w:r w:rsidRPr="00F754FC">
        <w:rPr>
          <w:rStyle w:val="StyleUnderline"/>
        </w:rPr>
        <w:t xml:space="preserve"> plant species whose </w:t>
      </w:r>
      <w:r w:rsidRPr="00F754FC">
        <w:rPr>
          <w:rStyle w:val="StyleUnderline"/>
          <w:highlight w:val="cyan"/>
        </w:rPr>
        <w:t>pollinators or seed dispersers</w:t>
      </w:r>
      <w:r w:rsidRPr="00F754FC">
        <w:rPr>
          <w:rStyle w:val="StyleUnderline"/>
        </w:rPr>
        <w:t xml:space="preserve"> do not cross the barriers. </w:t>
      </w:r>
      <w:r w:rsidRPr="00F754FC">
        <w:rPr>
          <w:rStyle w:val="StyleUnderline"/>
          <w:highlight w:val="cyan"/>
        </w:rPr>
        <w:t>Species cut off from</w:t>
      </w:r>
      <w:r w:rsidRPr="00F754FC">
        <w:rPr>
          <w:rStyle w:val="StyleUnderline"/>
        </w:rPr>
        <w:t xml:space="preserve"> the </w:t>
      </w:r>
      <w:r w:rsidRPr="00F754FC">
        <w:rPr>
          <w:rStyle w:val="StyleUnderline"/>
          <w:highlight w:val="cyan"/>
        </w:rPr>
        <w:t>Mexican portions</w:t>
      </w:r>
      <w:r w:rsidRPr="00F754FC">
        <w:rPr>
          <w:rStyle w:val="StyleUnderline"/>
        </w:rPr>
        <w:t xml:space="preserve"> of their populations </w:t>
      </w:r>
      <w:r w:rsidRPr="00F754FC">
        <w:rPr>
          <w:rStyle w:val="StyleUnderline"/>
          <w:highlight w:val="cyan"/>
        </w:rPr>
        <w:t>would have smaller</w:t>
      </w:r>
      <w:r w:rsidRPr="00F754FC">
        <w:rPr>
          <w:rStyle w:val="StyleUnderline"/>
        </w:rPr>
        <w:t xml:space="preserve"> effective </w:t>
      </w:r>
      <w:r w:rsidRPr="00F754FC">
        <w:rPr>
          <w:rStyle w:val="StyleUnderline"/>
          <w:highlight w:val="cyan"/>
        </w:rPr>
        <w:t>population sizes, which would</w:t>
      </w:r>
      <w:r w:rsidRPr="00F754FC">
        <w:rPr>
          <w:rStyle w:val="StyleUnderline"/>
        </w:rPr>
        <w:t xml:space="preserve"> in turn further </w:t>
      </w:r>
      <w:r w:rsidRPr="00F754FC">
        <w:rPr>
          <w:rStyle w:val="Emphasis"/>
          <w:highlight w:val="cyan"/>
        </w:rPr>
        <w:t>increase the probability of</w:t>
      </w:r>
      <w:r w:rsidRPr="00F754FC">
        <w:rPr>
          <w:rStyle w:val="Emphasis"/>
        </w:rPr>
        <w:t xml:space="preserve"> extirpation or </w:t>
      </w:r>
      <w:r w:rsidRPr="00F754FC">
        <w:rPr>
          <w:rStyle w:val="Emphasis"/>
          <w:highlight w:val="cyan"/>
        </w:rPr>
        <w:t>extinction</w:t>
      </w:r>
      <w:r w:rsidRPr="00F754FC">
        <w:rPr>
          <w:rStyle w:val="StyleUnderline"/>
        </w:rPr>
        <w:t xml:space="preserve"> (Lasky et al. 2011). </w:t>
      </w:r>
      <w:r w:rsidRPr="00F754FC">
        <w:rPr>
          <w:sz w:val="16"/>
          <w:szCs w:val="16"/>
        </w:rPr>
        <w:t xml:space="preserve">Ani-mal movement among habitat frag-ments within Texas would also be inhibited (Jahrsdoerfer and Leslie 1988). In South Texas, the two remaining ocelot populations are already isolated from Mexico and from each other by other types of hab-itat </w:t>
      </w:r>
      <w:proofErr w:type="gramStart"/>
      <w:r w:rsidRPr="00F754FC">
        <w:rPr>
          <w:sz w:val="16"/>
          <w:szCs w:val="16"/>
        </w:rPr>
        <w:t>fragmentation, and</w:t>
      </w:r>
      <w:proofErr w:type="gramEnd"/>
      <w:r w:rsidRPr="00F754FC">
        <w:rPr>
          <w:sz w:val="16"/>
          <w:szCs w:val="16"/>
        </w:rPr>
        <w:t xml:space="preserve"> are experienc-ing a loss of genetic variability as a result (Janecˇka et al. 2011; Tewes 2017). Likewise, in West Texas, impacts due to habitat fragmentation also would occur. For example, a bor-der barrier would separate the black bears (Ursus americanus) in Big Bend National Park from the population in Mexico, making the Park population too small to persist (Hellgren et al. 2005). Similar, negative impacts of habitat fragmentation have also been predicted in Arizona for the threatened ferruginous pygmy- owl (Glaucidium brasilianum) and desert bighorn sheep (Ovis canadensis mexi-cana) (Flesch et al. 2010), and there is concern regarding similar impacts on several other Arizona species, includ-ing jaguars (Panthera onca), Sonoran pronghorn (Antilocapra americana son-oriensis), and javelinas (Tayassu tajacu) (Cohn 2007; Greenwald et al. 2017).South Texas riparian habitat (an ecosystem distinct from Tamaulipan thornscrub) would be separated from the rest of the US, sometimes by several kilometers, because perma-nent barriers cannot safely be built in the river’s floodplain and delta. For instance, Sabal Palm Sanctuary in Brownsville, Texas, is located be tween the river and an existing section of barrier 2 km (1.2 mi) away from its banks. Riparian vegetation in South Texas is a hotspot for bird diversity and ecotourism (eg bird-watching; www.theworldbirdingcen-ter.com). It is unclear how deleterious the effects of additional barriers would be on the manage-ment of riparian preserves stranded between the river and the new barri-ers, or on their visitation rates and financial stability (McCorkle 2011). If ecotourism declines substantially be cause access to preserves has been impeded, there may be negative eco-nomic impacts on the region. On the other hand, if the barriers are not far enough from the river, they may trap wildlife escaping from floods and may even act as levees, which tend to increase downstream flooding. </w:t>
      </w:r>
      <w:r w:rsidRPr="00F754FC">
        <w:rPr>
          <w:rStyle w:val="StyleUnderline"/>
          <w:highlight w:val="cyan"/>
        </w:rPr>
        <w:t>This project is</w:t>
      </w:r>
      <w:r w:rsidRPr="00F754FC">
        <w:rPr>
          <w:rStyle w:val="StyleUnderline"/>
        </w:rPr>
        <w:t xml:space="preserve"> unusual in being </w:t>
      </w:r>
      <w:r w:rsidRPr="00F754FC">
        <w:rPr>
          <w:rStyle w:val="StyleUnderline"/>
          <w:highlight w:val="cyan"/>
        </w:rPr>
        <w:t>exempt from environmental reviews</w:t>
      </w:r>
      <w:r w:rsidRPr="00F754FC">
        <w:rPr>
          <w:rStyle w:val="StyleUnderline"/>
        </w:rPr>
        <w:t xml:space="preserve"> (US Public Law 109- 13, Section 102c; see also Bear 2009), </w:t>
      </w:r>
      <w:r w:rsidRPr="00F754FC">
        <w:rPr>
          <w:sz w:val="16"/>
          <w:szCs w:val="16"/>
        </w:rPr>
        <w:t>but we strongly suggest that environmental reviews be conducted for each pro-posed barrier section. Negative impacts could be lessened by limiting the extent of physical barriers and associated roads, designing barriers to permit animal passage, and substitut-ing less biologically harmful methods, such as electronic sensors, for physical barriers.</w:t>
      </w:r>
      <w:r w:rsidRPr="00F754FC">
        <w:rPr>
          <w:rStyle w:val="StyleUnderline"/>
        </w:rPr>
        <w:t xml:space="preserve"> </w:t>
      </w:r>
    </w:p>
    <w:p w:rsidR="0010216A" w:rsidRPr="00F754FC" w:rsidRDefault="0010216A" w:rsidP="0010216A">
      <w:pPr>
        <w:rPr>
          <w:rStyle w:val="StyleUnderline"/>
        </w:rPr>
      </w:pP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Biodiversity loss causes extinction and turns all impacts</w:t>
      </w:r>
    </w:p>
    <w:p w:rsidR="0010216A" w:rsidRPr="00F754FC" w:rsidRDefault="0010216A" w:rsidP="0010216A">
      <w:pPr>
        <w:rPr>
          <w:sz w:val="16"/>
        </w:rPr>
      </w:pPr>
      <w:r w:rsidRPr="00F754FC">
        <w:rPr>
          <w:b/>
        </w:rPr>
        <w:t>Torres 16</w:t>
      </w:r>
      <w:r w:rsidRPr="00F754FC">
        <w:rPr>
          <w:sz w:val="16"/>
        </w:rPr>
        <w:t xml:space="preserve"> </w:t>
      </w:r>
    </w:p>
    <w:p w:rsidR="0010216A" w:rsidRPr="00F754FC" w:rsidRDefault="0010216A" w:rsidP="0010216A">
      <w:pPr>
        <w:rPr>
          <w:sz w:val="16"/>
        </w:rPr>
      </w:pPr>
      <w:r w:rsidRPr="00F754FC">
        <w:rPr>
          <w:sz w:val="16"/>
        </w:rPr>
        <w:t>Phil Biologist, conservationist, science advocate &amp; educator. 2 years based in Amazon rainforest, now exploring science around the world. “</w:t>
      </w:r>
      <w:hyperlink r:id="rId31" w:tooltip="Permanent Link: Biodiversity Loss: An Existential Risk Comparable to Climate Change" w:history="1">
        <w:r w:rsidRPr="00F754FC">
          <w:rPr>
            <w:sz w:val="16"/>
          </w:rPr>
          <w:t>Biodiversity Loss: An Existential Risk Comparable to Climate Change</w:t>
        </w:r>
      </w:hyperlink>
      <w:r w:rsidRPr="00F754FC">
        <w:rPr>
          <w:sz w:val="16"/>
        </w:rPr>
        <w:t>” http://futureoflife.org/2016/05/20/biodiversity-loss/</w:t>
      </w:r>
    </w:p>
    <w:p w:rsidR="0010216A" w:rsidRPr="00F754FC" w:rsidRDefault="0010216A" w:rsidP="0010216A">
      <w:pPr>
        <w:rPr>
          <w:sz w:val="12"/>
        </w:rPr>
      </w:pPr>
    </w:p>
    <w:p w:rsidR="0010216A" w:rsidRPr="00F754FC" w:rsidRDefault="0010216A" w:rsidP="0010216A">
      <w:pPr>
        <w:rPr>
          <w:rStyle w:val="StyleUnderline"/>
        </w:rPr>
      </w:pPr>
      <w:r w:rsidRPr="00F754FC">
        <w:rPr>
          <w:highlight w:val="cyan"/>
          <w:u w:val="single"/>
        </w:rPr>
        <w:t>The repercussions of biodiversity loss are</w:t>
      </w:r>
      <w:r w:rsidRPr="00F754FC">
        <w:rPr>
          <w:u w:val="single"/>
        </w:rPr>
        <w:t xml:space="preserve"> potentially </w:t>
      </w:r>
      <w:r w:rsidRPr="00F754FC">
        <w:rPr>
          <w:highlight w:val="cyan"/>
          <w:u w:val="single"/>
        </w:rPr>
        <w:t>as severe as</w:t>
      </w:r>
      <w:r w:rsidRPr="00F754FC">
        <w:rPr>
          <w:u w:val="single"/>
        </w:rPr>
        <w:t xml:space="preserve"> those anticipated from climate change, or even </w:t>
      </w:r>
      <w:r w:rsidRPr="00F754FC">
        <w:rPr>
          <w:b/>
          <w:iCs/>
          <w:highlight w:val="cyan"/>
          <w:u w:val="single"/>
          <w:bdr w:val="single" w:sz="24" w:space="0" w:color="auto"/>
        </w:rPr>
        <w:t>a nuclear conflict</w:t>
      </w:r>
      <w:r w:rsidRPr="00F754FC">
        <w:rPr>
          <w:u w:val="single"/>
        </w:rPr>
        <w:t xml:space="preserve">. For example, according to a 2015 </w:t>
      </w:r>
      <w:hyperlink r:id="rId32" w:tgtFrame="_blank" w:history="1">
        <w:r w:rsidRPr="00F754FC">
          <w:rPr>
            <w:u w:val="single"/>
          </w:rPr>
          <w:t>study</w:t>
        </w:r>
      </w:hyperlink>
      <w:r w:rsidRPr="00F754FC">
        <w:rPr>
          <w:u w:val="single"/>
        </w:rPr>
        <w:t xml:space="preserve"> published in Science Advances, the best available evidence reveals “an exceptionally rapid loss of biodiversity over the last few centuries, indicating that a sixth mass extinction is already under way.” </w:t>
      </w:r>
      <w:r w:rsidRPr="00F754FC">
        <w:rPr>
          <w:sz w:val="16"/>
          <w:szCs w:val="16"/>
        </w:rPr>
        <w:t xml:space="preserve">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w:t>
      </w:r>
      <w:hyperlink r:id="rId33" w:tgtFrame="_blank" w:history="1">
        <w:r w:rsidRPr="00F754FC">
          <w:rPr>
            <w:sz w:val="16"/>
            <w:szCs w:val="16"/>
          </w:rPr>
          <w:t>Global Biodiversity Outlook</w:t>
        </w:r>
      </w:hyperlink>
      <w:r w:rsidRPr="00F754FC">
        <w:rPr>
          <w:sz w:val="16"/>
          <w:szCs w:val="16"/>
        </w:rPr>
        <w:t xml:space="preserve">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w:t>
      </w:r>
      <w:hyperlink r:id="rId34" w:tgtFrame="_blank" w:history="1">
        <w:r w:rsidRPr="00F754FC">
          <w:rPr>
            <w:sz w:val="16"/>
            <w:szCs w:val="16"/>
          </w:rPr>
          <w:t>Other studies</w:t>
        </w:r>
      </w:hyperlink>
      <w:r w:rsidRPr="00F754FC">
        <w:rPr>
          <w:sz w:val="16"/>
          <w:szCs w:val="16"/>
        </w:rPr>
        <w:t xml:space="preserve">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w:t>
      </w:r>
      <w:hyperlink r:id="rId35" w:tgtFrame="_blank" w:history="1">
        <w:r w:rsidRPr="00F754FC">
          <w:rPr>
            <w:sz w:val="16"/>
            <w:szCs w:val="16"/>
          </w:rPr>
          <w:t>Living Planet Report</w:t>
        </w:r>
      </w:hyperlink>
      <w:r w:rsidRPr="00F754FC">
        <w:rPr>
          <w:sz w:val="16"/>
          <w:szCs w:val="16"/>
        </w:rPr>
        <w:t xml:space="preserve">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w:t>
      </w:r>
      <w:hyperlink r:id="rId36" w:tgtFrame="_blank" w:history="1">
        <w:r w:rsidRPr="00F754FC">
          <w:rPr>
            <w:sz w:val="16"/>
            <w:szCs w:val="16"/>
          </w:rPr>
          <w:t>study</w:t>
        </w:r>
      </w:hyperlink>
      <w:r w:rsidRPr="00F754FC">
        <w:rPr>
          <w:sz w:val="16"/>
          <w:szCs w:val="16"/>
        </w:rPr>
        <w:t xml:space="preserve"> published in Science does precisely this: It projects past trends of marine biodiversity loss into the 21st century, concluding that, unless significant changes are made to patterns of human activity, there will be virtually no more wild-caught seafood by 2048. 48% of the world’s primates are threatened with extinction. Catastrophic consequences for civilization.</w:t>
      </w:r>
      <w:r w:rsidRPr="00F754FC">
        <w:rPr>
          <w:sz w:val="12"/>
        </w:rPr>
        <w:t xml:space="preserve"> </w:t>
      </w:r>
      <w:r w:rsidRPr="00F754FC">
        <w:rPr>
          <w:u w:val="single"/>
        </w:rPr>
        <w:t xml:space="preserve">The consequences of this rapid pruning of the evolutionary tree of life extend beyond the obvious. There could be surprising effects of biodiversity loss that scientists are unable to fully anticipate in advance. For example, prior research has shown that localized </w:t>
      </w:r>
      <w:r w:rsidRPr="00F754FC">
        <w:rPr>
          <w:highlight w:val="cyan"/>
          <w:u w:val="single"/>
        </w:rPr>
        <w:t xml:space="preserve">ecosystems </w:t>
      </w:r>
      <w:r w:rsidRPr="00F754FC">
        <w:rPr>
          <w:u w:val="single"/>
        </w:rPr>
        <w:t xml:space="preserve">can </w:t>
      </w:r>
      <w:r w:rsidRPr="00F754FC">
        <w:rPr>
          <w:highlight w:val="cyan"/>
          <w:u w:val="single"/>
        </w:rPr>
        <w:t xml:space="preserve">undergo abrupt </w:t>
      </w:r>
      <w:r w:rsidRPr="00F754FC">
        <w:rPr>
          <w:u w:val="single"/>
        </w:rPr>
        <w:t xml:space="preserve">and </w:t>
      </w:r>
      <w:r w:rsidRPr="00F754FC">
        <w:rPr>
          <w:highlight w:val="cyan"/>
          <w:u w:val="single"/>
        </w:rPr>
        <w:t>irreversible shifts when they reach</w:t>
      </w:r>
      <w:r w:rsidRPr="00F754FC">
        <w:rPr>
          <w:u w:val="single"/>
        </w:rPr>
        <w:t xml:space="preserve"> </w:t>
      </w:r>
      <w:r w:rsidRPr="00F754FC">
        <w:rPr>
          <w:highlight w:val="cyan"/>
          <w:u w:val="single"/>
        </w:rPr>
        <w:t>a tipping point</w:t>
      </w:r>
      <w:r w:rsidRPr="00F754FC">
        <w:rPr>
          <w:u w:val="single"/>
        </w:rPr>
        <w:t>.</w:t>
      </w:r>
      <w:r w:rsidRPr="00F754FC">
        <w:rPr>
          <w:sz w:val="12"/>
        </w:rPr>
        <w:t xml:space="preserve"> </w:t>
      </w:r>
      <w:r w:rsidRPr="00F754FC">
        <w:rPr>
          <w:sz w:val="16"/>
          <w:szCs w:val="16"/>
        </w:rPr>
        <w:t xml:space="preserve">According to a 2012 </w:t>
      </w:r>
      <w:hyperlink r:id="rId37" w:tgtFrame="_blank" w:history="1">
        <w:r w:rsidRPr="00F754FC">
          <w:rPr>
            <w:sz w:val="16"/>
            <w:szCs w:val="16"/>
          </w:rPr>
          <w:t>paper</w:t>
        </w:r>
      </w:hyperlink>
      <w:r w:rsidRPr="00F754FC">
        <w:rPr>
          <w:sz w:val="16"/>
          <w:szCs w:val="16"/>
        </w:rPr>
        <w:t xml:space="preserve"> published in Nature, there are reasons for thinking that we may be approaching a tipping point of this sort in the global ecosystem, beyond which the consequences could be catastrophic for civilization. As the authors write,</w:t>
      </w:r>
      <w:r w:rsidRPr="00F754FC">
        <w:rPr>
          <w:sz w:val="12"/>
        </w:rPr>
        <w:t xml:space="preserve"> </w:t>
      </w:r>
      <w:r w:rsidRPr="00F754FC">
        <w:rPr>
          <w:u w:val="single"/>
        </w:rPr>
        <w:t>a planetary-scale transition could precipitate</w:t>
      </w:r>
      <w:r w:rsidRPr="00F754FC">
        <w:rPr>
          <w:sz w:val="16"/>
          <w:szCs w:val="16"/>
        </w:rPr>
        <w:t xml:space="preserve"> “substantial losses of ecosystem services required to sustain the human population.” An ecosystem service is any ecological process that benefits humanity, such as food production and crop pollination</w:t>
      </w:r>
      <w:r w:rsidRPr="00F754FC">
        <w:rPr>
          <w:u w:val="single"/>
        </w:rPr>
        <w:t xml:space="preserve">. If the global ecosystem were to cross a tipping point and substantial ecosystem services were lost, </w:t>
      </w:r>
      <w:r w:rsidRPr="00F754FC">
        <w:rPr>
          <w:highlight w:val="cyan"/>
          <w:u w:val="single"/>
        </w:rPr>
        <w:t>the results could be</w:t>
      </w:r>
      <w:r w:rsidRPr="00F754FC">
        <w:rPr>
          <w:i/>
          <w:highlight w:val="cyan"/>
          <w:u w:val="single"/>
        </w:rPr>
        <w:t xml:space="preserve"> “</w:t>
      </w:r>
      <w:r w:rsidRPr="00F754FC">
        <w:rPr>
          <w:b/>
          <w:iCs/>
          <w:highlight w:val="cyan"/>
          <w:u w:val="single"/>
          <w:bdr w:val="single" w:sz="24" w:space="0" w:color="auto"/>
        </w:rPr>
        <w:t>widespread social unrest, economic instability, and loss of</w:t>
      </w:r>
      <w:r w:rsidRPr="00F754FC">
        <w:rPr>
          <w:b/>
          <w:iCs/>
          <w:u w:val="single"/>
          <w:bdr w:val="single" w:sz="24" w:space="0" w:color="auto"/>
        </w:rPr>
        <w:t xml:space="preserve"> human </w:t>
      </w:r>
      <w:r w:rsidRPr="00F754FC">
        <w:rPr>
          <w:b/>
          <w:iCs/>
          <w:highlight w:val="cyan"/>
          <w:u w:val="single"/>
          <w:bdr w:val="single" w:sz="24" w:space="0" w:color="auto"/>
        </w:rPr>
        <w:t>life</w:t>
      </w:r>
      <w:r w:rsidRPr="00F754FC">
        <w:rPr>
          <w:u w:val="single"/>
        </w:rPr>
        <w:t>.” According to Missouri Botanical Garden ecologist Adam Smith, one of the paper’s co-authors, this could occur in a matter of decades—far more quickly than most of the expected consequences of climate change,</w:t>
      </w:r>
      <w:r w:rsidRPr="00F754FC">
        <w:rPr>
          <w:i/>
          <w:u w:val="single"/>
        </w:rPr>
        <w:t xml:space="preserve"> </w:t>
      </w:r>
      <w:r w:rsidRPr="00F754FC">
        <w:rPr>
          <w:b/>
          <w:iCs/>
          <w:u w:val="single"/>
          <w:bdr w:val="single" w:sz="24" w:space="0" w:color="auto"/>
        </w:rPr>
        <w:t>yet equally destructive</w:t>
      </w:r>
      <w:r w:rsidRPr="00F754FC">
        <w:rPr>
          <w:u w:val="single"/>
        </w:rPr>
        <w:t xml:space="preserve">. </w:t>
      </w:r>
      <w:r w:rsidRPr="00F754FC">
        <w:rPr>
          <w:highlight w:val="cyan"/>
          <w:u w:val="single"/>
        </w:rPr>
        <w:t>Biodiversity loss is a “threat multiplier” that</w:t>
      </w:r>
      <w:r w:rsidRPr="00F754FC">
        <w:rPr>
          <w:u w:val="single"/>
        </w:rPr>
        <w:t xml:space="preserve">, by pushing societies to the brink of collapse, </w:t>
      </w:r>
      <w:r w:rsidRPr="00F754FC">
        <w:rPr>
          <w:highlight w:val="cyan"/>
          <w:u w:val="single"/>
        </w:rPr>
        <w:t>will exacerbate</w:t>
      </w:r>
      <w:r w:rsidRPr="00F754FC">
        <w:rPr>
          <w:u w:val="single"/>
        </w:rPr>
        <w:t xml:space="preserve"> existing </w:t>
      </w:r>
      <w:r w:rsidRPr="00F754FC">
        <w:rPr>
          <w:highlight w:val="cyan"/>
          <w:u w:val="single"/>
        </w:rPr>
        <w:t>conflicts</w:t>
      </w:r>
      <w:r w:rsidRPr="00F754FC">
        <w:rPr>
          <w:u w:val="single"/>
        </w:rPr>
        <w:t xml:space="preserve"> and introduce entirely new struggles </w:t>
      </w:r>
      <w:r w:rsidRPr="00F754FC">
        <w:rPr>
          <w:highlight w:val="cyan"/>
          <w:u w:val="single"/>
        </w:rPr>
        <w:t>between state and non-state actors</w:t>
      </w:r>
      <w:r w:rsidRPr="00F754FC">
        <w:rPr>
          <w:u w:val="single"/>
        </w:rPr>
        <w:t xml:space="preserve">. </w:t>
      </w:r>
      <w:r w:rsidRPr="00F754FC">
        <w:rPr>
          <w:sz w:val="16"/>
          <w:szCs w:val="16"/>
        </w:rPr>
        <w:t xml:space="preserve">Indeed, it could even fuel the rise of terrorism. (After all, climate change has been </w:t>
      </w:r>
      <w:hyperlink r:id="rId38" w:history="1">
        <w:r w:rsidRPr="00F754FC">
          <w:rPr>
            <w:sz w:val="16"/>
            <w:szCs w:val="16"/>
          </w:rPr>
          <w:t>linked</w:t>
        </w:r>
      </w:hyperlink>
      <w:r w:rsidRPr="00F754FC">
        <w:rPr>
          <w:sz w:val="16"/>
          <w:szCs w:val="16"/>
        </w:rPr>
        <w:t xml:space="preserve"> to the emergence of ISIS in Syria, and multiple high-ranking US officials, such as former US Defense Secretary </w:t>
      </w:r>
      <w:hyperlink r:id="rId39" w:tgtFrame="_blank" w:history="1">
        <w:r w:rsidRPr="00F754FC">
          <w:rPr>
            <w:sz w:val="16"/>
            <w:szCs w:val="16"/>
          </w:rPr>
          <w:t>Chuck Hagel</w:t>
        </w:r>
      </w:hyperlink>
      <w:r w:rsidRPr="00F754FC">
        <w:rPr>
          <w:sz w:val="16"/>
          <w:szCs w:val="16"/>
        </w:rPr>
        <w:t xml:space="preserve">and CIA director </w:t>
      </w:r>
      <w:hyperlink r:id="rId40" w:tgtFrame="_blank" w:history="1">
        <w:r w:rsidRPr="00F754FC">
          <w:rPr>
            <w:sz w:val="16"/>
            <w:szCs w:val="16"/>
          </w:rPr>
          <w:t>John Brennan</w:t>
        </w:r>
      </w:hyperlink>
      <w:r w:rsidRPr="00F754FC">
        <w:rPr>
          <w:sz w:val="16"/>
          <w:szCs w:val="16"/>
        </w:rPr>
        <w:t xml:space="preserve">,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The unavoidable conclusion is that </w:t>
      </w:r>
      <w:r w:rsidRPr="00F754FC">
        <w:rPr>
          <w:highlight w:val="cyan"/>
          <w:u w:val="single"/>
        </w:rPr>
        <w:t xml:space="preserve">biodiversity loss constitutes an </w:t>
      </w:r>
      <w:r w:rsidRPr="00F754FC">
        <w:rPr>
          <w:b/>
          <w:iCs/>
          <w:highlight w:val="cyan"/>
          <w:u w:val="single"/>
          <w:bdr w:val="single" w:sz="24" w:space="0" w:color="auto"/>
        </w:rPr>
        <w:t>existential threat</w:t>
      </w:r>
      <w:r w:rsidRPr="00F754FC">
        <w:rPr>
          <w:sz w:val="12"/>
        </w:rPr>
        <w:t xml:space="preserve"> i</w:t>
      </w:r>
      <w:r w:rsidRPr="00F754FC">
        <w:rPr>
          <w:sz w:val="16"/>
          <w:szCs w:val="16"/>
        </w:rPr>
        <w:t xml:space="preserve">n its own right. As such, it ought to be considered </w:t>
      </w:r>
      <w:r w:rsidRPr="00F754FC">
        <w:rPr>
          <w:rStyle w:val="StyleUnderline"/>
          <w:highlight w:val="cyan"/>
        </w:rPr>
        <w:t xml:space="preserve">alongside </w:t>
      </w:r>
      <w:r w:rsidRPr="00F754FC">
        <w:rPr>
          <w:rStyle w:val="Emphasis"/>
          <w:highlight w:val="cyan"/>
        </w:rPr>
        <w:t>climate change</w:t>
      </w:r>
      <w:r w:rsidRPr="00F754FC">
        <w:rPr>
          <w:rStyle w:val="StyleUnderline"/>
          <w:highlight w:val="cyan"/>
        </w:rPr>
        <w:t xml:space="preserve"> and </w:t>
      </w:r>
      <w:r w:rsidRPr="00F754FC">
        <w:rPr>
          <w:rStyle w:val="Emphasis"/>
          <w:highlight w:val="cyan"/>
        </w:rPr>
        <w:t>nuclear weapons</w:t>
      </w:r>
      <w:r w:rsidRPr="00F754FC">
        <w:rPr>
          <w:rStyle w:val="StyleUnderline"/>
          <w:highlight w:val="cyan"/>
        </w:rPr>
        <w:t xml:space="preserve"> as one of the most significant</w:t>
      </w:r>
      <w:r w:rsidRPr="00F754FC">
        <w:rPr>
          <w:rStyle w:val="StyleUnderline"/>
        </w:rPr>
        <w:t xml:space="preserve"> contemporary </w:t>
      </w:r>
      <w:r w:rsidRPr="00F754FC">
        <w:rPr>
          <w:rStyle w:val="StyleUnderline"/>
          <w:highlight w:val="cyan"/>
        </w:rPr>
        <w:t>risks to</w:t>
      </w:r>
      <w:r w:rsidRPr="00F754FC">
        <w:rPr>
          <w:rStyle w:val="StyleUnderline"/>
        </w:rPr>
        <w:t xml:space="preserve"> human prosperity and </w:t>
      </w:r>
      <w:r w:rsidRPr="00F754FC">
        <w:rPr>
          <w:rStyle w:val="StyleUnderline"/>
          <w:highlight w:val="cyan"/>
        </w:rPr>
        <w:t>survival</w:t>
      </w:r>
      <w:r w:rsidRPr="00F754FC">
        <w:rPr>
          <w:rStyle w:val="StyleUnderline"/>
        </w:rPr>
        <w:t xml:space="preserve">. </w:t>
      </w:r>
    </w:p>
    <w:p w:rsidR="0010216A" w:rsidRPr="00F754FC" w:rsidRDefault="0010216A" w:rsidP="0010216A"/>
    <w:p w:rsidR="0010216A" w:rsidRPr="00F754FC" w:rsidRDefault="0010216A" w:rsidP="0010216A">
      <w:pPr>
        <w:pStyle w:val="Heading3"/>
      </w:pPr>
      <w:r w:rsidRPr="00F754FC">
        <w:t>2NC A2 Alt Causes to BioD</w:t>
      </w:r>
    </w:p>
    <w:p w:rsidR="0010216A" w:rsidRPr="00F754FC" w:rsidRDefault="0010216A" w:rsidP="0010216A">
      <w:pPr>
        <w:pStyle w:val="Heading4"/>
      </w:pPr>
      <w:r w:rsidRPr="00F754FC">
        <w:t>Climate change adaptation along the border is viable, but the wall will preclude it</w:t>
      </w:r>
    </w:p>
    <w:p w:rsidR="0010216A" w:rsidRPr="00F754FC" w:rsidRDefault="0010216A" w:rsidP="0010216A">
      <w:r w:rsidRPr="00F754FC">
        <w:rPr>
          <w:b/>
        </w:rPr>
        <w:t>Carswell 17</w:t>
      </w:r>
    </w:p>
    <w:p w:rsidR="0010216A" w:rsidRPr="00F754FC" w:rsidRDefault="0010216A" w:rsidP="0010216A">
      <w:pPr>
        <w:rPr>
          <w:sz w:val="16"/>
          <w:szCs w:val="16"/>
        </w:rPr>
      </w:pPr>
      <w:r w:rsidRPr="00F754FC">
        <w:rPr>
          <w:sz w:val="16"/>
          <w:szCs w:val="16"/>
        </w:rPr>
        <w:t xml:space="preserve">Cally Carswell (staff writer). “Trump’s Wall May Threaten Thousands of Plant and Animal Species on the U.S.–Mexico Border.” Scientific American. May 10, 2017. </w:t>
      </w:r>
      <w:hyperlink r:id="rId41" w:history="1">
        <w:r w:rsidRPr="00F754FC">
          <w:rPr>
            <w:rStyle w:val="Hyperlink"/>
            <w:sz w:val="16"/>
            <w:szCs w:val="16"/>
          </w:rPr>
          <w:t>https://www.scientificamerican.com/article/trump-rsquo-s-wall-may-threaten-thousands-of-plant-and-animal-species-on-the-u-s-mexico-border/</w:t>
        </w:r>
      </w:hyperlink>
    </w:p>
    <w:p w:rsidR="0010216A" w:rsidRPr="00F754FC" w:rsidRDefault="0010216A" w:rsidP="0010216A"/>
    <w:p w:rsidR="0010216A" w:rsidRPr="00F754FC" w:rsidRDefault="0010216A" w:rsidP="0010216A">
      <w:pPr>
        <w:rPr>
          <w:rStyle w:val="StyleUnderline"/>
        </w:rPr>
      </w:pPr>
      <w:r w:rsidRPr="00F754FC">
        <w:rPr>
          <w:sz w:val="16"/>
          <w:szCs w:val="16"/>
        </w:rPr>
        <w:t>PASSABLE CORRIDORS Although the national security apparatus has already transformed much of the U.S.–Mexico border,</w:t>
      </w:r>
      <w:r w:rsidRPr="00F754FC">
        <w:rPr>
          <w:rStyle w:val="StyleUnderline"/>
        </w:rPr>
        <w:t xml:space="preserve"> </w:t>
      </w:r>
      <w:r w:rsidRPr="00F754FC">
        <w:rPr>
          <w:rStyle w:val="StyleUnderline"/>
          <w:highlight w:val="cyan"/>
        </w:rPr>
        <w:t xml:space="preserve">Trump’s wall could </w:t>
      </w:r>
      <w:r w:rsidRPr="00F754FC">
        <w:rPr>
          <w:rStyle w:val="Emphasis"/>
          <w:highlight w:val="cyan"/>
        </w:rPr>
        <w:t>deal a blow to wildlife</w:t>
      </w:r>
      <w:r w:rsidRPr="00F754FC">
        <w:rPr>
          <w:rStyle w:val="StyleUnderline"/>
          <w:highlight w:val="cyan"/>
        </w:rPr>
        <w:t xml:space="preserve"> if it severed </w:t>
      </w:r>
      <w:r w:rsidRPr="00F754FC">
        <w:rPr>
          <w:rStyle w:val="Emphasis"/>
          <w:highlight w:val="cyan"/>
        </w:rPr>
        <w:t>key corridors</w:t>
      </w:r>
      <w:r w:rsidRPr="00F754FC">
        <w:rPr>
          <w:rStyle w:val="StyleUnderline"/>
          <w:highlight w:val="cyan"/>
        </w:rPr>
        <w:t xml:space="preserve"> that until now have remained open and passable</w:t>
      </w:r>
      <w:r w:rsidRPr="00F754FC">
        <w:rPr>
          <w:sz w:val="16"/>
          <w:szCs w:val="16"/>
        </w:rPr>
        <w:t xml:space="preserve">. One of these is a small wildlife refuge in southeastern Arizona called San Bernardino, says Dan Millis, who program manager the Sierra Club’s Borderlands campaign. The Rio Yaqui flows south from the refuge into Mexico and supports a number of endangered fish. Millis says the U.S. Fish and Wildlife Service has successfully worked with the U.S. Border Patrol to prevent the river corridor from being fenced, and to minimize traffic in the refuge. Sky Island Alliance’s Wilbor says there are also a few rugged mountain ranges, like the Baboquivari and Patagonia, that bisect the border where there’s either no fencing, a few strings of barbed wire or vehicle barriers. “That’s still very permeable for wildlife,” he says. These are likely the corridors jaguars slipped through and are important habitat for numerous other species. A total of 49 mountainous miles remain free of any kind of border barrier in the Sky Island region, with about half of that in a single mountain range, according to a calculation provided by the Alliance. </w:t>
      </w:r>
      <w:r w:rsidRPr="00F754FC">
        <w:rPr>
          <w:rStyle w:val="StyleUnderline"/>
          <w:highlight w:val="cyan"/>
        </w:rPr>
        <w:t>Protecting these places will become</w:t>
      </w:r>
      <w:r w:rsidRPr="00F754FC">
        <w:rPr>
          <w:rStyle w:val="StyleUnderline"/>
        </w:rPr>
        <w:t xml:space="preserve"> even more </w:t>
      </w:r>
      <w:r w:rsidRPr="00F754FC">
        <w:rPr>
          <w:rStyle w:val="StyleUnderline"/>
          <w:highlight w:val="cyan"/>
        </w:rPr>
        <w:t>important</w:t>
      </w:r>
      <w:r w:rsidRPr="00F754FC">
        <w:rPr>
          <w:rStyle w:val="StyleUnderline"/>
        </w:rPr>
        <w:t xml:space="preserve"> in the future, </w:t>
      </w:r>
      <w:r w:rsidRPr="00F754FC">
        <w:rPr>
          <w:rStyle w:val="Emphasis"/>
          <w:highlight w:val="cyan"/>
        </w:rPr>
        <w:t>as the climate changes</w:t>
      </w:r>
      <w:r w:rsidRPr="00F754FC">
        <w:rPr>
          <w:rStyle w:val="StyleUnderline"/>
        </w:rPr>
        <w:t>, experts say</w:t>
      </w:r>
      <w:r w:rsidRPr="00F754FC">
        <w:rPr>
          <w:sz w:val="16"/>
          <w:szCs w:val="16"/>
        </w:rPr>
        <w:t>. “We’re already experiencing hotter temperatures, a shorter monsoon season, drier winters,” Wilbor says.</w:t>
      </w:r>
      <w:r w:rsidRPr="00F754FC">
        <w:rPr>
          <w:rStyle w:val="StyleUnderline"/>
        </w:rPr>
        <w:t xml:space="preserve"> The </w:t>
      </w:r>
      <w:r w:rsidRPr="00F754FC">
        <w:rPr>
          <w:rStyle w:val="StyleUnderline"/>
          <w:highlight w:val="cyan"/>
        </w:rPr>
        <w:t>public lands</w:t>
      </w:r>
      <w:r w:rsidRPr="00F754FC">
        <w:rPr>
          <w:rStyle w:val="StyleUnderline"/>
        </w:rPr>
        <w:t xml:space="preserve"> that dominate the border</w:t>
      </w:r>
      <w:r w:rsidRPr="00F754FC">
        <w:rPr>
          <w:sz w:val="16"/>
          <w:szCs w:val="16"/>
        </w:rPr>
        <w:t xml:space="preserve"> from Yuma, Ariz., through the boot heel of southwestern New Mexico present an opportunity to implement management solutions at a large scale to help species adapt to shifting conditions. “We</w:t>
      </w:r>
      <w:r w:rsidRPr="00F754FC">
        <w:rPr>
          <w:rStyle w:val="StyleUnderline"/>
        </w:rPr>
        <w:t xml:space="preserve"> </w:t>
      </w:r>
      <w:r w:rsidRPr="00F754FC">
        <w:rPr>
          <w:rStyle w:val="StyleUnderline"/>
          <w:highlight w:val="cyan"/>
        </w:rPr>
        <w:t>have a lot of capacity</w:t>
      </w:r>
      <w:r w:rsidRPr="00F754FC">
        <w:rPr>
          <w:rStyle w:val="StyleUnderline"/>
        </w:rPr>
        <w:t xml:space="preserve"> on our U.S. public lands </w:t>
      </w:r>
      <w:r w:rsidRPr="00F754FC">
        <w:rPr>
          <w:rStyle w:val="StyleUnderline"/>
          <w:highlight w:val="cyan"/>
        </w:rPr>
        <w:t xml:space="preserve">to implement </w:t>
      </w:r>
      <w:r w:rsidRPr="00F754FC">
        <w:rPr>
          <w:rStyle w:val="Emphasis"/>
          <w:highlight w:val="cyan"/>
        </w:rPr>
        <w:t>adaptation</w:t>
      </w:r>
      <w:r w:rsidRPr="00F754FC">
        <w:rPr>
          <w:rStyle w:val="StyleUnderline"/>
        </w:rPr>
        <w:t xml:space="preserve"> strategies,” he says, </w:t>
      </w:r>
      <w:r w:rsidRPr="00F754FC">
        <w:rPr>
          <w:rStyle w:val="StyleUnderline"/>
          <w:highlight w:val="cyan"/>
        </w:rPr>
        <w:t>including restoring streams</w:t>
      </w:r>
      <w:r w:rsidRPr="00F754FC">
        <w:rPr>
          <w:rStyle w:val="StyleUnderline"/>
        </w:rPr>
        <w:t xml:space="preserve"> and seeps, </w:t>
      </w:r>
      <w:r w:rsidRPr="00F754FC">
        <w:rPr>
          <w:rStyle w:val="StyleUnderline"/>
          <w:highlight w:val="cyan"/>
        </w:rPr>
        <w:t>and harvesting rainwater</w:t>
      </w:r>
      <w:r w:rsidRPr="00F754FC">
        <w:rPr>
          <w:rStyle w:val="StyleUnderline"/>
        </w:rPr>
        <w:t>. “</w:t>
      </w:r>
      <w:r w:rsidRPr="00F754FC">
        <w:rPr>
          <w:rStyle w:val="StyleUnderline"/>
          <w:highlight w:val="cyan"/>
        </w:rPr>
        <w:t xml:space="preserve">But we need </w:t>
      </w:r>
      <w:r w:rsidRPr="00F754FC">
        <w:rPr>
          <w:rStyle w:val="Emphasis"/>
          <w:highlight w:val="cyan"/>
        </w:rPr>
        <w:t>cross-border connectivity</w:t>
      </w:r>
      <w:r w:rsidRPr="00F754FC">
        <w:rPr>
          <w:rStyle w:val="StyleUnderline"/>
        </w:rPr>
        <w:t xml:space="preserve"> so these species can have their full range.”</w:t>
      </w:r>
    </w:p>
    <w:p w:rsidR="0010216A" w:rsidRPr="00F754FC" w:rsidRDefault="0010216A" w:rsidP="0010216A">
      <w:pPr>
        <w:pStyle w:val="Heading3"/>
      </w:pPr>
      <w:r w:rsidRPr="00F754FC">
        <w:t>2NC A2 Waivers (BioD)</w:t>
      </w:r>
    </w:p>
    <w:p w:rsidR="0010216A" w:rsidRPr="00F754FC" w:rsidRDefault="0010216A" w:rsidP="0010216A"/>
    <w:p w:rsidR="0010216A" w:rsidRPr="00F754FC" w:rsidRDefault="0010216A" w:rsidP="0010216A">
      <w:pPr>
        <w:pStyle w:val="Heading4"/>
      </w:pPr>
      <w:r w:rsidRPr="00F754FC">
        <w:t xml:space="preserve">Waivers prove the brink—a </w:t>
      </w:r>
      <w:r w:rsidRPr="00F754FC">
        <w:rPr>
          <w:u w:val="single"/>
        </w:rPr>
        <w:t>completed</w:t>
      </w:r>
      <w:r w:rsidRPr="00F754FC">
        <w:t xml:space="preserve"> border wall will harm endangered species in </w:t>
      </w:r>
      <w:r w:rsidRPr="00F754FC">
        <w:rPr>
          <w:u w:val="single"/>
        </w:rPr>
        <w:t>still-pristine areas</w:t>
      </w:r>
    </w:p>
    <w:p w:rsidR="0010216A" w:rsidRPr="00F754FC" w:rsidRDefault="0010216A" w:rsidP="0010216A">
      <w:r w:rsidRPr="00F754FC">
        <w:rPr>
          <w:b/>
        </w:rPr>
        <w:t>Barclay 17</w:t>
      </w:r>
    </w:p>
    <w:p w:rsidR="0010216A" w:rsidRPr="00F754FC" w:rsidRDefault="0010216A" w:rsidP="0010216A">
      <w:pPr>
        <w:rPr>
          <w:sz w:val="16"/>
          <w:szCs w:val="16"/>
        </w:rPr>
      </w:pPr>
      <w:r w:rsidRPr="00F754FC">
        <w:rPr>
          <w:sz w:val="16"/>
          <w:szCs w:val="16"/>
        </w:rPr>
        <w:t xml:space="preserve">Eliza Barclay and Sarah Frostenson (staff writers). “The ecological disaster that is Trump’s border wall: a visual guide.” Vox. October 29, 2017. </w:t>
      </w:r>
      <w:hyperlink r:id="rId42" w:history="1">
        <w:r w:rsidRPr="00F754FC">
          <w:rPr>
            <w:rStyle w:val="Hyperlink"/>
            <w:sz w:val="16"/>
            <w:szCs w:val="16"/>
          </w:rPr>
          <w:t>https://www.vox.com/energy-and-environment/2017/4/10/14471304/trump-border-wall-animals</w:t>
        </w:r>
      </w:hyperlink>
    </w:p>
    <w:p w:rsidR="0010216A" w:rsidRPr="00F754FC" w:rsidRDefault="0010216A" w:rsidP="0010216A">
      <w:pPr>
        <w:rPr>
          <w:sz w:val="20"/>
          <w:szCs w:val="20"/>
        </w:rPr>
      </w:pPr>
      <w:r w:rsidRPr="00F754FC">
        <w:rPr>
          <w:sz w:val="20"/>
          <w:szCs w:val="20"/>
        </w:rPr>
        <w:t>**CPB=Customs and Border Patrol</w:t>
      </w:r>
    </w:p>
    <w:p w:rsidR="0010216A" w:rsidRPr="00F754FC" w:rsidRDefault="0010216A" w:rsidP="0010216A"/>
    <w:p w:rsidR="0010216A" w:rsidRPr="00F754FC" w:rsidRDefault="0010216A" w:rsidP="0010216A">
      <w:pPr>
        <w:rPr>
          <w:rStyle w:val="StyleUnderline"/>
        </w:rPr>
      </w:pPr>
      <w:r w:rsidRPr="00F754FC">
        <w:rPr>
          <w:rStyle w:val="StyleUnderline"/>
          <w:highlight w:val="cyan"/>
        </w:rPr>
        <w:t>Trump’s</w:t>
      </w:r>
      <w:r w:rsidRPr="00F754FC">
        <w:rPr>
          <w:rStyle w:val="StyleUnderline"/>
        </w:rPr>
        <w:t xml:space="preserve"> proposed </w:t>
      </w:r>
      <w:r w:rsidRPr="00F754FC">
        <w:rPr>
          <w:rStyle w:val="StyleUnderline"/>
          <w:highlight w:val="cyan"/>
        </w:rPr>
        <w:t xml:space="preserve">wall could have </w:t>
      </w:r>
      <w:r w:rsidRPr="00F754FC">
        <w:rPr>
          <w:rStyle w:val="Emphasis"/>
          <w:highlight w:val="cyan"/>
        </w:rPr>
        <w:t>a big impact on still-pristine areas</w:t>
      </w:r>
      <w:r w:rsidRPr="00F754FC">
        <w:rPr>
          <w:rStyle w:val="StyleUnderline"/>
        </w:rPr>
        <w:t xml:space="preserve"> About </w:t>
      </w:r>
      <w:r w:rsidRPr="00F754FC">
        <w:rPr>
          <w:rStyle w:val="StyleUnderline"/>
          <w:highlight w:val="cyan"/>
        </w:rPr>
        <w:t>two-thirds</w:t>
      </w:r>
      <w:r w:rsidRPr="00F754FC">
        <w:rPr>
          <w:rStyle w:val="StyleUnderline"/>
        </w:rPr>
        <w:t xml:space="preserve">, or 1,350 miles, </w:t>
      </w:r>
      <w:r w:rsidRPr="00F754FC">
        <w:rPr>
          <w:rStyle w:val="StyleUnderline"/>
          <w:highlight w:val="cyan"/>
        </w:rPr>
        <w:t>of the border remains unfenced</w:t>
      </w:r>
      <w:r w:rsidRPr="00F754FC">
        <w:rPr>
          <w:sz w:val="16"/>
          <w:szCs w:val="16"/>
        </w:rPr>
        <w:t xml:space="preserve">. Trump said on July 13 that he intends to build a total 700 to 900 miles of new wall, which will be exceedingly difficult to do. (Cost estimates for walling off the entire border range from $21 billion to $40 billion, and 700 miles would cost at least $12 billion.) But it’s plausible that Congress will give US Customs and Border Patrol, the division of DHS in charge of border security, at least some of the $1.6 billion that </w:t>
      </w:r>
      <w:r w:rsidRPr="00F754FC">
        <w:rPr>
          <w:rStyle w:val="StyleUnderline"/>
        </w:rPr>
        <w:t>Trump requested to build</w:t>
      </w:r>
      <w:r w:rsidRPr="00F754FC">
        <w:rPr>
          <w:sz w:val="16"/>
          <w:szCs w:val="16"/>
        </w:rPr>
        <w:t xml:space="preserve"> three segments totaling 74 miles for fiscal year 2018. That would reportedly include “</w:t>
      </w:r>
      <w:r w:rsidRPr="00F754FC">
        <w:rPr>
          <w:rStyle w:val="StyleUnderline"/>
        </w:rPr>
        <w:t>28 miles of new levee wall system</w:t>
      </w:r>
      <w:r w:rsidRPr="00F754FC">
        <w:rPr>
          <w:sz w:val="16"/>
          <w:szCs w:val="16"/>
        </w:rPr>
        <w:t xml:space="preserve"> in Rio Grande Valley, </w:t>
      </w:r>
      <w:r w:rsidRPr="00F754FC">
        <w:rPr>
          <w:rStyle w:val="StyleUnderline"/>
        </w:rPr>
        <w:t>32 new miles of border wall</w:t>
      </w:r>
      <w:r w:rsidRPr="00F754FC">
        <w:rPr>
          <w:sz w:val="16"/>
          <w:szCs w:val="16"/>
        </w:rPr>
        <w:t xml:space="preserve"> system in the Rio Grande Valley, </w:t>
      </w:r>
      <w:r w:rsidRPr="00F754FC">
        <w:rPr>
          <w:rStyle w:val="StyleUnderline"/>
        </w:rPr>
        <w:t xml:space="preserve">and 14 miles of replacement secondary barrier </w:t>
      </w:r>
      <w:r w:rsidRPr="00F754FC">
        <w:rPr>
          <w:sz w:val="16"/>
          <w:szCs w:val="16"/>
        </w:rPr>
        <w:t xml:space="preserve">in San Diego,” according to a DHS spokesperson. </w:t>
      </w:r>
      <w:r w:rsidRPr="00F754FC">
        <w:rPr>
          <w:rStyle w:val="StyleUnderline"/>
        </w:rPr>
        <w:t xml:space="preserve">San Diego is a sprawling urban center, but just south of it is </w:t>
      </w:r>
      <w:r w:rsidRPr="00F754FC">
        <w:rPr>
          <w:rStyle w:val="StyleUnderline"/>
          <w:highlight w:val="cyan"/>
        </w:rPr>
        <w:t>the Tijuana Estuary</w:t>
      </w:r>
      <w:r w:rsidRPr="00F754FC">
        <w:rPr>
          <w:rStyle w:val="StyleUnderline"/>
        </w:rPr>
        <w:t xml:space="preserve">, where the Tijuana River meets the Pacific Ocean. It’s </w:t>
      </w:r>
      <w:r w:rsidRPr="00F754FC">
        <w:rPr>
          <w:rStyle w:val="Emphasis"/>
          <w:highlight w:val="cyan"/>
        </w:rPr>
        <w:t xml:space="preserve">one of the most biodiverse areas in </w:t>
      </w:r>
      <w:r w:rsidRPr="00F754FC">
        <w:rPr>
          <w:rStyle w:val="Emphasis"/>
        </w:rPr>
        <w:t xml:space="preserve">the entire state of </w:t>
      </w:r>
      <w:r w:rsidRPr="00F754FC">
        <w:rPr>
          <w:rStyle w:val="Emphasis"/>
          <w:highlight w:val="cyan"/>
        </w:rPr>
        <w:t>California</w:t>
      </w:r>
      <w:r w:rsidRPr="00F754FC">
        <w:rPr>
          <w:rStyle w:val="StyleUnderline"/>
        </w:rPr>
        <w:t>, according to Millis of the Sierra Club, and has already been impacted by fences</w:t>
      </w:r>
      <w:r w:rsidRPr="00F754FC">
        <w:rPr>
          <w:sz w:val="16"/>
          <w:szCs w:val="16"/>
        </w:rPr>
        <w:t xml:space="preserve">. Replacing the fences there could mean more habitat destruction in the estuary. Activists in Texas who’ve been tracking fence construction over the years say they think part of the </w:t>
      </w:r>
      <w:r w:rsidRPr="00F754FC">
        <w:rPr>
          <w:rStyle w:val="StyleUnderline"/>
          <w:highlight w:val="cyan"/>
        </w:rPr>
        <w:t>new levee walls CPB would build</w:t>
      </w:r>
      <w:r w:rsidRPr="00F754FC">
        <w:rPr>
          <w:rStyle w:val="StyleUnderline"/>
        </w:rPr>
        <w:t xml:space="preserve"> if Congress allocates the money for them </w:t>
      </w:r>
      <w:r w:rsidRPr="00F754FC">
        <w:rPr>
          <w:rStyle w:val="StyleUnderline"/>
          <w:highlight w:val="cyan"/>
        </w:rPr>
        <w:t>will bisect the</w:t>
      </w:r>
      <w:r w:rsidRPr="00F754FC">
        <w:rPr>
          <w:rStyle w:val="StyleUnderline"/>
        </w:rPr>
        <w:t xml:space="preserve"> Lower </w:t>
      </w:r>
      <w:r w:rsidRPr="00F754FC">
        <w:rPr>
          <w:rStyle w:val="StyleUnderline"/>
          <w:highlight w:val="cyan"/>
        </w:rPr>
        <w:t>Rio Grande</w:t>
      </w:r>
      <w:r w:rsidRPr="00F754FC">
        <w:rPr>
          <w:rStyle w:val="StyleUnderline"/>
        </w:rPr>
        <w:t xml:space="preserve"> Valley National </w:t>
      </w:r>
      <w:r w:rsidRPr="00F754FC">
        <w:rPr>
          <w:rStyle w:val="StyleUnderline"/>
          <w:highlight w:val="cyan"/>
        </w:rPr>
        <w:t>Wildlife Refuge</w:t>
      </w:r>
      <w:r w:rsidRPr="00F754FC">
        <w:rPr>
          <w:rStyle w:val="StyleUnderline"/>
        </w:rPr>
        <w:t xml:space="preserve"> — a collection of dozens of tracts of habitat stretching from Brownsville by the Gulf of Mexico to Rio Grande City, about 100 miles west. This area is a refuge </w:t>
      </w:r>
      <w:r w:rsidRPr="00F754FC">
        <w:rPr>
          <w:rStyle w:val="StyleUnderline"/>
          <w:highlight w:val="cyan"/>
        </w:rPr>
        <w:t>for 19</w:t>
      </w:r>
      <w:r w:rsidRPr="00F754FC">
        <w:rPr>
          <w:rStyle w:val="StyleUnderline"/>
        </w:rPr>
        <w:t xml:space="preserve"> federally </w:t>
      </w:r>
      <w:r w:rsidRPr="00F754FC">
        <w:rPr>
          <w:rStyle w:val="Emphasis"/>
          <w:highlight w:val="cyan"/>
        </w:rPr>
        <w:t>threatened and endangered species</w:t>
      </w:r>
      <w:r w:rsidRPr="00F754FC">
        <w:rPr>
          <w:rStyle w:val="StyleUnderline"/>
        </w:rPr>
        <w:t xml:space="preserve"> and 57 state protected species, including the ocelot and other species in the illustration below. And a wall could have a serious, in some cases deadly, impact on these species:</w:t>
      </w:r>
    </w:p>
    <w:p w:rsidR="0010216A" w:rsidRPr="00F754FC" w:rsidRDefault="0010216A" w:rsidP="0010216A"/>
    <w:p w:rsidR="0010216A" w:rsidRPr="00F754FC" w:rsidRDefault="0010216A" w:rsidP="0010216A">
      <w:r w:rsidRPr="00F754FC">
        <w:rPr>
          <w:noProof/>
        </w:rPr>
        <w:drawing>
          <wp:inline distT="0" distB="0" distL="0" distR="0" wp14:anchorId="3D7F2040" wp14:editId="51050121">
            <wp:extent cx="5067300" cy="3393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73167" cy="3397210"/>
                    </a:xfrm>
                    <a:prstGeom prst="rect">
                      <a:avLst/>
                    </a:prstGeom>
                  </pic:spPr>
                </pic:pic>
              </a:graphicData>
            </a:graphic>
          </wp:inline>
        </w:drawing>
      </w:r>
    </w:p>
    <w:p w:rsidR="0010216A" w:rsidRPr="00F754FC" w:rsidRDefault="0010216A" w:rsidP="0010216A"/>
    <w:p w:rsidR="0010216A" w:rsidRPr="00F754FC" w:rsidRDefault="0010216A" w:rsidP="0010216A">
      <w:pPr>
        <w:rPr>
          <w:sz w:val="16"/>
          <w:szCs w:val="16"/>
        </w:rPr>
      </w:pPr>
      <w:r w:rsidRPr="00F754FC">
        <w:rPr>
          <w:sz w:val="16"/>
          <w:szCs w:val="16"/>
        </w:rPr>
        <w:t>Walls and levee walls in this region could also pose a serious flooding hazard, says Millis. “They are particularly problematic because they would be the first walls built inside the Rio Grande floodplain, and thus are likely to cause floods in the populated areas where they are planned,” he says. Building fence where there is a flood risk has already caused chaos on other parts of the border: Flash floods in Nogales and Organ Pipe Cactus National Monument in Arizona have caused millions of dollars in damage and two deaths because of floodwaters that built up along the fence. “Flood water always has debris in it,” Millis says. “That’s how you got these damming events that blew out chunks of wall. Damming also causes erosion — it creates the situation we saw in Arizona where debris backs up the water and then the sediment building upstream created a waterfall that causes more erosion. This is liable to happen in Texas.” Current walls in Texas are not in the floodplain — in part because a binational commission that oversees the Rio Grande River has refused to allow CPB to build there, fearing flooding in towns on both sides. But Scott Nicol, with the Sierra Club in McAllen, Texas, says he’s worried that CPB intends to act unilaterally and will build new fence in the floodplain of the Rio Grande, despite Mexico’s objections. Another region of concern is the Santa Ana National Wildlife Refuge in south Texas. According to a July 14 report in the Texas Observer,</w:t>
      </w:r>
      <w:r w:rsidRPr="00F754FC">
        <w:rPr>
          <w:rStyle w:val="StyleUnderline"/>
        </w:rPr>
        <w:t xml:space="preserve"> CPB officials have been quietly planning to build nearly three miles of 18-foot </w:t>
      </w:r>
      <w:r w:rsidRPr="00F754FC">
        <w:rPr>
          <w:rStyle w:val="StyleUnderline"/>
          <w:highlight w:val="cyan"/>
        </w:rPr>
        <w:t>levee walls</w:t>
      </w:r>
      <w:r w:rsidRPr="00F754FC">
        <w:rPr>
          <w:rStyle w:val="StyleUnderline"/>
        </w:rPr>
        <w:t xml:space="preserve"> through it, which </w:t>
      </w:r>
      <w:r w:rsidRPr="00F754FC">
        <w:rPr>
          <w:rStyle w:val="StyleUnderline"/>
          <w:highlight w:val="cyan"/>
        </w:rPr>
        <w:t>could ruin the habitat</w:t>
      </w:r>
      <w:r w:rsidRPr="00F754FC">
        <w:rPr>
          <w:rStyle w:val="StyleUnderline"/>
        </w:rPr>
        <w:t xml:space="preserve"> there </w:t>
      </w:r>
      <w:r w:rsidRPr="00F754FC">
        <w:rPr>
          <w:rStyle w:val="StyleUnderline"/>
          <w:highlight w:val="cyan"/>
        </w:rPr>
        <w:t xml:space="preserve">for </w:t>
      </w:r>
      <w:r w:rsidRPr="00F754FC">
        <w:rPr>
          <w:rStyle w:val="Emphasis"/>
          <w:highlight w:val="cyan"/>
        </w:rPr>
        <w:t>400 bird species</w:t>
      </w:r>
      <w:r w:rsidRPr="00F754FC">
        <w:rPr>
          <w:rStyle w:val="StyleUnderline"/>
        </w:rPr>
        <w:t xml:space="preserve">, </w:t>
      </w:r>
      <w:r w:rsidRPr="00F754FC">
        <w:rPr>
          <w:rStyle w:val="Emphasis"/>
          <w:highlight w:val="cyan"/>
        </w:rPr>
        <w:t>rare plants</w:t>
      </w:r>
      <w:r w:rsidRPr="00F754FC">
        <w:rPr>
          <w:rStyle w:val="StyleUnderline"/>
        </w:rPr>
        <w:t xml:space="preserve">, </w:t>
      </w:r>
      <w:r w:rsidRPr="00F754FC">
        <w:rPr>
          <w:rStyle w:val="StyleUnderline"/>
          <w:highlight w:val="cyan"/>
        </w:rPr>
        <w:t xml:space="preserve">and </w:t>
      </w:r>
      <w:r w:rsidRPr="00F754FC">
        <w:rPr>
          <w:rStyle w:val="Emphasis"/>
          <w:highlight w:val="cyan"/>
        </w:rPr>
        <w:t>the ocelot</w:t>
      </w:r>
      <w:r w:rsidRPr="00F754FC">
        <w:rPr>
          <w:sz w:val="16"/>
          <w:szCs w:val="16"/>
        </w:rPr>
        <w:t xml:space="preserve">. Reuters also confirmed that CPB does not intend to do an environmental impact study (which would take several years) before beginning construction in the Santa Ana refuge, invoking its exemption under the Real ID Act. </w:t>
      </w:r>
    </w:p>
    <w:p w:rsidR="0010216A" w:rsidRPr="00F754FC" w:rsidRDefault="0010216A" w:rsidP="0010216A"/>
    <w:p w:rsidR="0010216A" w:rsidRPr="00F754FC" w:rsidRDefault="0010216A" w:rsidP="0010216A">
      <w:pPr>
        <w:pStyle w:val="Heading3"/>
      </w:pPr>
      <w:r w:rsidRPr="00F754FC">
        <w:t>2NC A2 No BioD Impact</w:t>
      </w:r>
    </w:p>
    <w:p w:rsidR="0010216A" w:rsidRPr="00F754FC" w:rsidRDefault="0010216A" w:rsidP="0010216A">
      <w:pPr>
        <w:pStyle w:val="Heading4"/>
      </w:pPr>
      <w:r w:rsidRPr="00F754FC">
        <w:t xml:space="preserve">Err neg—we can never be certain that any species is </w:t>
      </w:r>
      <w:r w:rsidRPr="00F754FC">
        <w:rPr>
          <w:u w:val="single"/>
        </w:rPr>
        <w:t>unimportant</w:t>
      </w:r>
      <w:r w:rsidRPr="00F754FC">
        <w:t xml:space="preserve"> to human survival</w:t>
      </w:r>
    </w:p>
    <w:p w:rsidR="0010216A" w:rsidRPr="00F754FC" w:rsidRDefault="0010216A" w:rsidP="0010216A">
      <w:r w:rsidRPr="00F754FC">
        <w:t xml:space="preserve">Robert A. </w:t>
      </w:r>
      <w:r w:rsidRPr="00F754FC">
        <w:rPr>
          <w:b/>
          <w:bCs/>
          <w:sz w:val="26"/>
        </w:rPr>
        <w:t>Schultz 16</w:t>
      </w:r>
      <w:r w:rsidRPr="00F754FC">
        <w:t>, retired Professor and Chair of Computer Information Systems at Woodbury University, 2016, “Modern Technology and Human Extinction,” http://proceedings.informingscience.org/InSITE2016/InSITE16p131-145Schultz2307.pdf</w:t>
      </w:r>
    </w:p>
    <w:p w:rsidR="0010216A" w:rsidRPr="00F754FC" w:rsidRDefault="0010216A" w:rsidP="0010216A">
      <w:pPr>
        <w:rPr>
          <w:rStyle w:val="StyleUnderline"/>
        </w:rPr>
      </w:pPr>
      <w:r w:rsidRPr="00F754FC">
        <w:rPr>
          <w:sz w:val="16"/>
          <w:szCs w:val="16"/>
        </w:rPr>
        <w:t xml:space="preserve">Habitat destruction has two important negative effects: extinction of other species and contribution of more carbon dioxide to the atmosphere. Perhaps the most visible is impoverishing the biosphere through the extinction of many plants and animals. Extensive discussion of the issues involved here can be found in Kolbert (2014) and Wilson (2002). The disappearance of many species might seem a matter of aesthetics or human enjoyment of animal and plant diversity such as lions or giant sequoias. It may seem as though humans could continue exist quite well without all these extra species, although not as happily. Biologist Edward O. Wilson tries to justify the preservation of other species as follows: “. . .life forms around us are too old, too complex, and potentially too useful to be carelessly discarded” (2002, p. 131). But then we could still carefully discard any number of life forms that are potentially not profitable for us. Wilson almost gives a better justification: all </w:t>
      </w:r>
      <w:r w:rsidRPr="00F754FC">
        <w:rPr>
          <w:rStyle w:val="StyleUnderline"/>
          <w:highlight w:val="cyan"/>
        </w:rPr>
        <w:t>life is interdependent in complex ways</w:t>
      </w:r>
      <w:r w:rsidRPr="00F754FC">
        <w:rPr>
          <w:sz w:val="16"/>
          <w:szCs w:val="16"/>
        </w:rPr>
        <w:t xml:space="preserve">. Ecosystems cannot be recreated artificially by humans. This is important for the preservation of as many species as possible. </w:t>
      </w:r>
      <w:r w:rsidRPr="00F754FC">
        <w:rPr>
          <w:rStyle w:val="Emphasis"/>
          <w:highlight w:val="cyan"/>
        </w:rPr>
        <w:t>We don’t know what’s important</w:t>
      </w:r>
      <w:r w:rsidRPr="00F754FC">
        <w:rPr>
          <w:rStyle w:val="StyleUnderline"/>
        </w:rPr>
        <w:t xml:space="preserve"> in the ecosystem </w:t>
      </w:r>
      <w:r w:rsidRPr="00F754FC">
        <w:rPr>
          <w:rStyle w:val="StyleUnderline"/>
          <w:highlight w:val="cyan"/>
        </w:rPr>
        <w:t>for our survival</w:t>
      </w:r>
      <w:r w:rsidRPr="00F754FC">
        <w:rPr>
          <w:rStyle w:val="StyleUnderline"/>
        </w:rPr>
        <w:t xml:space="preserve">, </w:t>
      </w:r>
      <w:r w:rsidRPr="00F754FC">
        <w:rPr>
          <w:rStyle w:val="StyleUnderline"/>
          <w:highlight w:val="cyan"/>
        </w:rPr>
        <w:t>and we don’t know what we can remove without</w:t>
      </w:r>
      <w:r w:rsidRPr="00F754FC">
        <w:rPr>
          <w:rStyle w:val="StyleUnderline"/>
        </w:rPr>
        <w:t xml:space="preserve"> potentially </w:t>
      </w:r>
      <w:r w:rsidRPr="00F754FC">
        <w:rPr>
          <w:rStyle w:val="Emphasis"/>
          <w:highlight w:val="cyan"/>
        </w:rPr>
        <w:t>disastrous consequences</w:t>
      </w:r>
      <w:r w:rsidRPr="00F754FC">
        <w:rPr>
          <w:rStyle w:val="StyleUnderline"/>
        </w:rPr>
        <w:t xml:space="preserve"> for us. Not only can’t we tell what parts of the biosphere will be useful to us, we can’t even tell which parts will turn out to be essential for our survival. </w:t>
      </w:r>
      <w:proofErr w:type="gramStart"/>
      <w:r w:rsidRPr="00F754FC">
        <w:rPr>
          <w:rStyle w:val="StyleUnderline"/>
        </w:rPr>
        <w:t>Thus</w:t>
      </w:r>
      <w:proofErr w:type="gramEnd"/>
      <w:r w:rsidRPr="00F754FC">
        <w:rPr>
          <w:rStyle w:val="StyleUnderline"/>
        </w:rPr>
        <w:t xml:space="preserve"> </w:t>
      </w:r>
      <w:r w:rsidRPr="00F754FC">
        <w:rPr>
          <w:rStyle w:val="Emphasis"/>
          <w:highlight w:val="cyan"/>
        </w:rPr>
        <w:t>we could easily produce our own extinction</w:t>
      </w:r>
      <w:r w:rsidRPr="00F754FC">
        <w:rPr>
          <w:rStyle w:val="StyleUnderline"/>
        </w:rPr>
        <w:t xml:space="preserve"> by inadvertently eliminating parts of the ecosystem essential for us.</w:t>
      </w:r>
    </w:p>
    <w:p w:rsidR="0010216A" w:rsidRPr="00F754FC" w:rsidRDefault="0010216A" w:rsidP="0010216A">
      <w:pPr>
        <w:pStyle w:val="Heading4"/>
      </w:pPr>
      <w:r w:rsidRPr="00F754FC">
        <w:t>More than 500 experiments prove the impact</w:t>
      </w:r>
    </w:p>
    <w:p w:rsidR="0010216A" w:rsidRPr="00F754FC" w:rsidRDefault="0010216A" w:rsidP="0010216A">
      <w:r w:rsidRPr="00F754FC">
        <w:rPr>
          <w:b/>
        </w:rPr>
        <w:t>Cardinale 13</w:t>
      </w:r>
    </w:p>
    <w:p w:rsidR="0010216A" w:rsidRPr="00F754FC" w:rsidRDefault="0010216A" w:rsidP="0010216A">
      <w:pPr>
        <w:rPr>
          <w:sz w:val="16"/>
          <w:szCs w:val="16"/>
        </w:rPr>
      </w:pPr>
      <w:r w:rsidRPr="00F754FC">
        <w:rPr>
          <w:sz w:val="16"/>
          <w:szCs w:val="16"/>
        </w:rPr>
        <w:t>Bradley Cardinale (associate professor in the School of Natural Resources &amp; Environment at the University of Michigan, where he is director of the school's Conservation Ecology Program and teaches courses in conservation, restoration ecology, and ecosystem services. He is also an elected member of the International Council for Science's research program DIVERSITAS). “Opinion: Biodiversity Impacts Humanity.” The Scientist. February 20</w:t>
      </w:r>
      <w:r w:rsidRPr="00F754FC">
        <w:rPr>
          <w:sz w:val="16"/>
          <w:szCs w:val="16"/>
          <w:vertAlign w:val="superscript"/>
        </w:rPr>
        <w:t>th</w:t>
      </w:r>
      <w:r w:rsidRPr="00F754FC">
        <w:rPr>
          <w:sz w:val="16"/>
          <w:szCs w:val="16"/>
        </w:rPr>
        <w:t>, 2013. http://www.the-scientist.com/?articles.view/articleNo/34448/title/Opinion--Biodiversity-Impacts-Humanity/</w:t>
      </w:r>
    </w:p>
    <w:p w:rsidR="0010216A" w:rsidRPr="00F754FC" w:rsidRDefault="0010216A" w:rsidP="0010216A"/>
    <w:p w:rsidR="0010216A" w:rsidRPr="00F754FC" w:rsidRDefault="0010216A" w:rsidP="0010216A">
      <w:pPr>
        <w:rPr>
          <w:u w:val="single"/>
        </w:rPr>
      </w:pPr>
      <w:r w:rsidRPr="00F754FC">
        <w:rPr>
          <w:sz w:val="16"/>
          <w:szCs w:val="16"/>
        </w:rPr>
        <w:t xml:space="preserve">Whether one views Biosphere II as a monumental failure or magnificent learning experience, it was a sobering reminder that we still don’t have even a basic understanding of how to design a biological system that can sustain human life. Obviously, this means we’re not yet in a position to put a human colony on Mars. More importantly, it means we don’t yet understand how to live sustainably on our own planet. Earth, like Biosphere II, is a materially closed ecosystem. Nothing is lost, and nothing is gained. And nearly everything that is required to sustain human life is made available by other living organisms. Without photosynthetic bacteria and plants, there would be no breathable atmosphere. Without microbes, fungi, and animals, there would be no soil to grow crops, and nothing to pollinate those crops if they did exist. Without these essential players in our planet’s global ecosystem, the oceans would have no fish, and forests would have no wood. There would be no fossil fuel, no renewable biofuel, and even if we had fuel to burn, there would be nothing to clean the pollutants from combustion out of the water we drink or the air we breathe. Nature has provided the goods and services needed to sustain human life for so long that most people take them for granted. But growing evidence suggests that Earth’s natural capital, and the biological diversity that underpins these goods and services, are being eroded. Some even claim that Earth is in the midst of a 6th mass extinction. Though this claim is a bit misleading—over the past 400 years, we’ve lost 1-13 percent of known species, compared with 75 percent or more lost during the five prior mass extinctions—the concern is not about the total number of species that have already gone extinct. Rather, the concern is how quickly species are being lost—and we are losing species faster than ever. In the fossil record, we normally see one species per thousand go extinct every </w:t>
      </w:r>
      <w:proofErr w:type="gramStart"/>
      <w:r w:rsidRPr="00F754FC">
        <w:rPr>
          <w:sz w:val="16"/>
          <w:szCs w:val="16"/>
        </w:rPr>
        <w:t>millennia</w:t>
      </w:r>
      <w:proofErr w:type="gramEnd"/>
      <w:r w:rsidRPr="00F754FC">
        <w:rPr>
          <w:sz w:val="16"/>
          <w:szCs w:val="16"/>
        </w:rPr>
        <w:t xml:space="preserve">. Rates of extinction in the past century have increased to 100 to 1,000 times faster than normal. Add to this the abnormally high number of threatened and endangered species, and projections suggest we could truly reach the point of a mass extinction in 240-540 years. </w:t>
      </w:r>
      <w:proofErr w:type="gramStart"/>
      <w:r w:rsidRPr="00F754FC">
        <w:rPr>
          <w:sz w:val="16"/>
          <w:szCs w:val="16"/>
        </w:rPr>
        <w:t>So</w:t>
      </w:r>
      <w:proofErr w:type="gramEnd"/>
      <w:r w:rsidRPr="00F754FC">
        <w:rPr>
          <w:sz w:val="16"/>
          <w:szCs w:val="16"/>
        </w:rPr>
        <w:t xml:space="preserve"> what? Beyond conserving species for the sake of biodiversity, does it matter if a large fraction of Earth’s life forms </w:t>
      </w:r>
      <w:proofErr w:type="gramStart"/>
      <w:r w:rsidRPr="00F754FC">
        <w:rPr>
          <w:sz w:val="16"/>
          <w:szCs w:val="16"/>
        </w:rPr>
        <w:t>cease</w:t>
      </w:r>
      <w:proofErr w:type="gramEnd"/>
      <w:r w:rsidRPr="00F754FC">
        <w:rPr>
          <w:sz w:val="16"/>
          <w:szCs w:val="16"/>
        </w:rPr>
        <w:t xml:space="preserve"> to exist in the next few centuries?</w:t>
      </w:r>
      <w:r w:rsidRPr="00F754FC">
        <w:t xml:space="preserve"> </w:t>
      </w:r>
      <w:r w:rsidRPr="00F754FC">
        <w:rPr>
          <w:highlight w:val="cyan"/>
          <w:u w:val="single"/>
        </w:rPr>
        <w:t>Biologists</w:t>
      </w:r>
      <w:r w:rsidRPr="00F754FC">
        <w:rPr>
          <w:u w:val="single"/>
        </w:rPr>
        <w:t xml:space="preserve"> have spent much of the past 20 years addressing this very question, and they </w:t>
      </w:r>
      <w:r w:rsidRPr="00F754FC">
        <w:rPr>
          <w:highlight w:val="cyan"/>
          <w:u w:val="single"/>
        </w:rPr>
        <w:t>have</w:t>
      </w:r>
      <w:r w:rsidRPr="00F754FC">
        <w:rPr>
          <w:u w:val="single"/>
        </w:rPr>
        <w:t xml:space="preserve"> now </w:t>
      </w:r>
      <w:r w:rsidRPr="00F754FC">
        <w:rPr>
          <w:highlight w:val="cyan"/>
          <w:u w:val="single"/>
        </w:rPr>
        <w:t xml:space="preserve">run </w:t>
      </w:r>
      <w:r w:rsidRPr="00F754FC">
        <w:rPr>
          <w:rStyle w:val="Emphasis"/>
          <w:highlight w:val="cyan"/>
        </w:rPr>
        <w:t>more than 500 experiments</w:t>
      </w:r>
      <w:r w:rsidRPr="00F754FC">
        <w:rPr>
          <w:u w:val="single"/>
        </w:rPr>
        <w:t xml:space="preserve"> in which they have simulated the extinction of species in nearly every major biome on Earth. </w:t>
      </w:r>
      <w:r w:rsidRPr="00F754FC">
        <w:rPr>
          <w:b/>
          <w:iCs/>
          <w:highlight w:val="cyan"/>
          <w:u w:val="single"/>
          <w:bdr w:val="single" w:sz="24" w:space="0" w:color="auto"/>
        </w:rPr>
        <w:t>Results have been</w:t>
      </w:r>
      <w:r w:rsidRPr="00F754FC">
        <w:rPr>
          <w:b/>
          <w:iCs/>
          <w:u w:val="single"/>
          <w:bdr w:val="single" w:sz="24" w:space="0" w:color="auto"/>
        </w:rPr>
        <w:t xml:space="preserve"> surprisingly </w:t>
      </w:r>
      <w:r w:rsidRPr="00F754FC">
        <w:rPr>
          <w:b/>
          <w:iCs/>
          <w:highlight w:val="cyan"/>
          <w:u w:val="single"/>
          <w:bdr w:val="single" w:sz="24" w:space="0" w:color="auto"/>
        </w:rPr>
        <w:t>consistent.</w:t>
      </w:r>
      <w:r w:rsidRPr="00F754FC">
        <w:rPr>
          <w:highlight w:val="cyan"/>
          <w:u w:val="single"/>
        </w:rPr>
        <w:t xml:space="preserve"> Whenever ecosystems lose species, they</w:t>
      </w:r>
      <w:r w:rsidRPr="00F754FC">
        <w:rPr>
          <w:u w:val="single"/>
        </w:rPr>
        <w:t xml:space="preserve"> generally </w:t>
      </w:r>
      <w:r w:rsidRPr="00F754FC">
        <w:rPr>
          <w:highlight w:val="cyan"/>
          <w:u w:val="single"/>
        </w:rPr>
        <w:t xml:space="preserve">become </w:t>
      </w:r>
      <w:r w:rsidRPr="00F754FC">
        <w:rPr>
          <w:b/>
          <w:iCs/>
          <w:highlight w:val="cyan"/>
          <w:u w:val="single"/>
          <w:bdr w:val="single" w:sz="24" w:space="0" w:color="auto"/>
        </w:rPr>
        <w:t>less efficient and less stable</w:t>
      </w:r>
      <w:r w:rsidRPr="00F754FC">
        <w:rPr>
          <w:u w:val="single"/>
        </w:rPr>
        <w:t xml:space="preserve">. Less diverse communities are not as good at capturing biologically essential resources like sunlight, water, and nutrients. In turn, the </w:t>
      </w:r>
      <w:r w:rsidRPr="00F754FC">
        <w:rPr>
          <w:highlight w:val="cyan"/>
          <w:u w:val="single"/>
        </w:rPr>
        <w:t>growth of plants slows, as does</w:t>
      </w:r>
      <w:r w:rsidRPr="00F754FC">
        <w:rPr>
          <w:u w:val="single"/>
        </w:rPr>
        <w:t xml:space="preserve"> the </w:t>
      </w:r>
      <w:r w:rsidRPr="00F754FC">
        <w:rPr>
          <w:highlight w:val="cyan"/>
          <w:u w:val="single"/>
        </w:rPr>
        <w:t>animals that eat the plants. Less diverse systems are</w:t>
      </w:r>
      <w:r w:rsidRPr="00F754FC">
        <w:rPr>
          <w:u w:val="single"/>
        </w:rPr>
        <w:t xml:space="preserve"> also </w:t>
      </w:r>
      <w:r w:rsidRPr="00F754FC">
        <w:rPr>
          <w:highlight w:val="cyan"/>
          <w:u w:val="single"/>
        </w:rPr>
        <w:t>less efficient at</w:t>
      </w:r>
      <w:r w:rsidRPr="00F754FC">
        <w:rPr>
          <w:u w:val="single"/>
        </w:rPr>
        <w:t xml:space="preserve"> decomposing waste products and </w:t>
      </w:r>
      <w:r w:rsidRPr="00F754FC">
        <w:rPr>
          <w:highlight w:val="cyan"/>
          <w:u w:val="single"/>
        </w:rPr>
        <w:t>recycling essential nutrients</w:t>
      </w:r>
      <w:r w:rsidRPr="00F754FC">
        <w:rPr>
          <w:u w:val="single"/>
        </w:rPr>
        <w:t xml:space="preserve">; thus, they become more “leaky.” Less diverse ecosystems tend to be more variable through time, which causes them to exhibit greater fluctuations and higher levels of unpredictability. Collectively, </w:t>
      </w:r>
      <w:r w:rsidRPr="00F754FC">
        <w:rPr>
          <w:highlight w:val="cyan"/>
          <w:u w:val="single"/>
        </w:rPr>
        <w:t>these things cause ecosystems with fewer species to be less</w:t>
      </w:r>
      <w:r w:rsidRPr="00F754FC">
        <w:rPr>
          <w:u w:val="single"/>
        </w:rPr>
        <w:t xml:space="preserve"> efficient and </w:t>
      </w:r>
      <w:r w:rsidRPr="00F754FC">
        <w:rPr>
          <w:highlight w:val="cyan"/>
          <w:u w:val="single"/>
        </w:rPr>
        <w:t>reliable at providing</w:t>
      </w:r>
      <w:r w:rsidRPr="00F754FC">
        <w:rPr>
          <w:u w:val="single"/>
        </w:rPr>
        <w:t xml:space="preserve"> society with many fundamentally important goods and services, like the provision of </w:t>
      </w:r>
      <w:r w:rsidRPr="00F754FC">
        <w:rPr>
          <w:highlight w:val="cyan"/>
          <w:u w:val="single"/>
        </w:rPr>
        <w:t>crops and fisheries, control of</w:t>
      </w:r>
      <w:r w:rsidRPr="00F754FC">
        <w:rPr>
          <w:u w:val="single"/>
        </w:rPr>
        <w:t xml:space="preserve"> many types of pest and </w:t>
      </w:r>
      <w:r w:rsidRPr="00F754FC">
        <w:rPr>
          <w:highlight w:val="cyan"/>
          <w:u w:val="single"/>
        </w:rPr>
        <w:t>disease</w:t>
      </w:r>
      <w:r w:rsidRPr="00F754FC">
        <w:rPr>
          <w:u w:val="single"/>
        </w:rPr>
        <w:t xml:space="preserve">, production of wood, </w:t>
      </w:r>
      <w:r w:rsidRPr="00F754FC">
        <w:rPr>
          <w:highlight w:val="cyan"/>
          <w:u w:val="single"/>
        </w:rPr>
        <w:t>and the ability to remove carbon from the atmosphere</w:t>
      </w:r>
      <w:r w:rsidRPr="00F754FC">
        <w:rPr>
          <w:u w:val="single"/>
        </w:rPr>
        <w:t>, to name a few.</w:t>
      </w:r>
      <w:r w:rsidRPr="00F754FC">
        <w:t xml:space="preserve"> </w:t>
      </w:r>
      <w:r w:rsidRPr="00F754FC">
        <w:rPr>
          <w:sz w:val="16"/>
          <w:szCs w:val="16"/>
        </w:rPr>
        <w:t xml:space="preserve">On the other hand, it’s important to acknowledge that biodiversity is not always “good” for society. Biodiversity is, after all, the very reason we have antibiotic resistance. There is also no evidence to suggest we must conserve all species to maintain ecosystem services. Species have come and gone throughout Earth’s history, and yet, higher life continues to exist. Furthermore, humans have shown a unique ability to develop low diversity systems through domestication and bioengineering that can provide select products and services quite well. Even so, it is naive and dangerous to ignore our fundamental dependence on other life forms. It is clear that the loss of certain key species can have strong impacts on biological processes, and while it is sometimes obvious which species play the biggest roles, other times we don’t realize their importance until they are gone. It is also naive and dangerous to think we can bioengineer a planet that will be able sustain the growing human population. If we were unable to build a life-support system that could support 8 people in Biosphere II, who believes we can engineer a planet able to support 9 billion? </w:t>
      </w:r>
      <w:r w:rsidRPr="00F754FC">
        <w:rPr>
          <w:highlight w:val="cyan"/>
          <w:u w:val="single"/>
        </w:rPr>
        <w:t>We are taking the</w:t>
      </w:r>
      <w:r w:rsidRPr="00F754FC">
        <w:rPr>
          <w:u w:val="single"/>
        </w:rPr>
        <w:t xml:space="preserve"> very genes and </w:t>
      </w:r>
      <w:r w:rsidRPr="00F754FC">
        <w:rPr>
          <w:b/>
          <w:iCs/>
          <w:highlight w:val="cyan"/>
          <w:u w:val="single"/>
          <w:bdr w:val="single" w:sz="24" w:space="0" w:color="auto"/>
        </w:rPr>
        <w:t>species that have made Earth</w:t>
      </w:r>
      <w:r w:rsidRPr="00F754FC">
        <w:rPr>
          <w:b/>
          <w:iCs/>
          <w:u w:val="single"/>
          <w:bdr w:val="single" w:sz="24" w:space="0" w:color="auto"/>
        </w:rPr>
        <w:t xml:space="preserve"> an </w:t>
      </w:r>
      <w:r w:rsidRPr="00F754FC">
        <w:rPr>
          <w:b/>
          <w:iCs/>
          <w:highlight w:val="cyan"/>
          <w:u w:val="single"/>
          <w:bdr w:val="single" w:sz="24" w:space="0" w:color="auto"/>
        </w:rPr>
        <w:t>inhabitable</w:t>
      </w:r>
      <w:r w:rsidRPr="00F754FC">
        <w:rPr>
          <w:highlight w:val="cyan"/>
          <w:u w:val="single"/>
        </w:rPr>
        <w:t xml:space="preserve"> and</w:t>
      </w:r>
      <w:r w:rsidRPr="00F754FC">
        <w:rPr>
          <w:u w:val="single"/>
        </w:rPr>
        <w:t xml:space="preserve"> biologically productive planet over the past 3.8 billion years, and we are </w:t>
      </w:r>
      <w:r w:rsidRPr="00F754FC">
        <w:rPr>
          <w:highlight w:val="cyan"/>
          <w:u w:val="single"/>
        </w:rPr>
        <w:t>lining them up on</w:t>
      </w:r>
      <w:r w:rsidRPr="00F754FC">
        <w:rPr>
          <w:u w:val="single"/>
        </w:rPr>
        <w:t xml:space="preserve"> </w:t>
      </w:r>
      <w:r w:rsidRPr="00F754FC">
        <w:rPr>
          <w:b/>
          <w:iCs/>
          <w:u w:val="single"/>
          <w:bdr w:val="single" w:sz="24" w:space="0" w:color="auto"/>
        </w:rPr>
        <w:t xml:space="preserve">the edge of </w:t>
      </w:r>
      <w:r w:rsidRPr="00F754FC">
        <w:rPr>
          <w:b/>
          <w:iCs/>
          <w:highlight w:val="cyan"/>
          <w:u w:val="single"/>
          <w:bdr w:val="single" w:sz="24" w:space="0" w:color="auto"/>
        </w:rPr>
        <w:t>a cliff from which there is no return</w:t>
      </w:r>
      <w:r w:rsidRPr="00F754FC">
        <w:rPr>
          <w:u w:val="single"/>
        </w:rPr>
        <w:t xml:space="preserve">. If the </w:t>
      </w:r>
      <w:proofErr w:type="gramStart"/>
      <w:r w:rsidRPr="00F754FC">
        <w:rPr>
          <w:u w:val="single"/>
        </w:rPr>
        <w:t>ever growing</w:t>
      </w:r>
      <w:proofErr w:type="gramEnd"/>
      <w:r w:rsidRPr="00F754FC">
        <w:rPr>
          <w:u w:val="single"/>
        </w:rPr>
        <w:t xml:space="preserve"> human population is to continue to prosper, we must better appreciate how our own well-being is directly linked to the great variety of life that is the most striking feature of our planet.</w:t>
      </w:r>
    </w:p>
    <w:p w:rsidR="0010216A" w:rsidRPr="00F754FC" w:rsidRDefault="0010216A" w:rsidP="0010216A">
      <w:pPr>
        <w:pStyle w:val="Heading4"/>
      </w:pPr>
      <w:r w:rsidRPr="00F754FC">
        <w:t>Species loss is irreversible—it outweighs on magnitude</w:t>
      </w:r>
    </w:p>
    <w:p w:rsidR="0010216A" w:rsidRPr="00F754FC" w:rsidRDefault="0010216A" w:rsidP="0010216A">
      <w:r w:rsidRPr="00F754FC">
        <w:rPr>
          <w:b/>
        </w:rPr>
        <w:t>Chen 2k</w:t>
      </w:r>
      <w:r w:rsidRPr="00F754FC">
        <w:t xml:space="preserve"> </w:t>
      </w:r>
    </w:p>
    <w:p w:rsidR="0010216A" w:rsidRPr="00F754FC" w:rsidRDefault="0010216A" w:rsidP="0010216A">
      <w:pPr>
        <w:rPr>
          <w:sz w:val="16"/>
          <w:szCs w:val="16"/>
        </w:rPr>
      </w:pPr>
      <w:r w:rsidRPr="00F754FC">
        <w:rPr>
          <w:sz w:val="16"/>
          <w:szCs w:val="16"/>
        </w:rPr>
        <w:t xml:space="preserve">Jim, Professor of Law at University of Minnesota and Dean of Law School at Louisville, Globalization and Its </w:t>
      </w:r>
      <w:proofErr w:type="gramStart"/>
      <w:r w:rsidRPr="00F754FC">
        <w:rPr>
          <w:sz w:val="16"/>
          <w:szCs w:val="16"/>
        </w:rPr>
        <w:t>Losers:,</w:t>
      </w:r>
      <w:proofErr w:type="gramEnd"/>
      <w:r w:rsidRPr="00F754FC">
        <w:rPr>
          <w:sz w:val="16"/>
          <w:szCs w:val="16"/>
        </w:rPr>
        <w:t xml:space="preserve"> 9 Minn. J. Global Trade 157’ LexisNexis Legal</w:t>
      </w:r>
    </w:p>
    <w:p w:rsidR="0010216A" w:rsidRPr="00F754FC" w:rsidRDefault="0010216A" w:rsidP="0010216A"/>
    <w:p w:rsidR="0010216A" w:rsidRPr="00F754FC" w:rsidRDefault="0010216A" w:rsidP="0010216A">
      <w:pPr>
        <w:rPr>
          <w:rStyle w:val="StyleUnderline"/>
        </w:rPr>
      </w:pPr>
      <w:r w:rsidRPr="00F754FC">
        <w:rPr>
          <w:rStyle w:val="StyleUnderline"/>
        </w:rPr>
        <w:t xml:space="preserve">Conscious </w:t>
      </w:r>
      <w:r w:rsidRPr="00F754FC">
        <w:rPr>
          <w:rStyle w:val="StyleUnderline"/>
          <w:highlight w:val="cyan"/>
        </w:rPr>
        <w:t>decisions to allow the extinction of a species or</w:t>
      </w:r>
      <w:r w:rsidRPr="00F754FC">
        <w:rPr>
          <w:rStyle w:val="StyleUnderline"/>
        </w:rPr>
        <w:t xml:space="preserve">  the destruction of an entire </w:t>
      </w:r>
      <w:r w:rsidRPr="00F754FC">
        <w:rPr>
          <w:rStyle w:val="StyleUnderline"/>
          <w:highlight w:val="cyan"/>
        </w:rPr>
        <w:t>ecosystem epitomize the "irreversible</w:t>
      </w:r>
      <w:r w:rsidRPr="00F754FC">
        <w:rPr>
          <w:rStyle w:val="StyleUnderline"/>
        </w:rPr>
        <w:t xml:space="preserve"> </w:t>
      </w:r>
      <w:r w:rsidRPr="00F754FC">
        <w:rPr>
          <w:sz w:val="16"/>
          <w:szCs w:val="16"/>
        </w:rPr>
        <w:t xml:space="preserve">and irretrievable commitments of resources" that NEPA is  designed to retard.312 The original Endangered Species Act  gave such decisions no quarter whatsoever;313 since 1979, such  decisions have rested in the hands of a solemnly convened "God  Squad."314 In its permanence and gravity, natural extinction  provides the baseline by which all other types of extinction  should be judged.       The Endangered Species Act explicitly acknowledges the  "esthetic, ecological, educational, historical, recreational, and  scientific value" of endangered species and the biodiversity they  represent.315 Allied bodies of international law confirm this  view:316 global biological diversity is part of the commonly  owned heritage of all humanity and deserves full legal protec-  tion.317 Rather remarkably, these broad assertions understate  the value of biodiversity and the urgency of its protection.      A Sand County Almanac, the eloquent bible of the </w:t>
      </w:r>
      <w:proofErr w:type="gramStart"/>
      <w:r w:rsidRPr="00F754FC">
        <w:rPr>
          <w:sz w:val="16"/>
          <w:szCs w:val="16"/>
        </w:rPr>
        <w:t>modern  environmental</w:t>
      </w:r>
      <w:proofErr w:type="gramEnd"/>
      <w:r w:rsidRPr="00F754FC">
        <w:rPr>
          <w:sz w:val="16"/>
          <w:szCs w:val="16"/>
        </w:rPr>
        <w:t xml:space="preserve"> movement, contains only two demonstrable bio-  logical errors. It opens with one and closes with another. </w:t>
      </w:r>
      <w:proofErr w:type="gramStart"/>
      <w:r w:rsidRPr="00F754FC">
        <w:rPr>
          <w:sz w:val="16"/>
          <w:szCs w:val="16"/>
        </w:rPr>
        <w:t>We  can</w:t>
      </w:r>
      <w:proofErr w:type="gramEnd"/>
      <w:r w:rsidRPr="00F754FC">
        <w:rPr>
          <w:sz w:val="16"/>
          <w:szCs w:val="16"/>
        </w:rPr>
        <w:t xml:space="preserve"> forgive Aldo Leopold's decision to close with that elegant but  erroneous epigram, "ontogeny repeats phylogeny."318 What concerns erns us is his opening gambit: "There are some who can live  without wild things, and some who cannot."319 Not quite.</w:t>
      </w:r>
      <w:r w:rsidRPr="00F754FC">
        <w:t xml:space="preserve"> </w:t>
      </w:r>
      <w:r w:rsidRPr="00F754FC">
        <w:rPr>
          <w:rStyle w:val="StyleUnderline"/>
          <w:highlight w:val="cyan"/>
        </w:rPr>
        <w:t>None of us can live without wild things.</w:t>
      </w:r>
      <w:r w:rsidRPr="00F754FC">
        <w:rPr>
          <w:rStyle w:val="StyleUnderline"/>
        </w:rPr>
        <w:t xml:space="preserve"> </w:t>
      </w:r>
      <w:r w:rsidRPr="00F754FC">
        <w:rPr>
          <w:sz w:val="16"/>
          <w:szCs w:val="16"/>
        </w:rPr>
        <w:t xml:space="preserve">Insects are so essential to life  as we know it that if they "and other land-dwelling anthropods  ... were to disappear, humanity probably could not last more  than a few months."320 "Most of the amphibians, reptiles, birds,  and mammals," along with "the bulk of the flowering plants and  ... the physical structure of most forests and other terrestrial  habitats" would disappear in turn.321 "The land would return to"  something resembling its Cambrian condition, "covered by mats  of recumbent wind-pollinated vegetation, sprinkled with clumps  of small trees and bushes here and there, largely devoid of  animal life."322      From this perspective, the mere thought of valuing biodiver-  sity is absurd, much as any attempt to quantify all of earth's  planetary amenities as some trillions of dollars per year is ab-  surd. But the frustration inherent in enforcing the </w:t>
      </w:r>
      <w:proofErr w:type="gramStart"/>
      <w:r w:rsidRPr="00F754FC">
        <w:rPr>
          <w:sz w:val="16"/>
          <w:szCs w:val="16"/>
        </w:rPr>
        <w:t>Convention  on</w:t>
      </w:r>
      <w:proofErr w:type="gramEnd"/>
      <w:r w:rsidRPr="00F754FC">
        <w:rPr>
          <w:sz w:val="16"/>
          <w:szCs w:val="16"/>
        </w:rPr>
        <w:t xml:space="preserve"> International Trade in Endangered Species (CITES) has  shown that conservation cannot work without appeasing Homo  economicus, the profit-seeking ape. Efforts to ban the interna</w:t>
      </w:r>
      <w:proofErr w:type="gramStart"/>
      <w:r w:rsidRPr="00F754FC">
        <w:rPr>
          <w:sz w:val="16"/>
          <w:szCs w:val="16"/>
        </w:rPr>
        <w:t>-  tional</w:t>
      </w:r>
      <w:proofErr w:type="gramEnd"/>
      <w:r w:rsidRPr="00F754FC">
        <w:rPr>
          <w:sz w:val="16"/>
          <w:szCs w:val="16"/>
        </w:rPr>
        <w:t xml:space="preserve"> ivory trade through CITES have failed to stem the slaugh-  ter of African elephants.323 The preservation of biodiversity  must therefore begin with a cold, calculating inventory of its  benefits.      Fortunately, defending biodiversity preservation in human</w:t>
      </w:r>
      <w:proofErr w:type="gramStart"/>
      <w:r w:rsidRPr="00F754FC">
        <w:rPr>
          <w:sz w:val="16"/>
          <w:szCs w:val="16"/>
        </w:rPr>
        <w:t>-  ity's</w:t>
      </w:r>
      <w:proofErr w:type="gramEnd"/>
      <w:r w:rsidRPr="00F754FC">
        <w:rPr>
          <w:sz w:val="16"/>
          <w:szCs w:val="16"/>
        </w:rPr>
        <w:t xml:space="preserve"> self-interest is an easy task. As yet unexploited </w:t>
      </w:r>
      <w:proofErr w:type="gramStart"/>
      <w:r w:rsidRPr="00F754FC">
        <w:rPr>
          <w:sz w:val="16"/>
          <w:szCs w:val="16"/>
        </w:rPr>
        <w:t>species  might</w:t>
      </w:r>
      <w:proofErr w:type="gramEnd"/>
      <w:r w:rsidRPr="00F754FC">
        <w:rPr>
          <w:sz w:val="16"/>
          <w:szCs w:val="16"/>
        </w:rPr>
        <w:t xml:space="preserve"> give a hungry world a larger larder than the storehouse of  twenty plant species that provide nine-tenths of humanity's cur-  rent food supply.324 "Waiting in the wings are tens of thousands  of unused plant species, many demonstrably superior to those in  favor."325 As genetic warehouses, many plants enhance the pro-  ductivity of crops already in use. In the United States alone, the    lates phylogeny" means that the life history of any individual organism </w:t>
      </w:r>
      <w:proofErr w:type="gramStart"/>
      <w:r w:rsidRPr="00F754FC">
        <w:rPr>
          <w:sz w:val="16"/>
          <w:szCs w:val="16"/>
        </w:rPr>
        <w:t>replays  the</w:t>
      </w:r>
      <w:proofErr w:type="gramEnd"/>
      <w:r w:rsidRPr="00F754FC">
        <w:rPr>
          <w:sz w:val="16"/>
          <w:szCs w:val="16"/>
        </w:rPr>
        <w:t xml:space="preserve"> entire evolutionary history of that organism's species. genes of wild plants have accounted for much of "the explosive  growth in farm production since the 1930s."326 The contribution  is worth $1 billion each year.327      Nature's pharmacy demonstrates even more dramatic gains  than nature's farm.328 Aspirin and penicillin, our star analgesic  and antibiotic, had humble origins in the meadowsweet plant  and in cheese mold.329 Leeches, vampire bats, and pit vipers all  contribute anticoagulant drugs that reduce blood pressure, pre-  vent heart attacks, and facilitate skin transplants.330 Merck &amp;  Co., the multinational pharmaceutical company, is helping  Costa Rica assay its rich biota.33' A single commercially viable  product derived "from, say, any one species among... 12,000  plants and 300,000 insects ... could handsomely repay Merck's  entire investment" of $1 million in 1991 dollars.332      Wild animals, plants, and microorganisms also provide eco-  logical services.333 The Supreme Court has lauded the pes-  ticidal talents of migratory birds.334 Numerous organisms  process the air we breathe, the water we drink, the ground we  stroll.335 Other species serve as sentries. Just as </w:t>
      </w:r>
      <w:proofErr w:type="gramStart"/>
      <w:r w:rsidRPr="00F754FC">
        <w:rPr>
          <w:sz w:val="16"/>
          <w:szCs w:val="16"/>
        </w:rPr>
        <w:t>canaries  warned</w:t>
      </w:r>
      <w:proofErr w:type="gramEnd"/>
      <w:r w:rsidRPr="00F754FC">
        <w:rPr>
          <w:sz w:val="16"/>
          <w:szCs w:val="16"/>
        </w:rPr>
        <w:t xml:space="preserve"> coal miners of lethal gases, the decline or disappearance  of indicator species provides advance warning against deeper environmental threats.336 Species conservation yields the great-  est environmental amenity of all: ecosystem protection. Saving  discrete species indirectly protects the ecosystems in which they  live.337 Some larger animals may not carry great utilitarian  value in themselves, but the human urge to protect these charis-  matic "flagship species" helps protect their ecosystems.338 In-  deed, to save any species, we must protect their ecosystems.339       Defenders of biodiversity can measure the "tangible eco-  nomic value" of the pleasure derived from "visiting, photograph-  ing, painting, and just looking at wildlife."340 In the United  States alone, wildlife observation and feeding in 1991 generated  $18.1 billion in consumer spending, $3 billion in tax revenues,  and 766,000 jobs.341 Ecotourism gives tropical countries, home  to most of the world's species, a valuable alternative to subsis-  tence agriculture. Costa Rican rainforests preserved for ecotour</w:t>
      </w:r>
      <w:proofErr w:type="gramStart"/>
      <w:r w:rsidRPr="00F754FC">
        <w:rPr>
          <w:sz w:val="16"/>
          <w:szCs w:val="16"/>
        </w:rPr>
        <w:t>-  ism</w:t>
      </w:r>
      <w:proofErr w:type="gramEnd"/>
      <w:r w:rsidRPr="00F754FC">
        <w:rPr>
          <w:sz w:val="16"/>
          <w:szCs w:val="16"/>
        </w:rPr>
        <w:t xml:space="preserve"> "have become many times more profitable per hectare than  land cleared for pastures and fields," while the endangered go-  rilla has turned ecotourism into "the third most important  source of income in Rwanda."342 In a globalized economy where  commodities can be cultivated almost anywhere, environmen-   tally sensitive locales can maximize their wealth by exploiting  the "boutique" uses of their natural bounty. The</w:t>
      </w:r>
      <w:r w:rsidRPr="00F754FC">
        <w:rPr>
          <w:rStyle w:val="StyleUnderline"/>
        </w:rPr>
        <w:t xml:space="preserve"> </w:t>
      </w:r>
      <w:r w:rsidRPr="00F754FC">
        <w:rPr>
          <w:rStyle w:val="StyleUnderline"/>
          <w:highlight w:val="cyan"/>
        </w:rPr>
        <w:t>value of endangered species and the biodiversity they embody is "literally . . . incalculable."</w:t>
      </w:r>
      <w:r w:rsidRPr="00F754FC">
        <w:rPr>
          <w:sz w:val="16"/>
          <w:szCs w:val="16"/>
        </w:rPr>
        <w:t xml:space="preserve">343 What, if </w:t>
      </w:r>
      <w:proofErr w:type="gramStart"/>
      <w:r w:rsidRPr="00F754FC">
        <w:rPr>
          <w:sz w:val="16"/>
          <w:szCs w:val="16"/>
        </w:rPr>
        <w:t>anything,  should</w:t>
      </w:r>
      <w:proofErr w:type="gramEnd"/>
      <w:r w:rsidRPr="00F754FC">
        <w:rPr>
          <w:sz w:val="16"/>
          <w:szCs w:val="16"/>
        </w:rPr>
        <w:t xml:space="preserve"> the law do to preserve it? There are those that invoke  the story of Noah's Ark as a moral basis for biodiversity preser-  vation.344 Others regard the entire Judeo-Christian tradition,  especially the biblical stories of Creation and the Flood, as the  root of the West's deplorable environmental record.345 To avoid  getting bogged down in an environmental exegesis of Judeo-  Christian "myth and legend," we should let Charles Darwin and  evolutionary biology determine the imperatives of our moment  in natural "history."346 The</w:t>
      </w:r>
      <w:r w:rsidRPr="00F754FC">
        <w:rPr>
          <w:rStyle w:val="StyleUnderline"/>
        </w:rPr>
        <w:t xml:space="preserve"> </w:t>
      </w:r>
      <w:r w:rsidRPr="00F754FC">
        <w:rPr>
          <w:rStyle w:val="StyleUnderline"/>
          <w:highlight w:val="cyan"/>
        </w:rPr>
        <w:t>loss of biological diversity is</w:t>
      </w:r>
      <w:r w:rsidRPr="00F754FC">
        <w:rPr>
          <w:rStyle w:val="StyleUnderline"/>
        </w:rPr>
        <w:t xml:space="preserve"> quite  arguably </w:t>
      </w:r>
      <w:r w:rsidRPr="00F754FC">
        <w:rPr>
          <w:rStyle w:val="StyleUnderline"/>
          <w:highlight w:val="cyan"/>
        </w:rPr>
        <w:t>the gravest problem facing humanity</w:t>
      </w:r>
      <w:r w:rsidRPr="00F754FC">
        <w:rPr>
          <w:rStyle w:val="StyleUnderline"/>
        </w:rPr>
        <w:t xml:space="preserve">. If we cast the  question as the contemporary phenomenon that "our descend-  ants [will] most regret," the </w:t>
      </w:r>
      <w:r w:rsidRPr="00F754FC">
        <w:rPr>
          <w:rStyle w:val="StyleUnderline"/>
          <w:highlight w:val="cyan"/>
        </w:rPr>
        <w:t xml:space="preserve">"loss of </w:t>
      </w:r>
      <w:r w:rsidRPr="00F754FC">
        <w:rPr>
          <w:rStyle w:val="StyleUnderline"/>
        </w:rPr>
        <w:t xml:space="preserve">genetic and </w:t>
      </w:r>
      <w:r w:rsidRPr="00F754FC">
        <w:rPr>
          <w:rStyle w:val="StyleUnderline"/>
          <w:highlight w:val="cyan"/>
        </w:rPr>
        <w:t>species diversity</w:t>
      </w:r>
      <w:r w:rsidRPr="00F754FC">
        <w:rPr>
          <w:rStyle w:val="StyleUnderline"/>
        </w:rPr>
        <w:t xml:space="preserve">  by the destruction of natural habitats" </w:t>
      </w:r>
      <w:r w:rsidRPr="00F754FC">
        <w:rPr>
          <w:rStyle w:val="StyleUnderline"/>
          <w:highlight w:val="cyan"/>
        </w:rPr>
        <w:t>is worse than</w:t>
      </w:r>
      <w:r w:rsidRPr="00F754FC">
        <w:rPr>
          <w:rStyle w:val="StyleUnderline"/>
        </w:rPr>
        <w:t xml:space="preserve"> even "energy depletion, economic collapse, limited </w:t>
      </w:r>
      <w:r w:rsidRPr="00F754FC">
        <w:rPr>
          <w:rStyle w:val="StyleUnderline"/>
          <w:highlight w:val="cyan"/>
        </w:rPr>
        <w:t>nuclear war</w:t>
      </w:r>
      <w:r w:rsidRPr="00F754FC">
        <w:rPr>
          <w:rStyle w:val="StyleUnderline"/>
        </w:rPr>
        <w:t>, or con-  quest by a totalitarian government</w:t>
      </w:r>
      <w:r w:rsidRPr="00F754FC">
        <w:rPr>
          <w:sz w:val="16"/>
          <w:szCs w:val="16"/>
        </w:rPr>
        <w:t>."347 Natural evolution may  in due course renew the earth with a diversity of species approximating that of a world unspoiled by Homo sapiens - in ten mil-  lion years, perhaps a hundred million.348</w:t>
      </w:r>
      <w:r w:rsidRPr="00F754FC">
        <w:rPr>
          <w:rStyle w:val="StyleUnderline"/>
        </w:rPr>
        <w:t xml:space="preserve"> </w:t>
      </w:r>
    </w:p>
    <w:p w:rsidR="0010216A" w:rsidRPr="00F754FC" w:rsidRDefault="0010216A" w:rsidP="0010216A"/>
    <w:p w:rsidR="0010216A" w:rsidRDefault="0010216A" w:rsidP="0010216A">
      <w:pPr>
        <w:pStyle w:val="Heading2"/>
      </w:pPr>
      <w:r>
        <w:t>Rule of Law DA</w:t>
      </w:r>
    </w:p>
    <w:p w:rsidR="0010216A" w:rsidRDefault="0010216A" w:rsidP="0010216A"/>
    <w:p w:rsidR="0010216A" w:rsidRPr="0010216A" w:rsidRDefault="0010216A" w:rsidP="0010216A">
      <w:pPr>
        <w:pStyle w:val="Heading3"/>
      </w:pPr>
      <w:r>
        <w:t>1NC</w:t>
      </w:r>
    </w:p>
    <w:p w:rsidR="0010216A" w:rsidRDefault="0010216A" w:rsidP="0010216A"/>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DREAMers diminish the rule of law---massively increases the risk of gang violence</w:t>
      </w:r>
    </w:p>
    <w:p w:rsidR="0010216A" w:rsidRPr="0010216A" w:rsidRDefault="0010216A" w:rsidP="0010216A">
      <w:r w:rsidRPr="0010216A">
        <w:rPr>
          <w:b/>
          <w:bCs/>
          <w:sz w:val="26"/>
        </w:rPr>
        <w:t>Mortensen 9</w:t>
      </w:r>
      <w:r w:rsidRPr="0010216A">
        <w:t>—PhD, is a retired career U.S. Foreign Service Officer and former Society for Human Resource Management senior executive [Ronald W., 6/19/2009, “Illegal, but Not Undocumented Identity Theft, Document Fraud, and Illegal Employment”, Center for Immigration Studies, https://www.cis.org/Report/Illegal-Not-Undocumented] AMarb</w:t>
      </w:r>
    </w:p>
    <w:p w:rsidR="0010216A" w:rsidRPr="0010216A" w:rsidRDefault="0010216A" w:rsidP="0010216A">
      <w:pPr>
        <w:rPr>
          <w:b/>
          <w:iCs/>
          <w:u w:val="single"/>
          <w:bdr w:val="single" w:sz="24" w:space="0" w:color="auto"/>
        </w:rPr>
      </w:pPr>
      <w:r w:rsidRPr="0010216A">
        <w:rPr>
          <w:b/>
          <w:iCs/>
          <w:u w:val="single"/>
          <w:bdr w:val="single" w:sz="24" w:space="0" w:color="auto"/>
        </w:rPr>
        <w:t>Corruption of the Rule of Law</w:t>
      </w:r>
    </w:p>
    <w:p w:rsidR="0010216A" w:rsidRPr="0010216A" w:rsidRDefault="0010216A" w:rsidP="0010216A">
      <w:pPr>
        <w:rPr>
          <w:u w:val="single"/>
        </w:rPr>
      </w:pPr>
      <w:r w:rsidRPr="0010216A">
        <w:rPr>
          <w:sz w:val="16"/>
        </w:rPr>
        <w:t xml:space="preserve">Rather than using mass transit because they are ineligible for drivers licenses or automobile insurance, </w:t>
      </w:r>
      <w:r w:rsidRPr="0010216A">
        <w:rPr>
          <w:u w:val="single"/>
        </w:rPr>
        <w:t xml:space="preserve">many </w:t>
      </w:r>
      <w:r w:rsidRPr="0010216A">
        <w:rPr>
          <w:highlight w:val="yellow"/>
          <w:u w:val="single"/>
        </w:rPr>
        <w:t xml:space="preserve">illegal aliens </w:t>
      </w:r>
      <w:r w:rsidRPr="0010216A">
        <w:rPr>
          <w:b/>
          <w:iCs/>
          <w:highlight w:val="yellow"/>
          <w:u w:val="single"/>
          <w:bdr w:val="single" w:sz="24" w:space="0" w:color="auto"/>
        </w:rPr>
        <w:t>break the law</w:t>
      </w:r>
      <w:r w:rsidRPr="0010216A">
        <w:rPr>
          <w:highlight w:val="yellow"/>
          <w:u w:val="single"/>
        </w:rPr>
        <w:t xml:space="preserve"> by driving without licenses or with </w:t>
      </w:r>
      <w:r w:rsidRPr="0010216A">
        <w:rPr>
          <w:b/>
          <w:iCs/>
          <w:highlight w:val="yellow"/>
          <w:u w:val="single"/>
          <w:bdr w:val="single" w:sz="24" w:space="0" w:color="auto"/>
        </w:rPr>
        <w:t>fraudulent licenses</w:t>
      </w:r>
      <w:r w:rsidRPr="0010216A">
        <w:rPr>
          <w:highlight w:val="yellow"/>
          <w:u w:val="single"/>
        </w:rPr>
        <w:t>.</w:t>
      </w:r>
      <w:r w:rsidRPr="0010216A">
        <w:rPr>
          <w:sz w:val="16"/>
        </w:rPr>
        <w:t xml:space="preserve"> In addition, </w:t>
      </w:r>
      <w:r w:rsidRPr="0010216A">
        <w:rPr>
          <w:b/>
          <w:iCs/>
          <w:highlight w:val="yellow"/>
          <w:u w:val="single"/>
          <w:bdr w:val="single" w:sz="24" w:space="0" w:color="auto"/>
        </w:rPr>
        <w:t>studies</w:t>
      </w:r>
      <w:r w:rsidRPr="0010216A">
        <w:rPr>
          <w:highlight w:val="yellow"/>
          <w:u w:val="single"/>
        </w:rPr>
        <w:t xml:space="preserve"> suggest that Hispanic</w:t>
      </w:r>
      <w:r w:rsidRPr="0010216A">
        <w:rPr>
          <w:u w:val="single"/>
        </w:rPr>
        <w:t xml:space="preserve"> illegal </w:t>
      </w:r>
      <w:r w:rsidRPr="0010216A">
        <w:rPr>
          <w:highlight w:val="yellow"/>
          <w:u w:val="single"/>
        </w:rPr>
        <w:t>aliens</w:t>
      </w:r>
      <w:r w:rsidRPr="0010216A">
        <w:rPr>
          <w:u w:val="single"/>
        </w:rPr>
        <w:t xml:space="preserve"> may </w:t>
      </w:r>
      <w:r w:rsidRPr="0010216A">
        <w:rPr>
          <w:highlight w:val="yellow"/>
          <w:u w:val="single"/>
        </w:rPr>
        <w:t>have an exceptionally high rate of alcohol-related automobile accidents</w:t>
      </w:r>
      <w:r w:rsidRPr="0010216A">
        <w:rPr>
          <w:u w:val="single"/>
        </w:rPr>
        <w:t xml:space="preserve"> and fatalities.</w:t>
      </w:r>
      <w:r w:rsidRPr="0010216A">
        <w:rPr>
          <w:sz w:val="16"/>
        </w:rPr>
        <w:t xml:space="preserve">39 </w:t>
      </w:r>
      <w:r w:rsidRPr="0010216A">
        <w:rPr>
          <w:u w:val="single"/>
        </w:rPr>
        <w:t>States contribute to the culture of corruption by allowing illegal aliens to register their vehicles.</w:t>
      </w:r>
      <w:r w:rsidRPr="0010216A">
        <w:rPr>
          <w:sz w:val="16"/>
        </w:rPr>
        <w:t xml:space="preserve"> A handful of states give in to illegal aliens who threaten to drive without licenses or insurance and issue drivers licenses or driving privilege cards rather than enforcing existing laws.40 A </w:t>
      </w:r>
      <w:r w:rsidRPr="0010216A">
        <w:rPr>
          <w:b/>
          <w:iCs/>
          <w:highlight w:val="yellow"/>
          <w:u w:val="single"/>
          <w:bdr w:val="single" w:sz="24" w:space="0" w:color="auto"/>
        </w:rPr>
        <w:t>continual weakening of the rule of law</w:t>
      </w:r>
      <w:r w:rsidRPr="0010216A">
        <w:rPr>
          <w:highlight w:val="yellow"/>
          <w:u w:val="single"/>
        </w:rPr>
        <w:t xml:space="preserve"> results in</w:t>
      </w:r>
      <w:r w:rsidRPr="0010216A">
        <w:rPr>
          <w:u w:val="single"/>
        </w:rPr>
        <w:t xml:space="preserve"> illegal aliens contributing to </w:t>
      </w:r>
      <w:r w:rsidRPr="0010216A">
        <w:rPr>
          <w:highlight w:val="yellow"/>
          <w:u w:val="single"/>
        </w:rPr>
        <w:t>a</w:t>
      </w:r>
      <w:r w:rsidRPr="0010216A">
        <w:rPr>
          <w:u w:val="single"/>
        </w:rPr>
        <w:t xml:space="preserve"> </w:t>
      </w:r>
      <w:r w:rsidRPr="0010216A">
        <w:rPr>
          <w:b/>
          <w:iCs/>
          <w:u w:val="single"/>
          <w:bdr w:val="single" w:sz="24" w:space="0" w:color="auto"/>
        </w:rPr>
        <w:t xml:space="preserve">community’s </w:t>
      </w:r>
      <w:r w:rsidRPr="0010216A">
        <w:rPr>
          <w:b/>
          <w:iCs/>
          <w:highlight w:val="yellow"/>
          <w:u w:val="single"/>
          <w:bdr w:val="single" w:sz="24" w:space="0" w:color="auto"/>
        </w:rPr>
        <w:t>gang problem</w:t>
      </w:r>
      <w:r w:rsidRPr="0010216A">
        <w:rPr>
          <w:highlight w:val="yellow"/>
          <w:u w:val="single"/>
        </w:rPr>
        <w:t>.</w:t>
      </w:r>
      <w:r w:rsidRPr="0010216A">
        <w:rPr>
          <w:u w:val="single"/>
        </w:rPr>
        <w:t xml:space="preserve"> </w:t>
      </w:r>
      <w:r w:rsidRPr="0010216A">
        <w:rPr>
          <w:highlight w:val="yellow"/>
          <w:u w:val="single"/>
        </w:rPr>
        <w:t>Gangs are</w:t>
      </w:r>
      <w:r w:rsidRPr="0010216A">
        <w:rPr>
          <w:u w:val="single"/>
        </w:rPr>
        <w:t xml:space="preserve"> considered </w:t>
      </w:r>
      <w:r w:rsidRPr="0010216A">
        <w:rPr>
          <w:highlight w:val="yellow"/>
          <w:u w:val="single"/>
        </w:rPr>
        <w:t xml:space="preserve">the single </w:t>
      </w:r>
      <w:r w:rsidRPr="0010216A">
        <w:rPr>
          <w:b/>
          <w:iCs/>
          <w:highlight w:val="yellow"/>
          <w:u w:val="single"/>
          <w:bdr w:val="single" w:sz="24" w:space="0" w:color="auto"/>
        </w:rPr>
        <w:t>most important public safety threat</w:t>
      </w:r>
      <w:r w:rsidRPr="0010216A">
        <w:rPr>
          <w:u w:val="single"/>
        </w:rPr>
        <w:t xml:space="preserve"> today</w:t>
      </w:r>
      <w:r w:rsidRPr="0010216A">
        <w:rPr>
          <w:sz w:val="16"/>
        </w:rPr>
        <w:t xml:space="preserve"> — a recent federal assessment said </w:t>
      </w:r>
      <w:r w:rsidRPr="0010216A">
        <w:rPr>
          <w:u w:val="single"/>
        </w:rPr>
        <w:t>gangs were responsible for 80 percent of crime</w:t>
      </w:r>
      <w:r w:rsidRPr="0010216A">
        <w:rPr>
          <w:sz w:val="16"/>
        </w:rPr>
        <w:t xml:space="preserve"> in some communities.41 </w:t>
      </w:r>
      <w:r w:rsidRPr="0010216A">
        <w:rPr>
          <w:u w:val="single"/>
        </w:rPr>
        <w:t xml:space="preserve">Some illegal </w:t>
      </w:r>
      <w:r w:rsidRPr="0010216A">
        <w:rPr>
          <w:highlight w:val="yellow"/>
          <w:u w:val="single"/>
        </w:rPr>
        <w:t xml:space="preserve">aliens have gang ties </w:t>
      </w:r>
      <w:r w:rsidRPr="0010216A">
        <w:rPr>
          <w:b/>
          <w:iCs/>
          <w:highlight w:val="yellow"/>
          <w:u w:val="single"/>
          <w:bdr w:val="single" w:sz="24" w:space="0" w:color="auto"/>
        </w:rPr>
        <w:t>even before unlawfully entering</w:t>
      </w:r>
      <w:r w:rsidRPr="0010216A">
        <w:rPr>
          <w:u w:val="single"/>
        </w:rPr>
        <w:t xml:space="preserve"> the United States </w:t>
      </w:r>
      <w:r w:rsidRPr="0010216A">
        <w:rPr>
          <w:highlight w:val="yellow"/>
          <w:u w:val="single"/>
        </w:rPr>
        <w:t xml:space="preserve">and many </w:t>
      </w:r>
      <w:r w:rsidRPr="0010216A">
        <w:rPr>
          <w:b/>
          <w:iCs/>
          <w:u w:val="single"/>
          <w:bdr w:val="single" w:sz="24" w:space="0" w:color="auto"/>
        </w:rPr>
        <w:t xml:space="preserve">others </w:t>
      </w:r>
      <w:r w:rsidRPr="0010216A">
        <w:rPr>
          <w:b/>
          <w:iCs/>
          <w:highlight w:val="yellow"/>
          <w:u w:val="single"/>
          <w:bdr w:val="single" w:sz="24" w:space="0" w:color="auto"/>
        </w:rPr>
        <w:t>become involved</w:t>
      </w:r>
      <w:r w:rsidRPr="0010216A">
        <w:rPr>
          <w:b/>
          <w:iCs/>
          <w:u w:val="single"/>
          <w:bdr w:val="single" w:sz="24" w:space="0" w:color="auto"/>
        </w:rPr>
        <w:t xml:space="preserve"> in gang activity </w:t>
      </w:r>
      <w:r w:rsidRPr="0010216A">
        <w:rPr>
          <w:b/>
          <w:iCs/>
          <w:highlight w:val="yellow"/>
          <w:u w:val="single"/>
          <w:bdr w:val="single" w:sz="24" w:space="0" w:color="auto"/>
        </w:rPr>
        <w:t>once in</w:t>
      </w:r>
      <w:r w:rsidRPr="0010216A">
        <w:rPr>
          <w:sz w:val="16"/>
        </w:rPr>
        <w:t xml:space="preserve"> the United States. According to a recent Center for Immigration Studies Backgrounder, </w:t>
      </w:r>
      <w:r w:rsidRPr="0010216A">
        <w:rPr>
          <w:u w:val="single"/>
        </w:rPr>
        <w:t>“</w:t>
      </w:r>
      <w:r w:rsidRPr="0010216A">
        <w:rPr>
          <w:highlight w:val="yellow"/>
          <w:u w:val="single"/>
        </w:rPr>
        <w:t>Immigrant gangs are considered a</w:t>
      </w:r>
      <w:r w:rsidRPr="0010216A">
        <w:rPr>
          <w:u w:val="single"/>
        </w:rPr>
        <w:t xml:space="preserve"> unique public safety </w:t>
      </w:r>
      <w:r w:rsidRPr="0010216A">
        <w:rPr>
          <w:highlight w:val="yellow"/>
          <w:u w:val="single"/>
        </w:rPr>
        <w:t xml:space="preserve">threat due to their members’ </w:t>
      </w:r>
      <w:r w:rsidRPr="0010216A">
        <w:rPr>
          <w:b/>
          <w:iCs/>
          <w:highlight w:val="yellow"/>
          <w:u w:val="single"/>
          <w:bdr w:val="single" w:sz="24" w:space="0" w:color="auto"/>
        </w:rPr>
        <w:t>propensity for violence</w:t>
      </w:r>
      <w:r w:rsidRPr="0010216A">
        <w:rPr>
          <w:highlight w:val="yellow"/>
          <w:u w:val="single"/>
        </w:rPr>
        <w:t xml:space="preserve"> and</w:t>
      </w:r>
      <w:r w:rsidRPr="0010216A">
        <w:rPr>
          <w:u w:val="single"/>
        </w:rPr>
        <w:t xml:space="preserve"> their </w:t>
      </w:r>
      <w:r w:rsidRPr="0010216A">
        <w:rPr>
          <w:b/>
          <w:iCs/>
          <w:highlight w:val="yellow"/>
          <w:u w:val="single"/>
          <w:bdr w:val="single" w:sz="24" w:space="0" w:color="auto"/>
        </w:rPr>
        <w:t>involvement in transnational crime</w:t>
      </w:r>
      <w:r w:rsidRPr="0010216A">
        <w:rPr>
          <w:sz w:val="16"/>
        </w:rPr>
        <w:t xml:space="preserve">…. Once in the United States, immigrant gang members rarely make a living as gangsters. They typically work by day in construction, auto repair, farming, landscaping, and other low-skill occupations where employers are less vigilant about checking status, often using false documents.”42 In spite of this, </w:t>
      </w:r>
      <w:r w:rsidRPr="0010216A">
        <w:rPr>
          <w:u w:val="single"/>
        </w:rPr>
        <w:t>employers continue to hire individuals without verifying their documents and identities and cities continue to enforce sanctuary policies. Both of these practices facilitate gang activity.</w:t>
      </w:r>
    </w:p>
    <w:p w:rsidR="0010216A" w:rsidRPr="0010216A" w:rsidRDefault="0010216A" w:rsidP="0010216A">
      <w:pPr>
        <w:rPr>
          <w:u w:val="single"/>
        </w:rPr>
      </w:pP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Organized crime goes nuclear</w:t>
      </w:r>
    </w:p>
    <w:p w:rsidR="0010216A" w:rsidRPr="0010216A" w:rsidRDefault="0010216A" w:rsidP="0010216A">
      <w:r w:rsidRPr="0010216A">
        <w:rPr>
          <w:b/>
          <w:bCs/>
          <w:sz w:val="26"/>
        </w:rPr>
        <w:t>Dobriansky 2001</w:t>
      </w:r>
      <w:r w:rsidRPr="0010216A">
        <w:t xml:space="preserve"> (Paula – Under Secretary for Global Affairs at the State Department, “The Explosive Growth of Globalized Crime,” http://www.iwar.org.uk/ecoespionage/resources/transnational-crime/gj01.htm)</w:t>
      </w:r>
    </w:p>
    <w:p w:rsidR="0010216A" w:rsidRPr="0010216A" w:rsidRDefault="0010216A" w:rsidP="0010216A">
      <w:pPr>
        <w:rPr>
          <w:u w:val="single"/>
        </w:rPr>
      </w:pPr>
      <w:r w:rsidRPr="0010216A">
        <w:rPr>
          <w:sz w:val="16"/>
        </w:rPr>
        <w:t>Certain types of</w:t>
      </w:r>
      <w:r w:rsidRPr="0010216A">
        <w:rPr>
          <w:u w:val="single"/>
        </w:rPr>
        <w:t xml:space="preserve"> </w:t>
      </w:r>
      <w:r w:rsidRPr="0010216A">
        <w:rPr>
          <w:b/>
          <w:iCs/>
          <w:highlight w:val="cyan"/>
          <w:u w:val="single"/>
          <w:bdr w:val="single" w:sz="24" w:space="0" w:color="auto"/>
        </w:rPr>
        <w:t>international crime</w:t>
      </w:r>
      <w:r w:rsidRPr="0010216A">
        <w:rPr>
          <w:highlight w:val="cyan"/>
          <w:u w:val="single"/>
        </w:rPr>
        <w:t xml:space="preserve"> -- terrorism</w:t>
      </w:r>
      <w:r w:rsidRPr="0010216A">
        <w:rPr>
          <w:u w:val="single"/>
        </w:rPr>
        <w:t xml:space="preserve">, human </w:t>
      </w:r>
      <w:r w:rsidRPr="0010216A">
        <w:rPr>
          <w:highlight w:val="cyan"/>
          <w:u w:val="single"/>
        </w:rPr>
        <w:t>trafficking</w:t>
      </w:r>
      <w:r w:rsidRPr="0010216A">
        <w:rPr>
          <w:u w:val="single"/>
        </w:rPr>
        <w:t xml:space="preserve">, drug trafficking, </w:t>
      </w:r>
      <w:r w:rsidRPr="0010216A">
        <w:rPr>
          <w:highlight w:val="cyan"/>
          <w:u w:val="single"/>
        </w:rPr>
        <w:t xml:space="preserve">and </w:t>
      </w:r>
      <w:r w:rsidRPr="0010216A">
        <w:rPr>
          <w:u w:val="single"/>
        </w:rPr>
        <w:t xml:space="preserve">contraband </w:t>
      </w:r>
      <w:r w:rsidRPr="0010216A">
        <w:rPr>
          <w:highlight w:val="cyan"/>
          <w:u w:val="single"/>
        </w:rPr>
        <w:t xml:space="preserve">smuggling -- involve </w:t>
      </w:r>
      <w:r w:rsidRPr="0010216A">
        <w:rPr>
          <w:b/>
          <w:iCs/>
          <w:highlight w:val="cyan"/>
          <w:u w:val="single"/>
          <w:bdr w:val="single" w:sz="24" w:space="0" w:color="auto"/>
        </w:rPr>
        <w:t>serious violence</w:t>
      </w:r>
      <w:r w:rsidRPr="0010216A">
        <w:rPr>
          <w:highlight w:val="cyan"/>
          <w:u w:val="single"/>
        </w:rPr>
        <w:t xml:space="preserve"> </w:t>
      </w:r>
      <w:r w:rsidRPr="0010216A">
        <w:rPr>
          <w:u w:val="single"/>
        </w:rPr>
        <w:t>and physical harm</w:t>
      </w:r>
      <w:r w:rsidRPr="0010216A">
        <w:rPr>
          <w:sz w:val="16"/>
        </w:rPr>
        <w:t xml:space="preserve">. Other forms -- fraud, extortion, money laundering, bribery, economic espionage, intellectual property theft, and counterfeiting -- don't require guns to cause major damage. Moreover, the spread of information technology has created new categories of cybercrime. For the United States, international crime poses threats on three broad, interrelated fronts. First, the impact is felt directly on the streets of American communities. Hundreds of thousands of individuals enter the U.S. illegally each year, and smuggling of drugs, firearms, stolen cars, child pornography, and other contraband occurs on a wide scale across our borders. Second, the expansion of American business worldwide has opened new opportunities for foreign-based criminals. When an American enterprise abroad is victimized, the consequences may include the loss of profits, productivity, and jobs for Americans at home. Third, </w:t>
      </w:r>
      <w:r w:rsidRPr="0010216A">
        <w:rPr>
          <w:u w:val="single"/>
        </w:rPr>
        <w:t xml:space="preserve">international </w:t>
      </w:r>
      <w:r w:rsidRPr="0010216A">
        <w:rPr>
          <w:highlight w:val="cyan"/>
          <w:u w:val="single"/>
        </w:rPr>
        <w:t xml:space="preserve">criminals engage in </w:t>
      </w:r>
      <w:r w:rsidRPr="0010216A">
        <w:rPr>
          <w:u w:val="single"/>
        </w:rPr>
        <w:t xml:space="preserve">a variety of </w:t>
      </w:r>
      <w:r w:rsidRPr="0010216A">
        <w:rPr>
          <w:highlight w:val="cyan"/>
          <w:u w:val="single"/>
        </w:rPr>
        <w:t xml:space="preserve">activities that pose a </w:t>
      </w:r>
      <w:r w:rsidRPr="0010216A">
        <w:rPr>
          <w:b/>
          <w:iCs/>
          <w:highlight w:val="cyan"/>
          <w:u w:val="single"/>
          <w:bdr w:val="single" w:sz="24" w:space="0" w:color="auto"/>
        </w:rPr>
        <w:t>grave threat</w:t>
      </w:r>
      <w:r w:rsidRPr="0010216A">
        <w:rPr>
          <w:highlight w:val="cyan"/>
          <w:u w:val="single"/>
        </w:rPr>
        <w:t xml:space="preserve"> to </w:t>
      </w:r>
      <w:r w:rsidRPr="0010216A">
        <w:rPr>
          <w:u w:val="single"/>
        </w:rPr>
        <w:t xml:space="preserve">the </w:t>
      </w:r>
      <w:r w:rsidRPr="0010216A">
        <w:rPr>
          <w:sz w:val="16"/>
        </w:rPr>
        <w:t>national security of the United States and</w:t>
      </w:r>
      <w:r w:rsidRPr="0010216A">
        <w:rPr>
          <w:u w:val="single"/>
        </w:rPr>
        <w:t xml:space="preserve"> </w:t>
      </w:r>
      <w:r w:rsidRPr="0010216A">
        <w:rPr>
          <w:sz w:val="16"/>
        </w:rPr>
        <w:t>the</w:t>
      </w:r>
      <w:r w:rsidRPr="0010216A">
        <w:rPr>
          <w:u w:val="single"/>
        </w:rPr>
        <w:t xml:space="preserve"> </w:t>
      </w:r>
      <w:r w:rsidRPr="0010216A">
        <w:rPr>
          <w:b/>
          <w:iCs/>
          <w:highlight w:val="cyan"/>
          <w:u w:val="single"/>
          <w:bdr w:val="single" w:sz="24" w:space="0" w:color="auto"/>
        </w:rPr>
        <w:t>stability</w:t>
      </w:r>
      <w:r w:rsidRPr="0010216A">
        <w:rPr>
          <w:sz w:val="16"/>
          <w:highlight w:val="cyan"/>
        </w:rPr>
        <w:t xml:space="preserve"> </w:t>
      </w:r>
      <w:r w:rsidRPr="0010216A">
        <w:rPr>
          <w:sz w:val="16"/>
        </w:rPr>
        <w:t xml:space="preserve">and values </w:t>
      </w:r>
      <w:r w:rsidRPr="0010216A">
        <w:rPr>
          <w:highlight w:val="cyan"/>
          <w:u w:val="single"/>
        </w:rPr>
        <w:t>of the</w:t>
      </w:r>
      <w:r w:rsidRPr="0010216A">
        <w:rPr>
          <w:u w:val="single"/>
        </w:rPr>
        <w:t xml:space="preserve"> entire </w:t>
      </w:r>
      <w:r w:rsidRPr="0010216A">
        <w:rPr>
          <w:highlight w:val="cyan"/>
          <w:u w:val="single"/>
        </w:rPr>
        <w:t xml:space="preserve">world </w:t>
      </w:r>
      <w:r w:rsidRPr="0010216A">
        <w:rPr>
          <w:u w:val="single"/>
        </w:rPr>
        <w:t xml:space="preserve">community. Examples include the </w:t>
      </w:r>
      <w:r w:rsidRPr="0010216A">
        <w:rPr>
          <w:highlight w:val="cyan"/>
          <w:u w:val="single"/>
        </w:rPr>
        <w:t xml:space="preserve">acquisition of </w:t>
      </w:r>
      <w:r w:rsidRPr="0010216A">
        <w:rPr>
          <w:b/>
          <w:iCs/>
          <w:highlight w:val="cyan"/>
          <w:u w:val="single"/>
          <w:bdr w:val="single" w:sz="24" w:space="0" w:color="auto"/>
        </w:rPr>
        <w:t>w</w:t>
      </w:r>
      <w:r w:rsidRPr="0010216A">
        <w:rPr>
          <w:sz w:val="16"/>
        </w:rPr>
        <w:t xml:space="preserve">eapons of </w:t>
      </w:r>
      <w:r w:rsidRPr="0010216A">
        <w:rPr>
          <w:b/>
          <w:iCs/>
          <w:highlight w:val="cyan"/>
          <w:u w:val="single"/>
          <w:bdr w:val="single" w:sz="24" w:space="0" w:color="auto"/>
        </w:rPr>
        <w:t>m</w:t>
      </w:r>
      <w:r w:rsidRPr="0010216A">
        <w:rPr>
          <w:sz w:val="16"/>
        </w:rPr>
        <w:t xml:space="preserve">ass </w:t>
      </w:r>
      <w:r w:rsidRPr="0010216A">
        <w:rPr>
          <w:b/>
          <w:iCs/>
          <w:highlight w:val="cyan"/>
          <w:u w:val="single"/>
          <w:bdr w:val="single" w:sz="24" w:space="0" w:color="auto"/>
        </w:rPr>
        <w:t>d</w:t>
      </w:r>
      <w:r w:rsidRPr="0010216A">
        <w:rPr>
          <w:sz w:val="16"/>
        </w:rPr>
        <w:t xml:space="preserve">estruction, </w:t>
      </w:r>
      <w:r w:rsidRPr="0010216A">
        <w:rPr>
          <w:u w:val="single"/>
        </w:rPr>
        <w:t xml:space="preserve">trade in banned or dangerous substances, </w:t>
      </w:r>
      <w:r w:rsidRPr="0010216A">
        <w:rPr>
          <w:highlight w:val="cyan"/>
          <w:u w:val="single"/>
        </w:rPr>
        <w:t xml:space="preserve">and trafficking </w:t>
      </w:r>
      <w:r w:rsidRPr="0010216A">
        <w:rPr>
          <w:u w:val="single"/>
        </w:rPr>
        <w:t xml:space="preserve">in women and children. </w:t>
      </w:r>
      <w:r w:rsidRPr="0010216A">
        <w:rPr>
          <w:highlight w:val="cyan"/>
          <w:u w:val="single"/>
        </w:rPr>
        <w:t xml:space="preserve">Corruption </w:t>
      </w:r>
      <w:r w:rsidRPr="0010216A">
        <w:rPr>
          <w:u w:val="single"/>
        </w:rPr>
        <w:t xml:space="preserve">and the enormous flow of unregulated, crime-generated profits </w:t>
      </w:r>
      <w:r w:rsidRPr="0010216A">
        <w:rPr>
          <w:highlight w:val="cyan"/>
          <w:u w:val="single"/>
        </w:rPr>
        <w:t xml:space="preserve">are serious threats to </w:t>
      </w:r>
      <w:r w:rsidRPr="0010216A">
        <w:rPr>
          <w:u w:val="single"/>
        </w:rPr>
        <w:t xml:space="preserve">the stability of </w:t>
      </w:r>
      <w:r w:rsidRPr="0010216A">
        <w:rPr>
          <w:highlight w:val="cyan"/>
          <w:u w:val="single"/>
        </w:rPr>
        <w:t xml:space="preserve">democratic institutions and </w:t>
      </w:r>
      <w:r w:rsidRPr="0010216A">
        <w:rPr>
          <w:u w:val="single"/>
        </w:rPr>
        <w:t xml:space="preserve">free market </w:t>
      </w:r>
      <w:r w:rsidRPr="0010216A">
        <w:rPr>
          <w:highlight w:val="cyan"/>
          <w:u w:val="single"/>
        </w:rPr>
        <w:t xml:space="preserve">economies </w:t>
      </w:r>
      <w:r w:rsidRPr="0010216A">
        <w:rPr>
          <w:u w:val="single"/>
        </w:rPr>
        <w:t>around the world.</w:t>
      </w:r>
    </w:p>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2nc impact overview</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 xml:space="preserve">No impact defense---new criminal smuggling routes ensure nuclear terrorism </w:t>
      </w:r>
    </w:p>
    <w:p w:rsidR="0010216A" w:rsidRPr="0010216A" w:rsidRDefault="0010216A" w:rsidP="0010216A">
      <w:r w:rsidRPr="0010216A">
        <w:rPr>
          <w:b/>
          <w:bCs/>
          <w:sz w:val="26"/>
        </w:rPr>
        <w:t>Roberts 13—</w:t>
      </w:r>
      <w:r w:rsidRPr="0010216A">
        <w:t xml:space="preserve">Weapons of Mass Destructions Policy Specialist [Guy, 4/9/2013, “The Nexus of Organized Crime: WMD”, Institute for Defense and Government Advancement, </w:t>
      </w:r>
      <w:hyperlink r:id="rId44" w:history="1">
        <w:r w:rsidRPr="0010216A">
          <w:t>https://www.hstoday.us/channels/federal-state-local/the-nexus-of-organized-crime-wmd/</w:t>
        </w:r>
      </w:hyperlink>
      <w:r w:rsidRPr="0010216A">
        <w:t>] AMarb</w:t>
      </w:r>
    </w:p>
    <w:p w:rsidR="0010216A" w:rsidRPr="0010216A" w:rsidRDefault="0010216A" w:rsidP="0010216A">
      <w:pPr>
        <w:rPr>
          <w:sz w:val="14"/>
        </w:rPr>
      </w:pPr>
      <w:r w:rsidRPr="0010216A">
        <w:rPr>
          <w:sz w:val="14"/>
        </w:rPr>
        <w:t xml:space="preserve">Can you tell us a little bit about the range of challenges or threat NATO faces in relation to transnational organized crime? One of the </w:t>
      </w:r>
      <w:r w:rsidRPr="0010216A">
        <w:rPr>
          <w:highlight w:val="yellow"/>
          <w:u w:val="single"/>
        </w:rPr>
        <w:t>biggest concerns</w:t>
      </w:r>
      <w:r w:rsidRPr="0010216A">
        <w:rPr>
          <w:u w:val="single"/>
        </w:rPr>
        <w:t xml:space="preserve"> we have </w:t>
      </w:r>
      <w:r w:rsidRPr="0010216A">
        <w:rPr>
          <w:highlight w:val="yellow"/>
          <w:u w:val="single"/>
        </w:rPr>
        <w:t>with</w:t>
      </w:r>
      <w:r w:rsidRPr="0010216A">
        <w:rPr>
          <w:u w:val="single"/>
        </w:rPr>
        <w:t xml:space="preserve"> regard to </w:t>
      </w:r>
      <w:r w:rsidRPr="0010216A">
        <w:rPr>
          <w:highlight w:val="yellow"/>
          <w:u w:val="single"/>
        </w:rPr>
        <w:t>international criminal organizations</w:t>
      </w:r>
      <w:r w:rsidRPr="0010216A">
        <w:rPr>
          <w:u w:val="single"/>
        </w:rPr>
        <w:t xml:space="preserve"> and their activities </w:t>
      </w:r>
      <w:r w:rsidRPr="0010216A">
        <w:rPr>
          <w:highlight w:val="yellow"/>
          <w:u w:val="single"/>
        </w:rPr>
        <w:t xml:space="preserve">is their </w:t>
      </w:r>
      <w:r w:rsidRPr="0010216A">
        <w:rPr>
          <w:b/>
          <w:iCs/>
          <w:highlight w:val="yellow"/>
          <w:u w:val="single"/>
          <w:bdr w:val="single" w:sz="24" w:space="0" w:color="auto"/>
        </w:rPr>
        <w:t>affiliation and collaboration with terrorist</w:t>
      </w:r>
      <w:r w:rsidRPr="0010216A">
        <w:rPr>
          <w:b/>
          <w:iCs/>
          <w:u w:val="single"/>
          <w:bdr w:val="single" w:sz="24" w:space="0" w:color="auto"/>
        </w:rPr>
        <w:t xml:space="preserve"> group</w:t>
      </w:r>
      <w:r w:rsidRPr="0010216A">
        <w:rPr>
          <w:b/>
          <w:iCs/>
          <w:highlight w:val="yellow"/>
          <w:u w:val="single"/>
          <w:bdr w:val="single" w:sz="24" w:space="0" w:color="auto"/>
        </w:rPr>
        <w:t>s</w:t>
      </w:r>
      <w:r w:rsidRPr="0010216A">
        <w:rPr>
          <w:highlight w:val="yellow"/>
          <w:u w:val="single"/>
        </w:rPr>
        <w:t>.</w:t>
      </w:r>
      <w:r w:rsidRPr="0010216A">
        <w:rPr>
          <w:sz w:val="14"/>
        </w:rPr>
        <w:t xml:space="preserve"> The </w:t>
      </w:r>
      <w:r w:rsidRPr="0010216A">
        <w:rPr>
          <w:highlight w:val="yellow"/>
          <w:u w:val="single"/>
        </w:rPr>
        <w:t>nexus</w:t>
      </w:r>
      <w:r w:rsidRPr="0010216A">
        <w:rPr>
          <w:sz w:val="14"/>
        </w:rPr>
        <w:t xml:space="preserve"> between international criminal organizations and terrorists has </w:t>
      </w:r>
      <w:r w:rsidRPr="0010216A">
        <w:rPr>
          <w:highlight w:val="yellow"/>
          <w:u w:val="single"/>
        </w:rPr>
        <w:t>resulted in</w:t>
      </w:r>
      <w:r w:rsidRPr="0010216A">
        <w:rPr>
          <w:u w:val="single"/>
        </w:rPr>
        <w:t xml:space="preserve"> the use of well-established </w:t>
      </w:r>
      <w:r w:rsidRPr="0010216A">
        <w:rPr>
          <w:highlight w:val="yellow"/>
          <w:u w:val="single"/>
        </w:rPr>
        <w:t>smuggling networks</w:t>
      </w:r>
      <w:r w:rsidRPr="0010216A">
        <w:rPr>
          <w:u w:val="single"/>
        </w:rPr>
        <w:t xml:space="preserve"> that were created for criminal activities now also being </w:t>
      </w:r>
      <w:r w:rsidRPr="0010216A">
        <w:rPr>
          <w:highlight w:val="yellow"/>
          <w:u w:val="single"/>
        </w:rPr>
        <w:t>used by terrorists fo</w:t>
      </w:r>
      <w:r w:rsidRPr="0010216A">
        <w:rPr>
          <w:u w:val="single"/>
        </w:rPr>
        <w:t>r</w:t>
      </w:r>
      <w:r w:rsidRPr="0010216A">
        <w:rPr>
          <w:sz w:val="14"/>
        </w:rPr>
        <w:t xml:space="preserve"> potentially, in particular and of particular concern to the alliance, the </w:t>
      </w:r>
      <w:r w:rsidRPr="0010216A">
        <w:rPr>
          <w:b/>
          <w:iCs/>
          <w:highlight w:val="yellow"/>
          <w:u w:val="single"/>
          <w:bdr w:val="single" w:sz="24" w:space="0" w:color="auto"/>
        </w:rPr>
        <w:t>transportation of w</w:t>
      </w:r>
      <w:r w:rsidRPr="0010216A">
        <w:rPr>
          <w:b/>
          <w:iCs/>
          <w:u w:val="single"/>
          <w:bdr w:val="single" w:sz="24" w:space="0" w:color="auto"/>
        </w:rPr>
        <w:t xml:space="preserve">eapons of </w:t>
      </w:r>
      <w:r w:rsidRPr="0010216A">
        <w:rPr>
          <w:b/>
          <w:iCs/>
          <w:highlight w:val="yellow"/>
          <w:u w:val="single"/>
          <w:bdr w:val="single" w:sz="24" w:space="0" w:color="auto"/>
        </w:rPr>
        <w:t>m</w:t>
      </w:r>
      <w:r w:rsidRPr="0010216A">
        <w:rPr>
          <w:b/>
          <w:iCs/>
          <w:u w:val="single"/>
          <w:bdr w:val="single" w:sz="24" w:space="0" w:color="auto"/>
        </w:rPr>
        <w:t xml:space="preserve">ass </w:t>
      </w:r>
      <w:r w:rsidRPr="0010216A">
        <w:rPr>
          <w:b/>
          <w:iCs/>
          <w:highlight w:val="yellow"/>
          <w:u w:val="single"/>
          <w:bdr w:val="single" w:sz="24" w:space="0" w:color="auto"/>
        </w:rPr>
        <w:t>d</w:t>
      </w:r>
      <w:r w:rsidRPr="0010216A">
        <w:rPr>
          <w:b/>
          <w:iCs/>
          <w:u w:val="single"/>
          <w:bdr w:val="single" w:sz="24" w:space="0" w:color="auto"/>
        </w:rPr>
        <w:t>estruction</w:t>
      </w:r>
      <w:r w:rsidRPr="0010216A">
        <w:rPr>
          <w:u w:val="single"/>
        </w:rPr>
        <w:t xml:space="preserve"> </w:t>
      </w:r>
      <w:r w:rsidRPr="0010216A">
        <w:rPr>
          <w:highlight w:val="yellow"/>
          <w:u w:val="single"/>
        </w:rPr>
        <w:t>and materials that could be used</w:t>
      </w:r>
      <w:r w:rsidRPr="0010216A">
        <w:rPr>
          <w:u w:val="single"/>
        </w:rPr>
        <w:t xml:space="preserve"> by terrorists </w:t>
      </w:r>
      <w:r w:rsidRPr="0010216A">
        <w:rPr>
          <w:highlight w:val="yellow"/>
          <w:u w:val="single"/>
        </w:rPr>
        <w:t xml:space="preserve">for </w:t>
      </w:r>
      <w:r w:rsidRPr="0010216A">
        <w:rPr>
          <w:b/>
          <w:iCs/>
          <w:highlight w:val="yellow"/>
          <w:u w:val="single"/>
          <w:bdr w:val="single" w:sz="24" w:space="0" w:color="auto"/>
        </w:rPr>
        <w:t>attacking our cities</w:t>
      </w:r>
      <w:r w:rsidRPr="0010216A">
        <w:rPr>
          <w:sz w:val="14"/>
        </w:rPr>
        <w:t xml:space="preserve"> and our populations. This is something that we continue to be worried about and continue to work with other international organizations to try to prevent. Speak about the proliferation of weapons of mass destruction and what’s being done to mitigate this threat. The </w:t>
      </w:r>
      <w:r w:rsidRPr="0010216A">
        <w:rPr>
          <w:highlight w:val="yellow"/>
          <w:u w:val="single"/>
        </w:rPr>
        <w:t>greatest threat</w:t>
      </w:r>
      <w:r w:rsidRPr="0010216A">
        <w:rPr>
          <w:sz w:val="14"/>
        </w:rPr>
        <w:t xml:space="preserve"> to the alliance </w:t>
      </w:r>
      <w:r w:rsidRPr="0010216A">
        <w:rPr>
          <w:highlight w:val="yellow"/>
          <w:u w:val="single"/>
        </w:rPr>
        <w:t xml:space="preserve">is a </w:t>
      </w:r>
      <w:r w:rsidRPr="0010216A">
        <w:rPr>
          <w:b/>
          <w:iCs/>
          <w:highlight w:val="yellow"/>
          <w:u w:val="single"/>
          <w:bdr w:val="single" w:sz="24" w:space="0" w:color="auto"/>
        </w:rPr>
        <w:t>terrorist group with a nuclear weapon</w:t>
      </w:r>
      <w:r w:rsidRPr="0010216A">
        <w:rPr>
          <w:u w:val="single"/>
        </w:rPr>
        <w:t xml:space="preserve"> and exploding that weapon</w:t>
      </w:r>
      <w:r w:rsidRPr="0010216A">
        <w:rPr>
          <w:sz w:val="14"/>
        </w:rPr>
        <w:t xml:space="preserve"> in one of our cities. We’ve said that </w:t>
      </w:r>
      <w:r w:rsidRPr="0010216A">
        <w:rPr>
          <w:u w:val="single"/>
        </w:rPr>
        <w:t xml:space="preserve">this is the </w:t>
      </w:r>
      <w:r w:rsidRPr="0010216A">
        <w:rPr>
          <w:b/>
          <w:iCs/>
          <w:u w:val="single"/>
          <w:bdr w:val="single" w:sz="24" w:space="0" w:color="auto"/>
        </w:rPr>
        <w:t>greatest threat</w:t>
      </w:r>
      <w:r w:rsidRPr="0010216A">
        <w:rPr>
          <w:u w:val="single"/>
        </w:rPr>
        <w:t xml:space="preserve"> and we continue to worry about those criminal organizations that would facilitate this</w:t>
      </w:r>
      <w:r w:rsidRPr="0010216A">
        <w:rPr>
          <w:sz w:val="14"/>
        </w:rPr>
        <w:t xml:space="preserve"> actually happening. So, we have looked at, number one, our intelligence and information sharing with partner nations and other international organizations in order to help foster a common understanding of potential WMD proliferation trends and threats by terrorist groups, including the identification of proliferation trafficking networks, financing mechanisms and a potential adversary’s WMD capabilities and intentions. Obviously, the role of intelligence is key in identifying and assessing these potential threats as well as our vulnerabilities. The other area, of course, is developing the capabilities to defend against and, if necessary, respond to these threats by having the capability to interdict the illicit trafficking of these materials. Again, this involves working very closely with other international organizations, such as INTERPOL and the International Atomic Energy Agency (IAEA), regional law enforcement organizations, and our nations’ own law enforcement and defense organizations. Speak for a moment on what geographic areas are concerning, are they expanding, how are they being monitored, and where is the greatest threat? What’s interesting about what we see happening is that </w:t>
      </w:r>
      <w:r w:rsidRPr="0010216A">
        <w:rPr>
          <w:highlight w:val="yellow"/>
          <w:u w:val="single"/>
        </w:rPr>
        <w:t>terrorist groups and</w:t>
      </w:r>
      <w:r w:rsidRPr="0010216A">
        <w:rPr>
          <w:u w:val="single"/>
        </w:rPr>
        <w:t xml:space="preserve"> international </w:t>
      </w:r>
      <w:r w:rsidRPr="0010216A">
        <w:rPr>
          <w:highlight w:val="yellow"/>
          <w:u w:val="single"/>
        </w:rPr>
        <w:t xml:space="preserve">criminal organizations are utilizing </w:t>
      </w:r>
      <w:r w:rsidRPr="0010216A">
        <w:rPr>
          <w:b/>
          <w:iCs/>
          <w:highlight w:val="yellow"/>
          <w:u w:val="single"/>
          <w:bdr w:val="single" w:sz="24" w:space="0" w:color="auto"/>
        </w:rPr>
        <w:t>long-standing smuggling routes</w:t>
      </w:r>
      <w:r w:rsidRPr="0010216A">
        <w:rPr>
          <w:highlight w:val="yellow"/>
          <w:u w:val="single"/>
        </w:rPr>
        <w:t xml:space="preserve"> to</w:t>
      </w:r>
      <w:r w:rsidRPr="0010216A">
        <w:rPr>
          <w:u w:val="single"/>
        </w:rPr>
        <w:t xml:space="preserve"> try to </w:t>
      </w:r>
      <w:r w:rsidRPr="0010216A">
        <w:rPr>
          <w:highlight w:val="yellow"/>
          <w:u w:val="single"/>
        </w:rPr>
        <w:t>transport</w:t>
      </w:r>
      <w:r w:rsidRPr="0010216A">
        <w:rPr>
          <w:u w:val="single"/>
        </w:rPr>
        <w:t xml:space="preserve"> these </w:t>
      </w:r>
      <w:r w:rsidRPr="0010216A">
        <w:rPr>
          <w:highlight w:val="yellow"/>
          <w:u w:val="single"/>
        </w:rPr>
        <w:t>materials to NATO countries</w:t>
      </w:r>
      <w:r w:rsidRPr="0010216A">
        <w:rPr>
          <w:u w:val="single"/>
        </w:rPr>
        <w:t>. One of the areas</w:t>
      </w:r>
      <w:r w:rsidRPr="0010216A">
        <w:rPr>
          <w:sz w:val="14"/>
        </w:rPr>
        <w:t xml:space="preserve"> we’re very concerned about </w:t>
      </w:r>
      <w:r w:rsidRPr="0010216A">
        <w:rPr>
          <w:u w:val="single"/>
        </w:rPr>
        <w:t>is</w:t>
      </w:r>
      <w:r w:rsidRPr="0010216A">
        <w:rPr>
          <w:sz w:val="14"/>
        </w:rPr>
        <w:t xml:space="preserve">, for example, </w:t>
      </w:r>
      <w:r w:rsidRPr="0010216A">
        <w:rPr>
          <w:b/>
          <w:iCs/>
          <w:highlight w:val="yellow"/>
          <w:u w:val="single"/>
          <w:bdr w:val="single" w:sz="24" w:space="0" w:color="auto"/>
        </w:rPr>
        <w:t>central Asia</w:t>
      </w:r>
      <w:r w:rsidRPr="0010216A">
        <w:rPr>
          <w:u w:val="single"/>
        </w:rPr>
        <w:t xml:space="preserve"> where a number of the countries</w:t>
      </w:r>
      <w:r w:rsidRPr="0010216A">
        <w:rPr>
          <w:sz w:val="14"/>
        </w:rPr>
        <w:t xml:space="preserve"> in the former Soviet Union still </w:t>
      </w:r>
      <w:r w:rsidRPr="0010216A">
        <w:rPr>
          <w:highlight w:val="yellow"/>
          <w:u w:val="single"/>
        </w:rPr>
        <w:t xml:space="preserve">have </w:t>
      </w:r>
      <w:r w:rsidRPr="0010216A">
        <w:rPr>
          <w:b/>
          <w:iCs/>
          <w:highlight w:val="yellow"/>
          <w:u w:val="single"/>
          <w:bdr w:val="single" w:sz="24" w:space="0" w:color="auto"/>
        </w:rPr>
        <w:t>thousands of radioactive sources</w:t>
      </w:r>
      <w:r w:rsidRPr="0010216A">
        <w:rPr>
          <w:highlight w:val="yellow"/>
          <w:u w:val="single"/>
        </w:rPr>
        <w:t>, which</w:t>
      </w:r>
      <w:r w:rsidRPr="0010216A">
        <w:rPr>
          <w:sz w:val="14"/>
        </w:rPr>
        <w:t xml:space="preserve"> were originally used for a variety of legitimate </w:t>
      </w:r>
      <w:proofErr w:type="gramStart"/>
      <w:r w:rsidRPr="0010216A">
        <w:rPr>
          <w:sz w:val="14"/>
        </w:rPr>
        <w:t>purposes, but</w:t>
      </w:r>
      <w:proofErr w:type="gramEnd"/>
      <w:r w:rsidRPr="0010216A">
        <w:rPr>
          <w:sz w:val="14"/>
        </w:rPr>
        <w:t xml:space="preserve"> are now </w:t>
      </w:r>
      <w:r w:rsidRPr="0010216A">
        <w:rPr>
          <w:highlight w:val="yellow"/>
          <w:u w:val="single"/>
        </w:rPr>
        <w:t xml:space="preserve">are totally </w:t>
      </w:r>
      <w:r w:rsidRPr="0010216A">
        <w:rPr>
          <w:b/>
          <w:iCs/>
          <w:highlight w:val="yellow"/>
          <w:u w:val="single"/>
          <w:bdr w:val="single" w:sz="24" w:space="0" w:color="auto"/>
        </w:rPr>
        <w:t>unsafe-guarded</w:t>
      </w:r>
      <w:r w:rsidRPr="0010216A">
        <w:rPr>
          <w:highlight w:val="yellow"/>
          <w:u w:val="single"/>
        </w:rPr>
        <w:t>.</w:t>
      </w:r>
      <w:r w:rsidRPr="0010216A">
        <w:rPr>
          <w:u w:val="single"/>
        </w:rPr>
        <w:t xml:space="preserve"> </w:t>
      </w:r>
      <w:r w:rsidRPr="0010216A">
        <w:rPr>
          <w:b/>
          <w:iCs/>
          <w:u w:val="single"/>
          <w:bdr w:val="single" w:sz="24" w:space="0" w:color="auto"/>
        </w:rPr>
        <w:t>They’re not protected</w:t>
      </w:r>
      <w:r w:rsidRPr="0010216A">
        <w:rPr>
          <w:u w:val="single"/>
        </w:rPr>
        <w:t xml:space="preserve">, </w:t>
      </w:r>
      <w:r w:rsidRPr="0010216A">
        <w:rPr>
          <w:b/>
          <w:iCs/>
          <w:u w:val="single"/>
          <w:bdr w:val="single" w:sz="24" w:space="0" w:color="auto"/>
        </w:rPr>
        <w:t>they’re not secure</w:t>
      </w:r>
      <w:r w:rsidRPr="0010216A">
        <w:rPr>
          <w:u w:val="single"/>
        </w:rPr>
        <w:t xml:space="preserve">, </w:t>
      </w:r>
      <w:r w:rsidRPr="0010216A">
        <w:rPr>
          <w:highlight w:val="yellow"/>
          <w:u w:val="single"/>
        </w:rPr>
        <w:t>and</w:t>
      </w:r>
      <w:r w:rsidRPr="0010216A">
        <w:rPr>
          <w:u w:val="single"/>
        </w:rPr>
        <w:t xml:space="preserve"> th</w:t>
      </w:r>
      <w:r w:rsidRPr="0010216A">
        <w:rPr>
          <w:highlight w:val="yellow"/>
          <w:u w:val="single"/>
        </w:rPr>
        <w:t xml:space="preserve">ey </w:t>
      </w:r>
      <w:r w:rsidRPr="0010216A">
        <w:rPr>
          <w:b/>
          <w:iCs/>
          <w:highlight w:val="yellow"/>
          <w:u w:val="single"/>
          <w:bdr w:val="single" w:sz="24" w:space="0" w:color="auto"/>
        </w:rPr>
        <w:t>could easily be harvested</w:t>
      </w:r>
      <w:r w:rsidRPr="0010216A">
        <w:rPr>
          <w:highlight w:val="yellow"/>
          <w:u w:val="single"/>
        </w:rPr>
        <w:t xml:space="preserve"> by criminal</w:t>
      </w:r>
      <w:r w:rsidRPr="0010216A">
        <w:rPr>
          <w:u w:val="single"/>
        </w:rPr>
        <w:t>s</w:t>
      </w:r>
      <w:r w:rsidRPr="0010216A">
        <w:rPr>
          <w:sz w:val="14"/>
        </w:rPr>
        <w:t xml:space="preserve"> or terrorist groups.</w:t>
      </w:r>
      <w:r w:rsidRPr="0010216A">
        <w:t xml:space="preserve"> </w:t>
      </w:r>
      <w:r w:rsidRPr="0010216A">
        <w:rPr>
          <w:u w:val="single"/>
        </w:rPr>
        <w:t>They could then be smuggled out of these countries and subsequently shaped into a weapon</w:t>
      </w:r>
      <w:r w:rsidRPr="0010216A">
        <w:rPr>
          <w:sz w:val="14"/>
        </w:rPr>
        <w:t xml:space="preserve"> or put into a weapon-a radiological weapon for example–and detonated in one of our countries. Over the last 20 years the IAEA has tracked thousands of attempts at trafficking and selling these materials. So, the smuggling routes of particular concern are those through the Caspian Sea region, on into the Black Sea area, and then into the Balkans and up into Western Europe.</w:t>
      </w:r>
    </w:p>
    <w:p w:rsidR="0010216A" w:rsidRPr="0010216A" w:rsidRDefault="0010216A" w:rsidP="0010216A">
      <w:pPr>
        <w:keepNext/>
        <w:keepLines/>
        <w:spacing w:before="200"/>
        <w:outlineLvl w:val="3"/>
        <w:rPr>
          <w:rFonts w:eastAsia="Times New Roman" w:cstheme="majorBidi"/>
          <w:b/>
          <w:iCs/>
        </w:rPr>
      </w:pPr>
      <w:r w:rsidRPr="0010216A">
        <w:rPr>
          <w:rFonts w:eastAsia="Times New Roman" w:cstheme="majorBidi"/>
          <w:b/>
          <w:iCs/>
        </w:rPr>
        <w:t>Massively turns the econ advantage</w:t>
      </w:r>
    </w:p>
    <w:p w:rsidR="0010216A" w:rsidRPr="0010216A" w:rsidRDefault="0010216A" w:rsidP="0010216A">
      <w:pPr>
        <w:rPr>
          <w:rFonts w:eastAsia="Calibri"/>
        </w:rPr>
      </w:pPr>
      <w:r w:rsidRPr="0010216A">
        <w:rPr>
          <w:b/>
          <w:bCs/>
          <w:sz w:val="26"/>
        </w:rPr>
        <w:t>Perry 6</w:t>
      </w:r>
      <w:r w:rsidRPr="0010216A">
        <w:rPr>
          <w:rFonts w:eastAsia="Calibri"/>
        </w:rPr>
        <w:t xml:space="preserve"> (William J., Professor – Stanford University and Senior Fellow – Spogli Institute for International Studies, Annals of the American Academy of Political and Social Science, September, p. 86)</w:t>
      </w:r>
    </w:p>
    <w:p w:rsidR="0010216A" w:rsidRPr="0010216A" w:rsidRDefault="0010216A" w:rsidP="0010216A">
      <w:pPr>
        <w:rPr>
          <w:rFonts w:eastAsia="Calibri"/>
        </w:rPr>
      </w:pPr>
      <w:r w:rsidRPr="0010216A">
        <w:rPr>
          <w:rFonts w:eastAsia="Calibri"/>
        </w:rPr>
        <w:t xml:space="preserve">Of course, </w:t>
      </w:r>
      <w:r w:rsidRPr="0010216A">
        <w:rPr>
          <w:rFonts w:eastAsia="Calibri"/>
          <w:bCs/>
          <w:sz w:val="20"/>
          <w:highlight w:val="yellow"/>
          <w:u w:val="single"/>
        </w:rPr>
        <w:t>terrorists setting off a nuclear bomb</w:t>
      </w:r>
      <w:r w:rsidRPr="0010216A">
        <w:rPr>
          <w:rFonts w:eastAsia="Calibri"/>
          <w:bCs/>
          <w:sz w:val="20"/>
          <w:u w:val="single"/>
        </w:rPr>
        <w:t xml:space="preserve"> on U.S. soil</w:t>
      </w:r>
      <w:r w:rsidRPr="0010216A">
        <w:rPr>
          <w:rFonts w:eastAsia="Calibri"/>
        </w:rPr>
        <w:t xml:space="preserve"> would not be equivalent to the nuclear holocaust threatened during the cold war. But it </w:t>
      </w:r>
      <w:r w:rsidRPr="0010216A">
        <w:rPr>
          <w:rFonts w:eastAsia="Calibri"/>
          <w:bCs/>
          <w:sz w:val="20"/>
          <w:highlight w:val="yellow"/>
          <w:u w:val="single"/>
        </w:rPr>
        <w:t>would be the</w:t>
      </w:r>
      <w:r w:rsidRPr="0010216A">
        <w:rPr>
          <w:rFonts w:eastAsia="Calibri"/>
          <w:bCs/>
          <w:sz w:val="20"/>
          <w:u w:val="single"/>
        </w:rPr>
        <w:t xml:space="preserve"> single </w:t>
      </w:r>
      <w:r w:rsidRPr="0010216A">
        <w:rPr>
          <w:rFonts w:eastAsia="Calibri"/>
          <w:bCs/>
          <w:sz w:val="20"/>
          <w:highlight w:val="yellow"/>
          <w:u w:val="single"/>
        </w:rPr>
        <w:t>worst catastrophe</w:t>
      </w:r>
      <w:r w:rsidRPr="0010216A">
        <w:rPr>
          <w:rFonts w:eastAsia="Calibri"/>
          <w:bCs/>
          <w:sz w:val="20"/>
          <w:u w:val="single"/>
        </w:rPr>
        <w:t xml:space="preserve"> this country has ever suffered</w:t>
      </w:r>
      <w:r w:rsidRPr="0010216A">
        <w:rPr>
          <w:rFonts w:eastAsia="Calibri"/>
        </w:rPr>
        <w:t xml:space="preserve">. Just one bomb could result in more than one hundred thousand deaths, and there could be more than one attack. </w:t>
      </w:r>
      <w:r w:rsidRPr="0010216A">
        <w:rPr>
          <w:rFonts w:eastAsia="Calibri"/>
          <w:bCs/>
          <w:sz w:val="20"/>
          <w:u w:val="single"/>
        </w:rPr>
        <w:t xml:space="preserve">The </w:t>
      </w:r>
      <w:r w:rsidRPr="0010216A">
        <w:rPr>
          <w:rFonts w:eastAsia="Calibri"/>
          <w:bCs/>
          <w:sz w:val="20"/>
          <w:highlight w:val="yellow"/>
          <w:u w:val="single"/>
        </w:rPr>
        <w:t xml:space="preserve">direct </w:t>
      </w:r>
      <w:r w:rsidRPr="0010216A">
        <w:rPr>
          <w:rFonts w:eastAsia="Calibri"/>
          <w:bCs/>
          <w:sz w:val="20"/>
          <w:u w:val="single"/>
        </w:rPr>
        <w:t xml:space="preserve">economic </w:t>
      </w:r>
      <w:r w:rsidRPr="0010216A">
        <w:rPr>
          <w:rFonts w:eastAsia="Calibri"/>
          <w:bCs/>
          <w:sz w:val="20"/>
          <w:highlight w:val="yellow"/>
          <w:u w:val="single"/>
        </w:rPr>
        <w:t>losses</w:t>
      </w:r>
      <w:r w:rsidRPr="0010216A">
        <w:rPr>
          <w:rFonts w:eastAsia="Calibri"/>
        </w:rPr>
        <w:t xml:space="preserve"> from the blast </w:t>
      </w:r>
      <w:r w:rsidRPr="0010216A">
        <w:rPr>
          <w:rFonts w:eastAsia="Calibri"/>
          <w:bCs/>
          <w:sz w:val="20"/>
          <w:highlight w:val="yellow"/>
          <w:u w:val="single"/>
        </w:rPr>
        <w:t>would be hundreds of billions</w:t>
      </w:r>
      <w:r w:rsidRPr="0010216A">
        <w:rPr>
          <w:rFonts w:eastAsia="Calibri"/>
        </w:rPr>
        <w:t xml:space="preserve"> of dollars, </w:t>
      </w:r>
      <w:r w:rsidRPr="0010216A">
        <w:rPr>
          <w:rFonts w:eastAsia="Calibri"/>
          <w:bCs/>
          <w:sz w:val="20"/>
          <w:highlight w:val="yellow"/>
          <w:u w:val="single"/>
        </w:rPr>
        <w:t>but the indirect</w:t>
      </w:r>
      <w:r w:rsidRPr="0010216A">
        <w:rPr>
          <w:rFonts w:eastAsia="Calibri"/>
          <w:bCs/>
          <w:sz w:val="20"/>
          <w:u w:val="single"/>
        </w:rPr>
        <w:t xml:space="preserve"> economic </w:t>
      </w:r>
      <w:r w:rsidRPr="0010216A">
        <w:rPr>
          <w:rFonts w:eastAsia="Calibri"/>
          <w:bCs/>
          <w:sz w:val="20"/>
          <w:highlight w:val="yellow"/>
          <w:u w:val="single"/>
        </w:rPr>
        <w:t xml:space="preserve">impact would be </w:t>
      </w:r>
      <w:r w:rsidRPr="0010216A">
        <w:rPr>
          <w:rFonts w:eastAsia="Calibri"/>
          <w:bCs/>
          <w:sz w:val="20"/>
          <w:u w:val="single"/>
        </w:rPr>
        <w:t xml:space="preserve">even </w:t>
      </w:r>
      <w:r w:rsidRPr="0010216A">
        <w:rPr>
          <w:rFonts w:eastAsia="Calibri"/>
          <w:bCs/>
          <w:sz w:val="20"/>
          <w:highlight w:val="yellow"/>
          <w:u w:val="single"/>
        </w:rPr>
        <w:t xml:space="preserve">greater, as </w:t>
      </w:r>
      <w:r w:rsidRPr="0010216A">
        <w:rPr>
          <w:rFonts w:eastAsia="Calibri"/>
          <w:iCs/>
          <w:highlight w:val="yellow"/>
          <w:u w:val="single"/>
          <w:bdr w:val="single" w:sz="8" w:space="0" w:color="auto"/>
        </w:rPr>
        <w:t>worldwide financial markets would collapse</w:t>
      </w:r>
      <w:r w:rsidRPr="0010216A">
        <w:rPr>
          <w:rFonts w:eastAsia="Calibri"/>
          <w:bCs/>
          <w:sz w:val="20"/>
          <w:highlight w:val="yellow"/>
          <w:u w:val="single"/>
        </w:rPr>
        <w:t xml:space="preserve"> in a way that would make the market setback after 9/11 seem </w:t>
      </w:r>
      <w:r w:rsidRPr="0010216A">
        <w:rPr>
          <w:rFonts w:eastAsia="Calibri"/>
          <w:iCs/>
          <w:highlight w:val="yellow"/>
          <w:u w:val="single"/>
          <w:bdr w:val="single" w:sz="8" w:space="0" w:color="auto"/>
        </w:rPr>
        <w:t>mild</w:t>
      </w:r>
      <w:r w:rsidRPr="0010216A">
        <w:rPr>
          <w:rFonts w:eastAsia="Calibri"/>
          <w:bCs/>
          <w:sz w:val="20"/>
          <w:highlight w:val="yellow"/>
          <w:u w:val="single"/>
        </w:rPr>
        <w:t>.</w:t>
      </w:r>
      <w:r w:rsidRPr="0010216A">
        <w:rPr>
          <w:rFonts w:eastAsia="Calibri"/>
        </w:rPr>
        <w:t xml:space="preserve"> And the social and political effects are incalculable, especially if the weapon were detonated in Washington or Moscow or London, crippling the government of that nation. </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And it kills American hegemony- make U.S. appear weak</w:t>
      </w:r>
    </w:p>
    <w:p w:rsidR="0010216A" w:rsidRPr="0010216A" w:rsidRDefault="0010216A" w:rsidP="0010216A">
      <w:pPr>
        <w:rPr>
          <w:b/>
          <w:bCs/>
          <w:sz w:val="26"/>
        </w:rPr>
      </w:pPr>
      <w:r w:rsidRPr="0010216A">
        <w:rPr>
          <w:b/>
          <w:bCs/>
          <w:sz w:val="26"/>
        </w:rPr>
        <w:t>Maloof, specialist on national security affairs, 15</w:t>
      </w:r>
    </w:p>
    <w:p w:rsidR="0010216A" w:rsidRPr="0010216A" w:rsidRDefault="0010216A" w:rsidP="0010216A">
      <w:r w:rsidRPr="0010216A">
        <w:t xml:space="preserve">(Michael, January 8, World Net Daily Politics, “Paris Attack Exposes Obama’s Weakness”, </w:t>
      </w:r>
      <w:hyperlink r:id="rId45" w:history="1">
        <w:r w:rsidRPr="0010216A">
          <w:t>http://www.wnd.com/2015/01/paris-attack-exposes-obamas-weak-response-to-jihad/</w:t>
        </w:r>
      </w:hyperlink>
      <w:r w:rsidRPr="0010216A">
        <w:t>, July 3, 2015, GG)</w:t>
      </w:r>
    </w:p>
    <w:p w:rsidR="0010216A" w:rsidRPr="0010216A" w:rsidRDefault="0010216A" w:rsidP="0010216A">
      <w:pPr>
        <w:rPr>
          <w:u w:val="single"/>
        </w:rPr>
      </w:pPr>
      <w:r w:rsidRPr="0010216A">
        <w:rPr>
          <w:u w:val="single"/>
        </w:rPr>
        <w:t xml:space="preserve">The </w:t>
      </w:r>
      <w:r w:rsidRPr="0010216A">
        <w:rPr>
          <w:highlight w:val="yellow"/>
          <w:u w:val="single"/>
        </w:rPr>
        <w:t>jihadist terrorist attack</w:t>
      </w:r>
      <w:r w:rsidRPr="0010216A">
        <w:rPr>
          <w:sz w:val="16"/>
        </w:rPr>
        <w:t xml:space="preserve"> on the French satirical newspaper Charlie Hebdo in Paris leaving 12 people dead </w:t>
      </w:r>
      <w:r w:rsidRPr="0010216A">
        <w:rPr>
          <w:highlight w:val="yellow"/>
          <w:u w:val="single"/>
        </w:rPr>
        <w:t>has underscored</w:t>
      </w:r>
      <w:r w:rsidRPr="0010216A">
        <w:rPr>
          <w:u w:val="single"/>
        </w:rPr>
        <w:t xml:space="preserve"> concerns that the </w:t>
      </w:r>
      <w:r w:rsidRPr="0010216A">
        <w:rPr>
          <w:highlight w:val="yellow"/>
          <w:u w:val="single"/>
        </w:rPr>
        <w:t>Obama</w:t>
      </w:r>
      <w:r w:rsidRPr="0010216A">
        <w:rPr>
          <w:u w:val="single"/>
        </w:rPr>
        <w:t xml:space="preserve"> administration is in retreat </w:t>
      </w:r>
      <w:r w:rsidRPr="0010216A">
        <w:rPr>
          <w:highlight w:val="yellow"/>
          <w:u w:val="single"/>
        </w:rPr>
        <w:t>and displaying weakness of U.S. leadership</w:t>
      </w:r>
      <w:r w:rsidRPr="0010216A">
        <w:rPr>
          <w:sz w:val="16"/>
        </w:rPr>
        <w:t xml:space="preserve"> in combating the jihadist threat. </w:t>
      </w:r>
      <w:r w:rsidRPr="0010216A">
        <w:rPr>
          <w:u w:val="single"/>
        </w:rPr>
        <w:t xml:space="preserve">“The </w:t>
      </w:r>
      <w:r w:rsidRPr="0010216A">
        <w:rPr>
          <w:highlight w:val="yellow"/>
          <w:u w:val="single"/>
        </w:rPr>
        <w:t>U</w:t>
      </w:r>
      <w:r w:rsidRPr="0010216A">
        <w:rPr>
          <w:u w:val="single"/>
        </w:rPr>
        <w:t xml:space="preserve">nited </w:t>
      </w:r>
      <w:r w:rsidRPr="0010216A">
        <w:rPr>
          <w:highlight w:val="yellow"/>
          <w:u w:val="single"/>
        </w:rPr>
        <w:t>S</w:t>
      </w:r>
      <w:r w:rsidRPr="0010216A">
        <w:rPr>
          <w:u w:val="single"/>
        </w:rPr>
        <w:t xml:space="preserve">tates </w:t>
      </w:r>
      <w:r w:rsidRPr="0010216A">
        <w:rPr>
          <w:highlight w:val="yellow"/>
          <w:u w:val="single"/>
        </w:rPr>
        <w:t>is essentially</w:t>
      </w:r>
      <w:r w:rsidRPr="0010216A">
        <w:rPr>
          <w:sz w:val="16"/>
        </w:rPr>
        <w:t xml:space="preserve"> hors du combat (French for “</w:t>
      </w:r>
      <w:r w:rsidRPr="0010216A">
        <w:rPr>
          <w:highlight w:val="yellow"/>
          <w:u w:val="single"/>
        </w:rPr>
        <w:t>out of the fight</w:t>
      </w:r>
      <w:r w:rsidRPr="0010216A">
        <w:rPr>
          <w:sz w:val="16"/>
        </w:rPr>
        <w:t>”) in the jihad wars – the wars to stay free of Shariah,” analyst Clare Lopez told WND. Now vice president for research and analysis at the Washington-based Center for Security Policy, Lopez said</w:t>
      </w:r>
      <w:r w:rsidRPr="0010216A">
        <w:rPr>
          <w:u w:val="single"/>
        </w:rPr>
        <w:t xml:space="preserve"> President </w:t>
      </w:r>
      <w:r w:rsidRPr="0010216A">
        <w:rPr>
          <w:highlight w:val="yellow"/>
          <w:u w:val="single"/>
        </w:rPr>
        <w:t>Obama</w:t>
      </w:r>
      <w:r w:rsidRPr="0010216A">
        <w:rPr>
          <w:u w:val="single"/>
        </w:rPr>
        <w:t xml:space="preserve"> and his entire administration “</w:t>
      </w:r>
      <w:r w:rsidRPr="0010216A">
        <w:rPr>
          <w:highlight w:val="yellow"/>
          <w:u w:val="single"/>
        </w:rPr>
        <w:t>have withdrawn U.S. military forces, withdrawn U.S. power and influence from critical regions, abandoned former allies</w:t>
      </w:r>
      <w:r w:rsidRPr="0010216A">
        <w:rPr>
          <w:sz w:val="16"/>
        </w:rPr>
        <w:t xml:space="preserve"> – Gadhafi, Mubarak, Israel – in order to favor jihadists, whether al-Qaida or the Muslim Brotherhood in Libya, Egypt, Iran, Iraq, Syria.” She </w:t>
      </w:r>
      <w:r w:rsidRPr="0010216A">
        <w:rPr>
          <w:u w:val="single"/>
        </w:rPr>
        <w:t>said the administration refuses to use terminology that correctly identifies the enemy</w:t>
      </w:r>
      <w:r w:rsidRPr="0010216A">
        <w:rPr>
          <w:sz w:val="16"/>
        </w:rPr>
        <w:t xml:space="preserve">, which she identified as “forces of Islamic jihad and Shariah – Muslim terrorism – Islamic jihad – some combination of these that demonstrates we know that authoritative, mainstream, orthodox Islamic doctrine drives and justifies what Islamic terrorists do.” She said that </w:t>
      </w:r>
      <w:r w:rsidRPr="0010216A">
        <w:rPr>
          <w:u w:val="single"/>
        </w:rPr>
        <w:t>the United States cannot fight “what we will not name”.</w:t>
      </w:r>
    </w:p>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2nc link wall</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Gang member DREAMers will be shielded from deportation because of the plan</w:t>
      </w:r>
    </w:p>
    <w:p w:rsidR="0010216A" w:rsidRPr="0010216A" w:rsidRDefault="0010216A" w:rsidP="0010216A">
      <w:r w:rsidRPr="0010216A">
        <w:rPr>
          <w:b/>
          <w:bCs/>
          <w:sz w:val="26"/>
        </w:rPr>
        <w:t>Vaughan 10</w:t>
      </w:r>
      <w:r w:rsidRPr="0010216A">
        <w:t xml:space="preserve">—Director of Policy Studies for the Center for Immigration Studies, was a Foreign Service Officer with the State Department [Jessica M., 12/14/2010, “DREAM Act Will Shield Some Gang Members from Removal”, Center for Immigration Studies, </w:t>
      </w:r>
      <w:hyperlink r:id="rId46" w:history="1">
        <w:r w:rsidRPr="0010216A">
          <w:t>https://cis.org/Vaughan/DREAM-Act-Will-Shield-Some-Gang-Members-Removal</w:t>
        </w:r>
      </w:hyperlink>
      <w:r w:rsidRPr="0010216A">
        <w:t>] AMarb</w:t>
      </w:r>
    </w:p>
    <w:p w:rsidR="0010216A" w:rsidRPr="0010216A" w:rsidRDefault="0010216A" w:rsidP="0010216A">
      <w:pPr>
        <w:rPr>
          <w:u w:val="single"/>
        </w:rPr>
      </w:pPr>
      <w:r w:rsidRPr="0010216A">
        <w:rPr>
          <w:highlight w:val="yellow"/>
          <w:u w:val="single"/>
        </w:rPr>
        <w:t>If Congress passes</w:t>
      </w:r>
      <w:r w:rsidRPr="0010216A">
        <w:rPr>
          <w:sz w:val="16"/>
        </w:rPr>
        <w:t xml:space="preserve"> the version of </w:t>
      </w:r>
      <w:r w:rsidRPr="0010216A">
        <w:rPr>
          <w:highlight w:val="yellow"/>
          <w:u w:val="single"/>
        </w:rPr>
        <w:t>the DREAM Act</w:t>
      </w:r>
      <w:r w:rsidRPr="0010216A">
        <w:rPr>
          <w:sz w:val="16"/>
        </w:rPr>
        <w:t xml:space="preserve"> approved by the U.S. House last week, </w:t>
      </w:r>
      <w:r w:rsidRPr="0010216A">
        <w:rPr>
          <w:b/>
          <w:iCs/>
          <w:highlight w:val="yellow"/>
          <w:u w:val="single"/>
          <w:bdr w:val="single" w:sz="24" w:space="0" w:color="auto"/>
        </w:rPr>
        <w:t>ICE will</w:t>
      </w:r>
      <w:r w:rsidRPr="0010216A">
        <w:rPr>
          <w:b/>
          <w:iCs/>
          <w:u w:val="single"/>
          <w:bdr w:val="single" w:sz="24" w:space="0" w:color="auto"/>
        </w:rPr>
        <w:t xml:space="preserve"> likely </w:t>
      </w:r>
      <w:r w:rsidRPr="0010216A">
        <w:rPr>
          <w:b/>
          <w:iCs/>
          <w:highlight w:val="yellow"/>
          <w:u w:val="single"/>
          <w:bdr w:val="single" w:sz="24" w:space="0" w:color="auto"/>
        </w:rPr>
        <w:t>have to scale back its successful anti-gang program</w:t>
      </w:r>
      <w:r w:rsidRPr="0010216A">
        <w:rPr>
          <w:sz w:val="16"/>
        </w:rPr>
        <w:t xml:space="preserve"> known as Operation Community Shield, </w:t>
      </w:r>
      <w:r w:rsidRPr="0010216A">
        <w:rPr>
          <w:u w:val="single"/>
        </w:rPr>
        <w:t xml:space="preserve">because </w:t>
      </w:r>
      <w:r w:rsidRPr="0010216A">
        <w:rPr>
          <w:b/>
          <w:iCs/>
          <w:highlight w:val="yellow"/>
          <w:u w:val="single"/>
          <w:bdr w:val="single" w:sz="24" w:space="0" w:color="auto"/>
        </w:rPr>
        <w:t>more than one-fourth</w:t>
      </w:r>
      <w:r w:rsidRPr="0010216A">
        <w:rPr>
          <w:highlight w:val="yellow"/>
          <w:u w:val="single"/>
        </w:rPr>
        <w:t xml:space="preserve"> of</w:t>
      </w:r>
      <w:r w:rsidRPr="0010216A">
        <w:rPr>
          <w:u w:val="single"/>
        </w:rPr>
        <w:t xml:space="preserve"> the </w:t>
      </w:r>
      <w:r w:rsidRPr="0010216A">
        <w:rPr>
          <w:highlight w:val="yellow"/>
          <w:u w:val="single"/>
        </w:rPr>
        <w:t>potential targets could qualify for the amnesty.</w:t>
      </w:r>
      <w:r w:rsidRPr="0010216A">
        <w:rPr>
          <w:u w:val="single"/>
        </w:rPr>
        <w:t xml:space="preserve"> </w:t>
      </w:r>
      <w:r w:rsidRPr="0010216A">
        <w:rPr>
          <w:sz w:val="16"/>
        </w:rPr>
        <w:t xml:space="preserve">The </w:t>
      </w:r>
      <w:r w:rsidRPr="0010216A">
        <w:rPr>
          <w:u w:val="single"/>
        </w:rPr>
        <w:t>DREAM Act allows any illegal alien</w:t>
      </w:r>
      <w:r w:rsidRPr="0010216A">
        <w:rPr>
          <w:sz w:val="16"/>
        </w:rPr>
        <w:t xml:space="preserve"> who meets the loose criteria for age, residency, education, and basic background check </w:t>
      </w:r>
      <w:r w:rsidRPr="0010216A">
        <w:rPr>
          <w:u w:val="single"/>
        </w:rPr>
        <w:t>to receive conditional residency and near-immunity from removal</w:t>
      </w:r>
      <w:r w:rsidRPr="0010216A">
        <w:rPr>
          <w:sz w:val="16"/>
        </w:rPr>
        <w:t xml:space="preserve"> for 10 years, even if he is unable to meet the requirements for permanent status at the end of that period. </w:t>
      </w:r>
      <w:r w:rsidRPr="0010216A">
        <w:rPr>
          <w:highlight w:val="yellow"/>
          <w:u w:val="single"/>
        </w:rPr>
        <w:t>In 2010</w:t>
      </w:r>
      <w:r w:rsidRPr="0010216A">
        <w:rPr>
          <w:sz w:val="16"/>
        </w:rPr>
        <w:t xml:space="preserve">, according to ICE statistics, </w:t>
      </w:r>
      <w:r w:rsidRPr="0010216A">
        <w:rPr>
          <w:highlight w:val="yellow"/>
          <w:u w:val="single"/>
        </w:rPr>
        <w:t>more than 1,300 of the 4,370 gangsters arrested</w:t>
      </w:r>
      <w:r w:rsidRPr="0010216A">
        <w:rPr>
          <w:u w:val="single"/>
        </w:rPr>
        <w:t xml:space="preserve"> were under the age of 30 and </w:t>
      </w:r>
      <w:r w:rsidRPr="0010216A">
        <w:rPr>
          <w:highlight w:val="yellow"/>
          <w:u w:val="single"/>
        </w:rPr>
        <w:t>had yet to commit crimes serious enough to bar them from obtaining the conditional status</w:t>
      </w:r>
      <w:r w:rsidRPr="0010216A">
        <w:rPr>
          <w:u w:val="single"/>
        </w:rPr>
        <w:t xml:space="preserve"> offered under the bill. </w:t>
      </w:r>
      <w:r w:rsidRPr="0010216A">
        <w:rPr>
          <w:highlight w:val="yellow"/>
          <w:u w:val="single"/>
        </w:rPr>
        <w:t>They included hundreds of members</w:t>
      </w:r>
      <w:r w:rsidRPr="0010216A">
        <w:rPr>
          <w:u w:val="single"/>
        </w:rPr>
        <w:t xml:space="preserve"> of MS-13, Surenos, 18th Street, and the Latin Kings, not to mention associates of prison gangs such as Barrio Azteca, the Mexican Mafia, and </w:t>
      </w:r>
      <w:r w:rsidRPr="0010216A">
        <w:rPr>
          <w:highlight w:val="yellow"/>
          <w:u w:val="single"/>
        </w:rPr>
        <w:t xml:space="preserve">groups associated with the </w:t>
      </w:r>
      <w:r w:rsidRPr="0010216A">
        <w:rPr>
          <w:b/>
          <w:iCs/>
          <w:highlight w:val="yellow"/>
          <w:u w:val="single"/>
          <w:bdr w:val="single" w:sz="24" w:space="0" w:color="auto"/>
        </w:rPr>
        <w:t>Mexican drug cartels</w:t>
      </w:r>
      <w:r w:rsidRPr="0010216A">
        <w:rPr>
          <w:highlight w:val="yellow"/>
          <w:u w:val="single"/>
        </w:rPr>
        <w:t>.</w:t>
      </w:r>
      <w:r w:rsidRPr="0010216A">
        <w:t xml:space="preserve"> </w:t>
      </w:r>
      <w:r w:rsidRPr="0010216A">
        <w:rPr>
          <w:sz w:val="16"/>
        </w:rPr>
        <w:t xml:space="preserve">To arrive at this estimate, I analyzed ICE records of gang members arrested in FY2010, filtering for those aliens under the age of 30 with lesser non-violent criminal offenses who had not been previously deported. I could not determine the number who had lived in the United States for at least five years, which is another criterion for amnesty, but then </w:t>
      </w:r>
      <w:r w:rsidRPr="0010216A">
        <w:rPr>
          <w:u w:val="single"/>
        </w:rPr>
        <w:t>under the terms of the DREAM Act, immigration officials won’t really be able to tell with any certainty either.</w:t>
      </w:r>
      <w:r w:rsidRPr="0010216A">
        <w:t xml:space="preserve"> </w:t>
      </w:r>
      <w:r w:rsidRPr="0010216A">
        <w:rPr>
          <w:sz w:val="16"/>
        </w:rPr>
        <w:t xml:space="preserve">The same is true </w:t>
      </w:r>
      <w:r w:rsidRPr="0010216A">
        <w:rPr>
          <w:u w:val="single"/>
        </w:rPr>
        <w:t xml:space="preserve">for </w:t>
      </w:r>
      <w:r w:rsidRPr="0010216A">
        <w:rPr>
          <w:highlight w:val="yellow"/>
          <w:u w:val="single"/>
        </w:rPr>
        <w:t>the education requirement</w:t>
      </w:r>
      <w:r w:rsidRPr="0010216A">
        <w:rPr>
          <w:sz w:val="16"/>
        </w:rPr>
        <w:t xml:space="preserve"> – applicants are supposed to have earned a high school diploma or a GED certificate to obtain conditional residence, but there is no mention of how they will establish that. While it is widely assumed that many gang members have not completed high school, in fact there are many gang members attending high school, and I could find no firm data on the number who don't finish. </w:t>
      </w:r>
      <w:r w:rsidRPr="0010216A">
        <w:rPr>
          <w:highlight w:val="yellow"/>
          <w:u w:val="single"/>
        </w:rPr>
        <w:t xml:space="preserve">For drop-outs, </w:t>
      </w:r>
      <w:r w:rsidRPr="0010216A">
        <w:rPr>
          <w:b/>
          <w:iCs/>
          <w:highlight w:val="yellow"/>
          <w:u w:val="single"/>
          <w:bdr w:val="single" w:sz="24" w:space="0" w:color="auto"/>
        </w:rPr>
        <w:t>fraud will be an attractive and low-risk option</w:t>
      </w:r>
      <w:r w:rsidRPr="0010216A">
        <w:rPr>
          <w:highlight w:val="yellow"/>
          <w:u w:val="single"/>
        </w:rPr>
        <w:t>, considering the</w:t>
      </w:r>
      <w:r w:rsidRPr="0010216A">
        <w:rPr>
          <w:u w:val="single"/>
        </w:rPr>
        <w:t xml:space="preserve"> immigration </w:t>
      </w:r>
      <w:r w:rsidRPr="0010216A">
        <w:rPr>
          <w:highlight w:val="yellow"/>
          <w:u w:val="single"/>
        </w:rPr>
        <w:t xml:space="preserve">agency's </w:t>
      </w:r>
      <w:r w:rsidRPr="0010216A">
        <w:rPr>
          <w:b/>
          <w:iCs/>
          <w:highlight w:val="yellow"/>
          <w:u w:val="single"/>
          <w:bdr w:val="single" w:sz="24" w:space="0" w:color="auto"/>
        </w:rPr>
        <w:t>poor record of detecting fraud</w:t>
      </w:r>
      <w:r w:rsidRPr="0010216A">
        <w:rPr>
          <w:highlight w:val="yellow"/>
          <w:u w:val="single"/>
        </w:rPr>
        <w:t>.</w:t>
      </w:r>
      <w:r w:rsidRPr="0010216A">
        <w:rPr>
          <w:sz w:val="16"/>
        </w:rPr>
        <w:t xml:space="preserve"> The </w:t>
      </w:r>
      <w:r w:rsidRPr="0010216A">
        <w:rPr>
          <w:highlight w:val="yellow"/>
          <w:u w:val="single"/>
        </w:rPr>
        <w:t>DREAM Act conditional status is good for</w:t>
      </w:r>
      <w:r w:rsidRPr="0010216A">
        <w:rPr>
          <w:u w:val="single"/>
        </w:rPr>
        <w:t xml:space="preserve"> up to </w:t>
      </w:r>
      <w:r w:rsidRPr="0010216A">
        <w:rPr>
          <w:highlight w:val="yellow"/>
          <w:u w:val="single"/>
        </w:rPr>
        <w:t>10 years</w:t>
      </w:r>
      <w:r w:rsidRPr="0010216A">
        <w:rPr>
          <w:u w:val="single"/>
        </w:rPr>
        <w:t xml:space="preserve">, or until the alien acquires a more serious criminal record. As a result, </w:t>
      </w:r>
      <w:r w:rsidRPr="0010216A">
        <w:rPr>
          <w:highlight w:val="yellow"/>
          <w:u w:val="single"/>
        </w:rPr>
        <w:t xml:space="preserve">if the bill passes, it is certain to </w:t>
      </w:r>
      <w:r w:rsidRPr="0010216A">
        <w:rPr>
          <w:b/>
          <w:iCs/>
          <w:highlight w:val="yellow"/>
          <w:u w:val="single"/>
          <w:bdr w:val="single" w:sz="24" w:space="0" w:color="auto"/>
        </w:rPr>
        <w:t>blunt the effectiveness of the anti-gang progra</w:t>
      </w:r>
      <w:r w:rsidRPr="0010216A">
        <w:rPr>
          <w:b/>
          <w:iCs/>
          <w:u w:val="single"/>
          <w:bdr w:val="single" w:sz="24" w:space="0" w:color="auto"/>
        </w:rPr>
        <w:t>m</w:t>
      </w:r>
      <w:r w:rsidRPr="0010216A">
        <w:rPr>
          <w:u w:val="single"/>
        </w:rPr>
        <w:t xml:space="preserve"> for the next few years, </w:t>
      </w:r>
      <w:r w:rsidRPr="0010216A">
        <w:rPr>
          <w:highlight w:val="yellow"/>
          <w:u w:val="single"/>
        </w:rPr>
        <w:t>as</w:t>
      </w:r>
      <w:r w:rsidRPr="0010216A">
        <w:rPr>
          <w:u w:val="single"/>
        </w:rPr>
        <w:t xml:space="preserve"> a significant number of </w:t>
      </w:r>
      <w:r w:rsidRPr="0010216A">
        <w:rPr>
          <w:highlight w:val="yellow"/>
          <w:u w:val="single"/>
        </w:rPr>
        <w:t xml:space="preserve">gang members would be </w:t>
      </w:r>
      <w:r w:rsidRPr="0010216A">
        <w:rPr>
          <w:b/>
          <w:iCs/>
          <w:highlight w:val="yellow"/>
          <w:u w:val="single"/>
          <w:bdr w:val="single" w:sz="24" w:space="0" w:color="auto"/>
        </w:rPr>
        <w:t>shielded from removal</w:t>
      </w:r>
      <w:r w:rsidRPr="0010216A">
        <w:rPr>
          <w:highlight w:val="yellow"/>
          <w:u w:val="single"/>
        </w:rPr>
        <w:t>.</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 xml:space="preserve">They’ll resort to any means necessary to obtain jobs </w:t>
      </w:r>
    </w:p>
    <w:p w:rsidR="0010216A" w:rsidRPr="0010216A" w:rsidRDefault="0010216A" w:rsidP="0010216A">
      <w:r w:rsidRPr="0010216A">
        <w:rPr>
          <w:b/>
          <w:bCs/>
          <w:sz w:val="26"/>
        </w:rPr>
        <w:t>Mortensen 9</w:t>
      </w:r>
      <w:r w:rsidRPr="0010216A">
        <w:t>—PhD, is a retired career U.S. Foreign Service Officer and former Society for Human Resource Management senior executive [Ronald W., 6/19/2009, “Illegal, but Not Undocumented Identity Theft, Document Fraud, and Illegal Employment”, Center for Immigration Studies, https://www.cis.org/Report/Illegal-Not-Undocumented] AMarb</w:t>
      </w:r>
    </w:p>
    <w:p w:rsidR="0010216A" w:rsidRPr="0010216A" w:rsidRDefault="0010216A" w:rsidP="0010216A">
      <w:pPr>
        <w:rPr>
          <w:b/>
          <w:iCs/>
          <w:u w:val="single"/>
          <w:bdr w:val="single" w:sz="24" w:space="0" w:color="auto"/>
        </w:rPr>
      </w:pPr>
      <w:r w:rsidRPr="0010216A">
        <w:rPr>
          <w:b/>
          <w:iCs/>
          <w:highlight w:val="yellow"/>
          <w:u w:val="single"/>
          <w:bdr w:val="single" w:sz="24" w:space="0" w:color="auto"/>
        </w:rPr>
        <w:t>Illegal Aliens “Forced” to Commit Felonies</w:t>
      </w:r>
    </w:p>
    <w:p w:rsidR="0010216A" w:rsidRPr="0010216A" w:rsidRDefault="0010216A" w:rsidP="0010216A">
      <w:pPr>
        <w:rPr>
          <w:sz w:val="16"/>
        </w:rPr>
      </w:pPr>
      <w:r w:rsidRPr="0010216A">
        <w:rPr>
          <w:sz w:val="16"/>
        </w:rPr>
        <w:t xml:space="preserve">America’s political, media, civic, religious, and educational leaders try to justify illegal alien document fraud, perjury, and identity theft by arguing that the </w:t>
      </w:r>
      <w:r w:rsidRPr="0010216A">
        <w:rPr>
          <w:highlight w:val="yellow"/>
          <w:u w:val="single"/>
        </w:rPr>
        <w:t>unauthorized workers are forced to commit these crimes</w:t>
      </w:r>
      <w:r w:rsidRPr="0010216A">
        <w:rPr>
          <w:u w:val="single"/>
        </w:rPr>
        <w:t xml:space="preserve"> in order </w:t>
      </w:r>
      <w:r w:rsidRPr="0010216A">
        <w:rPr>
          <w:highlight w:val="yellow"/>
          <w:u w:val="single"/>
        </w:rPr>
        <w:t xml:space="preserve">to </w:t>
      </w:r>
      <w:r w:rsidRPr="0010216A">
        <w:rPr>
          <w:b/>
          <w:iCs/>
          <w:highlight w:val="yellow"/>
          <w:u w:val="single"/>
          <w:bdr w:val="single" w:sz="24" w:space="0" w:color="auto"/>
        </w:rPr>
        <w:t>obtain jobs</w:t>
      </w:r>
      <w:r w:rsidRPr="0010216A">
        <w:rPr>
          <w:highlight w:val="yellow"/>
          <w:u w:val="single"/>
        </w:rPr>
        <w:t>.</w:t>
      </w:r>
      <w:r w:rsidRPr="0010216A">
        <w:rPr>
          <w:sz w:val="16"/>
        </w:rPr>
        <w:t xml:space="preserve"> For example, in 2006, when asked about illegal alien driven identity theft, former United States Representative Chris Cannon (R-Utah) replied: </w:t>
      </w:r>
      <w:r w:rsidRPr="0010216A">
        <w:rPr>
          <w:u w:val="single"/>
        </w:rPr>
        <w:t>“This is a huge problem, that we sort of force people into.”</w:t>
      </w:r>
      <w:r w:rsidRPr="0010216A">
        <w:rPr>
          <w:sz w:val="16"/>
        </w:rPr>
        <w:t xml:space="preserve">43 [emphasis added] The Associated Press had earlier used the same rationale when its reporter wrote: In 2004, the </w:t>
      </w:r>
      <w:r w:rsidRPr="0010216A">
        <w:rPr>
          <w:highlight w:val="yellow"/>
          <w:u w:val="single"/>
        </w:rPr>
        <w:t>IRS got 7.9 million W-2s with names that didn’t match a Social Security</w:t>
      </w:r>
      <w:r w:rsidRPr="0010216A">
        <w:rPr>
          <w:u w:val="single"/>
        </w:rPr>
        <w:t xml:space="preserve"> number. </w:t>
      </w:r>
      <w:r w:rsidRPr="0010216A">
        <w:rPr>
          <w:b/>
          <w:iCs/>
          <w:highlight w:val="yellow"/>
          <w:u w:val="single"/>
          <w:bdr w:val="single" w:sz="24" w:space="0" w:color="auto"/>
        </w:rPr>
        <w:t>More than half</w:t>
      </w:r>
      <w:r w:rsidRPr="0010216A">
        <w:rPr>
          <w:highlight w:val="yellow"/>
          <w:u w:val="single"/>
        </w:rPr>
        <w:t xml:space="preserve"> were from</w:t>
      </w:r>
      <w:r w:rsidRPr="0010216A">
        <w:rPr>
          <w:u w:val="single"/>
        </w:rPr>
        <w:t xml:space="preserve"> California, Texas, Florida, and Illinois</w:t>
      </w:r>
      <w:r w:rsidRPr="0010216A">
        <w:rPr>
          <w:highlight w:val="yellow"/>
          <w:u w:val="single"/>
        </w:rPr>
        <w:t xml:space="preserve">, states with </w:t>
      </w:r>
      <w:r w:rsidRPr="0010216A">
        <w:rPr>
          <w:b/>
          <w:iCs/>
          <w:highlight w:val="yellow"/>
          <w:u w:val="single"/>
          <w:bdr w:val="single" w:sz="24" w:space="0" w:color="auto"/>
        </w:rPr>
        <w:t>large immigrant populations</w:t>
      </w:r>
      <w:r w:rsidRPr="0010216A">
        <w:rPr>
          <w:highlight w:val="yellow"/>
          <w:u w:val="single"/>
        </w:rPr>
        <w:t xml:space="preserve">, leading </w:t>
      </w:r>
      <w:r w:rsidRPr="0010216A">
        <w:rPr>
          <w:b/>
          <w:iCs/>
          <w:highlight w:val="yellow"/>
          <w:u w:val="single"/>
          <w:bdr w:val="single" w:sz="24" w:space="0" w:color="auto"/>
        </w:rPr>
        <w:t>experts</w:t>
      </w:r>
      <w:r w:rsidRPr="0010216A">
        <w:rPr>
          <w:highlight w:val="yellow"/>
          <w:u w:val="single"/>
        </w:rPr>
        <w:t xml:space="preserve"> to believe they</w:t>
      </w:r>
      <w:r w:rsidRPr="0010216A">
        <w:rPr>
          <w:u w:val="single"/>
        </w:rPr>
        <w:t xml:space="preserve"> likely </w:t>
      </w:r>
      <w:r w:rsidRPr="0010216A">
        <w:rPr>
          <w:highlight w:val="yellow"/>
          <w:u w:val="single"/>
        </w:rPr>
        <w:t>represent</w:t>
      </w:r>
      <w:r w:rsidRPr="0010216A">
        <w:rPr>
          <w:u w:val="single"/>
        </w:rPr>
        <w:t xml:space="preserve"> the wages of </w:t>
      </w:r>
      <w:r w:rsidRPr="0010216A">
        <w:rPr>
          <w:highlight w:val="yellow"/>
          <w:u w:val="single"/>
        </w:rPr>
        <w:t>illegal immigrants.</w:t>
      </w:r>
      <w:r w:rsidRPr="0010216A">
        <w:rPr>
          <w:sz w:val="16"/>
        </w:rPr>
        <w:t xml:space="preserve"> Even immigrants who use ITINs to file taxes are forced to make up a Social Security number when they get a job.44 [emphasis added] An editorial in the Deseret News (Utah) stated that the solution to illegal immigration would be to give illegal aliens a “work permit that keeps them from having to forge Social Security cards.”45 [emphasis added] </w:t>
      </w:r>
      <w:r w:rsidRPr="0010216A">
        <w:rPr>
          <w:u w:val="single"/>
        </w:rPr>
        <w:t xml:space="preserve">Illegal </w:t>
      </w:r>
      <w:r w:rsidRPr="0010216A">
        <w:rPr>
          <w:highlight w:val="yellow"/>
          <w:u w:val="single"/>
        </w:rPr>
        <w:t>aliens, who are used to operating in</w:t>
      </w:r>
      <w:r w:rsidRPr="0010216A">
        <w:rPr>
          <w:u w:val="single"/>
        </w:rPr>
        <w:t xml:space="preserve"> the often </w:t>
      </w:r>
      <w:r w:rsidRPr="0010216A">
        <w:rPr>
          <w:b/>
          <w:iCs/>
          <w:u w:val="single"/>
          <w:bdr w:val="single" w:sz="24" w:space="0" w:color="auto"/>
        </w:rPr>
        <w:t xml:space="preserve">more </w:t>
      </w:r>
      <w:r w:rsidRPr="0010216A">
        <w:rPr>
          <w:b/>
          <w:iCs/>
          <w:highlight w:val="yellow"/>
          <w:u w:val="single"/>
          <w:bdr w:val="single" w:sz="24" w:space="0" w:color="auto"/>
        </w:rPr>
        <w:t>corrupt systems</w:t>
      </w:r>
      <w:r w:rsidRPr="0010216A">
        <w:rPr>
          <w:highlight w:val="yellow"/>
          <w:u w:val="single"/>
        </w:rPr>
        <w:t xml:space="preserve"> of their home countries, </w:t>
      </w:r>
      <w:r w:rsidRPr="0010216A">
        <w:rPr>
          <w:b/>
          <w:iCs/>
          <w:highlight w:val="yellow"/>
          <w:u w:val="single"/>
          <w:bdr w:val="single" w:sz="24" w:space="0" w:color="auto"/>
        </w:rPr>
        <w:t>do what is necessary</w:t>
      </w:r>
      <w:r w:rsidRPr="0010216A">
        <w:rPr>
          <w:highlight w:val="yellow"/>
          <w:u w:val="single"/>
        </w:rPr>
        <w:t xml:space="preserve"> to get</w:t>
      </w:r>
      <w:r w:rsidRPr="0010216A">
        <w:rPr>
          <w:u w:val="single"/>
        </w:rPr>
        <w:t xml:space="preserve"> the </w:t>
      </w:r>
      <w:r w:rsidRPr="0010216A">
        <w:rPr>
          <w:highlight w:val="yellow"/>
          <w:u w:val="single"/>
        </w:rPr>
        <w:t>documents required to work</w:t>
      </w:r>
      <w:r w:rsidRPr="0010216A">
        <w:rPr>
          <w:sz w:val="16"/>
        </w:rPr>
        <w:t xml:space="preserve"> in the United States. When asked why they violate American law, </w:t>
      </w:r>
      <w:r w:rsidRPr="0010216A">
        <w:rPr>
          <w:u w:val="single"/>
        </w:rPr>
        <w:t xml:space="preserve">they justify their actions by saying that </w:t>
      </w:r>
      <w:r w:rsidRPr="0010216A">
        <w:rPr>
          <w:b/>
          <w:iCs/>
          <w:highlight w:val="yellow"/>
          <w:u w:val="single"/>
          <w:bdr w:val="single" w:sz="24" w:space="0" w:color="auto"/>
        </w:rPr>
        <w:t>they had no other choice</w:t>
      </w:r>
      <w:r w:rsidRPr="0010216A">
        <w:rPr>
          <w:sz w:val="16"/>
        </w:rPr>
        <w:t xml:space="preserve">, that </w:t>
      </w:r>
      <w:r w:rsidRPr="0010216A">
        <w:rPr>
          <w:u w:val="single"/>
        </w:rPr>
        <w:t>it’s just like the bribe to the policeman or to the corrupt government official in their home countries.</w:t>
      </w:r>
      <w:r w:rsidRPr="0010216A">
        <w:rPr>
          <w:sz w:val="16"/>
        </w:rPr>
        <w:t xml:space="preserve"> For example: “If I could do it again — I wouldn’t do it [buy an identity and Social Security number for $850], but the laws of this country force you to do it.”46 (emphasis added) This person had been convicted of identity theft and was being deported. “You know, there’s a lot of people, they make documents and we buy them. That’s the only way you can work. </w:t>
      </w:r>
      <w:r w:rsidRPr="0010216A">
        <w:rPr>
          <w:b/>
          <w:iCs/>
          <w:u w:val="single"/>
          <w:bdr w:val="single" w:sz="24" w:space="0" w:color="auto"/>
        </w:rPr>
        <w:t>It’s not legal, but what can you do</w:t>
      </w:r>
      <w:r w:rsidRPr="0010216A">
        <w:rPr>
          <w:u w:val="single"/>
        </w:rPr>
        <w:t>?</w:t>
      </w:r>
      <w:r w:rsidRPr="0010216A">
        <w:rPr>
          <w:sz w:val="16"/>
        </w:rPr>
        <w:t>” The ID this person bought belonged to an IRS agent, which under Minnesota law is a criminal offense.47 “We were working, we weren’t stealing,” she said although she had been convicted of identity theft.48 “In Spanish, Ramos said all she wanted was a job and that she never knew the identity she was using actually belonged to another woman.” Ramos had used a stolen identity when hospitalized leaving the victim with a $17,000 bill and possibly life threatening, corrupted medical records.49</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Empirics prove</w:t>
      </w:r>
    </w:p>
    <w:p w:rsidR="0010216A" w:rsidRPr="0010216A" w:rsidRDefault="0010216A" w:rsidP="0010216A">
      <w:r w:rsidRPr="0010216A">
        <w:rPr>
          <w:b/>
          <w:bCs/>
          <w:sz w:val="26"/>
        </w:rPr>
        <w:t>Krikorian 10</w:t>
      </w:r>
      <w:r w:rsidRPr="0010216A">
        <w:t xml:space="preserve">—Executive Director of the Center for Immigration Studies [Mark, 2/2/2010, “The High Costs of the DREAM ACT”, Fox News, </w:t>
      </w:r>
      <w:hyperlink r:id="rId47" w:history="1">
        <w:r w:rsidRPr="0010216A">
          <w:t>http://www.foxnews.com/opinion/2010/12/02/high-costs-dream-act.html</w:t>
        </w:r>
      </w:hyperlink>
      <w:r w:rsidRPr="0010216A">
        <w:t>] AMarb</w:t>
      </w:r>
    </w:p>
    <w:p w:rsidR="0010216A" w:rsidRDefault="0010216A" w:rsidP="0010216A">
      <w:pPr>
        <w:rPr>
          <w:u w:val="single"/>
        </w:rPr>
      </w:pPr>
      <w:r w:rsidRPr="0010216A">
        <w:rPr>
          <w:sz w:val="16"/>
        </w:rPr>
        <w:t xml:space="preserve">Second, like any other amnesty, the </w:t>
      </w:r>
      <w:r w:rsidRPr="0010216A">
        <w:rPr>
          <w:b/>
          <w:iCs/>
          <w:highlight w:val="yellow"/>
          <w:u w:val="single"/>
          <w:bdr w:val="single" w:sz="24" w:space="0" w:color="auto"/>
        </w:rPr>
        <w:t>DREAM Act is likely to result in massive fraud</w:t>
      </w:r>
      <w:r w:rsidRPr="0010216A">
        <w:rPr>
          <w:highlight w:val="yellow"/>
          <w:u w:val="single"/>
        </w:rPr>
        <w:t>.</w:t>
      </w:r>
      <w:r w:rsidRPr="0010216A">
        <w:rPr>
          <w:u w:val="single"/>
        </w:rPr>
        <w:t xml:space="preserve"> Approximately </w:t>
      </w:r>
      <w:r w:rsidRPr="0010216A">
        <w:rPr>
          <w:highlight w:val="yellow"/>
          <w:u w:val="single"/>
        </w:rPr>
        <w:t>one-fourth of those legalized under the 1986 Immigration</w:t>
      </w:r>
      <w:r w:rsidRPr="0010216A">
        <w:rPr>
          <w:u w:val="single"/>
        </w:rPr>
        <w:t xml:space="preserve"> Reform and Control </w:t>
      </w:r>
      <w:r w:rsidRPr="0010216A">
        <w:rPr>
          <w:highlight w:val="yellow"/>
          <w:u w:val="single"/>
        </w:rPr>
        <w:t>Act received amnesty fraudulently</w:t>
      </w:r>
      <w:r w:rsidRPr="0010216A">
        <w:rPr>
          <w:sz w:val="16"/>
        </w:rPr>
        <w:t xml:space="preserve">, including Mahmud Abouhalima, a leader of the first World Trade Center attack. The </w:t>
      </w:r>
      <w:r w:rsidRPr="0010216A">
        <w:rPr>
          <w:u w:val="single"/>
        </w:rPr>
        <w:t>fraud in that first big amnesty program was so pervasive as to be almost comical</w:t>
      </w:r>
      <w:r w:rsidRPr="0010216A">
        <w:rPr>
          <w:sz w:val="16"/>
        </w:rPr>
        <w:t xml:space="preserve">, with people claiming work histories here that included picking watermelons from trees and digging cherries out of the ground. And yet what does the DREAM Act say about fraud? As Sen. Jeff Sessions (R., Ala.) points out at least one version of the measure “prohibits using any of the information contained in the amnesty application (name, address, length of illegal presence that the alien admits to, etc.) to initiate a removal proceeding or investigate or prosecute fraud in the application process.” </w:t>
      </w:r>
      <w:r w:rsidRPr="0010216A">
        <w:rPr>
          <w:b/>
          <w:iCs/>
          <w:highlight w:val="yellow"/>
          <w:u w:val="single"/>
          <w:bdr w:val="single" w:sz="24" w:space="0" w:color="auto"/>
        </w:rPr>
        <w:t>This is like playing a slot machine without having to put any money in</w:t>
      </w:r>
      <w:r w:rsidRPr="0010216A">
        <w:rPr>
          <w:highlight w:val="yellow"/>
          <w:u w:val="single"/>
        </w:rPr>
        <w:t xml:space="preserve"> — any illegal alien can apply</w:t>
      </w:r>
      <w:r w:rsidRPr="0010216A">
        <w:rPr>
          <w:u w:val="single"/>
        </w:rPr>
        <w:t xml:space="preserve">, and </w:t>
      </w:r>
      <w:r w:rsidRPr="0010216A">
        <w:rPr>
          <w:highlight w:val="yellow"/>
          <w:u w:val="single"/>
        </w:rPr>
        <w:t xml:space="preserve">if he wins, great, but if he loses, he </w:t>
      </w:r>
      <w:r w:rsidRPr="0010216A">
        <w:rPr>
          <w:b/>
          <w:iCs/>
          <w:highlight w:val="yellow"/>
          <w:u w:val="single"/>
          <w:bdr w:val="single" w:sz="24" w:space="0" w:color="auto"/>
        </w:rPr>
        <w:t>cannot be prosecuted</w:t>
      </w:r>
      <w:r w:rsidRPr="0010216A">
        <w:rPr>
          <w:highlight w:val="yellow"/>
          <w:u w:val="single"/>
        </w:rPr>
        <w:t xml:space="preserve"> even if he lied</w:t>
      </w:r>
      <w:r w:rsidRPr="0010216A">
        <w:rPr>
          <w:u w:val="single"/>
        </w:rPr>
        <w:t xml:space="preserve"> through his teeth about everything.</w:t>
      </w:r>
    </w:p>
    <w:p w:rsidR="00323F93" w:rsidRDefault="00323F93" w:rsidP="0010216A">
      <w:pPr>
        <w:rPr>
          <w:u w:val="single"/>
        </w:rPr>
      </w:pPr>
    </w:p>
    <w:p w:rsidR="00323F93" w:rsidRDefault="00323F93" w:rsidP="00323F93">
      <w:pPr>
        <w:pStyle w:val="Heading3"/>
      </w:pPr>
      <w:r>
        <w:t>2NC A2 CIS Bad</w:t>
      </w:r>
    </w:p>
    <w:p w:rsidR="00323F93" w:rsidRDefault="00323F93" w:rsidP="00323F93"/>
    <w:p w:rsidR="00323F93" w:rsidRPr="006F07AE" w:rsidRDefault="00323F93" w:rsidP="00323F93">
      <w:pPr>
        <w:pStyle w:val="Heading4"/>
      </w:pPr>
      <w:r>
        <w:t>CIS is a qualified source—SPLC is wrong to brand all of its arguments as hateful</w:t>
      </w:r>
    </w:p>
    <w:p w:rsidR="00323F93" w:rsidRDefault="00323F93" w:rsidP="00323F93">
      <w:r>
        <w:rPr>
          <w:b/>
        </w:rPr>
        <w:t>Krikorian 17</w:t>
      </w:r>
    </w:p>
    <w:p w:rsidR="00323F93" w:rsidRPr="00286DE9" w:rsidRDefault="00323F93" w:rsidP="00323F93">
      <w:pPr>
        <w:rPr>
          <w:sz w:val="16"/>
          <w:szCs w:val="16"/>
        </w:rPr>
      </w:pPr>
      <w:r w:rsidRPr="00286DE9">
        <w:rPr>
          <w:sz w:val="16"/>
          <w:szCs w:val="16"/>
        </w:rPr>
        <w:t xml:space="preserve">Mark Krikorian (executive director of the Center for Immigration Studies). “How labeling my organization a hate group shuts down public debate.” The Washington Post. March 17, 2017. </w:t>
      </w:r>
      <w:hyperlink r:id="rId48" w:history="1">
        <w:r w:rsidRPr="00286DE9">
          <w:rPr>
            <w:rStyle w:val="Hyperlink"/>
            <w:sz w:val="16"/>
            <w:szCs w:val="16"/>
          </w:rPr>
          <w:t>https://www.washingtonpost.com/opinions/how-labeling-my-organization-a-hate-group-shuts-down-public-debate/2017/03/17/656ab9c8-0812-11e7-93dc-00f9bdd74ed1_story.html?utm_term=.11ad910ca9b1</w:t>
        </w:r>
      </w:hyperlink>
    </w:p>
    <w:p w:rsidR="00323F93" w:rsidRPr="00286DE9" w:rsidRDefault="00323F93" w:rsidP="00323F93">
      <w:pPr>
        <w:rPr>
          <w:sz w:val="16"/>
          <w:szCs w:val="16"/>
        </w:rPr>
      </w:pPr>
    </w:p>
    <w:p w:rsidR="00323F93" w:rsidRPr="006F07AE" w:rsidRDefault="00323F93" w:rsidP="00323F93">
      <w:pPr>
        <w:rPr>
          <w:sz w:val="16"/>
          <w:szCs w:val="16"/>
        </w:rPr>
      </w:pPr>
      <w:r w:rsidRPr="00286DE9">
        <w:rPr>
          <w:sz w:val="16"/>
          <w:szCs w:val="16"/>
        </w:rPr>
        <w:t xml:space="preserve">Are you now, or have you ever been, a “hate group”? This is the question at the heart of an attempt to delegitimize and suppress views regarding immigration held by a large share of the American public. Since 2007, the Southern Poverty Law Center has methodically added mainstream organizations critical of current immigration policy to its blacklist of “hate groups,” including the Federation for American Immigration Reform, the Immigration Reform Law Institute and Californians for Population Stabilization, among others. </w:t>
      </w:r>
      <w:r w:rsidRPr="00286DE9">
        <w:rPr>
          <w:rStyle w:val="StyleUnderline"/>
        </w:rPr>
        <w:t xml:space="preserve">In February, my own organization, the Center for Immigration Studies (CIS), got its turn. The wickedness of the </w:t>
      </w:r>
      <w:r w:rsidRPr="00286DE9">
        <w:rPr>
          <w:rStyle w:val="StyleUnderline"/>
          <w:highlight w:val="cyan"/>
        </w:rPr>
        <w:t>SPLC</w:t>
      </w:r>
      <w:r w:rsidRPr="00286DE9">
        <w:rPr>
          <w:rStyle w:val="StyleUnderline"/>
        </w:rPr>
        <w:t xml:space="preserve">’s blacklist lies in the fact that it </w:t>
      </w:r>
      <w:r w:rsidRPr="00286DE9">
        <w:rPr>
          <w:rStyle w:val="StyleUnderline"/>
          <w:highlight w:val="cyan"/>
        </w:rPr>
        <w:t>conflates groups that</w:t>
      </w:r>
      <w:r w:rsidRPr="00286DE9">
        <w:rPr>
          <w:rStyle w:val="StyleUnderline"/>
        </w:rPr>
        <w:t xml:space="preserve"> really do </w:t>
      </w:r>
      <w:r w:rsidRPr="00286DE9">
        <w:rPr>
          <w:rStyle w:val="StyleUnderline"/>
          <w:highlight w:val="cyan"/>
        </w:rPr>
        <w:t>preach hatred</w:t>
      </w:r>
      <w:r w:rsidRPr="00286DE9">
        <w:rPr>
          <w:rStyle w:val="StyleUnderline"/>
        </w:rPr>
        <w:t xml:space="preserve">, such as the Ku Klux Klan and Nation of Islam, </w:t>
      </w:r>
      <w:r w:rsidRPr="00286DE9">
        <w:rPr>
          <w:rStyle w:val="StyleUnderline"/>
          <w:highlight w:val="cyan"/>
        </w:rPr>
        <w:t>with ones that</w:t>
      </w:r>
      <w:r w:rsidRPr="00286DE9">
        <w:rPr>
          <w:rStyle w:val="StyleUnderline"/>
        </w:rPr>
        <w:t xml:space="preserve"> simply </w:t>
      </w:r>
      <w:r w:rsidRPr="00286DE9">
        <w:rPr>
          <w:rStyle w:val="StyleUnderline"/>
          <w:highlight w:val="cyan"/>
        </w:rPr>
        <w:t>do not share the SPLC’s political preferences.</w:t>
      </w:r>
      <w:r w:rsidRPr="00286DE9">
        <w:rPr>
          <w:rStyle w:val="StyleUnderline"/>
        </w:rPr>
        <w:t xml:space="preserve"> </w:t>
      </w:r>
      <w:r w:rsidRPr="00286DE9">
        <w:rPr>
          <w:sz w:val="16"/>
          <w:szCs w:val="16"/>
        </w:rPr>
        <w:t>The obvious goal is to marginalize the organizations in this second category by bullying reporters into avoiding them, scaring away writers and researchers from working for them, and limiting invitations for them to discuss their work. The rationale offered for CIS’s inclusion on the blacklist is implausible even for those predisposed to support blacklists. The SPLC long ago made a hate figure of John</w:t>
      </w:r>
      <w:r w:rsidRPr="00286DE9">
        <w:rPr>
          <w:rStyle w:val="StyleUnderline"/>
        </w:rPr>
        <w:t xml:space="preserve"> </w:t>
      </w:r>
      <w:r w:rsidRPr="00286DE9">
        <w:rPr>
          <w:rStyle w:val="StyleUnderline"/>
          <w:highlight w:val="cyan"/>
        </w:rPr>
        <w:t>Tanton</w:t>
      </w:r>
      <w:r w:rsidRPr="00286DE9">
        <w:rPr>
          <w:sz w:val="16"/>
          <w:szCs w:val="16"/>
        </w:rPr>
        <w:t>, a controversial Michigan eye doctor it breathlessly describes as the “puppeteer” of various groups skeptical of current immigration policy, including CIS. But whatever his vices and virtues, they are irrelevant to CIS; as he himself</w:t>
      </w:r>
      <w:r w:rsidRPr="00286DE9">
        <w:rPr>
          <w:rStyle w:val="StyleUnderline"/>
        </w:rPr>
        <w:t xml:space="preserve"> </w:t>
      </w:r>
      <w:r w:rsidRPr="00286DE9">
        <w:rPr>
          <w:rStyle w:val="StyleUnderline"/>
          <w:highlight w:val="cyan"/>
        </w:rPr>
        <w:t>has written</w:t>
      </w:r>
      <w:r w:rsidRPr="00286DE9">
        <w:rPr>
          <w:rStyle w:val="StyleUnderline"/>
        </w:rPr>
        <w:t xml:space="preserve">, “I also helped raise a grant in 1985 for the Center for Immigration Studies, but </w:t>
      </w:r>
      <w:r w:rsidRPr="00286DE9">
        <w:rPr>
          <w:rStyle w:val="StyleUnderline"/>
          <w:highlight w:val="cyan"/>
        </w:rPr>
        <w:t>I</w:t>
      </w:r>
      <w:r w:rsidRPr="00286DE9">
        <w:rPr>
          <w:rStyle w:val="StyleUnderline"/>
        </w:rPr>
        <w:t xml:space="preserve"> have </w:t>
      </w:r>
      <w:r w:rsidRPr="00286DE9">
        <w:rPr>
          <w:rStyle w:val="StyleUnderline"/>
          <w:highlight w:val="cyan"/>
        </w:rPr>
        <w:t>played no role in the Center’s growth</w:t>
      </w:r>
      <w:r w:rsidRPr="00286DE9">
        <w:rPr>
          <w:rStyle w:val="StyleUnderline"/>
        </w:rPr>
        <w:t xml:space="preserve"> or development.” </w:t>
      </w:r>
      <w:r w:rsidRPr="006F07AE">
        <w:rPr>
          <w:sz w:val="16"/>
          <w:szCs w:val="16"/>
        </w:rPr>
        <w:t xml:space="preserve">Why CIS should only now qualify for the blacklist is something the SPLC offered no explanation for. Only in a blog post by America’s Voice, an allied group, were SPLC spokesmen quoted explaining how CIS meets their “rigorous criteria for designating organizations as hate groups.” Judge the rigor for yourself. Reason one: CIS has published work by independent researcher Jason Richwine, who wrote a contentious Harvard University dissertation on IQ a decade ago. (His work since has been on other subjects.) If this is evidence of “hate,” then the SPLC is going to need a bigger blacklist; </w:t>
      </w:r>
      <w:r w:rsidRPr="006F07AE">
        <w:rPr>
          <w:rStyle w:val="StyleUnderline"/>
          <w:highlight w:val="cyan"/>
        </w:rPr>
        <w:t>other places</w:t>
      </w:r>
      <w:r w:rsidRPr="006F07AE">
        <w:rPr>
          <w:rStyle w:val="StyleUnderline"/>
        </w:rPr>
        <w:t xml:space="preserve"> that </w:t>
      </w:r>
      <w:r w:rsidRPr="006F07AE">
        <w:rPr>
          <w:rStyle w:val="StyleUnderline"/>
          <w:highlight w:val="cyan"/>
        </w:rPr>
        <w:t>have published Richwine’s work include Forbes</w:t>
      </w:r>
      <w:r w:rsidRPr="006F07AE">
        <w:rPr>
          <w:rStyle w:val="StyleUnderline"/>
        </w:rPr>
        <w:t xml:space="preserve">, Politico, RealClearPolicy </w:t>
      </w:r>
      <w:r w:rsidRPr="006F07AE">
        <w:rPr>
          <w:rStyle w:val="StyleUnderline"/>
          <w:highlight w:val="cyan"/>
        </w:rPr>
        <w:t>and National Review</w:t>
      </w:r>
      <w:r w:rsidRPr="006F07AE">
        <w:rPr>
          <w:rStyle w:val="StyleUnderline"/>
        </w:rPr>
        <w:t>, and his co-authors have included fellows at the American Enterprise Institute and New America. Reasons two and three</w:t>
      </w:r>
      <w:r w:rsidRPr="00286DE9">
        <w:rPr>
          <w:rStyle w:val="StyleUnderline"/>
        </w:rPr>
        <w:t xml:space="preserve"> are almost too trivial to believe: </w:t>
      </w:r>
      <w:r w:rsidRPr="006F07AE">
        <w:rPr>
          <w:rStyle w:val="StyleUnderline"/>
          <w:highlight w:val="cyan"/>
        </w:rPr>
        <w:t>CIS’s</w:t>
      </w:r>
      <w:r w:rsidRPr="00286DE9">
        <w:rPr>
          <w:rStyle w:val="StyleUnderline"/>
        </w:rPr>
        <w:t xml:space="preserve"> weekly </w:t>
      </w:r>
      <w:r w:rsidRPr="006F07AE">
        <w:rPr>
          <w:rStyle w:val="StyleUnderline"/>
          <w:highlight w:val="cyan"/>
        </w:rPr>
        <w:t>email roundup</w:t>
      </w:r>
      <w:r w:rsidRPr="00286DE9">
        <w:rPr>
          <w:rStyle w:val="StyleUnderline"/>
        </w:rPr>
        <w:t xml:space="preserve"> of immigration commentary (from all sides) </w:t>
      </w:r>
      <w:r w:rsidRPr="006F07AE">
        <w:rPr>
          <w:rStyle w:val="StyleUnderline"/>
          <w:highlight w:val="cyan"/>
        </w:rPr>
        <w:t>has occasionally included</w:t>
      </w:r>
      <w:r w:rsidRPr="00286DE9">
        <w:rPr>
          <w:rStyle w:val="StyleUnderline"/>
        </w:rPr>
        <w:t xml:space="preserve"> pieces by </w:t>
      </w:r>
      <w:r w:rsidRPr="006F07AE">
        <w:rPr>
          <w:rStyle w:val="Emphasis"/>
          <w:highlight w:val="cyan"/>
        </w:rPr>
        <w:t>writers who turned out to be cranks</w:t>
      </w:r>
      <w:r w:rsidRPr="00286DE9">
        <w:rPr>
          <w:rStyle w:val="StyleUnderline"/>
        </w:rPr>
        <w:t>; and a nonresident CIS fellow attended the Christmas party of a group the SPLC dislikes</w:t>
      </w:r>
      <w:r w:rsidRPr="006F07AE">
        <w:rPr>
          <w:sz w:val="16"/>
          <w:szCs w:val="16"/>
        </w:rPr>
        <w:t>. Seriously, that’s it. Against these silly objections is CIS’s central role in the immigration policy debate. I offer the following not to boast, or even as evidence that our perspective is correct, but merely to demonstrate the absurdity of the blacklist effort.</w:t>
      </w:r>
      <w:r w:rsidRPr="00286DE9">
        <w:rPr>
          <w:rStyle w:val="StyleUnderline"/>
        </w:rPr>
        <w:t xml:space="preserve"> </w:t>
      </w:r>
      <w:r w:rsidRPr="006F07AE">
        <w:rPr>
          <w:rStyle w:val="StyleUnderline"/>
          <w:highlight w:val="cyan"/>
        </w:rPr>
        <w:t xml:space="preserve">CIS has testified before Congress </w:t>
      </w:r>
      <w:r w:rsidRPr="006F07AE">
        <w:rPr>
          <w:rStyle w:val="Emphasis"/>
          <w:highlight w:val="cyan"/>
        </w:rPr>
        <w:t>more than 100 times</w:t>
      </w:r>
      <w:r w:rsidRPr="00286DE9">
        <w:rPr>
          <w:rStyle w:val="StyleUnderline"/>
        </w:rPr>
        <w:t xml:space="preserve"> over the past 20 years. </w:t>
      </w:r>
      <w:r w:rsidRPr="006F07AE">
        <w:rPr>
          <w:rStyle w:val="StyleUnderline"/>
          <w:highlight w:val="cyan"/>
        </w:rPr>
        <w:t>We’ve also testified before the</w:t>
      </w:r>
      <w:r w:rsidRPr="006F07AE">
        <w:rPr>
          <w:rStyle w:val="StyleUnderline"/>
        </w:rPr>
        <w:t xml:space="preserve"> U.S. </w:t>
      </w:r>
      <w:r w:rsidRPr="006F07AE">
        <w:rPr>
          <w:rStyle w:val="StyleUnderline"/>
          <w:highlight w:val="cyan"/>
        </w:rPr>
        <w:t>Commission on Civil Rights, and our work has been cited by the Supreme Court</w:t>
      </w:r>
      <w:r w:rsidRPr="00286DE9">
        <w:rPr>
          <w:rStyle w:val="StyleUnderline"/>
        </w:rPr>
        <w:t xml:space="preserve"> and the Justice Department’s Office of the Inspector General</w:t>
      </w:r>
      <w:r w:rsidRPr="006F07AE">
        <w:rPr>
          <w:sz w:val="16"/>
          <w:szCs w:val="16"/>
        </w:rPr>
        <w:t xml:space="preserve">. We’ve done contract work for the Census Bureau and the Justice Department. Our director of research was selected by the National Academies of Sciences as an outside reviewer for last year’s magisterial study of the fiscal and economic impacts of immigration. </w:t>
      </w:r>
      <w:r w:rsidRPr="006F07AE">
        <w:rPr>
          <w:rStyle w:val="StyleUnderline"/>
          <w:highlight w:val="cyan"/>
        </w:rPr>
        <w:t>Our authors include scholars at Harvard, Cornell</w:t>
      </w:r>
      <w:r w:rsidRPr="006F07AE">
        <w:rPr>
          <w:rStyle w:val="StyleUnderline"/>
        </w:rPr>
        <w:t xml:space="preserve"> University, Colorado State University, the University of Maryland </w:t>
      </w:r>
      <w:r w:rsidRPr="006F07AE">
        <w:rPr>
          <w:rStyle w:val="StyleUnderline"/>
          <w:highlight w:val="cyan"/>
        </w:rPr>
        <w:t>and elsewhere</w:t>
      </w:r>
      <w:r w:rsidRPr="006F07AE">
        <w:rPr>
          <w:rStyle w:val="StyleUnderline"/>
        </w:rPr>
        <w:t>.</w:t>
      </w:r>
      <w:r w:rsidRPr="00286DE9">
        <w:rPr>
          <w:rStyle w:val="StyleUnderline"/>
        </w:rPr>
        <w:t xml:space="preserve"> </w:t>
      </w:r>
      <w:r w:rsidRPr="006F07AE">
        <w:rPr>
          <w:rStyle w:val="Emphasis"/>
          <w:highlight w:val="cyan"/>
        </w:rPr>
        <w:t>We are one of the most frequently cited sources on immigration</w:t>
      </w:r>
      <w:r w:rsidRPr="00286DE9">
        <w:rPr>
          <w:rStyle w:val="StyleUnderline"/>
        </w:rPr>
        <w:t xml:space="preserve"> </w:t>
      </w:r>
      <w:r w:rsidRPr="006F07AE">
        <w:rPr>
          <w:sz w:val="16"/>
          <w:szCs w:val="16"/>
        </w:rPr>
        <w:t xml:space="preserve">in the media (including in The Post). Equating a group that has such a track record of engagement in the public policy debate with, for instance, the Holy Nation of Odin has nothing to do with warning the public of “hate.” The SPLC’s true purpose can only be to deprive the American people of points of view they need to hear to make informed and intelligent collective decisions. </w:t>
      </w:r>
    </w:p>
    <w:p w:rsidR="00323F93" w:rsidRPr="00323F93" w:rsidRDefault="00323F93" w:rsidP="00323F93"/>
    <w:p w:rsidR="0010216A" w:rsidRDefault="0010216A" w:rsidP="0010216A">
      <w:pPr>
        <w:pStyle w:val="Heading1"/>
      </w:pPr>
      <w:r>
        <w:t>Case</w:t>
      </w:r>
    </w:p>
    <w:p w:rsidR="0010216A" w:rsidRDefault="0010216A" w:rsidP="0010216A"/>
    <w:p w:rsidR="0010216A" w:rsidRDefault="0010216A" w:rsidP="0010216A">
      <w:pPr>
        <w:pStyle w:val="Heading2"/>
      </w:pPr>
      <w:r>
        <w:t>Econ</w:t>
      </w:r>
    </w:p>
    <w:p w:rsidR="0010216A" w:rsidRDefault="0010216A" w:rsidP="0010216A"/>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1nc impact defense</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 xml:space="preserve">“Slow growth” is a </w:t>
      </w:r>
      <w:r w:rsidRPr="0010216A">
        <w:rPr>
          <w:rFonts w:eastAsiaTheme="majorEastAsia" w:cstheme="majorBidi"/>
          <w:b/>
          <w:iCs/>
          <w:u w:val="single"/>
        </w:rPr>
        <w:t>myth</w:t>
      </w:r>
      <w:r w:rsidRPr="0010216A">
        <w:rPr>
          <w:rFonts w:eastAsiaTheme="majorEastAsia" w:cstheme="majorBidi"/>
          <w:b/>
          <w:iCs/>
        </w:rPr>
        <w:t xml:space="preserve"> with </w:t>
      </w:r>
      <w:r w:rsidRPr="0010216A">
        <w:rPr>
          <w:rFonts w:eastAsiaTheme="majorEastAsia" w:cstheme="majorBidi"/>
          <w:b/>
          <w:iCs/>
          <w:u w:val="single"/>
        </w:rPr>
        <w:t>no impact</w:t>
      </w:r>
    </w:p>
    <w:p w:rsidR="0010216A" w:rsidRPr="0010216A" w:rsidRDefault="0010216A" w:rsidP="0010216A">
      <w:r w:rsidRPr="0010216A">
        <w:rPr>
          <w:b/>
          <w:bCs/>
          <w:sz w:val="26"/>
        </w:rPr>
        <w:t>Shaffer 17 –</w:t>
      </w:r>
      <w:r w:rsidRPr="0010216A">
        <w:t xml:space="preserve"> Leslie Shaffer, Senior Writer at CNBC, “Slow Economic Growth? Global Bank Asks, 'Who Cares?'”, CNBC, 8-24, https://www.cnbc.com/2017/08/24/calling-global-economic-growth-dangerously-slow-is-a-myth-dbs-says.html</w:t>
      </w:r>
    </w:p>
    <w:p w:rsidR="0010216A" w:rsidRPr="0010216A" w:rsidRDefault="0010216A" w:rsidP="0010216A">
      <w:pPr>
        <w:rPr>
          <w:sz w:val="16"/>
        </w:rPr>
      </w:pPr>
      <w:r w:rsidRPr="0010216A">
        <w:rPr>
          <w:highlight w:val="yellow"/>
          <w:u w:val="single"/>
        </w:rPr>
        <w:t>The</w:t>
      </w:r>
      <w:r w:rsidRPr="0010216A">
        <w:rPr>
          <w:sz w:val="16"/>
        </w:rPr>
        <w:t xml:space="preserve"> persistent </w:t>
      </w:r>
      <w:r w:rsidRPr="0010216A">
        <w:rPr>
          <w:highlight w:val="yellow"/>
          <w:u w:val="single"/>
        </w:rPr>
        <w:t>belief</w:t>
      </w:r>
      <w:r w:rsidRPr="0010216A">
        <w:rPr>
          <w:u w:val="single"/>
        </w:rPr>
        <w:t xml:space="preserve"> that</w:t>
      </w:r>
      <w:r w:rsidRPr="0010216A">
        <w:rPr>
          <w:sz w:val="16"/>
        </w:rPr>
        <w:t xml:space="preserve"> global economic </w:t>
      </w:r>
      <w:r w:rsidRPr="0010216A">
        <w:rPr>
          <w:highlight w:val="yellow"/>
          <w:u w:val="single"/>
        </w:rPr>
        <w:t>growth is</w:t>
      </w:r>
      <w:r w:rsidRPr="0010216A">
        <w:rPr>
          <w:u w:val="single"/>
        </w:rPr>
        <w:t xml:space="preserve"> "dangerously </w:t>
      </w:r>
      <w:r w:rsidRPr="0010216A">
        <w:rPr>
          <w:highlight w:val="yellow"/>
          <w:u w:val="single"/>
        </w:rPr>
        <w:t>slow</w:t>
      </w:r>
      <w:r w:rsidRPr="0010216A">
        <w:rPr>
          <w:u w:val="single"/>
        </w:rPr>
        <w:t xml:space="preserve">" and fragile </w:t>
      </w:r>
      <w:r w:rsidRPr="0010216A">
        <w:rPr>
          <w:highlight w:val="yellow"/>
          <w:u w:val="single"/>
        </w:rPr>
        <w:t>is</w:t>
      </w:r>
      <w:r w:rsidRPr="0010216A">
        <w:rPr>
          <w:u w:val="single"/>
        </w:rPr>
        <w:t xml:space="preserve"> just </w:t>
      </w:r>
      <w:r w:rsidRPr="0010216A">
        <w:rPr>
          <w:highlight w:val="yellow"/>
          <w:u w:val="single"/>
        </w:rPr>
        <w:t xml:space="preserve">a </w:t>
      </w:r>
      <w:r w:rsidRPr="0010216A">
        <w:rPr>
          <w:b/>
          <w:iCs/>
          <w:highlight w:val="yellow"/>
          <w:u w:val="single"/>
          <w:bdr w:val="single" w:sz="24" w:space="0" w:color="auto"/>
        </w:rPr>
        <w:t>myth</w:t>
      </w:r>
      <w:r w:rsidRPr="0010216A">
        <w:rPr>
          <w:sz w:val="16"/>
        </w:rPr>
        <w:t xml:space="preserve">, DBS said in a note on Thursday. "If you're worried about slow growth today, get used to it. </w:t>
      </w:r>
      <w:r w:rsidRPr="0010216A">
        <w:rPr>
          <w:u w:val="single"/>
        </w:rPr>
        <w:t>It's probably going to be slower five years from now and slower yet five years after that</w:t>
      </w:r>
      <w:r w:rsidRPr="0010216A">
        <w:rPr>
          <w:sz w:val="16"/>
        </w:rPr>
        <w:t xml:space="preserve">," David Carbon, chief economist at DBS, said in the note. In the July update of its World Economic Outlook, </w:t>
      </w:r>
      <w:r w:rsidRPr="0010216A">
        <w:rPr>
          <w:u w:val="single"/>
        </w:rPr>
        <w:t xml:space="preserve">the </w:t>
      </w:r>
      <w:r w:rsidRPr="0010216A">
        <w:rPr>
          <w:b/>
          <w:iCs/>
          <w:highlight w:val="yellow"/>
          <w:u w:val="single"/>
          <w:bdr w:val="single" w:sz="24" w:space="0" w:color="auto"/>
        </w:rPr>
        <w:t>I</w:t>
      </w:r>
      <w:r w:rsidRPr="0010216A">
        <w:rPr>
          <w:u w:val="single"/>
        </w:rPr>
        <w:t xml:space="preserve">nternational </w:t>
      </w:r>
      <w:r w:rsidRPr="0010216A">
        <w:rPr>
          <w:b/>
          <w:iCs/>
          <w:highlight w:val="yellow"/>
          <w:u w:val="single"/>
          <w:bdr w:val="single" w:sz="24" w:space="0" w:color="auto"/>
        </w:rPr>
        <w:t>M</w:t>
      </w:r>
      <w:r w:rsidRPr="0010216A">
        <w:rPr>
          <w:u w:val="single"/>
        </w:rPr>
        <w:t xml:space="preserve">onetary </w:t>
      </w:r>
      <w:r w:rsidRPr="0010216A">
        <w:rPr>
          <w:b/>
          <w:iCs/>
          <w:highlight w:val="yellow"/>
          <w:u w:val="single"/>
          <w:bdr w:val="single" w:sz="24" w:space="0" w:color="auto"/>
        </w:rPr>
        <w:t>F</w:t>
      </w:r>
      <w:r w:rsidRPr="0010216A">
        <w:rPr>
          <w:u w:val="single"/>
        </w:rPr>
        <w:t xml:space="preserve">und </w:t>
      </w:r>
      <w:r w:rsidRPr="0010216A">
        <w:rPr>
          <w:highlight w:val="yellow"/>
          <w:u w:val="single"/>
        </w:rPr>
        <w:t>forecast</w:t>
      </w:r>
      <w:r w:rsidRPr="0010216A">
        <w:rPr>
          <w:u w:val="single"/>
        </w:rPr>
        <w:t xml:space="preserve"> global economic growth of </w:t>
      </w:r>
      <w:r w:rsidRPr="0010216A">
        <w:rPr>
          <w:highlight w:val="yellow"/>
          <w:u w:val="single"/>
        </w:rPr>
        <w:t>3.5 percent</w:t>
      </w:r>
      <w:r w:rsidRPr="0010216A">
        <w:rPr>
          <w:u w:val="single"/>
        </w:rPr>
        <w:t xml:space="preserve"> for 2017 and 3.6 percent for 2018</w:t>
      </w:r>
      <w:r w:rsidRPr="0010216A">
        <w:rPr>
          <w:sz w:val="16"/>
        </w:rPr>
        <w:t xml:space="preserve">, unchanged from its April outlook. The IMF report urged countries to pursue structural reforms, such as commodity exporters diversifying their economies, amid concerns about "shocks" upsetting the apple cart. </w:t>
      </w:r>
      <w:r w:rsidRPr="0010216A">
        <w:rPr>
          <w:highlight w:val="yellow"/>
          <w:u w:val="single"/>
        </w:rPr>
        <w:t>But</w:t>
      </w:r>
      <w:r w:rsidRPr="0010216A">
        <w:rPr>
          <w:sz w:val="16"/>
        </w:rPr>
        <w:t xml:space="preserve"> Carbon said economic </w:t>
      </w:r>
      <w:r w:rsidRPr="0010216A">
        <w:rPr>
          <w:highlight w:val="yellow"/>
          <w:u w:val="single"/>
        </w:rPr>
        <w:t xml:space="preserve">growth </w:t>
      </w:r>
      <w:r w:rsidRPr="0010216A">
        <w:rPr>
          <w:b/>
          <w:iCs/>
          <w:highlight w:val="yellow"/>
          <w:u w:val="single"/>
          <w:bdr w:val="single" w:sz="24" w:space="0" w:color="auto"/>
        </w:rPr>
        <w:t>wasn't in the danger zone</w:t>
      </w:r>
      <w:r w:rsidRPr="0010216A">
        <w:rPr>
          <w:highlight w:val="yellow"/>
          <w:u w:val="single"/>
        </w:rPr>
        <w:t xml:space="preserve"> when</w:t>
      </w:r>
      <w:r w:rsidRPr="0010216A">
        <w:rPr>
          <w:u w:val="single"/>
        </w:rPr>
        <w:t xml:space="preserve"> it's "</w:t>
      </w:r>
      <w:r w:rsidRPr="0010216A">
        <w:rPr>
          <w:highlight w:val="yellow"/>
          <w:u w:val="single"/>
        </w:rPr>
        <w:t>looked at</w:t>
      </w:r>
      <w:r w:rsidRPr="0010216A">
        <w:rPr>
          <w:u w:val="single"/>
        </w:rPr>
        <w:t xml:space="preserve"> the way it should be: </w:t>
      </w:r>
      <w:r w:rsidRPr="0010216A">
        <w:rPr>
          <w:b/>
          <w:iCs/>
          <w:highlight w:val="yellow"/>
          <w:u w:val="single"/>
          <w:bdr w:val="single" w:sz="24" w:space="0" w:color="auto"/>
        </w:rPr>
        <w:t>in per-capita terms</w:t>
      </w:r>
      <w:r w:rsidRPr="0010216A">
        <w:rPr>
          <w:highlight w:val="yellow"/>
          <w:u w:val="single"/>
        </w:rPr>
        <w:t>," with slower</w:t>
      </w:r>
      <w:r w:rsidRPr="0010216A">
        <w:rPr>
          <w:u w:val="single"/>
        </w:rPr>
        <w:t xml:space="preserve"> gross domestic product </w:t>
      </w:r>
      <w:r w:rsidRPr="0010216A">
        <w:rPr>
          <w:highlight w:val="yellow"/>
          <w:u w:val="single"/>
        </w:rPr>
        <w:t>growth due</w:t>
      </w:r>
      <w:r w:rsidRPr="0010216A">
        <w:rPr>
          <w:u w:val="single"/>
        </w:rPr>
        <w:t xml:space="preserve"> mainly </w:t>
      </w:r>
      <w:r w:rsidRPr="0010216A">
        <w:rPr>
          <w:highlight w:val="yellow"/>
          <w:u w:val="single"/>
        </w:rPr>
        <w:t>to</w:t>
      </w:r>
      <w:r w:rsidRPr="0010216A">
        <w:rPr>
          <w:u w:val="single"/>
        </w:rPr>
        <w:t xml:space="preserve"> slower working-age </w:t>
      </w:r>
      <w:r w:rsidRPr="0010216A">
        <w:rPr>
          <w:highlight w:val="yellow"/>
          <w:u w:val="single"/>
        </w:rPr>
        <w:t>population growth</w:t>
      </w:r>
      <w:r w:rsidRPr="0010216A">
        <w:rPr>
          <w:u w:val="single"/>
        </w:rPr>
        <w:t xml:space="preserve">. </w:t>
      </w:r>
      <w:r w:rsidRPr="0010216A">
        <w:rPr>
          <w:highlight w:val="yellow"/>
          <w:u w:val="single"/>
        </w:rPr>
        <w:t>"Per person</w:t>
      </w:r>
      <w:r w:rsidRPr="0010216A">
        <w:rPr>
          <w:u w:val="single"/>
        </w:rPr>
        <w:t xml:space="preserve"> of working age, </w:t>
      </w:r>
      <w:r w:rsidRPr="0010216A">
        <w:rPr>
          <w:highlight w:val="yellow"/>
          <w:u w:val="single"/>
        </w:rPr>
        <w:t xml:space="preserve">growth </w:t>
      </w:r>
      <w:r w:rsidRPr="0010216A">
        <w:rPr>
          <w:b/>
          <w:iCs/>
          <w:highlight w:val="yellow"/>
          <w:u w:val="single"/>
          <w:bdr w:val="single" w:sz="24" w:space="0" w:color="auto"/>
        </w:rPr>
        <w:t>doesn't appear to have slowed at all</w:t>
      </w:r>
      <w:r w:rsidRPr="0010216A">
        <w:rPr>
          <w:u w:val="single"/>
        </w:rPr>
        <w:t xml:space="preserve"> since 1980,"</w:t>
      </w:r>
      <w:r w:rsidRPr="0010216A">
        <w:rPr>
          <w:sz w:val="16"/>
        </w:rPr>
        <w:t xml:space="preserve"> he said</w:t>
      </w:r>
      <w:r w:rsidRPr="0010216A">
        <w:rPr>
          <w:u w:val="single"/>
        </w:rPr>
        <w:t xml:space="preserve">. "To the extent that slower growth results from slower population growth, the response should be: </w:t>
      </w:r>
      <w:r w:rsidRPr="0010216A">
        <w:rPr>
          <w:b/>
          <w:iCs/>
          <w:highlight w:val="yellow"/>
          <w:u w:val="single"/>
          <w:bdr w:val="single" w:sz="24" w:space="0" w:color="auto"/>
        </w:rPr>
        <w:t>who cares?</w:t>
      </w:r>
      <w:r w:rsidRPr="0010216A">
        <w:rPr>
          <w:u w:val="single"/>
        </w:rPr>
        <w:t xml:space="preserve"> It's </w:t>
      </w:r>
      <w:r w:rsidRPr="0010216A">
        <w:rPr>
          <w:highlight w:val="yellow"/>
          <w:u w:val="single"/>
        </w:rPr>
        <w:t xml:space="preserve">growth </w:t>
      </w:r>
      <w:r w:rsidRPr="0010216A">
        <w:rPr>
          <w:b/>
          <w:iCs/>
          <w:highlight w:val="yellow"/>
          <w:u w:val="single"/>
          <w:bdr w:val="single" w:sz="24" w:space="0" w:color="auto"/>
        </w:rPr>
        <w:t>per person</w:t>
      </w:r>
      <w:r w:rsidRPr="0010216A">
        <w:rPr>
          <w:u w:val="single"/>
        </w:rPr>
        <w:t xml:space="preserve"> that </w:t>
      </w:r>
      <w:r w:rsidRPr="0010216A">
        <w:rPr>
          <w:highlight w:val="yellow"/>
          <w:u w:val="single"/>
        </w:rPr>
        <w:t>matters</w:t>
      </w:r>
      <w:r w:rsidRPr="0010216A">
        <w:rPr>
          <w:u w:val="single"/>
        </w:rPr>
        <w:t xml:space="preserve"> — your income, my wage — </w:t>
      </w:r>
      <w:r w:rsidRPr="0010216A">
        <w:rPr>
          <w:highlight w:val="yellow"/>
          <w:u w:val="single"/>
        </w:rPr>
        <w:t>not</w:t>
      </w:r>
      <w:r w:rsidRPr="0010216A">
        <w:rPr>
          <w:u w:val="single"/>
        </w:rPr>
        <w:t xml:space="preserve"> growth </w:t>
      </w:r>
      <w:r w:rsidRPr="0010216A">
        <w:rPr>
          <w:highlight w:val="yellow"/>
          <w:u w:val="single"/>
        </w:rPr>
        <w:t>in</w:t>
      </w:r>
      <w:r w:rsidRPr="0010216A">
        <w:rPr>
          <w:u w:val="single"/>
        </w:rPr>
        <w:t xml:space="preserve"> the </w:t>
      </w:r>
      <w:r w:rsidRPr="0010216A">
        <w:rPr>
          <w:highlight w:val="yellow"/>
          <w:u w:val="single"/>
        </w:rPr>
        <w:t>aggregate</w:t>
      </w:r>
      <w:r w:rsidRPr="0010216A">
        <w:rPr>
          <w:u w:val="single"/>
        </w:rPr>
        <w:t xml:space="preserve">." </w:t>
      </w:r>
      <w:r w:rsidRPr="0010216A">
        <w:rPr>
          <w:sz w:val="16"/>
        </w:rPr>
        <w:t xml:space="preserve">Carbon noted that </w:t>
      </w:r>
      <w:r w:rsidRPr="0010216A">
        <w:rPr>
          <w:u w:val="single"/>
        </w:rPr>
        <w:t>the working-age population growth was falling much more rapidly than population growth overall</w:t>
      </w:r>
      <w:r w:rsidRPr="0010216A">
        <w:rPr>
          <w:sz w:val="16"/>
        </w:rPr>
        <w:t xml:space="preserve">. He pointed to Japan, where the population as a whole fell by 0.2 percent in 2016, while the working age population fell five times more rapidly, by 1 percent each year. </w:t>
      </w:r>
      <w:r w:rsidRPr="0010216A">
        <w:rPr>
          <w:u w:val="single"/>
        </w:rPr>
        <w:t>Europe and the U.S. changes weren't quite as stark, but still showed the same pattern</w:t>
      </w:r>
      <w:r w:rsidRPr="0010216A">
        <w:rPr>
          <w:sz w:val="16"/>
        </w:rPr>
        <w:t xml:space="preserve">, Carbon said, noting a 0.1 to 0.2 percent decline in Europe's working-age population, while in the U.S. that group was growing at 0.4 percent a year, down from 1.2 percent a year a decade ago. </w:t>
      </w:r>
      <w:r w:rsidRPr="0010216A">
        <w:rPr>
          <w:u w:val="single"/>
        </w:rPr>
        <w:t>That translated into simple math suggesting much slower economic growth</w:t>
      </w:r>
      <w:r w:rsidRPr="0010216A">
        <w:rPr>
          <w:sz w:val="16"/>
        </w:rPr>
        <w:t xml:space="preserve">, he said. "Since GDP growth is the sum of labor force growth (in simple terms, WAPG) and growth in output per-person (i.e., productivity growth), a one percent drop in working-age population growth brings an equivalent one percent drop in potential GDP growth," he said. That meant the potential GDP growth in the U.S. was now less than 2 percent a year, down from 3 percent more than a decade ago, he said. It also indicated that </w:t>
      </w:r>
      <w:r w:rsidRPr="0010216A">
        <w:rPr>
          <w:highlight w:val="yellow"/>
          <w:u w:val="single"/>
        </w:rPr>
        <w:t>global</w:t>
      </w:r>
      <w:r w:rsidRPr="0010216A">
        <w:rPr>
          <w:u w:val="single"/>
        </w:rPr>
        <w:t xml:space="preserve"> economic </w:t>
      </w:r>
      <w:r w:rsidRPr="0010216A">
        <w:rPr>
          <w:highlight w:val="yellow"/>
          <w:u w:val="single"/>
        </w:rPr>
        <w:t>growth was</w:t>
      </w:r>
      <w:r w:rsidRPr="0010216A">
        <w:rPr>
          <w:u w:val="single"/>
        </w:rPr>
        <w:t xml:space="preserve"> running </w:t>
      </w:r>
      <w:r w:rsidRPr="0010216A">
        <w:rPr>
          <w:b/>
          <w:iCs/>
          <w:u w:val="single"/>
          <w:bdr w:val="single" w:sz="24" w:space="0" w:color="auto"/>
        </w:rPr>
        <w:t xml:space="preserve">at or </w:t>
      </w:r>
      <w:r w:rsidRPr="0010216A">
        <w:rPr>
          <w:b/>
          <w:iCs/>
          <w:highlight w:val="yellow"/>
          <w:u w:val="single"/>
          <w:bdr w:val="single" w:sz="24" w:space="0" w:color="auto"/>
        </w:rPr>
        <w:t>above potential</w:t>
      </w:r>
      <w:r w:rsidRPr="0010216A">
        <w:rPr>
          <w:sz w:val="16"/>
        </w:rPr>
        <w:t xml:space="preserve">, Carbon said. </w:t>
      </w:r>
      <w:r w:rsidRPr="0010216A">
        <w:rPr>
          <w:u w:val="single"/>
        </w:rPr>
        <w:t xml:space="preserve">"Where's the crisis? </w:t>
      </w:r>
      <w:r w:rsidRPr="0010216A">
        <w:rPr>
          <w:b/>
          <w:iCs/>
          <w:highlight w:val="yellow"/>
          <w:u w:val="single"/>
          <w:bdr w:val="single" w:sz="24" w:space="0" w:color="auto"/>
        </w:rPr>
        <w:t>Where's the danger?</w:t>
      </w:r>
      <w:r w:rsidRPr="0010216A">
        <w:rPr>
          <w:u w:val="single"/>
        </w:rPr>
        <w:t xml:space="preserve"> Why should governments pull out all the stops to raise it further? And would it do any good," he asked. "Odds are, it wouldn't." </w:t>
      </w:r>
      <w:r w:rsidRPr="0010216A">
        <w:rPr>
          <w:sz w:val="16"/>
        </w:rPr>
        <w:t>Indeed, Carbon noted that while Japan's economy was widely considered a laggard, on a per-capita basis, it would become the world's best performer, alongside Germany, with growth twice that of the U.S. and France. "Whether judged over eight years or 16 years, Japan and Germany are the global growth leaders. The U.S. is a distant third. And France has performed every bit as well as the U.S.," he said.</w:t>
      </w:r>
    </w:p>
    <w:p w:rsidR="0010216A" w:rsidRPr="0010216A" w:rsidRDefault="0010216A" w:rsidP="0010216A"/>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No impact to economic decline</w:t>
      </w:r>
    </w:p>
    <w:p w:rsidR="0010216A" w:rsidRPr="0010216A" w:rsidRDefault="0010216A" w:rsidP="0010216A">
      <w:r w:rsidRPr="0010216A">
        <w:rPr>
          <w:b/>
          <w:bCs/>
          <w:sz w:val="26"/>
        </w:rPr>
        <w:t>Drezner ‘14</w:t>
      </w:r>
    </w:p>
    <w:p w:rsidR="0010216A" w:rsidRPr="0010216A" w:rsidRDefault="0010216A" w:rsidP="0010216A">
      <w:pPr>
        <w:rPr>
          <w:sz w:val="18"/>
          <w:szCs w:val="18"/>
        </w:rPr>
      </w:pPr>
      <w:r w:rsidRPr="0010216A">
        <w:rPr>
          <w:sz w:val="18"/>
          <w:szCs w:val="18"/>
        </w:rPr>
        <w:t>Daniel W. Drezner, IR Professor at Tufts University, “The System Worked: Global Economic Governance during the Great Recession,” World Politics, Volume 66. Number 1, January 2014, pp. 123-164</w:t>
      </w:r>
    </w:p>
    <w:p w:rsidR="0010216A" w:rsidRPr="0010216A" w:rsidRDefault="0010216A" w:rsidP="0010216A">
      <w:pPr>
        <w:rPr>
          <w:sz w:val="14"/>
        </w:rPr>
      </w:pPr>
      <w:r w:rsidRPr="0010216A">
        <w:rPr>
          <w:sz w:val="14"/>
        </w:rPr>
        <w:t xml:space="preserve">The final significant outcome addresses </w:t>
      </w:r>
      <w:r w:rsidRPr="0010216A">
        <w:rPr>
          <w:u w:val="single"/>
        </w:rPr>
        <w:t>a dog</w:t>
      </w:r>
      <w:r w:rsidRPr="0010216A">
        <w:rPr>
          <w:sz w:val="14"/>
        </w:rPr>
        <w:t xml:space="preserve"> that </w:t>
      </w:r>
      <w:r w:rsidRPr="0010216A">
        <w:rPr>
          <w:u w:val="single"/>
        </w:rPr>
        <w:t>hasn't barked</w:t>
      </w:r>
      <w:r w:rsidRPr="0010216A">
        <w:rPr>
          <w:sz w:val="14"/>
        </w:rPr>
        <w:t xml:space="preserve">: the effect of the Great Recession on cross-border conflict and violence. </w:t>
      </w:r>
      <w:r w:rsidRPr="0010216A">
        <w:rPr>
          <w:u w:val="single"/>
        </w:rPr>
        <w:t xml:space="preserve">During the initial stages of the crisis, multiple </w:t>
      </w:r>
      <w:r w:rsidRPr="0010216A">
        <w:rPr>
          <w:highlight w:val="yellow"/>
          <w:u w:val="single"/>
        </w:rPr>
        <w:t>analysts asserted</w:t>
      </w:r>
      <w:r w:rsidRPr="0010216A">
        <w:rPr>
          <w:u w:val="single"/>
        </w:rPr>
        <w:t xml:space="preserve"> that </w:t>
      </w:r>
      <w:r w:rsidRPr="0010216A">
        <w:rPr>
          <w:highlight w:val="yellow"/>
          <w:u w:val="single"/>
        </w:rPr>
        <w:t>the</w:t>
      </w:r>
      <w:r w:rsidRPr="0010216A">
        <w:rPr>
          <w:u w:val="single"/>
        </w:rPr>
        <w:t xml:space="preserve"> financial </w:t>
      </w:r>
      <w:r w:rsidRPr="0010216A">
        <w:rPr>
          <w:highlight w:val="yellow"/>
          <w:u w:val="single"/>
        </w:rPr>
        <w:t>crisis would lead states to</w:t>
      </w:r>
      <w:r w:rsidRPr="0010216A">
        <w:rPr>
          <w:u w:val="single"/>
        </w:rPr>
        <w:t xml:space="preserve"> increase their </w:t>
      </w:r>
      <w:r w:rsidRPr="0010216A">
        <w:rPr>
          <w:highlight w:val="yellow"/>
          <w:u w:val="single"/>
        </w:rPr>
        <w:t>use of force</w:t>
      </w:r>
      <w:r w:rsidRPr="0010216A">
        <w:rPr>
          <w:sz w:val="14"/>
        </w:rPr>
        <w:t xml:space="preserve"> as a tool for staying in power.42 They voiced genuine concern that the global economic downturn would lead to an increase in conflict—</w:t>
      </w:r>
      <w:r w:rsidRPr="0010216A">
        <w:rPr>
          <w:u w:val="single"/>
        </w:rPr>
        <w:t>whether through</w:t>
      </w:r>
      <w:r w:rsidRPr="0010216A">
        <w:rPr>
          <w:sz w:val="14"/>
        </w:rPr>
        <w:t xml:space="preserve"> greater internal </w:t>
      </w:r>
      <w:r w:rsidRPr="0010216A">
        <w:rPr>
          <w:u w:val="single"/>
        </w:rPr>
        <w:t>repression, diversionary wars, arms races, or a ratcheting up of great power conflict</w:t>
      </w:r>
      <w:r w:rsidRPr="0010216A">
        <w:rPr>
          <w:sz w:val="14"/>
        </w:rPr>
        <w:t xml:space="preserve">. Violence in the Middle East, border disputes in the South China Sea, and even the disruptions of the Occupy movement fueled impressions of a surge in global public disorder. </w:t>
      </w:r>
      <w:r w:rsidRPr="0010216A">
        <w:rPr>
          <w:b/>
          <w:iCs/>
          <w:u w:val="single"/>
          <w:bdr w:val="single" w:sz="8" w:space="0" w:color="auto"/>
        </w:rPr>
        <w:t xml:space="preserve">The </w:t>
      </w:r>
      <w:r w:rsidRPr="0010216A">
        <w:rPr>
          <w:b/>
          <w:iCs/>
          <w:highlight w:val="yellow"/>
          <w:u w:val="single"/>
          <w:bdr w:val="single" w:sz="8" w:space="0" w:color="auto"/>
        </w:rPr>
        <w:t>aggregate data suggest otherwise</w:t>
      </w:r>
      <w:r w:rsidRPr="0010216A">
        <w:rPr>
          <w:u w:val="single"/>
        </w:rPr>
        <w:t>, however</w:t>
      </w:r>
      <w:r w:rsidRPr="0010216A">
        <w:rPr>
          <w:sz w:val="14"/>
        </w:rPr>
        <w:t>. The Institute for Economics and Peace has concluded that "</w:t>
      </w:r>
      <w:r w:rsidRPr="0010216A">
        <w:rPr>
          <w:highlight w:val="yellow"/>
          <w:u w:val="single"/>
        </w:rPr>
        <w:t>the average level of peacefulness in 2012 is</w:t>
      </w:r>
      <w:r w:rsidRPr="0010216A">
        <w:rPr>
          <w:u w:val="single"/>
        </w:rPr>
        <w:t xml:space="preserve"> approximately </w:t>
      </w:r>
      <w:r w:rsidRPr="0010216A">
        <w:rPr>
          <w:highlight w:val="yellow"/>
          <w:u w:val="single"/>
        </w:rPr>
        <w:t>the same as</w:t>
      </w:r>
      <w:r w:rsidRPr="0010216A">
        <w:rPr>
          <w:u w:val="single"/>
        </w:rPr>
        <w:t xml:space="preserve"> it was in </w:t>
      </w:r>
      <w:r w:rsidRPr="0010216A">
        <w:rPr>
          <w:highlight w:val="yellow"/>
          <w:u w:val="single"/>
        </w:rPr>
        <w:t>2007</w:t>
      </w:r>
      <w:r w:rsidRPr="0010216A">
        <w:rPr>
          <w:sz w:val="14"/>
        </w:rPr>
        <w:t xml:space="preserve">."43 </w:t>
      </w:r>
      <w:r w:rsidRPr="0010216A">
        <w:rPr>
          <w:b/>
          <w:iCs/>
          <w:highlight w:val="yellow"/>
          <w:u w:val="single"/>
          <w:bdr w:val="single" w:sz="8" w:space="0" w:color="auto"/>
        </w:rPr>
        <w:t>Interstate violence</w:t>
      </w:r>
      <w:r w:rsidRPr="0010216A">
        <w:rPr>
          <w:sz w:val="14"/>
        </w:rPr>
        <w:t xml:space="preserve"> in particular </w:t>
      </w:r>
      <w:r w:rsidRPr="0010216A">
        <w:rPr>
          <w:u w:val="single"/>
        </w:rPr>
        <w:t xml:space="preserve">has </w:t>
      </w:r>
      <w:r w:rsidRPr="0010216A">
        <w:rPr>
          <w:b/>
          <w:iCs/>
          <w:highlight w:val="yellow"/>
          <w:u w:val="single"/>
          <w:bdr w:val="single" w:sz="8" w:space="0" w:color="auto"/>
        </w:rPr>
        <w:t>declined</w:t>
      </w:r>
      <w:r w:rsidRPr="0010216A">
        <w:rPr>
          <w:u w:val="single"/>
        </w:rPr>
        <w:t xml:space="preserve"> since the start of the financial crisis, </w:t>
      </w:r>
      <w:r w:rsidRPr="0010216A">
        <w:rPr>
          <w:highlight w:val="yellow"/>
          <w:u w:val="single"/>
        </w:rPr>
        <w:t>as have military expenditures</w:t>
      </w:r>
      <w:r w:rsidRPr="0010216A">
        <w:rPr>
          <w:sz w:val="14"/>
        </w:rPr>
        <w:t xml:space="preserve"> in most sampled countries. Other </w:t>
      </w:r>
      <w:r w:rsidRPr="0010216A">
        <w:rPr>
          <w:b/>
          <w:iCs/>
          <w:highlight w:val="yellow"/>
          <w:u w:val="single"/>
          <w:bdr w:val="single" w:sz="8" w:space="0" w:color="auto"/>
        </w:rPr>
        <w:t>studies confirm</w:t>
      </w:r>
      <w:r w:rsidRPr="0010216A">
        <w:rPr>
          <w:u w:val="single"/>
        </w:rPr>
        <w:t xml:space="preserve"> that</w:t>
      </w:r>
      <w:r w:rsidRPr="0010216A">
        <w:rPr>
          <w:sz w:val="14"/>
        </w:rPr>
        <w:t xml:space="preserve"> </w:t>
      </w:r>
      <w:r w:rsidRPr="0010216A">
        <w:rPr>
          <w:b/>
          <w:iCs/>
          <w:highlight w:val="yellow"/>
          <w:u w:val="single"/>
          <w:bdr w:val="single" w:sz="8" w:space="0" w:color="auto"/>
        </w:rPr>
        <w:t>the</w:t>
      </w:r>
      <w:r w:rsidRPr="0010216A">
        <w:rPr>
          <w:u w:val="single"/>
        </w:rPr>
        <w:t xml:space="preserve"> Great </w:t>
      </w:r>
      <w:r w:rsidRPr="0010216A">
        <w:rPr>
          <w:b/>
          <w:iCs/>
          <w:highlight w:val="yellow"/>
          <w:u w:val="single"/>
          <w:bdr w:val="single" w:sz="8" w:space="0" w:color="auto"/>
        </w:rPr>
        <w:t>Recession has not triggered</w:t>
      </w:r>
      <w:r w:rsidRPr="0010216A">
        <w:rPr>
          <w:u w:val="single"/>
        </w:rPr>
        <w:t xml:space="preserve"> any increase in </w:t>
      </w:r>
      <w:r w:rsidRPr="0010216A">
        <w:rPr>
          <w:b/>
          <w:iCs/>
          <w:highlight w:val="yellow"/>
          <w:u w:val="single"/>
          <w:bdr w:val="single" w:sz="8" w:space="0" w:color="auto"/>
        </w:rPr>
        <w:t>violent conflict</w:t>
      </w:r>
      <w:r w:rsidRPr="0010216A">
        <w:rPr>
          <w:sz w:val="14"/>
        </w:rPr>
        <w:t xml:space="preserve">, as Lotta Themner and Peter Wallensteen conclude: "[T]he pattern is one of relative stability when we consider the trend for the past five years."44 </w:t>
      </w:r>
      <w:r w:rsidRPr="0010216A">
        <w:rPr>
          <w:u w:val="single"/>
        </w:rPr>
        <w:t>The</w:t>
      </w:r>
      <w:r w:rsidRPr="0010216A">
        <w:rPr>
          <w:sz w:val="14"/>
        </w:rPr>
        <w:t xml:space="preserve"> secular </w:t>
      </w:r>
      <w:r w:rsidRPr="0010216A">
        <w:rPr>
          <w:u w:val="single"/>
        </w:rPr>
        <w:t>decline in violence that started with the end of the Cold War has not been reversed</w:t>
      </w:r>
      <w:r w:rsidRPr="0010216A">
        <w:rPr>
          <w:sz w:val="14"/>
        </w:rPr>
        <w:t>. Rogers Brubaker observes that "</w:t>
      </w:r>
      <w:r w:rsidRPr="0010216A">
        <w:rPr>
          <w:highlight w:val="yellow"/>
          <w:u w:val="single"/>
        </w:rPr>
        <w:t>the crisis has not</w:t>
      </w:r>
      <w:r w:rsidRPr="0010216A">
        <w:rPr>
          <w:sz w:val="14"/>
        </w:rPr>
        <w:t xml:space="preserve"> to date </w:t>
      </w:r>
      <w:r w:rsidRPr="0010216A">
        <w:rPr>
          <w:highlight w:val="yellow"/>
          <w:u w:val="single"/>
        </w:rPr>
        <w:t>generated</w:t>
      </w:r>
      <w:r w:rsidRPr="0010216A">
        <w:rPr>
          <w:u w:val="single"/>
        </w:rPr>
        <w:t xml:space="preserve"> the surge in </w:t>
      </w:r>
      <w:r w:rsidRPr="0010216A">
        <w:rPr>
          <w:highlight w:val="yellow"/>
          <w:u w:val="single"/>
        </w:rPr>
        <w:t>protectionist nationalism or ethnic exclusion</w:t>
      </w:r>
      <w:r w:rsidRPr="0010216A">
        <w:rPr>
          <w:u w:val="single"/>
        </w:rPr>
        <w:t xml:space="preserve"> that might have been expected</w:t>
      </w:r>
      <w:r w:rsidRPr="0010216A">
        <w:rPr>
          <w:sz w:val="14"/>
        </w:rPr>
        <w:t>."43</w:t>
      </w:r>
    </w:p>
    <w:p w:rsidR="008C786D" w:rsidRDefault="008C786D" w:rsidP="0010216A">
      <w:pPr>
        <w:keepNext/>
        <w:keepLines/>
        <w:pageBreakBefore/>
        <w:spacing w:before="200"/>
        <w:jc w:val="center"/>
        <w:outlineLvl w:val="2"/>
        <w:rPr>
          <w:rFonts w:eastAsiaTheme="majorEastAsia" w:cstheme="majorBidi"/>
          <w:b/>
          <w:sz w:val="32"/>
          <w:szCs w:val="24"/>
          <w:u w:val="single"/>
        </w:rPr>
      </w:pPr>
      <w:r>
        <w:rPr>
          <w:rFonts w:eastAsiaTheme="majorEastAsia" w:cstheme="majorBidi"/>
          <w:b/>
          <w:sz w:val="32"/>
          <w:szCs w:val="24"/>
          <w:u w:val="single"/>
        </w:rPr>
        <w:t>1NC No Solvency</w:t>
      </w:r>
    </w:p>
    <w:p w:rsidR="008C786D" w:rsidRDefault="008C786D" w:rsidP="008C786D"/>
    <w:p w:rsidR="008C786D" w:rsidRPr="00E7132E" w:rsidRDefault="008C786D" w:rsidP="008C786D">
      <w:pPr>
        <w:pStyle w:val="Heading4"/>
      </w:pPr>
      <w:r w:rsidRPr="00E7132E">
        <w:t>Only 28% of DREAMers are elligble for conditional legal status---means they’re years away from solving their internal links</w:t>
      </w:r>
    </w:p>
    <w:p w:rsidR="008C786D" w:rsidRPr="00BE5188" w:rsidRDefault="008C786D" w:rsidP="008C786D">
      <w:r>
        <w:rPr>
          <w:rStyle w:val="Style13ptBold"/>
        </w:rPr>
        <w:t>Batalova and McHugh 10</w:t>
      </w:r>
      <w:r w:rsidRPr="00BE5188">
        <w:t>—Senior Policy Analyst; Manager, MPI Data Hub AND Director, National Center on Immigrant Integration Policy [Jeanne Batalova and Margie McHugh, July 2010, “DREAM vs. Reality:</w:t>
      </w:r>
      <w:r>
        <w:t xml:space="preserve"> </w:t>
      </w:r>
      <w:r w:rsidRPr="00BE5188">
        <w:t>An Analysis of Potential</w:t>
      </w:r>
      <w:r>
        <w:t xml:space="preserve"> </w:t>
      </w:r>
      <w:r w:rsidRPr="00BE5188">
        <w:t xml:space="preserve">DREAM Act Beneficiaries”, Migration Policy Institute, </w:t>
      </w:r>
      <w:hyperlink r:id="rId49" w:history="1">
        <w:r w:rsidRPr="00BE5188">
          <w:rPr>
            <w:rStyle w:val="Hyperlink"/>
          </w:rPr>
          <w:t>https://www.migrationpolicy.org/pubs/DREAM-Insight-July2010.pdf</w:t>
        </w:r>
      </w:hyperlink>
      <w:r w:rsidRPr="00BE5188">
        <w:t>] AMarb</w:t>
      </w:r>
    </w:p>
    <w:p w:rsidR="008C786D" w:rsidRDefault="008C786D" w:rsidP="008C786D">
      <w:pPr>
        <w:rPr>
          <w:sz w:val="16"/>
        </w:rPr>
      </w:pPr>
      <w:r w:rsidRPr="00BA239B">
        <w:rPr>
          <w:sz w:val="16"/>
        </w:rPr>
        <w:t xml:space="preserve">According to our analysis, </w:t>
      </w:r>
      <w:r w:rsidRPr="00B662F7">
        <w:rPr>
          <w:rStyle w:val="StyleUnderline"/>
        </w:rPr>
        <w:t>there are slightly more than 2.1 million unauthorized youth and young adults who meet</w:t>
      </w:r>
      <w:r w:rsidRPr="00BA239B">
        <w:rPr>
          <w:sz w:val="16"/>
        </w:rPr>
        <w:t xml:space="preserve"> the age, duration of US residency, and age at arrival </w:t>
      </w:r>
      <w:r w:rsidRPr="00B662F7">
        <w:rPr>
          <w:rStyle w:val="StyleUnderline"/>
        </w:rPr>
        <w:t xml:space="preserve">requirements for conditional legalization </w:t>
      </w:r>
      <w:r w:rsidRPr="00FC4F44">
        <w:rPr>
          <w:rStyle w:val="StyleUnderline"/>
          <w:highlight w:val="yellow"/>
        </w:rPr>
        <w:t>under the DREAM Act</w:t>
      </w:r>
      <w:r w:rsidRPr="00BA239B">
        <w:rPr>
          <w:sz w:val="16"/>
        </w:rPr>
        <w:t xml:space="preserve"> (see Table 2).10 However, as we discuss below, </w:t>
      </w:r>
      <w:r w:rsidRPr="00B662F7">
        <w:rPr>
          <w:rStyle w:val="StyleUnderline"/>
        </w:rPr>
        <w:t xml:space="preserve">many of these </w:t>
      </w:r>
      <w:r w:rsidRPr="00FC4F44">
        <w:rPr>
          <w:rStyle w:val="StyleUnderline"/>
          <w:highlight w:val="yellow"/>
        </w:rPr>
        <w:t>potential beneficiaries</w:t>
      </w:r>
      <w:r w:rsidRPr="00B662F7">
        <w:rPr>
          <w:rStyle w:val="StyleUnderline"/>
        </w:rPr>
        <w:t xml:space="preserve"> may </w:t>
      </w:r>
      <w:r w:rsidRPr="00FC4F44">
        <w:rPr>
          <w:rStyle w:val="StyleUnderline"/>
          <w:highlight w:val="yellow"/>
        </w:rPr>
        <w:t xml:space="preserve">have </w:t>
      </w:r>
      <w:r w:rsidRPr="00FC4F44">
        <w:rPr>
          <w:rStyle w:val="Emphasis"/>
          <w:highlight w:val="yellow"/>
        </w:rPr>
        <w:t>problems meeting</w:t>
      </w:r>
      <w:r w:rsidRPr="00B662F7">
        <w:rPr>
          <w:rStyle w:val="Emphasis"/>
        </w:rPr>
        <w:t xml:space="preserve"> the law’s </w:t>
      </w:r>
      <w:r w:rsidRPr="00FC4F44">
        <w:rPr>
          <w:rStyle w:val="Emphasis"/>
          <w:highlight w:val="yellow"/>
        </w:rPr>
        <w:t>additional education requirements</w:t>
      </w:r>
      <w:r w:rsidRPr="00FC4F44">
        <w:rPr>
          <w:rStyle w:val="StyleUnderline"/>
          <w:highlight w:val="yellow"/>
        </w:rPr>
        <w:t xml:space="preserve">, and </w:t>
      </w:r>
      <w:r w:rsidRPr="00FC4F44">
        <w:rPr>
          <w:rStyle w:val="Emphasis"/>
          <w:highlight w:val="yellow"/>
        </w:rPr>
        <w:t>far fewer than 2.1 million people</w:t>
      </w:r>
      <w:r w:rsidRPr="00FC4F44">
        <w:rPr>
          <w:rStyle w:val="StyleUnderline"/>
          <w:highlight w:val="yellow"/>
        </w:rPr>
        <w:t xml:space="preserve"> would</w:t>
      </w:r>
      <w:r w:rsidRPr="00B662F7">
        <w:rPr>
          <w:rStyle w:val="StyleUnderline"/>
        </w:rPr>
        <w:t xml:space="preserve"> be likely to </w:t>
      </w:r>
      <w:r w:rsidRPr="00FC4F44">
        <w:rPr>
          <w:rStyle w:val="StyleUnderline"/>
          <w:highlight w:val="yellow"/>
        </w:rPr>
        <w:t>actually progress to conditional</w:t>
      </w:r>
      <w:r w:rsidRPr="00B662F7">
        <w:rPr>
          <w:rStyle w:val="StyleUnderline"/>
        </w:rPr>
        <w:t xml:space="preserve">, not to mention permanent, </w:t>
      </w:r>
      <w:r w:rsidRPr="00FC4F44">
        <w:rPr>
          <w:rStyle w:val="StyleUnderline"/>
          <w:highlight w:val="yellow"/>
        </w:rPr>
        <w:t>legal status.</w:t>
      </w:r>
      <w:r w:rsidRPr="00BA239B">
        <w:rPr>
          <w:sz w:val="16"/>
        </w:rPr>
        <w:t xml:space="preserve"> Among those who would qualify under the legislation’s age upon enactment, length of residency (i.e., at least five years in the United States), and age at arrival (i.e., arrived before age 16) provisions, we find that: </w:t>
      </w:r>
      <w:r w:rsidRPr="00BA239B">
        <w:rPr>
          <w:rFonts w:ascii="Tahoma" w:hAnsi="Tahoma" w:cs="Tahoma"/>
          <w:sz w:val="16"/>
        </w:rPr>
        <w:t>�</w:t>
      </w:r>
      <w:r w:rsidRPr="00BA239B">
        <w:rPr>
          <w:sz w:val="16"/>
        </w:rPr>
        <w:t xml:space="preserve"> </w:t>
      </w:r>
      <w:r w:rsidRPr="00FC4F44">
        <w:rPr>
          <w:rStyle w:val="Emphasis"/>
          <w:highlight w:val="yellow"/>
        </w:rPr>
        <w:t>About 5 percent</w:t>
      </w:r>
      <w:r w:rsidRPr="00BA239B">
        <w:rPr>
          <w:sz w:val="16"/>
        </w:rPr>
        <w:t xml:space="preserve"> (or 114,000) are young adults (18 to 34) and adults (35 or older) with at least an associate’s degree. Among them, slightly less than 66,000 already have a bachelor’s degree or higher and 48,000 have an associate’s degree. Even though these individuals have met all of the DREAM Act’s age, length of residence, age at entry, and education-attainment requirements, they </w:t>
      </w:r>
      <w:r w:rsidRPr="00FC4F44">
        <w:rPr>
          <w:rStyle w:val="StyleUnderline"/>
          <w:highlight w:val="yellow"/>
        </w:rPr>
        <w:t>would still have to wait</w:t>
      </w:r>
      <w:r w:rsidRPr="00B662F7">
        <w:rPr>
          <w:rStyle w:val="StyleUnderline"/>
        </w:rPr>
        <w:t xml:space="preserve"> for </w:t>
      </w:r>
      <w:r w:rsidRPr="00FC4F44">
        <w:rPr>
          <w:rStyle w:val="Emphasis"/>
          <w:highlight w:val="yellow"/>
        </w:rPr>
        <w:t>six years</w:t>
      </w:r>
      <w:r w:rsidRPr="00FC4F44">
        <w:rPr>
          <w:rStyle w:val="StyleUnderline"/>
          <w:highlight w:val="yellow"/>
        </w:rPr>
        <w:t xml:space="preserve"> before they could apply to adjust to permanent status.</w:t>
      </w:r>
      <w:r w:rsidRPr="00BA239B">
        <w:rPr>
          <w:sz w:val="16"/>
        </w:rPr>
        <w:t xml:space="preserve"> </w:t>
      </w:r>
      <w:r w:rsidRPr="00BA239B">
        <w:rPr>
          <w:rFonts w:ascii="Tahoma" w:hAnsi="Tahoma" w:cs="Tahoma"/>
          <w:sz w:val="16"/>
        </w:rPr>
        <w:t>�</w:t>
      </w:r>
      <w:r w:rsidRPr="00BA239B">
        <w:rPr>
          <w:sz w:val="16"/>
        </w:rPr>
        <w:t xml:space="preserve"> </w:t>
      </w:r>
      <w:r w:rsidRPr="00FC4F44">
        <w:rPr>
          <w:rStyle w:val="StyleUnderline"/>
          <w:highlight w:val="yellow"/>
        </w:rPr>
        <w:t xml:space="preserve">Another </w:t>
      </w:r>
      <w:r w:rsidRPr="00FC4F44">
        <w:rPr>
          <w:rStyle w:val="Emphasis"/>
          <w:highlight w:val="yellow"/>
        </w:rPr>
        <w:t>28 percent</w:t>
      </w:r>
      <w:r w:rsidRPr="00BA239B">
        <w:rPr>
          <w:sz w:val="16"/>
        </w:rPr>
        <w:t xml:space="preserve"> (or 612,000) </w:t>
      </w:r>
      <w:r w:rsidRPr="00FC4F44">
        <w:rPr>
          <w:rStyle w:val="StyleUnderline"/>
          <w:highlight w:val="yellow"/>
        </w:rPr>
        <w:t>would immediately qualify for conditional status because they already have a</w:t>
      </w:r>
      <w:r w:rsidRPr="00E7132E">
        <w:rPr>
          <w:rStyle w:val="StyleUnderline"/>
        </w:rPr>
        <w:t xml:space="preserve"> US </w:t>
      </w:r>
      <w:r w:rsidRPr="00FC4F44">
        <w:rPr>
          <w:rStyle w:val="StyleUnderline"/>
          <w:highlight w:val="yellow"/>
        </w:rPr>
        <w:t>high school diploma</w:t>
      </w:r>
      <w:r w:rsidRPr="00B662F7">
        <w:rPr>
          <w:rStyle w:val="StyleUnderline"/>
        </w:rPr>
        <w:t>/GED</w:t>
      </w:r>
      <w:r w:rsidRPr="00BA239B">
        <w:rPr>
          <w:sz w:val="16"/>
        </w:rPr>
        <w:t xml:space="preserve"> or some (uncompleted) college coursework. </w:t>
      </w:r>
      <w:r w:rsidRPr="00BA239B">
        <w:rPr>
          <w:rFonts w:ascii="Tahoma" w:hAnsi="Tahoma" w:cs="Tahoma"/>
          <w:sz w:val="16"/>
        </w:rPr>
        <w:t>�</w:t>
      </w:r>
      <w:r w:rsidRPr="00BA239B">
        <w:rPr>
          <w:sz w:val="16"/>
        </w:rPr>
        <w:t xml:space="preserve"> </w:t>
      </w:r>
      <w:r w:rsidRPr="00FC4F44">
        <w:rPr>
          <w:rStyle w:val="Emphasis"/>
          <w:highlight w:val="yellow"/>
        </w:rPr>
        <w:t>More than 43 percent</w:t>
      </w:r>
      <w:r w:rsidRPr="00BA239B">
        <w:rPr>
          <w:sz w:val="16"/>
        </w:rPr>
        <w:t xml:space="preserve"> (or 934,000) </w:t>
      </w:r>
      <w:r w:rsidRPr="00FC4F44">
        <w:rPr>
          <w:rStyle w:val="StyleUnderline"/>
          <w:highlight w:val="yellow"/>
        </w:rPr>
        <w:t>are children under 18 who would become eligible for conditional status if they obtain a</w:t>
      </w:r>
      <w:r w:rsidRPr="00BA239B">
        <w:rPr>
          <w:rStyle w:val="StyleUnderline"/>
        </w:rPr>
        <w:t xml:space="preserve"> high school </w:t>
      </w:r>
      <w:r w:rsidRPr="00FC4F44">
        <w:rPr>
          <w:rStyle w:val="StyleUnderline"/>
          <w:highlight w:val="yellow"/>
        </w:rPr>
        <w:t>diploma</w:t>
      </w:r>
      <w:r w:rsidRPr="00BA239B">
        <w:rPr>
          <w:sz w:val="16"/>
        </w:rPr>
        <w:t xml:space="preserve"> or GED. </w:t>
      </w:r>
      <w:r w:rsidRPr="00BA239B">
        <w:rPr>
          <w:rFonts w:ascii="Tahoma" w:hAnsi="Tahoma" w:cs="Tahoma"/>
          <w:sz w:val="16"/>
        </w:rPr>
        <w:t>�</w:t>
      </w:r>
      <w:r w:rsidRPr="00BA239B">
        <w:rPr>
          <w:sz w:val="16"/>
        </w:rPr>
        <w:t xml:space="preserve"> </w:t>
      </w:r>
      <w:r w:rsidRPr="00FC4F44">
        <w:rPr>
          <w:rStyle w:val="Emphasis"/>
          <w:highlight w:val="yellow"/>
        </w:rPr>
        <w:t>Roughly 23 percent</w:t>
      </w:r>
      <w:r w:rsidRPr="00BA239B">
        <w:rPr>
          <w:sz w:val="16"/>
        </w:rPr>
        <w:t xml:space="preserve"> (489,000) </w:t>
      </w:r>
      <w:r w:rsidRPr="00FC4F44">
        <w:rPr>
          <w:rStyle w:val="StyleUnderline"/>
          <w:highlight w:val="yellow"/>
        </w:rPr>
        <w:t>are</w:t>
      </w:r>
      <w:r w:rsidRPr="00BA239B">
        <w:rPr>
          <w:rStyle w:val="StyleUnderline"/>
        </w:rPr>
        <w:t xml:space="preserve"> young </w:t>
      </w:r>
      <w:r w:rsidRPr="00FC4F44">
        <w:rPr>
          <w:rStyle w:val="StyleUnderline"/>
          <w:highlight w:val="yellow"/>
        </w:rPr>
        <w:t>adults who would have to obtain a GED before becoming eligible for conditional status</w:t>
      </w:r>
      <w:r w:rsidRPr="00BA239B">
        <w:rPr>
          <w:sz w:val="16"/>
        </w:rPr>
        <w:t xml:space="preserve"> and thus be eligible to pursue either the higher education or military service routes to permanent status. </w:t>
      </w:r>
    </w:p>
    <w:p w:rsidR="008C786D" w:rsidRDefault="008C786D" w:rsidP="008C786D">
      <w:pPr>
        <w:rPr>
          <w:sz w:val="16"/>
        </w:rPr>
      </w:pPr>
    </w:p>
    <w:p w:rsidR="008C786D" w:rsidRPr="008C786D" w:rsidRDefault="008C786D" w:rsidP="008C786D"/>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1nc econ link turns</w:t>
      </w:r>
    </w:p>
    <w:p w:rsidR="0010216A" w:rsidRPr="0010216A" w:rsidRDefault="0010216A" w:rsidP="0010216A">
      <w:pPr>
        <w:keepNext/>
        <w:keepLines/>
        <w:spacing w:before="200"/>
        <w:outlineLvl w:val="3"/>
        <w:rPr>
          <w:rFonts w:eastAsiaTheme="majorEastAsia" w:cstheme="majorBidi"/>
          <w:bCs/>
          <w:iCs/>
          <w:sz w:val="26"/>
        </w:rPr>
      </w:pPr>
      <w:r w:rsidRPr="0010216A">
        <w:rPr>
          <w:rFonts w:eastAsiaTheme="majorEastAsia" w:cstheme="majorBidi"/>
          <w:b/>
          <w:iCs/>
        </w:rPr>
        <w:t>They crush the economy---wage depreciation, increased low-skilled workforce, and fiscal hole</w:t>
      </w:r>
    </w:p>
    <w:p w:rsidR="0010216A" w:rsidRPr="0010216A" w:rsidRDefault="0010216A" w:rsidP="0010216A">
      <w:pPr>
        <w:rPr>
          <w:b/>
          <w:bCs/>
          <w:sz w:val="26"/>
        </w:rPr>
      </w:pPr>
      <w:r w:rsidRPr="0010216A">
        <w:rPr>
          <w:b/>
          <w:bCs/>
          <w:sz w:val="26"/>
        </w:rPr>
        <w:t>Borjas 16</w:t>
      </w:r>
      <w:r w:rsidRPr="0010216A">
        <w:t xml:space="preserve">—Professor of economics and social policy at the Harvard Kennedy School [George J., September/October 2016, “Yes, Immigration Hurts American Workers”, Politico Magazine, </w:t>
      </w:r>
      <w:hyperlink r:id="rId50" w:history="1">
        <w:r w:rsidRPr="0010216A">
          <w:t>https://www.politico.com/magazine/story/2016/09/trump-clinton-immigration-economy-unemployment-jobs-214216</w:t>
        </w:r>
      </w:hyperlink>
      <w:r w:rsidRPr="0010216A">
        <w:t>] AMarb</w:t>
      </w:r>
    </w:p>
    <w:p w:rsidR="0010216A" w:rsidRPr="0010216A" w:rsidRDefault="0010216A" w:rsidP="0010216A">
      <w:pPr>
        <w:rPr>
          <w:sz w:val="16"/>
        </w:rPr>
      </w:pPr>
      <w:r w:rsidRPr="0010216A">
        <w:rPr>
          <w:sz w:val="16"/>
        </w:rPr>
        <w:t xml:space="preserve">This second message might be hard for many Americans to process, but </w:t>
      </w:r>
      <w:r w:rsidRPr="0010216A">
        <w:rPr>
          <w:u w:val="single"/>
        </w:rPr>
        <w:t xml:space="preserve">anyone who tells you that immigration doesn’t have any negative effects </w:t>
      </w:r>
      <w:r w:rsidRPr="0010216A">
        <w:rPr>
          <w:b/>
          <w:iCs/>
          <w:u w:val="single"/>
          <w:bdr w:val="single" w:sz="24" w:space="0" w:color="auto"/>
        </w:rPr>
        <w:t>doesn’t understand how it really works</w:t>
      </w:r>
      <w:r w:rsidRPr="0010216A">
        <w:rPr>
          <w:u w:val="single"/>
        </w:rPr>
        <w:t xml:space="preserve">. </w:t>
      </w:r>
      <w:r w:rsidRPr="0010216A">
        <w:rPr>
          <w:highlight w:val="yellow"/>
          <w:u w:val="single"/>
        </w:rPr>
        <w:t>When</w:t>
      </w:r>
      <w:r w:rsidRPr="0010216A">
        <w:rPr>
          <w:u w:val="single"/>
        </w:rPr>
        <w:t xml:space="preserve"> the </w:t>
      </w:r>
      <w:r w:rsidRPr="0010216A">
        <w:rPr>
          <w:highlight w:val="yellow"/>
          <w:u w:val="single"/>
        </w:rPr>
        <w:t>supply of workers goes up</w:t>
      </w:r>
      <w:r w:rsidRPr="0010216A">
        <w:rPr>
          <w:u w:val="single"/>
        </w:rPr>
        <w:t xml:space="preserve">, the </w:t>
      </w:r>
      <w:r w:rsidRPr="0010216A">
        <w:rPr>
          <w:b/>
          <w:iCs/>
          <w:highlight w:val="yellow"/>
          <w:u w:val="single"/>
          <w:bdr w:val="single" w:sz="24" w:space="0" w:color="auto"/>
        </w:rPr>
        <w:t>price that firms have to pay to hire workers goes down</w:t>
      </w:r>
      <w:r w:rsidRPr="0010216A">
        <w:rPr>
          <w:highlight w:val="yellow"/>
          <w:u w:val="single"/>
        </w:rPr>
        <w:t xml:space="preserve">. </w:t>
      </w:r>
      <w:r w:rsidRPr="0010216A">
        <w:rPr>
          <w:b/>
          <w:iCs/>
          <w:highlight w:val="yellow"/>
          <w:u w:val="single"/>
          <w:bdr w:val="single" w:sz="24" w:space="0" w:color="auto"/>
        </w:rPr>
        <w:t>Wage trends</w:t>
      </w:r>
      <w:r w:rsidRPr="0010216A">
        <w:rPr>
          <w:highlight w:val="yellow"/>
          <w:u w:val="single"/>
        </w:rPr>
        <w:t xml:space="preserve"> over the </w:t>
      </w:r>
      <w:r w:rsidRPr="0010216A">
        <w:rPr>
          <w:b/>
          <w:iCs/>
          <w:highlight w:val="yellow"/>
          <w:u w:val="single"/>
          <w:bdr w:val="single" w:sz="24" w:space="0" w:color="auto"/>
        </w:rPr>
        <w:t>past half-century</w:t>
      </w:r>
      <w:r w:rsidRPr="0010216A">
        <w:rPr>
          <w:highlight w:val="yellow"/>
          <w:u w:val="single"/>
        </w:rPr>
        <w:t xml:space="preserve"> suggest</w:t>
      </w:r>
      <w:r w:rsidRPr="0010216A">
        <w:rPr>
          <w:u w:val="single"/>
        </w:rPr>
        <w:t xml:space="preserve"> that </w:t>
      </w:r>
      <w:r w:rsidRPr="0010216A">
        <w:rPr>
          <w:highlight w:val="yellow"/>
          <w:u w:val="single"/>
        </w:rPr>
        <w:t>a 10 percent increase in</w:t>
      </w:r>
      <w:r w:rsidRPr="0010216A">
        <w:rPr>
          <w:u w:val="single"/>
        </w:rPr>
        <w:t xml:space="preserve"> the number of </w:t>
      </w:r>
      <w:r w:rsidRPr="0010216A">
        <w:rPr>
          <w:highlight w:val="yellow"/>
          <w:u w:val="single"/>
        </w:rPr>
        <w:t>workers</w:t>
      </w:r>
      <w:r w:rsidRPr="0010216A">
        <w:rPr>
          <w:sz w:val="16"/>
        </w:rPr>
        <w:t xml:space="preserve"> with a particular set of skills probably </w:t>
      </w:r>
      <w:r w:rsidRPr="0010216A">
        <w:rPr>
          <w:b/>
          <w:iCs/>
          <w:highlight w:val="yellow"/>
          <w:u w:val="single"/>
          <w:bdr w:val="single" w:sz="24" w:space="0" w:color="auto"/>
        </w:rPr>
        <w:t>lowers the wage</w:t>
      </w:r>
      <w:r w:rsidRPr="0010216A">
        <w:rPr>
          <w:u w:val="single"/>
        </w:rPr>
        <w:t xml:space="preserve"> of that group </w:t>
      </w:r>
      <w:r w:rsidRPr="0010216A">
        <w:rPr>
          <w:highlight w:val="yellow"/>
          <w:u w:val="single"/>
        </w:rPr>
        <w:t xml:space="preserve">by at least </w:t>
      </w:r>
      <w:r w:rsidRPr="0010216A">
        <w:rPr>
          <w:b/>
          <w:iCs/>
          <w:highlight w:val="yellow"/>
          <w:u w:val="single"/>
          <w:bdr w:val="single" w:sz="24" w:space="0" w:color="auto"/>
        </w:rPr>
        <w:t>3 percent</w:t>
      </w:r>
      <w:r w:rsidRPr="0010216A">
        <w:rPr>
          <w:highlight w:val="yellow"/>
          <w:u w:val="single"/>
        </w:rPr>
        <w:t>.</w:t>
      </w:r>
      <w:r w:rsidRPr="0010216A">
        <w:rPr>
          <w:u w:val="single"/>
        </w:rPr>
        <w:t xml:space="preserve"> Even after the economy has fully adjusted, those skill groups that received the most immigrants will still offer lower pay relative to those that received fewer immigrants.</w:t>
      </w:r>
      <w:r w:rsidRPr="0010216A">
        <w:rPr>
          <w:sz w:val="16"/>
        </w:rPr>
        <w:t xml:space="preserve"> Both low- and high-skilled </w:t>
      </w:r>
      <w:r w:rsidRPr="0010216A">
        <w:rPr>
          <w:b/>
          <w:iCs/>
          <w:u w:val="single"/>
          <w:bdr w:val="single" w:sz="24" w:space="0" w:color="auto"/>
        </w:rPr>
        <w:t>natives are affected by the influx of immigrants</w:t>
      </w:r>
      <w:r w:rsidRPr="0010216A">
        <w:rPr>
          <w:u w:val="single"/>
        </w:rPr>
        <w:t>.</w:t>
      </w:r>
      <w:r w:rsidRPr="0010216A">
        <w:rPr>
          <w:sz w:val="16"/>
        </w:rPr>
        <w:t xml:space="preserve"> But because a disproportionate percentage of immigrants have few skills, it is low-skilled American workers, including many blacks and Hispanics, who have suffered most from this wage dip. The </w:t>
      </w:r>
      <w:r w:rsidRPr="0010216A">
        <w:rPr>
          <w:b/>
          <w:iCs/>
          <w:highlight w:val="yellow"/>
          <w:u w:val="single"/>
          <w:bdr w:val="single" w:sz="24" w:space="0" w:color="auto"/>
        </w:rPr>
        <w:t>monetary loss is sizable</w:t>
      </w:r>
      <w:r w:rsidRPr="0010216A">
        <w:rPr>
          <w:highlight w:val="yellow"/>
          <w:u w:val="single"/>
        </w:rPr>
        <w:t>.</w:t>
      </w:r>
      <w:r w:rsidRPr="0010216A">
        <w:rPr>
          <w:sz w:val="16"/>
        </w:rPr>
        <w:t xml:space="preserve"> The typical high school dropout earns about $25,000 annually. According to census data, </w:t>
      </w:r>
      <w:r w:rsidRPr="0010216A">
        <w:rPr>
          <w:highlight w:val="yellow"/>
          <w:u w:val="single"/>
        </w:rPr>
        <w:t>immigrants</w:t>
      </w:r>
      <w:r w:rsidRPr="0010216A">
        <w:rPr>
          <w:u w:val="single"/>
        </w:rPr>
        <w:t xml:space="preserve"> admitted in the past two decades lacking a high school diploma have </w:t>
      </w:r>
      <w:r w:rsidRPr="0010216A">
        <w:rPr>
          <w:b/>
          <w:iCs/>
          <w:highlight w:val="yellow"/>
          <w:u w:val="single"/>
          <w:bdr w:val="single" w:sz="24" w:space="0" w:color="auto"/>
        </w:rPr>
        <w:t>increased</w:t>
      </w:r>
      <w:r w:rsidRPr="0010216A">
        <w:rPr>
          <w:b/>
          <w:iCs/>
          <w:u w:val="single"/>
          <w:bdr w:val="single" w:sz="24" w:space="0" w:color="auto"/>
        </w:rPr>
        <w:t xml:space="preserve"> the </w:t>
      </w:r>
      <w:r w:rsidRPr="0010216A">
        <w:rPr>
          <w:b/>
          <w:iCs/>
          <w:highlight w:val="yellow"/>
          <w:u w:val="single"/>
          <w:bdr w:val="single" w:sz="24" w:space="0" w:color="auto"/>
        </w:rPr>
        <w:t>size of the low-skilled workforce</w:t>
      </w:r>
      <w:r w:rsidRPr="0010216A">
        <w:rPr>
          <w:highlight w:val="yellow"/>
          <w:u w:val="single"/>
        </w:rPr>
        <w:t xml:space="preserve"> by</w:t>
      </w:r>
      <w:r w:rsidRPr="0010216A">
        <w:rPr>
          <w:u w:val="single"/>
        </w:rPr>
        <w:t xml:space="preserve"> roughly </w:t>
      </w:r>
      <w:r w:rsidRPr="0010216A">
        <w:rPr>
          <w:b/>
          <w:iCs/>
          <w:highlight w:val="yellow"/>
          <w:u w:val="single"/>
          <w:bdr w:val="single" w:sz="24" w:space="0" w:color="auto"/>
        </w:rPr>
        <w:t>25 percent</w:t>
      </w:r>
      <w:r w:rsidRPr="0010216A">
        <w:rPr>
          <w:highlight w:val="yellow"/>
          <w:u w:val="single"/>
        </w:rPr>
        <w:t>.</w:t>
      </w:r>
      <w:r w:rsidRPr="0010216A">
        <w:rPr>
          <w:sz w:val="16"/>
        </w:rPr>
        <w:t xml:space="preserve"> As a result, the </w:t>
      </w:r>
      <w:r w:rsidRPr="0010216A">
        <w:rPr>
          <w:highlight w:val="yellow"/>
          <w:u w:val="single"/>
        </w:rPr>
        <w:t>earnings</w:t>
      </w:r>
      <w:r w:rsidRPr="0010216A">
        <w:rPr>
          <w:u w:val="single"/>
        </w:rPr>
        <w:t xml:space="preserve"> of this</w:t>
      </w:r>
      <w:r w:rsidRPr="0010216A">
        <w:rPr>
          <w:sz w:val="16"/>
        </w:rPr>
        <w:t xml:space="preserve"> particularly </w:t>
      </w:r>
      <w:r w:rsidRPr="0010216A">
        <w:rPr>
          <w:b/>
          <w:iCs/>
          <w:u w:val="single"/>
          <w:bdr w:val="single" w:sz="24" w:space="0" w:color="auto"/>
        </w:rPr>
        <w:t>vulnerable group</w:t>
      </w:r>
      <w:r w:rsidRPr="0010216A">
        <w:rPr>
          <w:u w:val="single"/>
        </w:rPr>
        <w:t xml:space="preserve"> </w:t>
      </w:r>
      <w:r w:rsidRPr="0010216A">
        <w:rPr>
          <w:highlight w:val="yellow"/>
          <w:u w:val="single"/>
        </w:rPr>
        <w:t>dropped by</w:t>
      </w:r>
      <w:r w:rsidRPr="0010216A">
        <w:rPr>
          <w:sz w:val="16"/>
        </w:rPr>
        <w:t xml:space="preserve"> between $800 and </w:t>
      </w:r>
      <w:r w:rsidRPr="0010216A">
        <w:rPr>
          <w:b/>
          <w:iCs/>
          <w:highlight w:val="yellow"/>
          <w:u w:val="single"/>
          <w:bdr w:val="single" w:sz="24" w:space="0" w:color="auto"/>
        </w:rPr>
        <w:t>$1,500</w:t>
      </w:r>
      <w:r w:rsidRPr="0010216A">
        <w:rPr>
          <w:highlight w:val="yellow"/>
          <w:u w:val="single"/>
        </w:rPr>
        <w:t xml:space="preserve"> eac</w:t>
      </w:r>
      <w:r w:rsidRPr="0010216A">
        <w:rPr>
          <w:u w:val="single"/>
        </w:rPr>
        <w:t xml:space="preserve">h year. </w:t>
      </w:r>
      <w:r w:rsidRPr="0010216A">
        <w:rPr>
          <w:sz w:val="16"/>
        </w:rPr>
        <w:t xml:space="preserve">We don’t need to rely on complex statistical calculations to see the harm being done to some workers. Simply look at how employers have reacted. A decade ago, </w:t>
      </w:r>
      <w:r w:rsidRPr="0010216A">
        <w:rPr>
          <w:u w:val="single"/>
        </w:rPr>
        <w:t>Crider</w:t>
      </w:r>
      <w:r w:rsidRPr="0010216A">
        <w:rPr>
          <w:sz w:val="16"/>
        </w:rPr>
        <w:t xml:space="preserve"> Inc., a chicken processing plant in Georgia, </w:t>
      </w:r>
      <w:r w:rsidRPr="0010216A">
        <w:rPr>
          <w:u w:val="single"/>
        </w:rPr>
        <w:t>was raided by immigration agents, and 75 percent of its workforce vanished over a single weekend.</w:t>
      </w:r>
      <w:r w:rsidRPr="0010216A">
        <w:rPr>
          <w:sz w:val="16"/>
        </w:rPr>
        <w:t xml:space="preserve"> Shortly after, Crider placed an ad in the local newspaper announcing job openings at higher wages. Similarly, the flood of recent news reports on </w:t>
      </w:r>
      <w:r w:rsidRPr="0010216A">
        <w:rPr>
          <w:u w:val="single"/>
        </w:rPr>
        <w:t>abuse of the H-1B visa program shows that firms will quickly dismiss their current tech workforce when they find cheaper immigrant workers.</w:t>
      </w:r>
      <w:r w:rsidRPr="0010216A">
        <w:rPr>
          <w:sz w:val="16"/>
        </w:rPr>
        <w:t xml:space="preserve"> But that’s only one side of the story. </w:t>
      </w:r>
      <w:r w:rsidRPr="0010216A">
        <w:rPr>
          <w:b/>
          <w:iCs/>
          <w:u w:val="single"/>
          <w:bdr w:val="single" w:sz="24" w:space="0" w:color="auto"/>
        </w:rPr>
        <w:t>Somebody’s lower wage is always somebody else’s higher profit</w:t>
      </w:r>
      <w:r w:rsidRPr="0010216A">
        <w:rPr>
          <w:u w:val="single"/>
        </w:rPr>
        <w:t>.</w:t>
      </w:r>
      <w:r w:rsidRPr="0010216A">
        <w:rPr>
          <w:sz w:val="16"/>
        </w:rPr>
        <w:t xml:space="preserve"> In this case, </w:t>
      </w:r>
      <w:r w:rsidRPr="0010216A">
        <w:rPr>
          <w:highlight w:val="yellow"/>
          <w:u w:val="single"/>
        </w:rPr>
        <w:t xml:space="preserve">immigration </w:t>
      </w:r>
      <w:r w:rsidRPr="0010216A">
        <w:rPr>
          <w:b/>
          <w:iCs/>
          <w:highlight w:val="yellow"/>
          <w:u w:val="single"/>
          <w:bdr w:val="single" w:sz="24" w:space="0" w:color="auto"/>
        </w:rPr>
        <w:t>redistributes wealth</w:t>
      </w:r>
      <w:r w:rsidRPr="0010216A">
        <w:rPr>
          <w:highlight w:val="yellow"/>
          <w:u w:val="single"/>
        </w:rPr>
        <w:t xml:space="preserve"> from those who compete with immigrants to those who use immigrants</w:t>
      </w:r>
      <w:r w:rsidRPr="0010216A">
        <w:rPr>
          <w:sz w:val="16"/>
        </w:rPr>
        <w:t xml:space="preserve">—from the employee to the employer. And the additional profits are so large that the economic pie accruing to all natives actually grows. I estimate the current “immigration surplus”—the net increase in the total wealth of the native population—to be about$50 billion annually. But behind that calculation is a much larger shift from one group of Americans to another: The </w:t>
      </w:r>
      <w:r w:rsidRPr="0010216A">
        <w:rPr>
          <w:highlight w:val="yellow"/>
          <w:u w:val="single"/>
        </w:rPr>
        <w:t>total wealth redistribution</w:t>
      </w:r>
      <w:r w:rsidRPr="0010216A">
        <w:rPr>
          <w:u w:val="single"/>
        </w:rPr>
        <w:t xml:space="preserve"> from the native losers to the native winners </w:t>
      </w:r>
      <w:r w:rsidRPr="0010216A">
        <w:rPr>
          <w:highlight w:val="yellow"/>
          <w:u w:val="single"/>
        </w:rPr>
        <w:t>is</w:t>
      </w:r>
      <w:r w:rsidRPr="0010216A">
        <w:rPr>
          <w:u w:val="single"/>
        </w:rPr>
        <w:t xml:space="preserve"> enormous, roughly a </w:t>
      </w:r>
      <w:r w:rsidRPr="0010216A">
        <w:rPr>
          <w:b/>
          <w:iCs/>
          <w:highlight w:val="yellow"/>
          <w:u w:val="single"/>
          <w:bdr w:val="single" w:sz="24" w:space="0" w:color="auto"/>
        </w:rPr>
        <w:t>half-trillion dollars a year</w:t>
      </w:r>
      <w:r w:rsidRPr="0010216A">
        <w:rPr>
          <w:highlight w:val="yellow"/>
          <w:u w:val="single"/>
        </w:rPr>
        <w:t>.</w:t>
      </w:r>
      <w:r w:rsidRPr="0010216A">
        <w:rPr>
          <w:sz w:val="16"/>
        </w:rPr>
        <w:t xml:space="preserve"> Immigrants, too, gain substantially; their total earnings far exceed what their income would have been had they not migrated. When we look at the overall value of immigration, there’s one more complicating factor: </w:t>
      </w:r>
      <w:r w:rsidRPr="0010216A">
        <w:rPr>
          <w:highlight w:val="yellow"/>
          <w:u w:val="single"/>
        </w:rPr>
        <w:t xml:space="preserve">Immigrants receive </w:t>
      </w:r>
      <w:r w:rsidRPr="0010216A">
        <w:rPr>
          <w:b/>
          <w:iCs/>
          <w:highlight w:val="yellow"/>
          <w:u w:val="single"/>
          <w:bdr w:val="single" w:sz="24" w:space="0" w:color="auto"/>
        </w:rPr>
        <w:t>government assistance at higher rates</w:t>
      </w:r>
      <w:r w:rsidRPr="0010216A">
        <w:rPr>
          <w:highlight w:val="yellow"/>
          <w:u w:val="single"/>
        </w:rPr>
        <w:t xml:space="preserve"> than natives.</w:t>
      </w:r>
      <w:r w:rsidRPr="0010216A">
        <w:rPr>
          <w:sz w:val="16"/>
        </w:rPr>
        <w:t xml:space="preserve"> The </w:t>
      </w:r>
      <w:r w:rsidRPr="0010216A">
        <w:rPr>
          <w:b/>
          <w:iCs/>
          <w:highlight w:val="yellow"/>
          <w:u w:val="single"/>
          <w:bdr w:val="single" w:sz="24" w:space="0" w:color="auto"/>
        </w:rPr>
        <w:t>higher cost of</w:t>
      </w:r>
      <w:r w:rsidRPr="0010216A">
        <w:rPr>
          <w:b/>
          <w:iCs/>
          <w:u w:val="single"/>
          <w:bdr w:val="single" w:sz="24" w:space="0" w:color="auto"/>
        </w:rPr>
        <w:t xml:space="preserve"> all the </w:t>
      </w:r>
      <w:r w:rsidRPr="0010216A">
        <w:rPr>
          <w:b/>
          <w:iCs/>
          <w:highlight w:val="yellow"/>
          <w:u w:val="single"/>
          <w:bdr w:val="single" w:sz="24" w:space="0" w:color="auto"/>
        </w:rPr>
        <w:t>services provided</w:t>
      </w:r>
      <w:r w:rsidRPr="0010216A">
        <w:rPr>
          <w:sz w:val="16"/>
        </w:rPr>
        <w:t xml:space="preserve"> to immigrants </w:t>
      </w:r>
      <w:r w:rsidRPr="0010216A">
        <w:rPr>
          <w:highlight w:val="yellow"/>
          <w:u w:val="single"/>
        </w:rPr>
        <w:t>and</w:t>
      </w:r>
      <w:r w:rsidRPr="0010216A">
        <w:rPr>
          <w:u w:val="single"/>
        </w:rPr>
        <w:t xml:space="preserve"> the </w:t>
      </w:r>
      <w:r w:rsidRPr="0010216A">
        <w:rPr>
          <w:b/>
          <w:iCs/>
          <w:highlight w:val="yellow"/>
          <w:u w:val="single"/>
          <w:bdr w:val="single" w:sz="24" w:space="0" w:color="auto"/>
        </w:rPr>
        <w:t>lower taxes they pay</w:t>
      </w:r>
      <w:r w:rsidRPr="0010216A">
        <w:rPr>
          <w:sz w:val="16"/>
        </w:rPr>
        <w:t xml:space="preserve"> (because they have lower earnings) </w:t>
      </w:r>
      <w:r w:rsidRPr="0010216A">
        <w:rPr>
          <w:u w:val="single"/>
        </w:rPr>
        <w:t xml:space="preserve">inevitably implies that on a year-to-year basis immigration </w:t>
      </w:r>
      <w:r w:rsidRPr="0010216A">
        <w:rPr>
          <w:highlight w:val="yellow"/>
          <w:u w:val="single"/>
        </w:rPr>
        <w:t xml:space="preserve">creates a </w:t>
      </w:r>
      <w:r w:rsidRPr="0010216A">
        <w:rPr>
          <w:b/>
          <w:iCs/>
          <w:highlight w:val="yellow"/>
          <w:u w:val="single"/>
          <w:bdr w:val="single" w:sz="24" w:space="0" w:color="auto"/>
        </w:rPr>
        <w:t>fiscal hole</w:t>
      </w:r>
      <w:r w:rsidRPr="0010216A">
        <w:rPr>
          <w:highlight w:val="yellow"/>
          <w:u w:val="single"/>
        </w:rPr>
        <w:t xml:space="preserve"> of</w:t>
      </w:r>
      <w:r w:rsidRPr="0010216A">
        <w:rPr>
          <w:u w:val="single"/>
        </w:rPr>
        <w:t xml:space="preserve"> at least </w:t>
      </w:r>
      <w:r w:rsidRPr="0010216A">
        <w:rPr>
          <w:b/>
          <w:iCs/>
          <w:highlight w:val="yellow"/>
          <w:u w:val="single"/>
          <w:bdr w:val="single" w:sz="24" w:space="0" w:color="auto"/>
        </w:rPr>
        <w:t>$50 billion</w:t>
      </w:r>
      <w:r w:rsidRPr="0010216A">
        <w:rPr>
          <w:sz w:val="16"/>
        </w:rPr>
        <w:t xml:space="preserve">—a burden that falls on the native population. </w:t>
      </w:r>
      <w:r w:rsidRPr="0010216A">
        <w:rPr>
          <w:u w:val="single"/>
        </w:rPr>
        <w:t>What does it all add up to?</w:t>
      </w:r>
      <w:r w:rsidRPr="0010216A">
        <w:rPr>
          <w:sz w:val="16"/>
        </w:rPr>
        <w:t xml:space="preserve"> The </w:t>
      </w:r>
      <w:r w:rsidRPr="0010216A">
        <w:rPr>
          <w:u w:val="single"/>
        </w:rPr>
        <w:t xml:space="preserve">fiscal burden </w:t>
      </w:r>
      <w:r w:rsidRPr="0010216A">
        <w:rPr>
          <w:b/>
          <w:iCs/>
          <w:u w:val="single"/>
          <w:bdr w:val="single" w:sz="24" w:space="0" w:color="auto"/>
        </w:rPr>
        <w:t>offsets the gain</w:t>
      </w:r>
      <w:r w:rsidRPr="0010216A">
        <w:rPr>
          <w:u w:val="single"/>
        </w:rPr>
        <w:t xml:space="preserve"> from the $50 billion immigration surplus</w:t>
      </w:r>
      <w:r w:rsidRPr="0010216A">
        <w:rPr>
          <w:sz w:val="16"/>
        </w:rPr>
        <w:t xml:space="preserve">, so it’s not too farfetched to conclude that immigration has barely affected the total wealth of natives at all. Instead, it has changed how the pie is split, with the losers—the </w:t>
      </w:r>
      <w:r w:rsidRPr="0010216A">
        <w:rPr>
          <w:u w:val="single"/>
        </w:rPr>
        <w:t>workers who compete with immigrants, many of those being low-skilled Americans—sending a roughly $500 billion check annually to the winners.</w:t>
      </w:r>
      <w:r w:rsidRPr="0010216A">
        <w:rPr>
          <w:sz w:val="16"/>
        </w:rPr>
        <w:t xml:space="preserve"> Those winners are primarily their employers. And the immigrants themselves come out ahead, too. Put bluntly, </w:t>
      </w:r>
      <w:r w:rsidRPr="0010216A">
        <w:rPr>
          <w:u w:val="single"/>
        </w:rPr>
        <w:t xml:space="preserve">immigration turns out to be just another </w:t>
      </w:r>
      <w:r w:rsidRPr="0010216A">
        <w:rPr>
          <w:b/>
          <w:iCs/>
          <w:u w:val="single"/>
          <w:bdr w:val="single" w:sz="24" w:space="0" w:color="auto"/>
        </w:rPr>
        <w:t>income redistribution program</w:t>
      </w:r>
      <w:r w:rsidRPr="0010216A">
        <w:rPr>
          <w:u w:val="single"/>
        </w:rPr>
        <w:t xml:space="preserve">. </w:t>
      </w:r>
    </w:p>
    <w:p w:rsidR="0010216A" w:rsidRPr="0010216A" w:rsidRDefault="0010216A" w:rsidP="0010216A"/>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 xml:space="preserve">Wages are key to the economy---it has a more robust explanation for the productivity decline in the economy---prefer our authors’ methodology </w:t>
      </w:r>
    </w:p>
    <w:p w:rsidR="0010216A" w:rsidRPr="0010216A" w:rsidRDefault="0010216A" w:rsidP="0010216A">
      <w:r w:rsidRPr="0010216A">
        <w:rPr>
          <w:b/>
          <w:bCs/>
          <w:sz w:val="26"/>
        </w:rPr>
        <w:t>Manyika et al 18</w:t>
      </w:r>
      <w:r w:rsidRPr="0010216A">
        <w:t>—San Francisco-based director of the McKinsey Global Institute (MGI), the business and economics research arm of McKinsey &amp; Company [James Manyika, Jaana Remes (partner at the McKinsey Global Institute), and Jan Mischke (senior fellow at the McKinsey Global Institute based in Zurich), 2/21/2018, “The U.S. Economy Is Suffering from Low Demand. Higher Wages Would Help”, Harvard Business Review] AMarb</w:t>
      </w:r>
    </w:p>
    <w:p w:rsidR="0010216A" w:rsidRPr="0010216A" w:rsidRDefault="0010216A" w:rsidP="0010216A">
      <w:pPr>
        <w:rPr>
          <w:sz w:val="16"/>
        </w:rPr>
      </w:pPr>
      <w:r w:rsidRPr="0010216A">
        <w:rPr>
          <w:sz w:val="16"/>
        </w:rPr>
        <w:t xml:space="preserve">A little over a century ago, Henry Ford doubled the minimum pay of his workers to $5 a day. When other employers followed suit, it became clear that </w:t>
      </w:r>
      <w:r w:rsidRPr="0010216A">
        <w:rPr>
          <w:u w:val="single"/>
        </w:rPr>
        <w:t xml:space="preserve">Ford had sparked a chain reaction. Higher pay throughout the industry helped lead to more sales, creating a </w:t>
      </w:r>
      <w:r w:rsidRPr="0010216A">
        <w:rPr>
          <w:b/>
          <w:iCs/>
          <w:u w:val="single"/>
          <w:bdr w:val="single" w:sz="24" w:space="0" w:color="auto"/>
        </w:rPr>
        <w:t>virtuous cycle of growth</w:t>
      </w:r>
      <w:r w:rsidRPr="0010216A">
        <w:rPr>
          <w:u w:val="single"/>
        </w:rPr>
        <w:t xml:space="preserve"> and prosperity.</w:t>
      </w:r>
      <w:r w:rsidRPr="0010216A">
        <w:rPr>
          <w:sz w:val="16"/>
        </w:rPr>
        <w:t xml:space="preserve"> Could we be at another Henry Ford moment? Some major companies have announced plans to boost employee pay. Target raised its minimum wage to $11 this past fall and committed to $15 by 2020. More recently, Walmart announced plans to match that increase to $11. In banking, Wells Fargo and Fifth Third Bancorp also announced pay increases for minimum wage employees. These pay increases have occurred against a backdrop of weak economic growth and rising income inequality. </w:t>
      </w:r>
      <w:r w:rsidRPr="0010216A">
        <w:rPr>
          <w:u w:val="single"/>
        </w:rPr>
        <w:t xml:space="preserve">Economic growth has been </w:t>
      </w:r>
      <w:r w:rsidRPr="0010216A">
        <w:rPr>
          <w:b/>
          <w:iCs/>
          <w:u w:val="single"/>
          <w:bdr w:val="single" w:sz="24" w:space="0" w:color="auto"/>
        </w:rPr>
        <w:t>stuck in low gear</w:t>
      </w:r>
      <w:r w:rsidRPr="0010216A">
        <w:rPr>
          <w:u w:val="single"/>
        </w:rPr>
        <w:t xml:space="preserve"> for almost a decade now</w:t>
      </w:r>
      <w:r w:rsidRPr="0010216A">
        <w:rPr>
          <w:sz w:val="16"/>
        </w:rPr>
        <w:t xml:space="preserve">, averaging around 2% a year since 2010 while productivity growth, the key to increasing living standards, has been languishing near historic lows since the financial crisis. But more recently there has been a glimmer of hope. After stagnating for years, </w:t>
      </w:r>
      <w:r w:rsidRPr="0010216A">
        <w:rPr>
          <w:u w:val="single"/>
        </w:rPr>
        <w:t>wages have begun picking up slightly, as has productivity growth, while corporate profits remain near record highs.</w:t>
      </w:r>
      <w:r w:rsidRPr="0010216A">
        <w:rPr>
          <w:sz w:val="16"/>
        </w:rPr>
        <w:t xml:space="preserve"> Are these recent wage increases merely necessary in light of a tightening labor market, or could they start a broader trend that may change our economic growth trajectory? </w:t>
      </w:r>
      <w:r w:rsidRPr="0010216A">
        <w:rPr>
          <w:highlight w:val="yellow"/>
          <w:u w:val="single"/>
        </w:rPr>
        <w:t xml:space="preserve">After a </w:t>
      </w:r>
      <w:r w:rsidRPr="0010216A">
        <w:rPr>
          <w:b/>
          <w:iCs/>
          <w:highlight w:val="yellow"/>
          <w:u w:val="single"/>
          <w:bdr w:val="single" w:sz="24" w:space="0" w:color="auto"/>
        </w:rPr>
        <w:t>year-long analysis</w:t>
      </w:r>
      <w:r w:rsidRPr="0010216A">
        <w:rPr>
          <w:highlight w:val="yellow"/>
          <w:u w:val="single"/>
        </w:rPr>
        <w:t xml:space="preserve"> of </w:t>
      </w:r>
      <w:r w:rsidRPr="0010216A">
        <w:rPr>
          <w:b/>
          <w:iCs/>
          <w:highlight w:val="yellow"/>
          <w:u w:val="single"/>
          <w:bdr w:val="single" w:sz="24" w:space="0" w:color="auto"/>
        </w:rPr>
        <w:t>seven developed countries</w:t>
      </w:r>
      <w:r w:rsidRPr="0010216A">
        <w:rPr>
          <w:highlight w:val="yellow"/>
          <w:u w:val="single"/>
        </w:rPr>
        <w:t xml:space="preserve"> and </w:t>
      </w:r>
      <w:r w:rsidRPr="0010216A">
        <w:rPr>
          <w:b/>
          <w:iCs/>
          <w:highlight w:val="yellow"/>
          <w:u w:val="single"/>
          <w:bdr w:val="single" w:sz="24" w:space="0" w:color="auto"/>
        </w:rPr>
        <w:t>six sectors</w:t>
      </w:r>
      <w:r w:rsidRPr="0010216A">
        <w:rPr>
          <w:highlight w:val="yellow"/>
          <w:u w:val="single"/>
        </w:rPr>
        <w:t xml:space="preserve">, we have concluded that demand matters for </w:t>
      </w:r>
      <w:r w:rsidRPr="0010216A">
        <w:rPr>
          <w:b/>
          <w:iCs/>
          <w:highlight w:val="yellow"/>
          <w:u w:val="single"/>
          <w:bdr w:val="single" w:sz="24" w:space="0" w:color="auto"/>
        </w:rPr>
        <w:t>productivity growth</w:t>
      </w:r>
      <w:r w:rsidRPr="0010216A">
        <w:rPr>
          <w:highlight w:val="yellow"/>
          <w:u w:val="single"/>
        </w:rPr>
        <w:t xml:space="preserve"> and</w:t>
      </w:r>
      <w:r w:rsidRPr="0010216A">
        <w:rPr>
          <w:u w:val="single"/>
        </w:rPr>
        <w:t xml:space="preserve"> that </w:t>
      </w:r>
      <w:r w:rsidRPr="0010216A">
        <w:rPr>
          <w:highlight w:val="yellow"/>
          <w:u w:val="single"/>
        </w:rPr>
        <w:t xml:space="preserve">increasing demand is </w:t>
      </w:r>
      <w:r w:rsidRPr="0010216A">
        <w:rPr>
          <w:b/>
          <w:iCs/>
          <w:highlight w:val="yellow"/>
          <w:u w:val="single"/>
          <w:bdr w:val="single" w:sz="24" w:space="0" w:color="auto"/>
        </w:rPr>
        <w:t>key to restarting growth</w:t>
      </w:r>
      <w:r w:rsidRPr="0010216A">
        <w:rPr>
          <w:u w:val="single"/>
        </w:rPr>
        <w:t xml:space="preserve"> across advanced economies.</w:t>
      </w:r>
      <w:r w:rsidRPr="0010216A">
        <w:t xml:space="preserve"> </w:t>
      </w:r>
      <w:r w:rsidRPr="0010216A">
        <w:rPr>
          <w:sz w:val="16"/>
        </w:rPr>
        <w:t xml:space="preserve">The impact of demand on productivity growth is often underappreciated. Looking closer at the period following the financial crisis, 2010 to 2014, we find that </w:t>
      </w:r>
      <w:r w:rsidRPr="0010216A">
        <w:rPr>
          <w:highlight w:val="yellow"/>
          <w:u w:val="single"/>
        </w:rPr>
        <w:t xml:space="preserve">weak demand played a </w:t>
      </w:r>
      <w:r w:rsidRPr="0010216A">
        <w:rPr>
          <w:b/>
          <w:iCs/>
          <w:highlight w:val="yellow"/>
          <w:u w:val="single"/>
          <w:bdr w:val="single" w:sz="24" w:space="0" w:color="auto"/>
        </w:rPr>
        <w:t>key role</w:t>
      </w:r>
      <w:r w:rsidRPr="0010216A">
        <w:rPr>
          <w:highlight w:val="yellow"/>
          <w:u w:val="single"/>
        </w:rPr>
        <w:t xml:space="preserve"> in</w:t>
      </w:r>
      <w:r w:rsidRPr="0010216A">
        <w:rPr>
          <w:u w:val="single"/>
        </w:rPr>
        <w:t xml:space="preserve"> the </w:t>
      </w:r>
      <w:r w:rsidRPr="0010216A">
        <w:rPr>
          <w:b/>
          <w:iCs/>
          <w:highlight w:val="yellow"/>
          <w:u w:val="single"/>
          <w:bdr w:val="single" w:sz="24" w:space="0" w:color="auto"/>
        </w:rPr>
        <w:t>recent productivity growth decline</w:t>
      </w:r>
      <w:r w:rsidRPr="0010216A">
        <w:rPr>
          <w:highlight w:val="yellow"/>
          <w:u w:val="single"/>
        </w:rPr>
        <w:t xml:space="preserve"> to historic lows.</w:t>
      </w:r>
      <w:r w:rsidRPr="0010216A">
        <w:rPr>
          <w:sz w:val="16"/>
        </w:rPr>
        <w:t xml:space="preserve"> In fact, </w:t>
      </w:r>
      <w:r w:rsidRPr="0010216A">
        <w:rPr>
          <w:u w:val="single"/>
        </w:rPr>
        <w:t xml:space="preserve">about </w:t>
      </w:r>
      <w:r w:rsidRPr="0010216A">
        <w:rPr>
          <w:highlight w:val="yellow"/>
          <w:u w:val="single"/>
        </w:rPr>
        <w:t>half of the slowdown</w:t>
      </w:r>
      <w:r w:rsidRPr="0010216A">
        <w:rPr>
          <w:u w:val="single"/>
        </w:rPr>
        <w:t xml:space="preserve"> in productivity growth</w:t>
      </w:r>
      <w:r w:rsidRPr="0010216A">
        <w:rPr>
          <w:sz w:val="16"/>
        </w:rPr>
        <w:t xml:space="preserve"> — from an average of 2.4% in the United States and Western Europe in 2000 to 2004 to 0.5% a decade later — </w:t>
      </w:r>
      <w:r w:rsidRPr="0010216A">
        <w:rPr>
          <w:highlight w:val="yellow"/>
          <w:u w:val="single"/>
        </w:rPr>
        <w:t xml:space="preserve">was due to </w:t>
      </w:r>
      <w:r w:rsidRPr="0010216A">
        <w:rPr>
          <w:b/>
          <w:iCs/>
          <w:highlight w:val="yellow"/>
          <w:u w:val="single"/>
          <w:bdr w:val="single" w:sz="24" w:space="0" w:color="auto"/>
        </w:rPr>
        <w:t>weak demand</w:t>
      </w:r>
      <w:r w:rsidRPr="0010216A">
        <w:rPr>
          <w:highlight w:val="yellow"/>
          <w:u w:val="single"/>
        </w:rPr>
        <w:t xml:space="preserve"> and </w:t>
      </w:r>
      <w:r w:rsidRPr="0010216A">
        <w:rPr>
          <w:b/>
          <w:iCs/>
          <w:highlight w:val="yellow"/>
          <w:u w:val="single"/>
          <w:bdr w:val="single" w:sz="24" w:space="0" w:color="auto"/>
        </w:rPr>
        <w:t>uncertainty</w:t>
      </w:r>
      <w:r w:rsidRPr="0010216A">
        <w:rPr>
          <w:highlight w:val="yellow"/>
          <w:u w:val="single"/>
        </w:rPr>
        <w:t>.</w:t>
      </w:r>
      <w:r w:rsidRPr="0010216A">
        <w:t xml:space="preserve"> </w:t>
      </w:r>
      <w:r w:rsidRPr="0010216A">
        <w:rPr>
          <w:sz w:val="16"/>
        </w:rPr>
        <w:t xml:space="preserve">For example, </w:t>
      </w:r>
      <w:r w:rsidRPr="0010216A">
        <w:rPr>
          <w:highlight w:val="yellow"/>
          <w:u w:val="single"/>
        </w:rPr>
        <w:t>in the mid</w:t>
      </w:r>
      <w:r w:rsidRPr="0010216A">
        <w:rPr>
          <w:u w:val="single"/>
        </w:rPr>
        <w:t>-19</w:t>
      </w:r>
      <w:r w:rsidRPr="0010216A">
        <w:rPr>
          <w:highlight w:val="yellow"/>
          <w:u w:val="single"/>
        </w:rPr>
        <w:t>90s to</w:t>
      </w:r>
      <w:r w:rsidRPr="0010216A">
        <w:rPr>
          <w:u w:val="single"/>
        </w:rPr>
        <w:t xml:space="preserve"> the mid-</w:t>
      </w:r>
      <w:r w:rsidRPr="0010216A">
        <w:rPr>
          <w:highlight w:val="yellow"/>
          <w:u w:val="single"/>
        </w:rPr>
        <w:t xml:space="preserve">2000s, </w:t>
      </w:r>
      <w:r w:rsidRPr="0010216A">
        <w:rPr>
          <w:b/>
          <w:iCs/>
          <w:highlight w:val="yellow"/>
          <w:u w:val="single"/>
          <w:bdr w:val="single" w:sz="24" w:space="0" w:color="auto"/>
        </w:rPr>
        <w:t>rising consumer purchasing power boosted productivity growth</w:t>
      </w:r>
      <w:r w:rsidRPr="0010216A">
        <w:rPr>
          <w:sz w:val="16"/>
        </w:rPr>
        <w:t xml:space="preserve"> in both the retail and the auto sector, </w:t>
      </w:r>
      <w:r w:rsidRPr="0010216A">
        <w:rPr>
          <w:u w:val="single"/>
        </w:rPr>
        <w:t>by encouraging a shift to higher-value goods that can be supplied at higher productivity levels.</w:t>
      </w:r>
      <w:r w:rsidRPr="0010216A">
        <w:rPr>
          <w:sz w:val="16"/>
        </w:rPr>
        <w:t xml:space="preserve"> In the auto sector, as customers in the early 2000s purchased higher value-added SUVs and premium vehicles in both the United States and Germany, they spurred incremental productivity growth of 0.4 to 0.5 percentage points. Today, that trend has slowed slightly in both countries, contributing only 0.3 percentage points to productivity growth in the period 2010 to 2014. Similarly, in retail, we estimate that consumers shifting to higher-value goods, for example higher-value wines or premium yogurts, contributed 45% to the 1995-2000 retail productivity acceleration in the United States. This subsequently waned, dragging down productivity growth. To put it simply, </w:t>
      </w:r>
      <w:r w:rsidRPr="0010216A">
        <w:rPr>
          <w:highlight w:val="yellow"/>
          <w:u w:val="single"/>
        </w:rPr>
        <w:t>when consumers have more to spend, they buy more sophisticated things. That’s good</w:t>
      </w:r>
      <w:r w:rsidRPr="0010216A">
        <w:rPr>
          <w:sz w:val="16"/>
        </w:rPr>
        <w:t xml:space="preserve"> not just for consumers and producers, but </w:t>
      </w:r>
      <w:r w:rsidRPr="0010216A">
        <w:rPr>
          <w:highlight w:val="yellow"/>
          <w:u w:val="single"/>
        </w:rPr>
        <w:t xml:space="preserve">for the </w:t>
      </w:r>
      <w:r w:rsidRPr="0010216A">
        <w:rPr>
          <w:b/>
          <w:iCs/>
          <w:highlight w:val="yellow"/>
          <w:u w:val="single"/>
          <w:bdr w:val="single" w:sz="24" w:space="0" w:color="auto"/>
        </w:rPr>
        <w:t>overall economy</w:t>
      </w:r>
      <w:r w:rsidRPr="0010216A">
        <w:rPr>
          <w:highlight w:val="yellow"/>
          <w:u w:val="single"/>
        </w:rPr>
        <w:t>, because making more</w:t>
      </w:r>
      <w:r w:rsidRPr="0010216A">
        <w:rPr>
          <w:u w:val="single"/>
        </w:rPr>
        <w:t xml:space="preserve"> sophisticated, higher-value </w:t>
      </w:r>
      <w:r w:rsidRPr="0010216A">
        <w:rPr>
          <w:highlight w:val="yellow"/>
          <w:u w:val="single"/>
        </w:rPr>
        <w:t>things makes everyone</w:t>
      </w:r>
      <w:r w:rsidRPr="0010216A">
        <w:rPr>
          <w:u w:val="single"/>
        </w:rPr>
        <w:t xml:space="preserve"> involve </w:t>
      </w:r>
      <w:r w:rsidRPr="0010216A">
        <w:rPr>
          <w:highlight w:val="yellow"/>
          <w:u w:val="single"/>
        </w:rPr>
        <w:t>more productive</w:t>
      </w:r>
      <w:r w:rsidRPr="0010216A">
        <w:rPr>
          <w:u w:val="single"/>
        </w:rPr>
        <w:t>, and therefore helps increase overall standards of living.</w:t>
      </w:r>
      <w:r w:rsidRPr="0010216A">
        <w:rPr>
          <w:sz w:val="16"/>
        </w:rPr>
        <w:t xml:space="preserve"> In addition, </w:t>
      </w:r>
      <w:r w:rsidRPr="0010216A">
        <w:rPr>
          <w:u w:val="single"/>
        </w:rPr>
        <w:t xml:space="preserve">we found two other ways </w:t>
      </w:r>
      <w:r w:rsidRPr="0010216A">
        <w:rPr>
          <w:highlight w:val="yellow"/>
          <w:u w:val="single"/>
        </w:rPr>
        <w:t>weak demand hurt productivity growth in</w:t>
      </w:r>
      <w:r w:rsidRPr="0010216A">
        <w:rPr>
          <w:u w:val="single"/>
        </w:rPr>
        <w:t xml:space="preserve"> the aftermath of the financial crisis: a </w:t>
      </w:r>
      <w:r w:rsidRPr="0010216A">
        <w:rPr>
          <w:b/>
          <w:iCs/>
          <w:highlight w:val="yellow"/>
          <w:u w:val="single"/>
          <w:bdr w:val="single" w:sz="24" w:space="0" w:color="auto"/>
        </w:rPr>
        <w:t>reduction in economies of scale</w:t>
      </w:r>
      <w:r w:rsidRPr="0010216A">
        <w:rPr>
          <w:highlight w:val="yellow"/>
          <w:u w:val="single"/>
        </w:rPr>
        <w:t xml:space="preserve"> and </w:t>
      </w:r>
      <w:r w:rsidRPr="0010216A">
        <w:rPr>
          <w:b/>
          <w:iCs/>
          <w:highlight w:val="yellow"/>
          <w:u w:val="single"/>
          <w:bdr w:val="single" w:sz="24" w:space="0" w:color="auto"/>
        </w:rPr>
        <w:t>weak investment</w:t>
      </w:r>
      <w:r w:rsidRPr="0010216A">
        <w:rPr>
          <w:highlight w:val="yellow"/>
          <w:u w:val="single"/>
        </w:rPr>
        <w:t>.</w:t>
      </w:r>
      <w:r w:rsidRPr="0010216A">
        <w:t xml:space="preserve"> </w:t>
      </w:r>
      <w:r w:rsidRPr="0010216A">
        <w:rPr>
          <w:sz w:val="16"/>
        </w:rPr>
        <w:t xml:space="preserve">First, the economies of scale effect. In finance, </w:t>
      </w:r>
      <w:r w:rsidRPr="0010216A">
        <w:rPr>
          <w:u w:val="single"/>
        </w:rPr>
        <w:t>productivity growth declined particularly in the United States, United Kingdom, and Spain</w:t>
      </w:r>
      <w:r w:rsidRPr="0010216A">
        <w:rPr>
          <w:sz w:val="16"/>
        </w:rPr>
        <w:t xml:space="preserve"> due to contractions in lending volumes that banks were unable to fully offset with staff cuts </w:t>
      </w:r>
      <w:r w:rsidRPr="0010216A">
        <w:rPr>
          <w:u w:val="single"/>
        </w:rPr>
        <w:t>due to the need for fixed labor</w:t>
      </w:r>
      <w:r w:rsidRPr="0010216A">
        <w:rPr>
          <w:sz w:val="16"/>
        </w:rPr>
        <w:t xml:space="preserve"> (for example to support branch networks and IT infrastructure or to deal with existing loans and bad debt). The utilities sector, which has seen flattening demand growth due to both energy efficiency policies as well as a decline in economic activity during the crisis, was similarly not able to downsize labor due to the need for labor to support electricity distribution and the grid infrastructure, and here, too, productivity growth fell. Second, the effect of weak investment. We have found from our </w:t>
      </w:r>
      <w:r w:rsidRPr="0010216A">
        <w:rPr>
          <w:u w:val="single"/>
        </w:rPr>
        <w:t xml:space="preserve">global surveys of businesses that almost half of companies that are increasing their investment budgets are doing so because of an increase in demand. Demand is the </w:t>
      </w:r>
      <w:r w:rsidRPr="0010216A">
        <w:rPr>
          <w:b/>
          <w:iCs/>
          <w:u w:val="single"/>
          <w:bdr w:val="single" w:sz="24" w:space="0" w:color="auto"/>
        </w:rPr>
        <w:t>single most important factor</w:t>
      </w:r>
      <w:r w:rsidRPr="0010216A">
        <w:rPr>
          <w:u w:val="single"/>
        </w:rPr>
        <w:t xml:space="preserve"> driving corporate investment decisions.</w:t>
      </w:r>
      <w:r w:rsidRPr="0010216A">
        <w:rPr>
          <w:sz w:val="16"/>
        </w:rPr>
        <w:t xml:space="preserve"> Investment, in turn, is critical for productivity growth, as it equips workers with more – and with more recent and innovative – equipment, software, and structures. But we have seen capital intensity growth fall to the lowest levels in post-WWII history. </w:t>
      </w:r>
      <w:r w:rsidRPr="0010216A">
        <w:rPr>
          <w:highlight w:val="yellow"/>
          <w:u w:val="single"/>
        </w:rPr>
        <w:t xml:space="preserve">Weaker demand leads to weaker investment and creates a </w:t>
      </w:r>
      <w:r w:rsidRPr="0010216A">
        <w:rPr>
          <w:b/>
          <w:iCs/>
          <w:highlight w:val="yellow"/>
          <w:u w:val="single"/>
          <w:bdr w:val="single" w:sz="24" w:space="0" w:color="auto"/>
        </w:rPr>
        <w:t>vicious cycle for productivity</w:t>
      </w:r>
      <w:r w:rsidRPr="0010216A">
        <w:rPr>
          <w:u w:val="single"/>
        </w:rPr>
        <w:t xml:space="preserve"> and income growth. </w:t>
      </w:r>
      <w:r w:rsidRPr="0010216A">
        <w:rPr>
          <w:sz w:val="16"/>
        </w:rPr>
        <w:t xml:space="preserve">Of course, the financial crisis is long since over, and the economy has recovered, at least by some measures. </w:t>
      </w:r>
      <w:proofErr w:type="gramStart"/>
      <w:r w:rsidRPr="0010216A">
        <w:rPr>
          <w:sz w:val="16"/>
        </w:rPr>
        <w:t>So</w:t>
      </w:r>
      <w:proofErr w:type="gramEnd"/>
      <w:r w:rsidRPr="0010216A">
        <w:rPr>
          <w:sz w:val="16"/>
        </w:rPr>
        <w:t xml:space="preserve"> what’s to worry about? Won’t demand return to pre-recession levels, and thereby increase productivity? Unfortunately, there is reason to believe that some of the drags on demand for goods and services may be more structural than crises-related. Slowing population growth means less rapid expansion of the pool of consumers. And rising income inequality is shifting purchasing power from those most likely to spend to those more likely to save. This is reflected in slowing growth expectations in many markets. For example, across our sectors and countries studied, in the decade from 1995 to 2004, growth in demand for goods and services averaged 4.6%, slowed to 2.3% in 2010 to 2014, and is forecast to slightly increase to 2.8% in 2014 to 2020. Today, </w:t>
      </w:r>
      <w:r w:rsidRPr="0010216A">
        <w:rPr>
          <w:u w:val="single"/>
        </w:rPr>
        <w:t xml:space="preserve">there is concern about </w:t>
      </w:r>
      <w:r w:rsidRPr="0010216A">
        <w:rPr>
          <w:highlight w:val="yellow"/>
          <w:u w:val="single"/>
        </w:rPr>
        <w:t>where the next wave of growth will come from</w:t>
      </w:r>
      <w:r w:rsidRPr="0010216A">
        <w:rPr>
          <w:u w:val="single"/>
        </w:rPr>
        <w:t>.</w:t>
      </w:r>
      <w:r w:rsidRPr="0010216A">
        <w:rPr>
          <w:sz w:val="16"/>
        </w:rPr>
        <w:t xml:space="preserve"> Some prominent economists worry that we may be stuck in a vicious cycle of economic underperformance for some time. Our analyses strongly suggest that </w:t>
      </w:r>
      <w:r w:rsidRPr="0010216A">
        <w:rPr>
          <w:u w:val="single"/>
        </w:rPr>
        <w:t xml:space="preserve">supporting </w:t>
      </w:r>
      <w:r w:rsidRPr="0010216A">
        <w:rPr>
          <w:b/>
          <w:iCs/>
          <w:highlight w:val="yellow"/>
          <w:u w:val="single"/>
          <w:bdr w:val="single" w:sz="24" w:space="0" w:color="auto"/>
        </w:rPr>
        <w:t>sustained demand growth</w:t>
      </w:r>
      <w:r w:rsidRPr="0010216A">
        <w:rPr>
          <w:highlight w:val="yellow"/>
          <w:u w:val="single"/>
        </w:rPr>
        <w:t xml:space="preserve"> needs to be</w:t>
      </w:r>
      <w:r w:rsidRPr="0010216A">
        <w:rPr>
          <w:u w:val="single"/>
        </w:rPr>
        <w:t xml:space="preserve"> part of </w:t>
      </w:r>
      <w:r w:rsidRPr="0010216A">
        <w:rPr>
          <w:highlight w:val="yellow"/>
          <w:u w:val="single"/>
        </w:rPr>
        <w:t>the answer.</w:t>
      </w:r>
      <w:r w:rsidRPr="0010216A">
        <w:rPr>
          <w:u w:val="single"/>
        </w:rPr>
        <w:t xml:space="preserve"> Demand may deserve attention to help boost productivity growth not only during the recovery from the financial crisis but also in terms of </w:t>
      </w:r>
      <w:r w:rsidRPr="0010216A">
        <w:rPr>
          <w:b/>
          <w:iCs/>
          <w:u w:val="single"/>
          <w:bdr w:val="single" w:sz="24" w:space="0" w:color="auto"/>
        </w:rPr>
        <w:t>longer-term structural leakages</w:t>
      </w:r>
      <w:r w:rsidRPr="0010216A">
        <w:rPr>
          <w:u w:val="single"/>
        </w:rPr>
        <w:t xml:space="preserve"> and </w:t>
      </w:r>
      <w:r w:rsidRPr="0010216A">
        <w:rPr>
          <w:b/>
          <w:iCs/>
          <w:u w:val="single"/>
          <w:bdr w:val="single" w:sz="24" w:space="0" w:color="auto"/>
        </w:rPr>
        <w:t>their impact on productivity</w:t>
      </w:r>
      <w:r w:rsidRPr="0010216A">
        <w:rPr>
          <w:u w:val="single"/>
        </w:rPr>
        <w:t>.</w:t>
      </w:r>
      <w:r w:rsidRPr="0010216A">
        <w:rPr>
          <w:sz w:val="16"/>
        </w:rPr>
        <w:t xml:space="preserve"> Suitable tools for this longer-term situation include: focusing on productive investment as a fiscal priority, growing the purchasing power of low-income consumers with the highest propensity to consume, unlocking private business and residential investment, and supporting worker training and transition programs to ensure that periods of transition do not disrupt incomes. Companies play a key role in promoting growth through investment and innovation as well as supporting their workforce through training programs. Yet companies may also want to consider the words of Ford when he said: “The owner, the employees, and the buying public are all one and the same, and unless an industry can so manage itself as to keep wages high and prices low it destroys itself, for otherwise it limits the number of its customers. One’s own employees ought to be one’s own best customers.” While this is certainly not true for individual companies, it is true for the broader economy, and we might be at a rare point where the representatives of employees and employers alike share a common interest in healthy wage growth.</w:t>
      </w:r>
    </w:p>
    <w:p w:rsidR="0010216A" w:rsidRPr="0010216A" w:rsidRDefault="0010216A" w:rsidP="0010216A">
      <w:r w:rsidRPr="0010216A">
        <w:t xml:space="preserve"> </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 xml:space="preserve">A high-skilled workforce is a key driver for the economy </w:t>
      </w:r>
    </w:p>
    <w:p w:rsidR="0010216A" w:rsidRPr="0010216A" w:rsidRDefault="0010216A" w:rsidP="0010216A">
      <w:r w:rsidRPr="0010216A">
        <w:rPr>
          <w:b/>
          <w:bCs/>
          <w:sz w:val="26"/>
        </w:rPr>
        <w:t>Maguire 18</w:t>
      </w:r>
      <w:r w:rsidRPr="0010216A">
        <w:t xml:space="preserve">—President and principal economist at The Maguire Company, an economic analysis and public policy consulting firm in Phoenix [Alan, 2/26/2018, “Building skilled workforce best way to drive an economy”, Arizona Capital Times, </w:t>
      </w:r>
      <w:hyperlink r:id="rId51" w:history="1">
        <w:r w:rsidRPr="0010216A">
          <w:t>https://azcapitoltimes.com/news/2018/02/26/building-skilled-workforce-best-way-to-drive-an-economy/</w:t>
        </w:r>
      </w:hyperlink>
      <w:r w:rsidRPr="0010216A">
        <w:t>] AMarb</w:t>
      </w:r>
    </w:p>
    <w:p w:rsidR="0010216A" w:rsidRPr="0010216A" w:rsidRDefault="0010216A" w:rsidP="0010216A">
      <w:pPr>
        <w:rPr>
          <w:sz w:val="16"/>
        </w:rPr>
      </w:pPr>
      <w:r w:rsidRPr="0010216A">
        <w:rPr>
          <w:sz w:val="16"/>
        </w:rPr>
        <w:t xml:space="preserve">What drives an economy is well summarized in the opening paragraphs of Adam Smith’s Wealth of Nations – the other great work published in 1776. Smith writes that the </w:t>
      </w:r>
      <w:r w:rsidRPr="0010216A">
        <w:rPr>
          <w:highlight w:val="yellow"/>
          <w:u w:val="single"/>
        </w:rPr>
        <w:t xml:space="preserve">wealth of a nation is the </w:t>
      </w:r>
      <w:r w:rsidRPr="0010216A">
        <w:rPr>
          <w:b/>
          <w:iCs/>
          <w:highlight w:val="yellow"/>
          <w:u w:val="single"/>
          <w:bdr w:val="single" w:sz="24" w:space="0" w:color="auto"/>
        </w:rPr>
        <w:t>product of the labor of its people</w:t>
      </w:r>
      <w:r w:rsidRPr="0010216A">
        <w:rPr>
          <w:sz w:val="16"/>
        </w:rPr>
        <w:t xml:space="preserve"> and their purchases from other nations. Its wealth increases in proportion to the ratio of its production to its population size. And </w:t>
      </w:r>
      <w:r w:rsidRPr="0010216A">
        <w:rPr>
          <w:u w:val="single"/>
        </w:rPr>
        <w:t>that proportion is enhanced by the “skill, dexterity, and judgment” of the labor</w:t>
      </w:r>
      <w:r w:rsidRPr="0010216A">
        <w:rPr>
          <w:sz w:val="16"/>
        </w:rPr>
        <w:t xml:space="preserve"> and by the proportion of those producing to those that are not. In short, the </w:t>
      </w:r>
      <w:r w:rsidRPr="0010216A">
        <w:rPr>
          <w:u w:val="single"/>
        </w:rPr>
        <w:t>more people producing and the better their products, the wealthier the nation.</w:t>
      </w:r>
      <w:r w:rsidRPr="0010216A">
        <w:rPr>
          <w:sz w:val="16"/>
        </w:rPr>
        <w:t xml:space="preserve"> With those simple relationships, the most powerful force in human history –modern capitalism – launched two hundred years of upward advancement for people around the globe. Modern capitalist </w:t>
      </w:r>
      <w:r w:rsidRPr="0010216A">
        <w:rPr>
          <w:highlight w:val="yellow"/>
          <w:u w:val="single"/>
        </w:rPr>
        <w:t>economies succeed and prosper when</w:t>
      </w:r>
      <w:r w:rsidRPr="0010216A">
        <w:rPr>
          <w:sz w:val="16"/>
        </w:rPr>
        <w:t xml:space="preserve"> all three fundamental building blocks of free enterprise are readily available. These are 1) </w:t>
      </w:r>
      <w:r w:rsidRPr="0010216A">
        <w:rPr>
          <w:b/>
          <w:iCs/>
          <w:highlight w:val="yellow"/>
          <w:u w:val="single"/>
          <w:bdr w:val="single" w:sz="24" w:space="0" w:color="auto"/>
        </w:rPr>
        <w:t>skilled people</w:t>
      </w:r>
      <w:r w:rsidRPr="0010216A">
        <w:rPr>
          <w:sz w:val="16"/>
          <w:highlight w:val="yellow"/>
        </w:rPr>
        <w:t>;</w:t>
      </w:r>
      <w:r w:rsidRPr="0010216A">
        <w:rPr>
          <w:sz w:val="16"/>
        </w:rPr>
        <w:t xml:space="preserve"> 2) adequate and appropriate materials and supplies; and 3) sufficient capital – money and financing – to </w:t>
      </w:r>
      <w:r w:rsidRPr="0010216A">
        <w:rPr>
          <w:highlight w:val="yellow"/>
          <w:u w:val="single"/>
        </w:rPr>
        <w:t>support business investment.</w:t>
      </w:r>
      <w:r w:rsidRPr="0010216A">
        <w:rPr>
          <w:sz w:val="16"/>
        </w:rPr>
        <w:t xml:space="preserve"> Without all three an economy struggles and stagnates. (A note must be added that a functional legal structure that maintains the rule of law, enforces contracts, and provides stable, protected property rights is the essential foundation on which an economy can be built.) The good news is two of the three are readily available. In the modern world, money and financing are globally available – for worthy endeavors. Similarly, materials and supplies can be sourced from anywhere in the world and delivered “just in time” given modern technology and transportation. That leaves only the first – </w:t>
      </w:r>
      <w:r w:rsidRPr="0010216A">
        <w:rPr>
          <w:u w:val="single"/>
        </w:rPr>
        <w:t>available skilled workers – as a challenge.</w:t>
      </w:r>
      <w:r w:rsidRPr="0010216A">
        <w:rPr>
          <w:sz w:val="16"/>
        </w:rPr>
        <w:t xml:space="preserve"> And, it is a local challenge. Yes, </w:t>
      </w:r>
      <w:r w:rsidRPr="0010216A">
        <w:rPr>
          <w:u w:val="single"/>
        </w:rPr>
        <w:t xml:space="preserve">some </w:t>
      </w:r>
      <w:r w:rsidRPr="0010216A">
        <w:rPr>
          <w:highlight w:val="yellow"/>
          <w:u w:val="single"/>
        </w:rPr>
        <w:t>work can be accomplished remotely or outsourced</w:t>
      </w:r>
      <w:r w:rsidRPr="0010216A">
        <w:rPr>
          <w:sz w:val="16"/>
        </w:rPr>
        <w:t xml:space="preserve"> to a distant, lower cost location. </w:t>
      </w:r>
      <w:r w:rsidRPr="0010216A">
        <w:rPr>
          <w:highlight w:val="yellow"/>
          <w:u w:val="single"/>
        </w:rPr>
        <w:t>But, those solutions don’t build</w:t>
      </w:r>
      <w:r w:rsidRPr="0010216A">
        <w:rPr>
          <w:u w:val="single"/>
        </w:rPr>
        <w:t xml:space="preserve"> the wealth of </w:t>
      </w:r>
      <w:r w:rsidRPr="0010216A">
        <w:rPr>
          <w:highlight w:val="yellow"/>
          <w:u w:val="single"/>
        </w:rPr>
        <w:t xml:space="preserve">a nation like </w:t>
      </w:r>
      <w:r w:rsidRPr="0010216A">
        <w:rPr>
          <w:b/>
          <w:iCs/>
          <w:highlight w:val="yellow"/>
          <w:u w:val="single"/>
          <w:bdr w:val="single" w:sz="24" w:space="0" w:color="auto"/>
        </w:rPr>
        <w:t>highly productive</w:t>
      </w:r>
      <w:r w:rsidRPr="0010216A">
        <w:rPr>
          <w:highlight w:val="yellow"/>
          <w:u w:val="single"/>
        </w:rPr>
        <w:t xml:space="preserve">, </w:t>
      </w:r>
      <w:r w:rsidRPr="0010216A">
        <w:rPr>
          <w:b/>
          <w:iCs/>
          <w:highlight w:val="yellow"/>
          <w:u w:val="single"/>
          <w:bdr w:val="single" w:sz="24" w:space="0" w:color="auto"/>
        </w:rPr>
        <w:t>local workers</w:t>
      </w:r>
      <w:r w:rsidRPr="0010216A">
        <w:rPr>
          <w:highlight w:val="yellow"/>
          <w:u w:val="single"/>
        </w:rPr>
        <w:t>. Building a</w:t>
      </w:r>
      <w:r w:rsidRPr="0010216A">
        <w:rPr>
          <w:u w:val="single"/>
        </w:rPr>
        <w:t xml:space="preserve"> plentiful, </w:t>
      </w:r>
      <w:r w:rsidRPr="0010216A">
        <w:rPr>
          <w:highlight w:val="yellow"/>
          <w:u w:val="single"/>
        </w:rPr>
        <w:t>high quality workforce is the best way to drive an economy. Skilled workers</w:t>
      </w:r>
      <w:r w:rsidRPr="0010216A">
        <w:rPr>
          <w:sz w:val="16"/>
        </w:rPr>
        <w:t xml:space="preserve">, especially mid-skilled workers, </w:t>
      </w:r>
      <w:r w:rsidRPr="0010216A">
        <w:rPr>
          <w:highlight w:val="yellow"/>
          <w:u w:val="single"/>
        </w:rPr>
        <w:t>are</w:t>
      </w:r>
      <w:r w:rsidRPr="0010216A">
        <w:rPr>
          <w:u w:val="single"/>
        </w:rPr>
        <w:t xml:space="preserve"> at the </w:t>
      </w:r>
      <w:r w:rsidRPr="0010216A">
        <w:rPr>
          <w:b/>
          <w:iCs/>
          <w:highlight w:val="yellow"/>
          <w:u w:val="single"/>
          <w:bdr w:val="single" w:sz="24" w:space="0" w:color="auto"/>
        </w:rPr>
        <w:t>core of an effective workforce</w:t>
      </w:r>
      <w:r w:rsidRPr="0010216A">
        <w:rPr>
          <w:highlight w:val="yellow"/>
          <w:u w:val="single"/>
        </w:rPr>
        <w:t>. Mid-skill workers today</w:t>
      </w:r>
      <w:r w:rsidRPr="0010216A">
        <w:rPr>
          <w:sz w:val="16"/>
          <w:highlight w:val="yellow"/>
        </w:rPr>
        <w:t>,</w:t>
      </w:r>
      <w:r w:rsidRPr="0010216A">
        <w:rPr>
          <w:sz w:val="16"/>
        </w:rPr>
        <w:t xml:space="preserve"> those from excellent primary and secondary education environments, who have added focused, specialized skills through post-secondary training, </w:t>
      </w:r>
      <w:r w:rsidRPr="0010216A">
        <w:rPr>
          <w:highlight w:val="yellow"/>
          <w:u w:val="single"/>
        </w:rPr>
        <w:t>represent</w:t>
      </w:r>
      <w:r w:rsidRPr="0010216A">
        <w:rPr>
          <w:u w:val="single"/>
        </w:rPr>
        <w:t xml:space="preserve"> the </w:t>
      </w:r>
      <w:r w:rsidRPr="0010216A">
        <w:rPr>
          <w:b/>
          <w:iCs/>
          <w:highlight w:val="yellow"/>
          <w:u w:val="single"/>
          <w:bdr w:val="single" w:sz="24" w:space="0" w:color="auto"/>
        </w:rPr>
        <w:t>future path to a thriving economy</w:t>
      </w:r>
      <w:r w:rsidRPr="0010216A">
        <w:rPr>
          <w:sz w:val="16"/>
        </w:rPr>
        <w:t xml:space="preserve"> and attraction and expansion of high value-adding jobs.</w:t>
      </w:r>
      <w:r w:rsidRPr="0010216A">
        <w:t xml:space="preserve"> </w:t>
      </w:r>
      <w:r w:rsidRPr="0010216A">
        <w:rPr>
          <w:u w:val="single"/>
        </w:rPr>
        <w:t xml:space="preserve">High quality, </w:t>
      </w:r>
      <w:proofErr w:type="gramStart"/>
      <w:r w:rsidRPr="0010216A">
        <w:rPr>
          <w:u w:val="single"/>
        </w:rPr>
        <w:t>skill based</w:t>
      </w:r>
      <w:proofErr w:type="gramEnd"/>
      <w:r w:rsidRPr="0010216A">
        <w:rPr>
          <w:u w:val="single"/>
        </w:rPr>
        <w:t xml:space="preserve"> training and education up through and after high school should be the key educational goal</w:t>
      </w:r>
      <w:r w:rsidRPr="0010216A">
        <w:rPr>
          <w:sz w:val="16"/>
        </w:rPr>
        <w:t xml:space="preserve"> for parents, students, educators, employers, and political leaders, if they want Arizona’s economy to prosper and thrive like it has for the last half century. There is another important lesson for parents, employers, political leaders from the CEO of Gallup, Jim Clifton’s seminal book “The Coming Jobs War,” about the coming worldwide shortage of good jobs. Focus on those that create good jobs – the small and medium sized businesses that desperately need reliable, competent workers to help them meet the </w:t>
      </w:r>
      <w:proofErr w:type="gramStart"/>
      <w:r w:rsidRPr="0010216A">
        <w:rPr>
          <w:sz w:val="16"/>
        </w:rPr>
        <w:t>ever growing</w:t>
      </w:r>
      <w:proofErr w:type="gramEnd"/>
      <w:r w:rsidRPr="0010216A">
        <w:rPr>
          <w:sz w:val="16"/>
        </w:rPr>
        <w:t xml:space="preserve"> demands of their customers. Encourage them, support them, and they will create the good jobs we all want! Doing those two things will drive Arizona’s economy for the next century.</w:t>
      </w:r>
    </w:p>
    <w:p w:rsidR="0010216A" w:rsidRPr="0010216A" w:rsidRDefault="0010216A" w:rsidP="0010216A">
      <w:pPr>
        <w:rPr>
          <w:sz w:val="16"/>
        </w:rPr>
      </w:pP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Rising national debt causes slow growth and economic decline---rising interest rates, higher inflation, crowds out private investment</w:t>
      </w:r>
    </w:p>
    <w:p w:rsidR="0010216A" w:rsidRPr="0010216A" w:rsidRDefault="0010216A" w:rsidP="0010216A">
      <w:r w:rsidRPr="0010216A">
        <w:t xml:space="preserve">Romina </w:t>
      </w:r>
      <w:r w:rsidRPr="0010216A">
        <w:rPr>
          <w:b/>
          <w:bCs/>
          <w:sz w:val="26"/>
        </w:rPr>
        <w:t>Boccia 13</w:t>
      </w:r>
      <w:r w:rsidRPr="0010216A">
        <w:t>, 2-12-2013, Romina is a leading fiscal and economic expert at The Heritage Foundation and focuses on government spending and the national debt. "How the United States’ High Debt Will Weaken the Economy and Hurt Americans," Heritage Foundation, http://www.heritage.org/budget-and-spending/report/how-the-united-states-high-debt-will-weaken-the-economy-and-hurt</w:t>
      </w:r>
    </w:p>
    <w:p w:rsidR="0010216A" w:rsidRPr="0010216A" w:rsidRDefault="0010216A" w:rsidP="0010216A">
      <w:pPr>
        <w:rPr>
          <w:sz w:val="16"/>
        </w:rPr>
      </w:pPr>
      <w:r w:rsidRPr="0010216A">
        <w:rPr>
          <w:sz w:val="16"/>
        </w:rPr>
        <w:t xml:space="preserve">1. </w:t>
      </w:r>
      <w:r w:rsidRPr="0010216A">
        <w:rPr>
          <w:b/>
          <w:iCs/>
          <w:highlight w:val="yellow"/>
          <w:u w:val="single"/>
          <w:bdr w:val="single" w:sz="24" w:space="0" w:color="auto"/>
        </w:rPr>
        <w:t>Higher Interest Rates</w:t>
      </w:r>
      <w:r w:rsidRPr="0010216A">
        <w:rPr>
          <w:sz w:val="16"/>
        </w:rPr>
        <w:t xml:space="preserve">. </w:t>
      </w:r>
      <w:r w:rsidRPr="0010216A">
        <w:rPr>
          <w:u w:val="single"/>
        </w:rPr>
        <w:t>Creditors may lose confidence in the country’s ability to service its debt and demand higher interest rates to offset the additional risk</w:t>
      </w:r>
      <w:r w:rsidRPr="0010216A">
        <w:rPr>
          <w:sz w:val="16"/>
        </w:rPr>
        <w:t xml:space="preserve">. Or, interest rates may rise simply because the government is attempting to sell more debt than private bondholders are willing to buy at current prices. Either way, </w:t>
      </w:r>
      <w:r w:rsidRPr="0010216A">
        <w:rPr>
          <w:b/>
          <w:iCs/>
          <w:u w:val="single"/>
          <w:bdr w:val="single" w:sz="24" w:space="0" w:color="auto"/>
        </w:rPr>
        <w:t xml:space="preserve">higher interest rates </w:t>
      </w:r>
      <w:r w:rsidRPr="0010216A">
        <w:rPr>
          <w:b/>
          <w:iCs/>
          <w:highlight w:val="yellow"/>
          <w:u w:val="single"/>
          <w:bdr w:val="single" w:sz="24" w:space="0" w:color="auto"/>
        </w:rPr>
        <w:t>raise the cost of</w:t>
      </w:r>
      <w:r w:rsidRPr="0010216A">
        <w:rPr>
          <w:b/>
          <w:iCs/>
          <w:u w:val="single"/>
          <w:bdr w:val="single" w:sz="24" w:space="0" w:color="auto"/>
        </w:rPr>
        <w:t xml:space="preserve"> the </w:t>
      </w:r>
      <w:r w:rsidRPr="0010216A">
        <w:rPr>
          <w:b/>
          <w:iCs/>
          <w:highlight w:val="yellow"/>
          <w:u w:val="single"/>
          <w:bdr w:val="single" w:sz="24" w:space="0" w:color="auto"/>
        </w:rPr>
        <w:t>debt</w:t>
      </w:r>
      <w:r w:rsidRPr="0010216A">
        <w:rPr>
          <w:b/>
          <w:iCs/>
          <w:u w:val="single"/>
          <w:bdr w:val="single" w:sz="24" w:space="0" w:color="auto"/>
        </w:rPr>
        <w:t xml:space="preserve">, and the </w:t>
      </w:r>
      <w:r w:rsidRPr="0010216A">
        <w:rPr>
          <w:b/>
          <w:iCs/>
          <w:highlight w:val="yellow"/>
          <w:u w:val="single"/>
          <w:bdr w:val="single" w:sz="24" w:space="0" w:color="auto"/>
        </w:rPr>
        <w:t>government must</w:t>
      </w:r>
      <w:r w:rsidRPr="0010216A">
        <w:rPr>
          <w:b/>
          <w:iCs/>
          <w:u w:val="single"/>
          <w:bdr w:val="single" w:sz="24" w:space="0" w:color="auto"/>
        </w:rPr>
        <w:t xml:space="preserve"> then either </w:t>
      </w:r>
      <w:r w:rsidRPr="0010216A">
        <w:rPr>
          <w:b/>
          <w:iCs/>
          <w:highlight w:val="yellow"/>
          <w:u w:val="single"/>
          <w:bdr w:val="single" w:sz="24" w:space="0" w:color="auto"/>
        </w:rPr>
        <w:t>tax</w:t>
      </w:r>
      <w:r w:rsidRPr="0010216A">
        <w:rPr>
          <w:b/>
          <w:iCs/>
          <w:u w:val="single"/>
          <w:bdr w:val="single" w:sz="24" w:space="0" w:color="auto"/>
        </w:rPr>
        <w:t xml:space="preserve"> its </w:t>
      </w:r>
      <w:r w:rsidRPr="0010216A">
        <w:rPr>
          <w:b/>
          <w:iCs/>
          <w:highlight w:val="yellow"/>
          <w:u w:val="single"/>
          <w:bdr w:val="single" w:sz="24" w:space="0" w:color="auto"/>
        </w:rPr>
        <w:t>citizens more</w:t>
      </w:r>
      <w:r w:rsidRPr="0010216A">
        <w:rPr>
          <w:b/>
          <w:iCs/>
          <w:u w:val="single"/>
          <w:bdr w:val="single" w:sz="24" w:space="0" w:color="auto"/>
        </w:rPr>
        <w:t xml:space="preserve">, which would reduce economic activity; </w:t>
      </w:r>
      <w:r w:rsidRPr="0010216A">
        <w:rPr>
          <w:b/>
          <w:iCs/>
          <w:highlight w:val="yellow"/>
          <w:u w:val="single"/>
          <w:bdr w:val="single" w:sz="24" w:space="0" w:color="auto"/>
        </w:rPr>
        <w:t>reduce</w:t>
      </w:r>
      <w:r w:rsidRPr="0010216A">
        <w:rPr>
          <w:b/>
          <w:iCs/>
          <w:u w:val="single"/>
          <w:bdr w:val="single" w:sz="24" w:space="0" w:color="auto"/>
        </w:rPr>
        <w:t xml:space="preserve"> government </w:t>
      </w:r>
      <w:r w:rsidRPr="0010216A">
        <w:rPr>
          <w:b/>
          <w:iCs/>
          <w:highlight w:val="yellow"/>
          <w:u w:val="single"/>
          <w:bdr w:val="single" w:sz="24" w:space="0" w:color="auto"/>
        </w:rPr>
        <w:t>spending</w:t>
      </w:r>
      <w:r w:rsidRPr="0010216A">
        <w:rPr>
          <w:b/>
          <w:iCs/>
          <w:u w:val="single"/>
          <w:bdr w:val="single" w:sz="24" w:space="0" w:color="auto"/>
        </w:rPr>
        <w:t xml:space="preserve"> in other areas; </w:t>
      </w:r>
      <w:r w:rsidRPr="0010216A">
        <w:rPr>
          <w:b/>
          <w:iCs/>
          <w:highlight w:val="yellow"/>
          <w:u w:val="single"/>
          <w:bdr w:val="single" w:sz="24" w:space="0" w:color="auto"/>
        </w:rPr>
        <w:t>or take on</w:t>
      </w:r>
      <w:r w:rsidRPr="0010216A">
        <w:rPr>
          <w:b/>
          <w:iCs/>
          <w:u w:val="single"/>
          <w:bdr w:val="single" w:sz="24" w:space="0" w:color="auto"/>
        </w:rPr>
        <w:t xml:space="preserve"> even more debt, which could cause </w:t>
      </w:r>
      <w:r w:rsidRPr="0010216A">
        <w:rPr>
          <w:b/>
          <w:iCs/>
          <w:highlight w:val="yellow"/>
          <w:u w:val="single"/>
          <w:bdr w:val="single" w:sz="24" w:space="0" w:color="auto"/>
        </w:rPr>
        <w:t>a debt spiral</w:t>
      </w:r>
      <w:r w:rsidRPr="0010216A">
        <w:rPr>
          <w:sz w:val="16"/>
        </w:rPr>
        <w:t xml:space="preserve">. </w:t>
      </w:r>
      <w:r w:rsidRPr="0010216A">
        <w:rPr>
          <w:u w:val="single"/>
        </w:rPr>
        <w:t>Higher interest rates on government bonds also lead to higher rates for other domestic investments</w:t>
      </w:r>
      <w:r w:rsidRPr="0010216A">
        <w:rPr>
          <w:sz w:val="16"/>
        </w:rPr>
        <w:t xml:space="preserve">, including mortgages, credit cards, consumer loans, and business loans. Higher interest rates on mortgages, car loans, and other loans would make it </w:t>
      </w:r>
      <w:proofErr w:type="gramStart"/>
      <w:r w:rsidRPr="0010216A">
        <w:rPr>
          <w:sz w:val="16"/>
        </w:rPr>
        <w:t>more costly</w:t>
      </w:r>
      <w:proofErr w:type="gramEnd"/>
      <w:r w:rsidRPr="0010216A">
        <w:rPr>
          <w:sz w:val="16"/>
        </w:rPr>
        <w:t xml:space="preserve"> for families to borrow money. Families may then have to delay purchasing their first home and other means of building financial security. </w:t>
      </w:r>
      <w:r w:rsidRPr="0010216A">
        <w:rPr>
          <w:u w:val="single"/>
        </w:rPr>
        <w:t>For many Americans, the dream of starting a business would no longer be in reach</w:t>
      </w:r>
      <w:r w:rsidRPr="0010216A">
        <w:rPr>
          <w:sz w:val="16"/>
        </w:rPr>
        <w:t xml:space="preserve">. </w:t>
      </w:r>
      <w:r w:rsidRPr="0010216A">
        <w:rPr>
          <w:b/>
          <w:iCs/>
          <w:u w:val="single"/>
          <w:bdr w:val="single" w:sz="24" w:space="0" w:color="auto"/>
        </w:rPr>
        <w:t>Higher interest rates have a real and pronounced impact on the lives of ordinary citizens</w:t>
      </w:r>
      <w:r w:rsidRPr="0010216A">
        <w:rPr>
          <w:sz w:val="16"/>
        </w:rPr>
        <w:t xml:space="preserve"> and translate into less investment and thus slow growth in the rest of the economy. A weaker economy in turn would provide fewer career opportunities and lower wages and salaries for workers. However, higher interest rates do not always materialize in countries suffering a debt overhang. According to Reinhart, Reinhart, and Rogoff, in 11 of the 26 cases where public debt was above 90 percent of GDP, real interest rates were either lower, or about the same, as during years of lower debt ratios. </w:t>
      </w:r>
      <w:r w:rsidRPr="0010216A">
        <w:rPr>
          <w:u w:val="single"/>
        </w:rPr>
        <w:t xml:space="preserve">Soaring </w:t>
      </w:r>
      <w:r w:rsidRPr="0010216A">
        <w:rPr>
          <w:highlight w:val="yellow"/>
          <w:u w:val="single"/>
        </w:rPr>
        <w:t>debt matters for</w:t>
      </w:r>
      <w:r w:rsidRPr="0010216A">
        <w:rPr>
          <w:u w:val="single"/>
        </w:rPr>
        <w:t xml:space="preserve"> economic </w:t>
      </w:r>
      <w:r w:rsidRPr="0010216A">
        <w:rPr>
          <w:highlight w:val="yellow"/>
          <w:u w:val="single"/>
        </w:rPr>
        <w:t>growth</w:t>
      </w:r>
      <w:r w:rsidRPr="0010216A">
        <w:rPr>
          <w:u w:val="single"/>
        </w:rPr>
        <w:t xml:space="preserve"> even when market actors are willing to absorb it at low </w:t>
      </w:r>
      <w:proofErr w:type="gramStart"/>
      <w:r w:rsidRPr="0010216A">
        <w:rPr>
          <w:u w:val="single"/>
        </w:rPr>
        <w:t>interest</w:t>
      </w:r>
      <w:r w:rsidRPr="0010216A">
        <w:rPr>
          <w:sz w:val="16"/>
        </w:rPr>
        <w:t>.[</w:t>
      </w:r>
      <w:proofErr w:type="gramEnd"/>
      <w:r w:rsidRPr="0010216A">
        <w:rPr>
          <w:sz w:val="16"/>
        </w:rPr>
        <w:t xml:space="preserve">14] Interpreted another way, in more than half of debt overhang cases, interest rates rose. In the case of the U.S., </w:t>
      </w:r>
      <w:r w:rsidRPr="0010216A">
        <w:rPr>
          <w:u w:val="single"/>
        </w:rPr>
        <w:t>the Federal Reserve’s policy of repeated quantitative easing has contributed to interest rates dropping to historical lows</w:t>
      </w:r>
      <w:r w:rsidRPr="0010216A">
        <w:rPr>
          <w:sz w:val="16"/>
        </w:rPr>
        <w:t xml:space="preserve">. Interest rates will likely rise at some point over the next several years. </w:t>
      </w:r>
      <w:r w:rsidRPr="0010216A">
        <w:rPr>
          <w:b/>
          <w:iCs/>
          <w:u w:val="single"/>
          <w:bdr w:val="single" w:sz="24" w:space="0" w:color="auto"/>
        </w:rPr>
        <w:t xml:space="preserve">The Congressional Budget Office predicts that interest costs on the debt will more than double before the end of the decade, rising from 1.4 percent of GDP in 2013 to 2.9 percent as early as </w:t>
      </w:r>
      <w:proofErr w:type="gramStart"/>
      <w:r w:rsidRPr="0010216A">
        <w:rPr>
          <w:b/>
          <w:iCs/>
          <w:u w:val="single"/>
          <w:bdr w:val="single" w:sz="24" w:space="0" w:color="auto"/>
        </w:rPr>
        <w:t>2020</w:t>
      </w:r>
      <w:r w:rsidRPr="0010216A">
        <w:rPr>
          <w:sz w:val="16"/>
        </w:rPr>
        <w:t>.[</w:t>
      </w:r>
      <w:proofErr w:type="gramEnd"/>
      <w:r w:rsidRPr="0010216A">
        <w:rPr>
          <w:sz w:val="16"/>
        </w:rPr>
        <w:t xml:space="preserve">15] </w:t>
      </w:r>
      <w:r w:rsidRPr="0010216A">
        <w:rPr>
          <w:u w:val="single"/>
        </w:rPr>
        <w:t>High levels of U.S. public debt could push interest rates even higher with severe impacts for the American economy</w:t>
      </w:r>
      <w:r w:rsidRPr="0010216A">
        <w:rPr>
          <w:sz w:val="16"/>
        </w:rPr>
        <w:t>.</w:t>
      </w:r>
    </w:p>
    <w:p w:rsidR="0010216A" w:rsidRPr="0010216A" w:rsidRDefault="0010216A" w:rsidP="0010216A">
      <w:pPr>
        <w:rPr>
          <w:sz w:val="16"/>
        </w:rPr>
      </w:pPr>
      <w:r w:rsidRPr="0010216A">
        <w:rPr>
          <w:sz w:val="16"/>
        </w:rPr>
        <w:t xml:space="preserve">2. </w:t>
      </w:r>
      <w:r w:rsidRPr="0010216A">
        <w:rPr>
          <w:b/>
          <w:iCs/>
          <w:highlight w:val="yellow"/>
          <w:u w:val="single"/>
          <w:bdr w:val="single" w:sz="24" w:space="0" w:color="auto"/>
        </w:rPr>
        <w:t>Higher Inflation</w:t>
      </w:r>
      <w:r w:rsidRPr="0010216A">
        <w:rPr>
          <w:sz w:val="16"/>
          <w:highlight w:val="yellow"/>
        </w:rPr>
        <w:t>.</w:t>
      </w:r>
      <w:r w:rsidRPr="0010216A">
        <w:rPr>
          <w:sz w:val="16"/>
        </w:rPr>
        <w:t xml:space="preserve"> </w:t>
      </w:r>
      <w:r w:rsidRPr="0010216A">
        <w:rPr>
          <w:u w:val="single"/>
        </w:rPr>
        <w:t>The United States</w:t>
      </w:r>
      <w:r w:rsidRPr="0010216A">
        <w:rPr>
          <w:sz w:val="16"/>
        </w:rPr>
        <w:t xml:space="preserve"> </w:t>
      </w:r>
      <w:r w:rsidRPr="0010216A">
        <w:rPr>
          <w:u w:val="single"/>
        </w:rPr>
        <w:t>has</w:t>
      </w:r>
      <w:r w:rsidRPr="0010216A">
        <w:rPr>
          <w:sz w:val="16"/>
        </w:rPr>
        <w:t xml:space="preserve">, as do other countries with independent currencies, </w:t>
      </w:r>
      <w:r w:rsidRPr="0010216A">
        <w:rPr>
          <w:u w:val="single"/>
        </w:rPr>
        <w:t>an additional option to monetize its debts</w:t>
      </w:r>
      <w:r w:rsidRPr="0010216A">
        <w:rPr>
          <w:sz w:val="16"/>
        </w:rPr>
        <w:t>: replacing a substantial portion of outstanding debt with another form of federal liability—</w:t>
      </w:r>
      <w:r w:rsidRPr="0010216A">
        <w:rPr>
          <w:b/>
          <w:iCs/>
          <w:u w:val="single"/>
          <w:bdr w:val="single" w:sz="24" w:space="0" w:color="auto"/>
        </w:rPr>
        <w:t>currency</w:t>
      </w:r>
      <w:r w:rsidRPr="0010216A">
        <w:rPr>
          <w:sz w:val="16"/>
        </w:rPr>
        <w:t xml:space="preserve">. </w:t>
      </w:r>
      <w:r w:rsidRPr="0010216A">
        <w:rPr>
          <w:u w:val="single"/>
        </w:rPr>
        <w:t>The government could, through the Federal Reserve, inflate the money supply</w:t>
      </w:r>
      <w:r w:rsidRPr="0010216A">
        <w:rPr>
          <w:sz w:val="16"/>
        </w:rPr>
        <w:t xml:space="preserve">. </w:t>
      </w:r>
      <w:r w:rsidRPr="0010216A">
        <w:rPr>
          <w:u w:val="single"/>
        </w:rPr>
        <w:t xml:space="preserve">The resulting increase in the rate of price inflation </w:t>
      </w:r>
      <w:r w:rsidRPr="0010216A">
        <w:rPr>
          <w:highlight w:val="yellow"/>
          <w:u w:val="single"/>
        </w:rPr>
        <w:t>would</w:t>
      </w:r>
      <w:r w:rsidRPr="0010216A">
        <w:rPr>
          <w:u w:val="single"/>
        </w:rPr>
        <w:t xml:space="preserve"> devalue the principal of the remaining public debt</w:t>
      </w:r>
      <w:r w:rsidRPr="0010216A">
        <w:rPr>
          <w:sz w:val="16"/>
        </w:rPr>
        <w:t xml:space="preserve">. The resulting </w:t>
      </w:r>
      <w:r w:rsidRPr="0010216A">
        <w:rPr>
          <w:u w:val="single"/>
        </w:rPr>
        <w:t xml:space="preserve">inflation would also </w:t>
      </w:r>
      <w:r w:rsidRPr="0010216A">
        <w:rPr>
          <w:highlight w:val="yellow"/>
          <w:u w:val="single"/>
        </w:rPr>
        <w:t>destabilize the</w:t>
      </w:r>
      <w:r w:rsidRPr="0010216A">
        <w:rPr>
          <w:u w:val="single"/>
        </w:rPr>
        <w:t xml:space="preserve"> private </w:t>
      </w:r>
      <w:r w:rsidRPr="0010216A">
        <w:rPr>
          <w:highlight w:val="yellow"/>
          <w:u w:val="single"/>
        </w:rPr>
        <w:t>economy</w:t>
      </w:r>
      <w:r w:rsidRPr="0010216A">
        <w:rPr>
          <w:u w:val="single"/>
        </w:rPr>
        <w:t xml:space="preserve">, increase uncertainty, increase real interest rates, </w:t>
      </w:r>
      <w:r w:rsidRPr="0010216A">
        <w:rPr>
          <w:highlight w:val="yellow"/>
          <w:u w:val="single"/>
        </w:rPr>
        <w:t>and slow</w:t>
      </w:r>
      <w:r w:rsidRPr="0010216A">
        <w:rPr>
          <w:u w:val="single"/>
        </w:rPr>
        <w:t xml:space="preserve"> economic </w:t>
      </w:r>
      <w:r w:rsidRPr="0010216A">
        <w:rPr>
          <w:highlight w:val="yellow"/>
          <w:u w:val="single"/>
        </w:rPr>
        <w:t>growth</w:t>
      </w:r>
      <w:r w:rsidRPr="0010216A">
        <w:rPr>
          <w:u w:val="single"/>
        </w:rPr>
        <w:t xml:space="preserve"> markedly</w:t>
      </w:r>
      <w:r w:rsidRPr="0010216A">
        <w:rPr>
          <w:sz w:val="16"/>
        </w:rPr>
        <w:t xml:space="preserve">. Inflation is particularly harmful for those Americans on fixed incomes, such as the elderly who rely on Social Security checks, pensions, and their own savings in retirement. </w:t>
      </w:r>
      <w:r w:rsidRPr="0010216A">
        <w:rPr>
          <w:b/>
          <w:iCs/>
          <w:u w:val="single"/>
          <w:bdr w:val="single" w:sz="24" w:space="0" w:color="auto"/>
        </w:rPr>
        <w:t>By raising the cost of essential goods and services, like food and medical care, inflation can push seniors into poverty</w:t>
      </w:r>
      <w:r w:rsidRPr="0010216A">
        <w:rPr>
          <w:sz w:val="16"/>
        </w:rPr>
        <w:t xml:space="preserve">. Inflation and longer life expectancies can mean that some seniors run out of their savings sooner than anticipated, then becoming completely dependent on Social Security. </w:t>
      </w:r>
      <w:r w:rsidRPr="0010216A">
        <w:rPr>
          <w:highlight w:val="yellow"/>
          <w:u w:val="single"/>
        </w:rPr>
        <w:t>Inflation</w:t>
      </w:r>
      <w:r w:rsidRPr="0010216A">
        <w:rPr>
          <w:u w:val="single"/>
        </w:rPr>
        <w:t xml:space="preserve"> inflicts the most pain on the poor and middle class by </w:t>
      </w:r>
      <w:r w:rsidRPr="0010216A">
        <w:rPr>
          <w:highlight w:val="yellow"/>
          <w:u w:val="single"/>
        </w:rPr>
        <w:t>reducing</w:t>
      </w:r>
      <w:r w:rsidRPr="0010216A">
        <w:rPr>
          <w:u w:val="single"/>
        </w:rPr>
        <w:t xml:space="preserve"> the </w:t>
      </w:r>
      <w:r w:rsidRPr="0010216A">
        <w:rPr>
          <w:highlight w:val="yellow"/>
          <w:u w:val="single"/>
        </w:rPr>
        <w:t>purchasing power</w:t>
      </w:r>
      <w:r w:rsidRPr="0010216A">
        <w:rPr>
          <w:u w:val="single"/>
        </w:rPr>
        <w:t xml:space="preserve"> of the cash savings of American families</w:t>
      </w:r>
      <w:r w:rsidRPr="0010216A">
        <w:rPr>
          <w:sz w:val="16"/>
        </w:rPr>
        <w:t xml:space="preserve">. Inflation also means that everyone has to pay more for goods and services, including essentials like food and clothing. Moreover, severe inflation could dethrone the U.S. dollar as the world’s primary reserve currency. </w:t>
      </w:r>
      <w:r w:rsidRPr="0010216A">
        <w:rPr>
          <w:u w:val="single"/>
        </w:rPr>
        <w:t>Thus far, a major saving grace for the U.S. government has been that, in comparison with other advanced nations with major currencies, such as Europe and China, the U.S. dollar has retained its status as the best currency option for finance and commerce</w:t>
      </w:r>
      <w:r w:rsidRPr="0010216A">
        <w:rPr>
          <w:sz w:val="16"/>
        </w:rPr>
        <w:t xml:space="preserve">.[16] </w:t>
      </w:r>
      <w:r w:rsidRPr="0010216A">
        <w:rPr>
          <w:b/>
          <w:iCs/>
          <w:u w:val="single"/>
          <w:bdr w:val="single" w:sz="24" w:space="0" w:color="auto"/>
        </w:rPr>
        <w:t>If Washington policies continue on their current path of ever-higher sovereign debt</w:t>
      </w:r>
      <w:r w:rsidRPr="0010216A">
        <w:rPr>
          <w:sz w:val="16"/>
        </w:rPr>
        <w:t xml:space="preserve"> and a risky Federal Reserve policy, both of which lack a credible crisis coping strategy, </w:t>
      </w:r>
      <w:r w:rsidRPr="0010216A">
        <w:rPr>
          <w:b/>
          <w:iCs/>
          <w:u w:val="single"/>
          <w:bdr w:val="single" w:sz="24" w:space="0" w:color="auto"/>
        </w:rPr>
        <w:t>confidence in the U.S. economy and monetary policy regime could erode</w:t>
      </w:r>
      <w:r w:rsidRPr="0010216A">
        <w:rPr>
          <w:sz w:val="16"/>
        </w:rPr>
        <w:t xml:space="preserve">. </w:t>
      </w:r>
      <w:r w:rsidRPr="0010216A">
        <w:rPr>
          <w:u w:val="single"/>
        </w:rPr>
        <w:t xml:space="preserve">Such a development would be unprecedented in size and magnitude and the </w:t>
      </w:r>
      <w:r w:rsidRPr="0010216A">
        <w:rPr>
          <w:highlight w:val="yellow"/>
          <w:u w:val="single"/>
        </w:rPr>
        <w:t xml:space="preserve">impact </w:t>
      </w:r>
      <w:r w:rsidRPr="0010216A">
        <w:rPr>
          <w:u w:val="single"/>
        </w:rPr>
        <w:t xml:space="preserve">on Americans and the economy </w:t>
      </w:r>
      <w:r w:rsidRPr="0010216A">
        <w:rPr>
          <w:highlight w:val="yellow"/>
          <w:u w:val="single"/>
        </w:rPr>
        <w:t>would be</w:t>
      </w:r>
      <w:r w:rsidRPr="0010216A">
        <w:rPr>
          <w:u w:val="single"/>
        </w:rPr>
        <w:t xml:space="preserve"> </w:t>
      </w:r>
      <w:r w:rsidRPr="0010216A">
        <w:rPr>
          <w:highlight w:val="yellow"/>
          <w:u w:val="single"/>
        </w:rPr>
        <w:t>massive and severe</w:t>
      </w:r>
      <w:r w:rsidRPr="0010216A">
        <w:rPr>
          <w:sz w:val="16"/>
        </w:rPr>
        <w:t xml:space="preserve">. For all these reasons, the Federal Reserve and central banks of all industrialized countries have adopted a policy favoring low and stable inflation, though the means by which they pursue this policy can vary substantially and their success is often spotty. Reversing this policy in favor of a policy of debt monetization and high inflation would be a radical departure in policy and practice. It would be the economic equivalent of a scorched earth policy, and its adoption is thus extremely unlikely. How High U.S. Debt Levels Would Hurt Americans High U.S. Debt Levels Risk… Higher Interest Rates Higher interest rates on mortgages, car loans, and other loans would make it </w:t>
      </w:r>
      <w:proofErr w:type="gramStart"/>
      <w:r w:rsidRPr="0010216A">
        <w:rPr>
          <w:sz w:val="16"/>
        </w:rPr>
        <w:t>more costly</w:t>
      </w:r>
      <w:proofErr w:type="gramEnd"/>
      <w:r w:rsidRPr="0010216A">
        <w:rPr>
          <w:sz w:val="16"/>
        </w:rPr>
        <w:t xml:space="preserve"> for families to borrow money. </w:t>
      </w:r>
      <w:r w:rsidRPr="0010216A">
        <w:rPr>
          <w:u w:val="single"/>
        </w:rPr>
        <w:t>Families may have to delay purchasing their first home and other means of building financial security</w:t>
      </w:r>
      <w:r w:rsidRPr="0010216A">
        <w:rPr>
          <w:sz w:val="16"/>
        </w:rPr>
        <w:t xml:space="preserve">. For many Americans, </w:t>
      </w:r>
      <w:r w:rsidRPr="0010216A">
        <w:rPr>
          <w:b/>
          <w:iCs/>
          <w:u w:val="single"/>
          <w:bdr w:val="single" w:sz="24" w:space="0" w:color="auto"/>
        </w:rPr>
        <w:t>the dream of starting a business would no longer be in reach</w:t>
      </w:r>
      <w:r w:rsidRPr="0010216A">
        <w:rPr>
          <w:sz w:val="16"/>
        </w:rPr>
        <w:t xml:space="preserve">. </w:t>
      </w:r>
      <w:r w:rsidRPr="0010216A">
        <w:rPr>
          <w:b/>
          <w:iCs/>
          <w:u w:val="single"/>
          <w:bdr w:val="single" w:sz="24" w:space="0" w:color="auto"/>
        </w:rPr>
        <w:t>Higher Inflation … reduces the purchasing power of the cash savings of American families</w:t>
      </w:r>
      <w:r w:rsidRPr="0010216A">
        <w:rPr>
          <w:sz w:val="16"/>
        </w:rPr>
        <w:t xml:space="preserve">, inflicting the most pain on the poor and middle class by eroding the value of their </w:t>
      </w:r>
      <w:proofErr w:type="gramStart"/>
      <w:r w:rsidRPr="0010216A">
        <w:rPr>
          <w:sz w:val="16"/>
        </w:rPr>
        <w:t>rainy day</w:t>
      </w:r>
      <w:proofErr w:type="gramEnd"/>
      <w:r w:rsidRPr="0010216A">
        <w:rPr>
          <w:sz w:val="16"/>
        </w:rPr>
        <w:t xml:space="preserve"> fund. Inflation raises the prices on essential goods and services, like food, clothing, and medical care, and is particularly harmful for the poor and those on fixed incomes, like the elderly. Higher inflation and longer life expectancies together can mean that some seniors run out of their savings sooner than anticipated, leaving them completely dependent on Social Security. Some may even end up in poverty. </w:t>
      </w:r>
    </w:p>
    <w:p w:rsidR="0010216A" w:rsidRPr="0010216A" w:rsidRDefault="0010216A" w:rsidP="0010216A">
      <w:pPr>
        <w:rPr>
          <w:sz w:val="16"/>
        </w:rPr>
      </w:pPr>
      <w:r w:rsidRPr="0010216A">
        <w:rPr>
          <w:b/>
          <w:iCs/>
          <w:highlight w:val="yellow"/>
          <w:u w:val="single"/>
          <w:bdr w:val="single" w:sz="24" w:space="0" w:color="auto"/>
        </w:rPr>
        <w:t>Crowding Out</w:t>
      </w:r>
      <w:r w:rsidRPr="0010216A">
        <w:rPr>
          <w:b/>
          <w:iCs/>
          <w:u w:val="single"/>
          <w:bdr w:val="single" w:sz="24" w:space="0" w:color="auto"/>
        </w:rPr>
        <w:t xml:space="preserve"> Private </w:t>
      </w:r>
      <w:r w:rsidRPr="0010216A">
        <w:rPr>
          <w:b/>
          <w:iCs/>
          <w:highlight w:val="yellow"/>
          <w:u w:val="single"/>
          <w:bdr w:val="single" w:sz="24" w:space="0" w:color="auto"/>
        </w:rPr>
        <w:t>Investment</w:t>
      </w:r>
      <w:r w:rsidRPr="0010216A">
        <w:rPr>
          <w:sz w:val="16"/>
        </w:rPr>
        <w:t xml:space="preserve">. </w:t>
      </w:r>
      <w:r w:rsidRPr="0010216A">
        <w:rPr>
          <w:u w:val="single"/>
        </w:rPr>
        <w:t>Economic growth</w:t>
      </w:r>
      <w:r w:rsidRPr="0010216A">
        <w:rPr>
          <w:sz w:val="16"/>
        </w:rPr>
        <w:t xml:space="preserve">, especially increasing per capita income, </w:t>
      </w:r>
      <w:r w:rsidRPr="0010216A">
        <w:rPr>
          <w:u w:val="single"/>
        </w:rPr>
        <w:t>depends on the proper functioning of prices to signal and markets to respond</w:t>
      </w:r>
      <w:r w:rsidRPr="0010216A">
        <w:rPr>
          <w:sz w:val="16"/>
        </w:rPr>
        <w:t xml:space="preserve">, but it also </w:t>
      </w:r>
      <w:r w:rsidRPr="0010216A">
        <w:rPr>
          <w:u w:val="single"/>
        </w:rPr>
        <w:t>depends fundamentally on increasing the amount and quality of productive capital available to the workforce</w:t>
      </w:r>
      <w:r w:rsidRPr="0010216A">
        <w:rPr>
          <w:sz w:val="16"/>
        </w:rPr>
        <w:t xml:space="preserve">. </w:t>
      </w:r>
      <w:r w:rsidRPr="0010216A">
        <w:rPr>
          <w:u w:val="single"/>
        </w:rPr>
        <w:t xml:space="preserve">The amount of capital employed in the economy needs to increase at least to keep pace with the growth in the labor force to maintain current living </w:t>
      </w:r>
      <w:proofErr w:type="gramStart"/>
      <w:r w:rsidRPr="0010216A">
        <w:rPr>
          <w:u w:val="single"/>
        </w:rPr>
        <w:t>standards</w:t>
      </w:r>
      <w:r w:rsidRPr="0010216A">
        <w:rPr>
          <w:sz w:val="16"/>
        </w:rPr>
        <w:t>, and</w:t>
      </w:r>
      <w:proofErr w:type="gramEnd"/>
      <w:r w:rsidRPr="0010216A">
        <w:rPr>
          <w:sz w:val="16"/>
        </w:rPr>
        <w:t xml:space="preserve"> must grow even faster—to increase the amount of capital per worker—to raise worker productivity and thus wages and salaries. </w:t>
      </w:r>
      <w:r w:rsidRPr="0010216A">
        <w:rPr>
          <w:b/>
          <w:iCs/>
          <w:u w:val="single"/>
          <w:bdr w:val="single" w:sz="24" w:space="0" w:color="auto"/>
        </w:rPr>
        <w:t xml:space="preserve">Government deficit spending and its associated </w:t>
      </w:r>
      <w:r w:rsidRPr="0010216A">
        <w:rPr>
          <w:b/>
          <w:iCs/>
          <w:highlight w:val="yellow"/>
          <w:u w:val="single"/>
          <w:bdr w:val="single" w:sz="24" w:space="0" w:color="auto"/>
        </w:rPr>
        <w:t>debt subtracts from</w:t>
      </w:r>
      <w:r w:rsidRPr="0010216A">
        <w:rPr>
          <w:b/>
          <w:iCs/>
          <w:u w:val="single"/>
          <w:bdr w:val="single" w:sz="24" w:space="0" w:color="auto"/>
        </w:rPr>
        <w:t xml:space="preserve"> the amount of private saving available for </w:t>
      </w:r>
      <w:r w:rsidRPr="0010216A">
        <w:rPr>
          <w:b/>
          <w:iCs/>
          <w:highlight w:val="yellow"/>
          <w:u w:val="single"/>
          <w:bdr w:val="single" w:sz="24" w:space="0" w:color="auto"/>
        </w:rPr>
        <w:t>private investment</w:t>
      </w:r>
      <w:r w:rsidRPr="0010216A">
        <w:rPr>
          <w:b/>
          <w:iCs/>
          <w:u w:val="single"/>
          <w:bdr w:val="single" w:sz="24" w:space="0" w:color="auto"/>
        </w:rPr>
        <w:t>, leading to slower economic growth</w:t>
      </w:r>
      <w:r w:rsidRPr="0010216A">
        <w:rPr>
          <w:sz w:val="16"/>
        </w:rPr>
        <w:t xml:space="preserve">. Unlike what staunch believers of government spending for economic stimulus claim, </w:t>
      </w:r>
      <w:r w:rsidRPr="0010216A">
        <w:rPr>
          <w:u w:val="single"/>
        </w:rPr>
        <w:t>government stimulus spending does the opposite of growing the economy</w:t>
      </w:r>
      <w:r w:rsidRPr="0010216A">
        <w:rPr>
          <w:sz w:val="16"/>
        </w:rPr>
        <w:t xml:space="preserve">. Less economic growth caused by high government spending and debt results in fewer available jobs, lower wages and salaries, and fewer opportunities for career advancement. </w:t>
      </w:r>
      <w:r w:rsidRPr="0010216A">
        <w:rPr>
          <w:b/>
          <w:iCs/>
          <w:highlight w:val="yellow"/>
          <w:u w:val="single"/>
          <w:bdr w:val="single" w:sz="24" w:space="0" w:color="auto"/>
        </w:rPr>
        <w:t>Prolonged debt</w:t>
      </w:r>
      <w:r w:rsidRPr="0010216A">
        <w:rPr>
          <w:b/>
          <w:iCs/>
          <w:u w:val="single"/>
          <w:bdr w:val="single" w:sz="24" w:space="0" w:color="auto"/>
        </w:rPr>
        <w:t xml:space="preserve"> overhang in the United States, even at low interest rates, </w:t>
      </w:r>
      <w:r w:rsidRPr="0010216A">
        <w:rPr>
          <w:b/>
          <w:iCs/>
          <w:highlight w:val="yellow"/>
          <w:u w:val="single"/>
          <w:bdr w:val="single" w:sz="24" w:space="0" w:color="auto"/>
        </w:rPr>
        <w:t>would be a massive drag on</w:t>
      </w:r>
      <w:r w:rsidRPr="0010216A">
        <w:rPr>
          <w:b/>
          <w:iCs/>
          <w:u w:val="single"/>
          <w:bdr w:val="single" w:sz="24" w:space="0" w:color="auto"/>
        </w:rPr>
        <w:t xml:space="preserve"> economic </w:t>
      </w:r>
      <w:r w:rsidRPr="0010216A">
        <w:rPr>
          <w:b/>
          <w:iCs/>
          <w:highlight w:val="yellow"/>
          <w:u w:val="single"/>
          <w:bdr w:val="single" w:sz="24" w:space="0" w:color="auto"/>
        </w:rPr>
        <w:t>growth</w:t>
      </w:r>
      <w:r w:rsidRPr="0010216A">
        <w:rPr>
          <w:b/>
          <w:iCs/>
          <w:u w:val="single"/>
          <w:bdr w:val="single" w:sz="24" w:space="0" w:color="auto"/>
        </w:rPr>
        <w:t>, leading to significantly reduced prosperity for Americans</w:t>
      </w:r>
      <w:r w:rsidRPr="0010216A">
        <w:rPr>
          <w:sz w:val="16"/>
        </w:rPr>
        <w:t>. In the words of Reinhart, Reinhart, and Rogoff: “This debt-without-drama scenario is reminiscent for us of T. S. Eliot’s (1925) lines in The Hollow Men: ‘This is the way the world ends / Not with a bang but a whimper.</w:t>
      </w:r>
      <w:proofErr w:type="gramStart"/>
      <w:r w:rsidRPr="0010216A">
        <w:rPr>
          <w:sz w:val="16"/>
        </w:rPr>
        <w:t>’”[</w:t>
      </w:r>
      <w:proofErr w:type="gramEnd"/>
      <w:r w:rsidRPr="0010216A">
        <w:rPr>
          <w:sz w:val="16"/>
        </w:rPr>
        <w:t>17]</w:t>
      </w:r>
    </w:p>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2nc impact defense</w:t>
      </w:r>
    </w:p>
    <w:p w:rsidR="0010216A" w:rsidRPr="0010216A" w:rsidRDefault="0010216A" w:rsidP="0010216A">
      <w:pPr>
        <w:keepNext/>
        <w:keepLines/>
        <w:tabs>
          <w:tab w:val="center" w:pos="6305"/>
        </w:tabs>
        <w:spacing w:before="200"/>
        <w:outlineLvl w:val="3"/>
        <w:rPr>
          <w:rFonts w:eastAsia="Times New Roman" w:cs="Times New Roman"/>
          <w:b/>
          <w:iCs/>
        </w:rPr>
      </w:pPr>
      <w:r w:rsidRPr="0010216A">
        <w:rPr>
          <w:rFonts w:eastAsia="Times New Roman" w:cs="Times New Roman"/>
          <w:b/>
          <w:iCs/>
        </w:rPr>
        <w:t>Empirics</w:t>
      </w:r>
      <w:r w:rsidRPr="0010216A">
        <w:rPr>
          <w:rFonts w:eastAsia="Times New Roman" w:cs="Times New Roman"/>
          <w:b/>
          <w:iCs/>
        </w:rPr>
        <w:tab/>
      </w:r>
    </w:p>
    <w:p w:rsidR="0010216A" w:rsidRPr="0010216A" w:rsidRDefault="0010216A" w:rsidP="0010216A">
      <w:pPr>
        <w:rPr>
          <w:rFonts w:eastAsia="Calibri"/>
        </w:rPr>
      </w:pPr>
      <w:r w:rsidRPr="0010216A">
        <w:rPr>
          <w:rFonts w:eastAsia="Calibri"/>
        </w:rPr>
        <w:t>-Specifically says nationalism/democracy/game theory/liberal institutionalist norms won’t lead to war if they occur</w:t>
      </w:r>
    </w:p>
    <w:p w:rsidR="0010216A" w:rsidRPr="0010216A" w:rsidRDefault="0010216A" w:rsidP="0010216A">
      <w:pPr>
        <w:rPr>
          <w:rFonts w:eastAsia="Calibri"/>
        </w:rPr>
      </w:pPr>
      <w:r w:rsidRPr="0010216A">
        <w:rPr>
          <w:rFonts w:eastAsia="Calibri"/>
        </w:rPr>
        <w:t>-Says no diversionary theory because public w/n demand war</w:t>
      </w:r>
    </w:p>
    <w:p w:rsidR="0010216A" w:rsidRPr="0010216A" w:rsidRDefault="0010216A" w:rsidP="0010216A">
      <w:pPr>
        <w:rPr>
          <w:rFonts w:eastAsia="Calibri"/>
        </w:rPr>
      </w:pPr>
      <w:r w:rsidRPr="0010216A">
        <w:rPr>
          <w:b/>
          <w:bCs/>
          <w:sz w:val="26"/>
        </w:rPr>
        <w:t>Jervis, 11</w:t>
      </w:r>
      <w:r w:rsidRPr="0010216A">
        <w:rPr>
          <w:rFonts w:eastAsia="Calibri"/>
        </w:rPr>
        <w:t xml:space="preserve"> (Professor PolSci Columbia, ’11 (Robert, December, “Force in Our Times” Survival, Vol 25 No 4, p 403-425)</w:t>
      </w:r>
    </w:p>
    <w:p w:rsidR="0010216A" w:rsidRPr="0010216A" w:rsidRDefault="0010216A" w:rsidP="0010216A">
      <w:r w:rsidRPr="0010216A">
        <w:rPr>
          <w:rFonts w:eastAsia="Calibri"/>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10216A">
        <w:rPr>
          <w:rFonts w:eastAsia="Calibri"/>
          <w:bCs/>
          <w:u w:val="single"/>
        </w:rPr>
        <w:t>worsening of</w:t>
      </w:r>
      <w:r w:rsidRPr="0010216A">
        <w:rPr>
          <w:rFonts w:eastAsia="Calibri"/>
          <w:sz w:val="16"/>
          <w:szCs w:val="16"/>
        </w:rPr>
        <w:t xml:space="preserve"> the current </w:t>
      </w:r>
      <w:r w:rsidRPr="0010216A">
        <w:rPr>
          <w:rFonts w:eastAsia="Calibri"/>
          <w:bCs/>
          <w:highlight w:val="cyan"/>
          <w:u w:val="single"/>
        </w:rPr>
        <w:t>economic difficulties</w:t>
      </w:r>
      <w:r w:rsidRPr="0010216A">
        <w:rPr>
          <w:rFonts w:eastAsia="Calibri"/>
          <w:sz w:val="16"/>
          <w:szCs w:val="16"/>
        </w:rPr>
        <w:t xml:space="preserve">, which </w:t>
      </w:r>
      <w:r w:rsidRPr="0010216A">
        <w:rPr>
          <w:rFonts w:eastAsia="Calibri"/>
          <w:bCs/>
          <w:highlight w:val="cyan"/>
          <w:u w:val="single"/>
        </w:rPr>
        <w:t>could</w:t>
      </w:r>
      <w:r w:rsidRPr="0010216A">
        <w:rPr>
          <w:rFonts w:eastAsia="Calibri"/>
          <w:sz w:val="16"/>
          <w:szCs w:val="16"/>
        </w:rPr>
        <w:t xml:space="preserve"> itself </w:t>
      </w:r>
      <w:r w:rsidRPr="0010216A">
        <w:rPr>
          <w:rFonts w:eastAsia="Calibri"/>
          <w:highlight w:val="cyan"/>
          <w:u w:val="single"/>
        </w:rPr>
        <w:t>produce</w:t>
      </w:r>
      <w:r w:rsidRPr="0010216A">
        <w:rPr>
          <w:rFonts w:eastAsia="Calibri"/>
          <w:u w:val="single"/>
        </w:rPr>
        <w:t xml:space="preserve"> greater </w:t>
      </w:r>
      <w:r w:rsidRPr="0010216A">
        <w:rPr>
          <w:rFonts w:eastAsia="Calibri"/>
          <w:highlight w:val="cyan"/>
          <w:u w:val="single"/>
        </w:rPr>
        <w:t>nationalism, undermine democracy and</w:t>
      </w:r>
      <w:r w:rsidRPr="0010216A">
        <w:rPr>
          <w:rFonts w:eastAsia="Calibri"/>
          <w:u w:val="single"/>
        </w:rPr>
        <w:t xml:space="preserve"> </w:t>
      </w:r>
      <w:r w:rsidRPr="0010216A">
        <w:rPr>
          <w:rFonts w:eastAsia="Calibri"/>
          <w:highlight w:val="cyan"/>
          <w:u w:val="single"/>
        </w:rPr>
        <w:t>bring</w:t>
      </w:r>
      <w:r w:rsidRPr="0010216A">
        <w:rPr>
          <w:rFonts w:eastAsia="Calibri"/>
          <w:bCs/>
          <w:u w:val="single"/>
        </w:rPr>
        <w:t xml:space="preserve"> back</w:t>
      </w:r>
      <w:r w:rsidRPr="0010216A">
        <w:rPr>
          <w:rFonts w:eastAsia="Calibri"/>
          <w:sz w:val="16"/>
          <w:szCs w:val="16"/>
        </w:rPr>
        <w:t xml:space="preserve"> old-fashioned </w:t>
      </w:r>
      <w:r w:rsidRPr="0010216A">
        <w:rPr>
          <w:rFonts w:eastAsia="Calibri"/>
          <w:bCs/>
          <w:highlight w:val="cyan"/>
          <w:u w:val="single"/>
        </w:rPr>
        <w:t>beggar</w:t>
      </w:r>
      <w:r w:rsidRPr="0010216A">
        <w:rPr>
          <w:rFonts w:eastAsia="Calibri"/>
          <w:bCs/>
          <w:u w:val="single"/>
        </w:rPr>
        <w:t>-my-neighbor</w:t>
      </w:r>
      <w:r w:rsidRPr="0010216A">
        <w:rPr>
          <w:rFonts w:eastAsia="Calibri"/>
          <w:sz w:val="16"/>
          <w:szCs w:val="16"/>
        </w:rPr>
        <w:t xml:space="preserve"> economic </w:t>
      </w:r>
      <w:r w:rsidRPr="0010216A">
        <w:rPr>
          <w:rFonts w:eastAsia="Calibri"/>
          <w:bCs/>
          <w:highlight w:val="cyan"/>
          <w:u w:val="single"/>
        </w:rPr>
        <w:t>policies</w:t>
      </w:r>
      <w:r w:rsidRPr="0010216A">
        <w:rPr>
          <w:rFonts w:eastAsia="Calibri"/>
          <w:sz w:val="16"/>
          <w:szCs w:val="16"/>
        </w:rPr>
        <w:t xml:space="preserve">. While these dangers are real, </w:t>
      </w:r>
      <w:r w:rsidRPr="0010216A">
        <w:rPr>
          <w:rFonts w:eastAsia="Calibri"/>
          <w:bCs/>
          <w:highlight w:val="cyan"/>
          <w:u w:val="single"/>
        </w:rPr>
        <w:t>it is hard to believe</w:t>
      </w:r>
      <w:r w:rsidRPr="0010216A">
        <w:rPr>
          <w:rFonts w:eastAsia="Calibri"/>
          <w:bCs/>
          <w:u w:val="single"/>
        </w:rPr>
        <w:t xml:space="preserve"> that the </w:t>
      </w:r>
      <w:r w:rsidRPr="0010216A">
        <w:rPr>
          <w:rFonts w:eastAsia="Calibri"/>
          <w:bCs/>
          <w:highlight w:val="cyan"/>
          <w:u w:val="single"/>
        </w:rPr>
        <w:t>conflicts could</w:t>
      </w:r>
      <w:r w:rsidRPr="0010216A">
        <w:rPr>
          <w:rFonts w:eastAsia="Calibri"/>
          <w:bCs/>
          <w:u w:val="single"/>
        </w:rPr>
        <w:t xml:space="preserve"> be great enough to </w:t>
      </w:r>
      <w:r w:rsidRPr="0010216A">
        <w:rPr>
          <w:rFonts w:eastAsia="Calibri"/>
          <w:bCs/>
          <w:highlight w:val="cyan"/>
          <w:u w:val="single"/>
        </w:rPr>
        <w:t>lead</w:t>
      </w:r>
      <w:r w:rsidRPr="0010216A">
        <w:rPr>
          <w:rFonts w:eastAsia="Calibri"/>
          <w:bCs/>
          <w:u w:val="single"/>
        </w:rPr>
        <w:t xml:space="preserve"> the members of the community </w:t>
      </w:r>
      <w:r w:rsidRPr="0010216A">
        <w:rPr>
          <w:rFonts w:eastAsia="Calibri"/>
          <w:bCs/>
          <w:highlight w:val="cyan"/>
          <w:u w:val="single"/>
        </w:rPr>
        <w:t>to</w:t>
      </w:r>
      <w:r w:rsidRPr="0010216A">
        <w:rPr>
          <w:rFonts w:eastAsia="Calibri"/>
          <w:bCs/>
          <w:u w:val="single"/>
        </w:rPr>
        <w:t xml:space="preserve"> contemplate </w:t>
      </w:r>
      <w:r w:rsidRPr="0010216A">
        <w:rPr>
          <w:rFonts w:eastAsia="Calibri"/>
          <w:bCs/>
          <w:highlight w:val="cyan"/>
          <w:u w:val="single"/>
        </w:rPr>
        <w:t>fighting</w:t>
      </w:r>
      <w:r w:rsidRPr="0010216A">
        <w:rPr>
          <w:rFonts w:eastAsia="Calibri"/>
          <w:bCs/>
          <w:u w:val="single"/>
        </w:rPr>
        <w:t xml:space="preserve"> each other</w:t>
      </w:r>
      <w:r w:rsidRPr="0010216A">
        <w:rPr>
          <w:rFonts w:eastAsia="Calibri"/>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10216A">
        <w:rPr>
          <w:rFonts w:eastAsia="Calibri"/>
          <w:bCs/>
          <w:u w:val="single"/>
        </w:rPr>
        <w:t xml:space="preserve">even if the more extreme versions of free trade and economic liberalism become discredited, </w:t>
      </w:r>
      <w:r w:rsidRPr="0010216A">
        <w:rPr>
          <w:rFonts w:eastAsia="Calibri"/>
          <w:bCs/>
          <w:highlight w:val="cyan"/>
          <w:u w:val="single"/>
        </w:rPr>
        <w:t>it is hard to see</w:t>
      </w:r>
      <w:r w:rsidRPr="0010216A">
        <w:rPr>
          <w:rFonts w:eastAsia="Calibri"/>
          <w:bCs/>
          <w:u w:val="single"/>
        </w:rPr>
        <w:t xml:space="preserve"> how without building on a preexisting high level of political conflict </w:t>
      </w:r>
      <w:r w:rsidRPr="0010216A">
        <w:rPr>
          <w:rFonts w:eastAsia="Calibri"/>
          <w:bCs/>
          <w:highlight w:val="cyan"/>
          <w:u w:val="single"/>
        </w:rPr>
        <w:t>leaders and</w:t>
      </w:r>
      <w:r w:rsidRPr="0010216A">
        <w:rPr>
          <w:rFonts w:eastAsia="Calibri"/>
          <w:bCs/>
          <w:u w:val="single"/>
        </w:rPr>
        <w:t xml:space="preserve"> mass </w:t>
      </w:r>
      <w:r w:rsidRPr="0010216A">
        <w:rPr>
          <w:rFonts w:eastAsia="Calibri"/>
          <w:bCs/>
          <w:highlight w:val="cyan"/>
          <w:u w:val="single"/>
        </w:rPr>
        <w:t>opinion</w:t>
      </w:r>
      <w:r w:rsidRPr="0010216A">
        <w:rPr>
          <w:rFonts w:eastAsia="Calibri"/>
          <w:bCs/>
          <w:u w:val="single"/>
        </w:rPr>
        <w:t xml:space="preserve"> would come to </w:t>
      </w:r>
      <w:r w:rsidRPr="0010216A">
        <w:rPr>
          <w:rFonts w:eastAsia="Calibri"/>
          <w:bCs/>
          <w:highlight w:val="cyan"/>
          <w:u w:val="single"/>
        </w:rPr>
        <w:t>believe</w:t>
      </w:r>
      <w:r w:rsidRPr="0010216A">
        <w:rPr>
          <w:rFonts w:eastAsia="Calibri"/>
          <w:bCs/>
          <w:u w:val="single"/>
        </w:rPr>
        <w:t xml:space="preserve"> that their </w:t>
      </w:r>
      <w:r w:rsidRPr="0010216A">
        <w:rPr>
          <w:rFonts w:eastAsia="Calibri"/>
          <w:bCs/>
          <w:highlight w:val="cyan"/>
          <w:u w:val="single"/>
        </w:rPr>
        <w:t>countries could prosper</w:t>
      </w:r>
      <w:r w:rsidRPr="0010216A">
        <w:rPr>
          <w:rFonts w:eastAsia="Calibri"/>
          <w:bCs/>
          <w:u w:val="single"/>
        </w:rPr>
        <w:t xml:space="preserve"> </w:t>
      </w:r>
      <w:r w:rsidRPr="0010216A">
        <w:rPr>
          <w:rFonts w:eastAsia="Calibri"/>
          <w:bCs/>
          <w:highlight w:val="cyan"/>
          <w:u w:val="single"/>
        </w:rPr>
        <w:t>by</w:t>
      </w:r>
      <w:r w:rsidRPr="0010216A">
        <w:rPr>
          <w:rFonts w:eastAsia="Calibri"/>
          <w:bCs/>
          <w:u w:val="single"/>
        </w:rPr>
        <w:t xml:space="preserve"> impoverishing or even </w:t>
      </w:r>
      <w:r w:rsidRPr="0010216A">
        <w:rPr>
          <w:rFonts w:eastAsia="Calibri"/>
          <w:bCs/>
          <w:highlight w:val="cyan"/>
          <w:u w:val="single"/>
        </w:rPr>
        <w:t>attacking</w:t>
      </w:r>
      <w:r w:rsidRPr="0010216A">
        <w:rPr>
          <w:rFonts w:eastAsia="Calibri"/>
          <w:bCs/>
          <w:u w:val="single"/>
        </w:rPr>
        <w:t xml:space="preserve"> others</w:t>
      </w:r>
      <w:r w:rsidRPr="0010216A">
        <w:rPr>
          <w:rFonts w:eastAsia="Calibri"/>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10216A">
        <w:rPr>
          <w:rFonts w:eastAsia="Calibri"/>
          <w:bCs/>
          <w:highlight w:val="cyan"/>
          <w:u w:val="single"/>
        </w:rPr>
        <w:t>the</w:t>
      </w:r>
      <w:r w:rsidRPr="0010216A">
        <w:rPr>
          <w:rFonts w:eastAsia="Calibri"/>
          <w:bCs/>
          <w:u w:val="single"/>
        </w:rPr>
        <w:t xml:space="preserve"> very </w:t>
      </w:r>
      <w:r w:rsidRPr="0010216A">
        <w:rPr>
          <w:rFonts w:eastAsia="Calibri"/>
          <w:bCs/>
          <w:highlight w:val="cyan"/>
          <w:u w:val="single"/>
        </w:rPr>
        <w:t>fact</w:t>
      </w:r>
      <w:r w:rsidRPr="0010216A">
        <w:rPr>
          <w:rFonts w:eastAsia="Calibri"/>
          <w:bCs/>
          <w:u w:val="single"/>
        </w:rPr>
        <w:t xml:space="preserve"> that </w:t>
      </w:r>
      <w:r w:rsidRPr="0010216A">
        <w:rPr>
          <w:rFonts w:eastAsia="Calibri"/>
          <w:bCs/>
          <w:highlight w:val="cyan"/>
          <w:u w:val="single"/>
        </w:rPr>
        <w:t>we have</w:t>
      </w:r>
      <w:r w:rsidRPr="0010216A">
        <w:rPr>
          <w:rFonts w:eastAsia="Calibri"/>
          <w:bCs/>
          <w:u w:val="single"/>
        </w:rPr>
        <w:t xml:space="preserve"> seen </w:t>
      </w:r>
      <w:r w:rsidRPr="0010216A">
        <w:rPr>
          <w:rFonts w:eastAsia="Calibri"/>
          <w:bCs/>
          <w:highlight w:val="cyan"/>
          <w:u w:val="single"/>
        </w:rPr>
        <w:t>such a sharp</w:t>
      </w:r>
      <w:r w:rsidRPr="0010216A">
        <w:rPr>
          <w:rFonts w:eastAsia="Calibri"/>
          <w:bCs/>
          <w:u w:val="single"/>
        </w:rPr>
        <w:t xml:space="preserve"> economic </w:t>
      </w:r>
      <w:r w:rsidRPr="0010216A">
        <w:rPr>
          <w:rFonts w:eastAsia="Calibri"/>
          <w:bCs/>
          <w:highlight w:val="cyan"/>
          <w:u w:val="single"/>
        </w:rPr>
        <w:t>down-turn without</w:t>
      </w:r>
      <w:r w:rsidRPr="0010216A">
        <w:rPr>
          <w:rFonts w:eastAsia="Calibri"/>
          <w:bCs/>
          <w:u w:val="single"/>
        </w:rPr>
        <w:t xml:space="preserve"> anyone </w:t>
      </w:r>
      <w:r w:rsidRPr="0010216A">
        <w:rPr>
          <w:rFonts w:eastAsia="Calibri"/>
          <w:bCs/>
          <w:highlight w:val="cyan"/>
          <w:u w:val="single"/>
        </w:rPr>
        <w:t>suggesting</w:t>
      </w:r>
      <w:r w:rsidRPr="0010216A">
        <w:rPr>
          <w:rFonts w:eastAsia="Calibri"/>
          <w:bCs/>
          <w:u w:val="single"/>
        </w:rPr>
        <w:t xml:space="preserve"> that </w:t>
      </w:r>
      <w:r w:rsidRPr="0010216A">
        <w:rPr>
          <w:rFonts w:eastAsia="Calibri"/>
          <w:bCs/>
          <w:highlight w:val="cyan"/>
          <w:u w:val="single"/>
        </w:rPr>
        <w:t>force</w:t>
      </w:r>
      <w:r w:rsidRPr="0010216A">
        <w:rPr>
          <w:rFonts w:eastAsia="Calibri"/>
          <w:bCs/>
          <w:u w:val="single"/>
        </w:rPr>
        <w:t xml:space="preserve"> of arms is the solution </w:t>
      </w:r>
      <w:r w:rsidRPr="0010216A">
        <w:rPr>
          <w:rFonts w:eastAsia="Calibri"/>
          <w:bCs/>
          <w:highlight w:val="cyan"/>
          <w:u w:val="single"/>
        </w:rPr>
        <w:t>shows</w:t>
      </w:r>
      <w:r w:rsidRPr="0010216A">
        <w:rPr>
          <w:rFonts w:eastAsia="Calibri"/>
          <w:bCs/>
          <w:u w:val="single"/>
        </w:rPr>
        <w:t xml:space="preserve"> that </w:t>
      </w:r>
      <w:r w:rsidRPr="0010216A">
        <w:rPr>
          <w:b/>
          <w:iCs/>
          <w:highlight w:val="cyan"/>
          <w:u w:val="single"/>
          <w:bdr w:val="single" w:sz="24" w:space="0" w:color="auto"/>
        </w:rPr>
        <w:t>even</w:t>
      </w:r>
      <w:r w:rsidRPr="0010216A">
        <w:rPr>
          <w:b/>
          <w:iCs/>
          <w:u w:val="single"/>
          <w:bdr w:val="single" w:sz="24" w:space="0" w:color="auto"/>
        </w:rPr>
        <w:t xml:space="preserve"> if </w:t>
      </w:r>
      <w:r w:rsidRPr="0010216A">
        <w:rPr>
          <w:b/>
          <w:iCs/>
          <w:highlight w:val="cyan"/>
          <w:u w:val="single"/>
          <w:bdr w:val="single" w:sz="24" w:space="0" w:color="auto"/>
        </w:rPr>
        <w:t>bad times</w:t>
      </w:r>
      <w:r w:rsidRPr="0010216A">
        <w:rPr>
          <w:b/>
          <w:iCs/>
          <w:u w:val="single"/>
          <w:bdr w:val="single" w:sz="24" w:space="0" w:color="auto"/>
        </w:rPr>
        <w:t xml:space="preserve"> bring about greater economic conflict, it </w:t>
      </w:r>
      <w:r w:rsidRPr="0010216A">
        <w:rPr>
          <w:b/>
          <w:iCs/>
          <w:highlight w:val="cyan"/>
          <w:u w:val="single"/>
          <w:bdr w:val="single" w:sz="24" w:space="0" w:color="auto"/>
        </w:rPr>
        <w:t>will not make war thinkable</w:t>
      </w:r>
      <w:r w:rsidRPr="0010216A">
        <w:t>.</w:t>
      </w:r>
    </w:p>
    <w:p w:rsidR="0010216A" w:rsidRPr="0010216A" w:rsidRDefault="0010216A" w:rsidP="0010216A"/>
    <w:p w:rsidR="0010216A" w:rsidRPr="0010216A" w:rsidRDefault="0010216A" w:rsidP="0010216A"/>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 xml:space="preserve">Fast growth is </w:t>
      </w:r>
      <w:r w:rsidRPr="0010216A">
        <w:rPr>
          <w:rFonts w:eastAsiaTheme="majorEastAsia" w:cstheme="majorBidi"/>
          <w:b/>
          <w:iCs/>
          <w:u w:val="single"/>
        </w:rPr>
        <w:t>impossible</w:t>
      </w:r>
    </w:p>
    <w:p w:rsidR="0010216A" w:rsidRPr="0010216A" w:rsidRDefault="0010216A" w:rsidP="0010216A">
      <w:r w:rsidRPr="0010216A">
        <w:rPr>
          <w:b/>
          <w:bCs/>
          <w:sz w:val="26"/>
        </w:rPr>
        <w:t>Bryan 17</w:t>
      </w:r>
      <w:r w:rsidRPr="0010216A">
        <w:t xml:space="preserve"> – Bob Bryan, Policy Reporter at Business Insider, Trump Is Officially Making </w:t>
      </w:r>
      <w:proofErr w:type="gramStart"/>
      <w:r w:rsidRPr="0010216A">
        <w:t>An</w:t>
      </w:r>
      <w:proofErr w:type="gramEnd"/>
      <w:r w:rsidRPr="0010216A">
        <w:t xml:space="preserve"> Economic Promise That Will Be Nearly Impossible To Keep, Jan. 22</w:t>
      </w:r>
      <w:r w:rsidRPr="0010216A">
        <w:rPr>
          <w:vertAlign w:val="superscript"/>
        </w:rPr>
        <w:t>nd</w:t>
      </w:r>
      <w:r w:rsidRPr="0010216A">
        <w:t>, 2017, http://www.businessinsider.com/trump-4-gdp-growth-promise-2017-1</w:t>
      </w:r>
    </w:p>
    <w:p w:rsidR="0010216A" w:rsidRPr="0010216A" w:rsidRDefault="0010216A" w:rsidP="0010216A">
      <w:pPr>
        <w:tabs>
          <w:tab w:val="left" w:pos="4586"/>
        </w:tabs>
      </w:pPr>
      <w:r w:rsidRPr="0010216A">
        <w:t>The position page on jobs and the economy makes a promise for the US economy that Trump may find pretty hard to keep.</w:t>
      </w:r>
    </w:p>
    <w:p w:rsidR="0010216A" w:rsidRPr="0010216A" w:rsidRDefault="0010216A" w:rsidP="0010216A">
      <w:pPr>
        <w:tabs>
          <w:tab w:val="left" w:pos="4586"/>
        </w:tabs>
      </w:pPr>
      <w:r w:rsidRPr="0010216A">
        <w:t xml:space="preserve">"To get the economy back on track, President </w:t>
      </w:r>
      <w:r w:rsidRPr="0010216A">
        <w:rPr>
          <w:highlight w:val="cyan"/>
          <w:u w:val="single"/>
        </w:rPr>
        <w:t>Trump</w:t>
      </w:r>
      <w:r w:rsidRPr="0010216A">
        <w:t xml:space="preserve"> has </w:t>
      </w:r>
      <w:r w:rsidRPr="0010216A">
        <w:rPr>
          <w:u w:val="single"/>
        </w:rPr>
        <w:t xml:space="preserve">outlined a </w:t>
      </w:r>
      <w:r w:rsidRPr="0010216A">
        <w:rPr>
          <w:b/>
          <w:iCs/>
          <w:u w:val="single"/>
          <w:bdr w:val="single" w:sz="24" w:space="0" w:color="auto"/>
        </w:rPr>
        <w:t xml:space="preserve">bold </w:t>
      </w:r>
      <w:r w:rsidRPr="0010216A">
        <w:rPr>
          <w:b/>
          <w:iCs/>
          <w:highlight w:val="cyan"/>
          <w:u w:val="single"/>
          <w:bdr w:val="single" w:sz="24" w:space="0" w:color="auto"/>
        </w:rPr>
        <w:t>plan</w:t>
      </w:r>
      <w:r w:rsidRPr="0010216A">
        <w:t xml:space="preserve"> </w:t>
      </w:r>
      <w:r w:rsidRPr="0010216A">
        <w:rPr>
          <w:u w:val="single"/>
        </w:rPr>
        <w:t xml:space="preserve">to create 25 million new American jobs in the next decade and return to </w:t>
      </w:r>
      <w:r w:rsidRPr="0010216A">
        <w:rPr>
          <w:b/>
          <w:iCs/>
          <w:highlight w:val="cyan"/>
          <w:u w:val="single"/>
          <w:bdr w:val="single" w:sz="24" w:space="0" w:color="auto"/>
        </w:rPr>
        <w:t>4 percent</w:t>
      </w:r>
      <w:r w:rsidRPr="0010216A">
        <w:rPr>
          <w:b/>
          <w:iCs/>
          <w:u w:val="single"/>
          <w:bdr w:val="single" w:sz="24" w:space="0" w:color="auto"/>
        </w:rPr>
        <w:t xml:space="preserve"> annual economic </w:t>
      </w:r>
      <w:r w:rsidRPr="0010216A">
        <w:rPr>
          <w:b/>
          <w:iCs/>
          <w:highlight w:val="cyan"/>
          <w:u w:val="single"/>
          <w:bdr w:val="single" w:sz="24" w:space="0" w:color="auto"/>
        </w:rPr>
        <w:t>growth</w:t>
      </w:r>
      <w:r w:rsidRPr="0010216A">
        <w:t>," reads the White House site.</w:t>
      </w:r>
    </w:p>
    <w:p w:rsidR="0010216A" w:rsidRPr="0010216A" w:rsidRDefault="0010216A" w:rsidP="0010216A">
      <w:pPr>
        <w:tabs>
          <w:tab w:val="left" w:pos="4586"/>
        </w:tabs>
      </w:pPr>
      <w:r w:rsidRPr="0010216A">
        <w:t>The 4% GDP promise is one that Trump has made before, but now it is the official promise of the White House and the president.</w:t>
      </w:r>
    </w:p>
    <w:p w:rsidR="0010216A" w:rsidRPr="0010216A" w:rsidRDefault="0010216A" w:rsidP="0010216A">
      <w:pPr>
        <w:tabs>
          <w:tab w:val="left" w:pos="4586"/>
        </w:tabs>
        <w:rPr>
          <w:b/>
          <w:iCs/>
          <w:u w:val="single"/>
          <w:bdr w:val="single" w:sz="8" w:space="0" w:color="auto"/>
        </w:rPr>
      </w:pPr>
      <w:r w:rsidRPr="0010216A">
        <w:rPr>
          <w:b/>
          <w:iCs/>
          <w:u w:val="single"/>
          <w:bdr w:val="single" w:sz="24" w:space="0" w:color="auto"/>
        </w:rPr>
        <w:t xml:space="preserve">The only problem is </w:t>
      </w:r>
      <w:r w:rsidRPr="0010216A">
        <w:rPr>
          <w:b/>
          <w:iCs/>
          <w:highlight w:val="cyan"/>
          <w:u w:val="single"/>
          <w:bdr w:val="single" w:sz="24" w:space="0" w:color="auto"/>
        </w:rPr>
        <w:t>delivering</w:t>
      </w:r>
      <w:r w:rsidRPr="0010216A">
        <w:rPr>
          <w:b/>
          <w:iCs/>
          <w:u w:val="single"/>
          <w:bdr w:val="single" w:sz="24" w:space="0" w:color="auto"/>
        </w:rPr>
        <w:t xml:space="preserve"> on this promise </w:t>
      </w:r>
      <w:r w:rsidRPr="0010216A">
        <w:rPr>
          <w:b/>
          <w:iCs/>
          <w:highlight w:val="cyan"/>
          <w:u w:val="single"/>
          <w:bdr w:val="single" w:sz="24" w:space="0" w:color="auto"/>
        </w:rPr>
        <w:t>will be incredibly difficult</w:t>
      </w:r>
      <w:r w:rsidRPr="0010216A">
        <w:t>.</w:t>
      </w:r>
    </w:p>
    <w:p w:rsidR="0010216A" w:rsidRPr="0010216A" w:rsidRDefault="0010216A" w:rsidP="0010216A">
      <w:pPr>
        <w:tabs>
          <w:tab w:val="left" w:pos="4586"/>
        </w:tabs>
        <w:rPr>
          <w:u w:val="single"/>
        </w:rPr>
      </w:pPr>
      <w:r w:rsidRPr="0010216A">
        <w:t xml:space="preserve">Currently, the </w:t>
      </w:r>
      <w:r w:rsidRPr="0010216A">
        <w:rPr>
          <w:highlight w:val="cyan"/>
          <w:u w:val="single"/>
        </w:rPr>
        <w:t>US is stuck in</w:t>
      </w:r>
      <w:r w:rsidRPr="0010216A">
        <w:rPr>
          <w:u w:val="single"/>
        </w:rPr>
        <w:t xml:space="preserve"> a </w:t>
      </w:r>
      <w:r w:rsidRPr="0010216A">
        <w:rPr>
          <w:b/>
          <w:iCs/>
          <w:highlight w:val="cyan"/>
          <w:u w:val="single"/>
          <w:bdr w:val="single" w:sz="24" w:space="0" w:color="auto"/>
        </w:rPr>
        <w:t>slow growth</w:t>
      </w:r>
      <w:r w:rsidRPr="0010216A">
        <w:rPr>
          <w:b/>
          <w:iCs/>
          <w:u w:val="single"/>
          <w:bdr w:val="single" w:sz="24" w:space="0" w:color="auto"/>
        </w:rPr>
        <w:t xml:space="preserve"> pattern</w:t>
      </w:r>
      <w:r w:rsidRPr="0010216A">
        <w:rPr>
          <w:u w:val="single"/>
        </w:rPr>
        <w:t xml:space="preserve"> since the financial crisis </w:t>
      </w:r>
      <w:r w:rsidRPr="0010216A">
        <w:rPr>
          <w:highlight w:val="cyan"/>
          <w:u w:val="single"/>
        </w:rPr>
        <w:t>and has been unable to escape the 1.5%</w:t>
      </w:r>
      <w:r w:rsidRPr="0010216A">
        <w:rPr>
          <w:u w:val="single"/>
        </w:rPr>
        <w:t xml:space="preserve"> to 2.5% annual growth </w:t>
      </w:r>
      <w:r w:rsidRPr="0010216A">
        <w:rPr>
          <w:highlight w:val="cyan"/>
          <w:u w:val="single"/>
        </w:rPr>
        <w:t>corridor</w:t>
      </w:r>
      <w:r w:rsidRPr="0010216A">
        <w:rPr>
          <w:u w:val="single"/>
        </w:rPr>
        <w:t xml:space="preserve"> over the past seven years.</w:t>
      </w:r>
      <w:r w:rsidRPr="0010216A">
        <w:t xml:space="preserve"> </w:t>
      </w:r>
      <w:r w:rsidRPr="0010216A">
        <w:rPr>
          <w:u w:val="single"/>
        </w:rPr>
        <w:t xml:space="preserve">This is lower than the 3.1% percent average annual GDP growth we've been experiencing since 1950. </w:t>
      </w:r>
    </w:p>
    <w:p w:rsidR="0010216A" w:rsidRPr="0010216A" w:rsidRDefault="0010216A" w:rsidP="0010216A">
      <w:pPr>
        <w:tabs>
          <w:tab w:val="left" w:pos="4586"/>
        </w:tabs>
        <w:rPr>
          <w:u w:val="single"/>
        </w:rPr>
      </w:pPr>
      <w:r w:rsidRPr="0010216A">
        <w:t xml:space="preserve">While </w:t>
      </w:r>
      <w:r w:rsidRPr="0010216A">
        <w:rPr>
          <w:highlight w:val="cyan"/>
          <w:u w:val="single"/>
        </w:rPr>
        <w:t xml:space="preserve">there are a </w:t>
      </w:r>
      <w:r w:rsidRPr="0010216A">
        <w:rPr>
          <w:b/>
          <w:iCs/>
          <w:highlight w:val="cyan"/>
          <w:u w:val="single"/>
          <w:bdr w:val="single" w:sz="24" w:space="0" w:color="auto"/>
        </w:rPr>
        <w:t>number of reasons</w:t>
      </w:r>
      <w:r w:rsidRPr="0010216A">
        <w:rPr>
          <w:u w:val="single"/>
        </w:rPr>
        <w:t xml:space="preserve"> for this</w:t>
      </w:r>
      <w:r w:rsidRPr="0010216A">
        <w:t xml:space="preserve"> — </w:t>
      </w:r>
      <w:r w:rsidRPr="0010216A">
        <w:rPr>
          <w:b/>
          <w:iCs/>
          <w:highlight w:val="cyan"/>
          <w:u w:val="single"/>
          <w:bdr w:val="single" w:sz="24" w:space="0" w:color="auto"/>
        </w:rPr>
        <w:t>sluggish corporate investment</w:t>
      </w:r>
      <w:r w:rsidRPr="0010216A">
        <w:rPr>
          <w:u w:val="single"/>
        </w:rPr>
        <w:t xml:space="preserve">, </w:t>
      </w:r>
      <w:r w:rsidRPr="0010216A">
        <w:rPr>
          <w:b/>
          <w:iCs/>
          <w:u w:val="single"/>
          <w:bdr w:val="single" w:sz="24" w:space="0" w:color="auto"/>
        </w:rPr>
        <w:t xml:space="preserve">Americans </w:t>
      </w:r>
      <w:r w:rsidRPr="0010216A">
        <w:rPr>
          <w:b/>
          <w:iCs/>
          <w:highlight w:val="cyan"/>
          <w:u w:val="single"/>
          <w:bdr w:val="single" w:sz="24" w:space="0" w:color="auto"/>
        </w:rPr>
        <w:t>saving</w:t>
      </w:r>
      <w:r w:rsidRPr="0010216A">
        <w:rPr>
          <w:b/>
          <w:iCs/>
          <w:u w:val="single"/>
          <w:bdr w:val="single" w:sz="24" w:space="0" w:color="auto"/>
        </w:rPr>
        <w:t xml:space="preserve"> more of their </w:t>
      </w:r>
      <w:r w:rsidRPr="0010216A">
        <w:rPr>
          <w:b/>
          <w:iCs/>
          <w:highlight w:val="cyan"/>
          <w:u w:val="single"/>
          <w:bdr w:val="single" w:sz="24" w:space="0" w:color="auto"/>
        </w:rPr>
        <w:t>income</w:t>
      </w:r>
      <w:r w:rsidRPr="0010216A">
        <w:rPr>
          <w:u w:val="single"/>
        </w:rPr>
        <w:t xml:space="preserve">, </w:t>
      </w:r>
      <w:r w:rsidRPr="0010216A">
        <w:rPr>
          <w:b/>
          <w:iCs/>
          <w:highlight w:val="cyan"/>
          <w:u w:val="single"/>
          <w:bdr w:val="single" w:sz="24" w:space="0" w:color="auto"/>
        </w:rPr>
        <w:t>low wage growth</w:t>
      </w:r>
      <w:r w:rsidRPr="0010216A">
        <w:rPr>
          <w:b/>
          <w:iCs/>
          <w:u w:val="single"/>
          <w:bdr w:val="single" w:sz="24" w:space="0" w:color="auto"/>
        </w:rPr>
        <w:t>,</w:t>
      </w:r>
      <w:r w:rsidRPr="0010216A">
        <w:rPr>
          <w:u w:val="single"/>
        </w:rPr>
        <w:t xml:space="preserve"> and more</w:t>
      </w:r>
      <w:r w:rsidRPr="0010216A">
        <w:t xml:space="preserve"> — </w:t>
      </w:r>
      <w:r w:rsidRPr="0010216A">
        <w:rPr>
          <w:highlight w:val="cyan"/>
          <w:u w:val="single"/>
        </w:rPr>
        <w:t xml:space="preserve">it would take a </w:t>
      </w:r>
      <w:r w:rsidRPr="0010216A">
        <w:rPr>
          <w:b/>
          <w:iCs/>
          <w:highlight w:val="cyan"/>
          <w:u w:val="single"/>
          <w:bdr w:val="single" w:sz="24" w:space="0" w:color="auto"/>
        </w:rPr>
        <w:t>monumental task</w:t>
      </w:r>
      <w:r w:rsidRPr="0010216A">
        <w:rPr>
          <w:highlight w:val="cyan"/>
          <w:u w:val="single"/>
        </w:rPr>
        <w:t xml:space="preserve"> to</w:t>
      </w:r>
      <w:r w:rsidRPr="0010216A">
        <w:rPr>
          <w:u w:val="single"/>
        </w:rPr>
        <w:t xml:space="preserve"> return the US to nearly </w:t>
      </w:r>
      <w:r w:rsidRPr="0010216A">
        <w:rPr>
          <w:highlight w:val="cyan"/>
          <w:u w:val="single"/>
        </w:rPr>
        <w:t>double</w:t>
      </w:r>
      <w:r w:rsidRPr="0010216A">
        <w:rPr>
          <w:u w:val="single"/>
        </w:rPr>
        <w:t xml:space="preserve"> its current annual </w:t>
      </w:r>
      <w:r w:rsidRPr="0010216A">
        <w:rPr>
          <w:highlight w:val="cyan"/>
          <w:u w:val="single"/>
        </w:rPr>
        <w:t>growth</w:t>
      </w:r>
      <w:r w:rsidRPr="0010216A">
        <w:rPr>
          <w:u w:val="single"/>
        </w:rPr>
        <w:t xml:space="preserve"> rate.</w:t>
      </w:r>
    </w:p>
    <w:p w:rsidR="0010216A" w:rsidRPr="0010216A" w:rsidRDefault="0010216A" w:rsidP="0010216A">
      <w:pPr>
        <w:tabs>
          <w:tab w:val="left" w:pos="4586"/>
        </w:tabs>
        <w:rPr>
          <w:u w:val="single"/>
        </w:rPr>
      </w:pPr>
      <w:r w:rsidRPr="0010216A">
        <w:rPr>
          <w:b/>
          <w:iCs/>
          <w:highlight w:val="cyan"/>
          <w:u w:val="single"/>
          <w:bdr w:val="single" w:sz="24" w:space="0" w:color="auto"/>
        </w:rPr>
        <w:t>Reversing</w:t>
      </w:r>
      <w:r w:rsidRPr="0010216A">
        <w:rPr>
          <w:b/>
          <w:iCs/>
          <w:u w:val="single"/>
          <w:bdr w:val="single" w:sz="24" w:space="0" w:color="auto"/>
        </w:rPr>
        <w:t xml:space="preserve"> the course of this </w:t>
      </w:r>
      <w:r w:rsidRPr="0010216A">
        <w:rPr>
          <w:b/>
          <w:iCs/>
          <w:highlight w:val="cyan"/>
          <w:u w:val="single"/>
          <w:bdr w:val="single" w:sz="24" w:space="0" w:color="auto"/>
        </w:rPr>
        <w:t>will be difficult</w:t>
      </w:r>
      <w:r w:rsidRPr="0010216A">
        <w:t xml:space="preserve">, especially in just four years, </w:t>
      </w:r>
      <w:r w:rsidRPr="0010216A">
        <w:rPr>
          <w:highlight w:val="cyan"/>
          <w:u w:val="single"/>
        </w:rPr>
        <w:t xml:space="preserve">as </w:t>
      </w:r>
      <w:r w:rsidRPr="0010216A">
        <w:rPr>
          <w:u w:val="single"/>
        </w:rPr>
        <w:t xml:space="preserve">other </w:t>
      </w:r>
      <w:r w:rsidRPr="0010216A">
        <w:rPr>
          <w:highlight w:val="cyan"/>
          <w:u w:val="single"/>
        </w:rPr>
        <w:t xml:space="preserve">problems are </w:t>
      </w:r>
      <w:r w:rsidRPr="0010216A">
        <w:rPr>
          <w:b/>
          <w:iCs/>
          <w:highlight w:val="cyan"/>
          <w:u w:val="single"/>
          <w:bdr w:val="single" w:sz="24" w:space="0" w:color="auto"/>
        </w:rPr>
        <w:t>large-scale</w:t>
      </w:r>
      <w:r w:rsidRPr="0010216A">
        <w:rPr>
          <w:b/>
          <w:iCs/>
          <w:u w:val="single"/>
          <w:bdr w:val="single" w:sz="24" w:space="0" w:color="auto"/>
        </w:rPr>
        <w:t xml:space="preserve"> issues</w:t>
      </w:r>
      <w:r w:rsidRPr="0010216A">
        <w:rPr>
          <w:u w:val="single"/>
        </w:rPr>
        <w:t xml:space="preserve"> </w:t>
      </w:r>
      <w:r w:rsidRPr="0010216A">
        <w:rPr>
          <w:highlight w:val="cyan"/>
          <w:u w:val="single"/>
        </w:rPr>
        <w:t>like</w:t>
      </w:r>
      <w:r w:rsidRPr="0010216A">
        <w:rPr>
          <w:u w:val="single"/>
        </w:rPr>
        <w:t xml:space="preserve"> </w:t>
      </w:r>
      <w:r w:rsidRPr="0010216A">
        <w:rPr>
          <w:b/>
          <w:iCs/>
          <w:highlight w:val="cyan"/>
          <w:u w:val="single"/>
          <w:bdr w:val="single" w:sz="24" w:space="0" w:color="auto"/>
        </w:rPr>
        <w:t>declining productivity</w:t>
      </w:r>
      <w:r w:rsidRPr="0010216A">
        <w:rPr>
          <w:highlight w:val="cyan"/>
          <w:u w:val="single"/>
        </w:rPr>
        <w:t xml:space="preserve"> that</w:t>
      </w:r>
      <w:r w:rsidRPr="0010216A">
        <w:rPr>
          <w:u w:val="single"/>
        </w:rPr>
        <w:t xml:space="preserve"> have </w:t>
      </w:r>
      <w:r w:rsidRPr="0010216A">
        <w:rPr>
          <w:b/>
          <w:iCs/>
          <w:highlight w:val="cyan"/>
          <w:u w:val="single"/>
          <w:bdr w:val="single" w:sz="24" w:space="0" w:color="auto"/>
        </w:rPr>
        <w:t>persisted for decades</w:t>
      </w:r>
      <w:r w:rsidRPr="0010216A">
        <w:rPr>
          <w:highlight w:val="cyan"/>
          <w:u w:val="single"/>
        </w:rPr>
        <w:t xml:space="preserve"> and</w:t>
      </w:r>
      <w:r w:rsidRPr="0010216A">
        <w:rPr>
          <w:u w:val="single"/>
        </w:rPr>
        <w:t xml:space="preserve"> will </w:t>
      </w:r>
      <w:r w:rsidRPr="0010216A">
        <w:rPr>
          <w:highlight w:val="cyan"/>
          <w:u w:val="single"/>
        </w:rPr>
        <w:t>require more than</w:t>
      </w:r>
      <w:r w:rsidRPr="0010216A">
        <w:rPr>
          <w:u w:val="single"/>
        </w:rPr>
        <w:t xml:space="preserve"> quick </w:t>
      </w:r>
      <w:r w:rsidRPr="0010216A">
        <w:rPr>
          <w:b/>
          <w:iCs/>
          <w:highlight w:val="cyan"/>
          <w:u w:val="single"/>
          <w:bdr w:val="single" w:sz="24" w:space="0" w:color="auto"/>
        </w:rPr>
        <w:t>policy fixes</w:t>
      </w:r>
      <w:r w:rsidRPr="0010216A">
        <w:rPr>
          <w:u w:val="single"/>
        </w:rPr>
        <w:t>.</w:t>
      </w:r>
    </w:p>
    <w:p w:rsidR="0010216A" w:rsidRPr="0010216A" w:rsidRDefault="0010216A" w:rsidP="0010216A">
      <w:pPr>
        <w:tabs>
          <w:tab w:val="left" w:pos="4586"/>
        </w:tabs>
        <w:rPr>
          <w:u w:val="single"/>
        </w:rPr>
      </w:pPr>
      <w:r w:rsidRPr="0010216A">
        <w:t xml:space="preserve">Additionally, </w:t>
      </w:r>
      <w:r w:rsidRPr="0010216A">
        <w:rPr>
          <w:u w:val="single"/>
        </w:rPr>
        <w:t xml:space="preserve">the president's </w:t>
      </w:r>
      <w:r w:rsidRPr="0010216A">
        <w:rPr>
          <w:highlight w:val="cyan"/>
          <w:u w:val="single"/>
        </w:rPr>
        <w:t>policies</w:t>
      </w:r>
      <w:r w:rsidRPr="0010216A">
        <w:rPr>
          <w:u w:val="single"/>
        </w:rPr>
        <w:t xml:space="preserve"> can </w:t>
      </w:r>
      <w:r w:rsidRPr="0010216A">
        <w:rPr>
          <w:highlight w:val="cyan"/>
          <w:u w:val="single"/>
        </w:rPr>
        <w:t xml:space="preserve">have a </w:t>
      </w:r>
      <w:r w:rsidRPr="0010216A">
        <w:rPr>
          <w:b/>
          <w:iCs/>
          <w:highlight w:val="cyan"/>
          <w:u w:val="single"/>
          <w:bdr w:val="single" w:sz="24" w:space="0" w:color="auto"/>
        </w:rPr>
        <w:t>limited impact</w:t>
      </w:r>
      <w:r w:rsidRPr="0010216A">
        <w:rPr>
          <w:u w:val="single"/>
        </w:rPr>
        <w:t xml:space="preserve"> of the economy </w:t>
      </w:r>
      <w:r w:rsidRPr="0010216A">
        <w:rPr>
          <w:highlight w:val="cyan"/>
          <w:u w:val="single"/>
        </w:rPr>
        <w:t>given</w:t>
      </w:r>
      <w:r w:rsidRPr="0010216A">
        <w:rPr>
          <w:u w:val="single"/>
        </w:rPr>
        <w:t xml:space="preserve"> the </w:t>
      </w:r>
      <w:r w:rsidRPr="0010216A">
        <w:rPr>
          <w:b/>
          <w:iCs/>
          <w:highlight w:val="cyan"/>
          <w:u w:val="single"/>
          <w:bdr w:val="single" w:sz="24" w:space="0" w:color="auto"/>
        </w:rPr>
        <w:t>global</w:t>
      </w:r>
      <w:r w:rsidRPr="0010216A">
        <w:rPr>
          <w:b/>
          <w:iCs/>
          <w:u w:val="single"/>
          <w:bdr w:val="single" w:sz="24" w:space="0" w:color="auto"/>
        </w:rPr>
        <w:t xml:space="preserve"> nature of the </w:t>
      </w:r>
      <w:r w:rsidRPr="0010216A">
        <w:rPr>
          <w:b/>
          <w:iCs/>
          <w:highlight w:val="cyan"/>
          <w:u w:val="single"/>
          <w:bdr w:val="single" w:sz="24" w:space="0" w:color="auto"/>
        </w:rPr>
        <w:t>inputs</w:t>
      </w:r>
      <w:r w:rsidRPr="0010216A">
        <w:rPr>
          <w:u w:val="single"/>
        </w:rPr>
        <w:t xml:space="preserve"> of the US economy</w:t>
      </w:r>
      <w:r w:rsidRPr="0010216A">
        <w:t xml:space="preserve">. Currently, </w:t>
      </w:r>
      <w:r w:rsidRPr="0010216A">
        <w:rPr>
          <w:u w:val="single"/>
        </w:rPr>
        <w:t>the IMF projects world GDP growth to be 3.1% for 2016 and 3.4% for 2017, it is unlikely given the US economy's global nature for it to outperform this by much.</w:t>
      </w:r>
    </w:p>
    <w:p w:rsidR="0010216A" w:rsidRPr="0010216A" w:rsidRDefault="0010216A" w:rsidP="0010216A">
      <w:pPr>
        <w:tabs>
          <w:tab w:val="left" w:pos="4586"/>
        </w:tabs>
      </w:pPr>
      <w:r w:rsidRPr="0010216A">
        <w:t>The rest of Trump's proposal outlines how 4% growth will be achieved by cutting the corporate tax rate and through deregulation.</w:t>
      </w:r>
    </w:p>
    <w:p w:rsidR="0010216A" w:rsidRPr="0010216A" w:rsidRDefault="0010216A" w:rsidP="0010216A">
      <w:pPr>
        <w:tabs>
          <w:tab w:val="left" w:pos="4586"/>
        </w:tabs>
      </w:pPr>
      <w:r w:rsidRPr="0010216A">
        <w:t>The rest of Trump's proposal outlines how 4% growth will be achieved by cutting the corporate tax rate and through deregulation.</w:t>
      </w:r>
    </w:p>
    <w:p w:rsidR="0010216A" w:rsidRPr="0010216A" w:rsidRDefault="0010216A" w:rsidP="0010216A">
      <w:pPr>
        <w:tabs>
          <w:tab w:val="left" w:pos="4586"/>
        </w:tabs>
      </w:pPr>
      <w:r w:rsidRPr="0010216A">
        <w:t>According to the world bank, the proposed cut in corporate taxes would add just 0.3% to GDP growth this year and 0.8% next year.</w:t>
      </w:r>
    </w:p>
    <w:p w:rsidR="0010216A" w:rsidRPr="0010216A" w:rsidRDefault="0010216A" w:rsidP="0010216A">
      <w:pPr>
        <w:tabs>
          <w:tab w:val="left" w:pos="4586"/>
        </w:tabs>
      </w:pPr>
      <w:r w:rsidRPr="0010216A">
        <w:t>On the flip side, Trump's hard-line rhetoric on international trade and desire for companies to make products in the US has been projected by most economists to be a net drag on GDP growth. According to reports, Trump's team is considering a 5% tariff across the board. Citi chief economist Willem Buiter projected these policies could lead to a 1% annual decrease in US GDP growth.</w:t>
      </w:r>
    </w:p>
    <w:p w:rsidR="0010216A" w:rsidRPr="0010216A" w:rsidRDefault="0010216A" w:rsidP="0010216A">
      <w:pPr>
        <w:tabs>
          <w:tab w:val="left" w:pos="4586"/>
        </w:tabs>
      </w:pPr>
      <w:r w:rsidRPr="0010216A">
        <w:rPr>
          <w:highlight w:val="cyan"/>
          <w:u w:val="single"/>
        </w:rPr>
        <w:t xml:space="preserve">An </w:t>
      </w:r>
      <w:r w:rsidRPr="0010216A">
        <w:rPr>
          <w:b/>
          <w:iCs/>
          <w:highlight w:val="cyan"/>
          <w:u w:val="single"/>
          <w:bdr w:val="single" w:sz="24" w:space="0" w:color="auto"/>
        </w:rPr>
        <w:t>additional issue</w:t>
      </w:r>
      <w:r w:rsidRPr="0010216A">
        <w:rPr>
          <w:u w:val="single"/>
        </w:rPr>
        <w:t xml:space="preserve"> for Trump </w:t>
      </w:r>
      <w:r w:rsidRPr="0010216A">
        <w:rPr>
          <w:highlight w:val="cyan"/>
          <w:u w:val="single"/>
        </w:rPr>
        <w:t>may be</w:t>
      </w:r>
      <w:r w:rsidRPr="0010216A">
        <w:rPr>
          <w:u w:val="single"/>
        </w:rPr>
        <w:t xml:space="preserve"> the Federal Reserve. Fed Chair Janet </w:t>
      </w:r>
      <w:r w:rsidRPr="0010216A">
        <w:rPr>
          <w:highlight w:val="cyan"/>
          <w:u w:val="single"/>
        </w:rPr>
        <w:t>Yellen</w:t>
      </w:r>
      <w:r w:rsidRPr="0010216A">
        <w:rPr>
          <w:u w:val="single"/>
        </w:rPr>
        <w:t xml:space="preserve"> has changed her tone since Trump's election, </w:t>
      </w:r>
      <w:r w:rsidRPr="0010216A">
        <w:rPr>
          <w:highlight w:val="cyan"/>
          <w:u w:val="single"/>
        </w:rPr>
        <w:t>anticipating</w:t>
      </w:r>
      <w:r w:rsidRPr="0010216A">
        <w:rPr>
          <w:u w:val="single"/>
        </w:rPr>
        <w:t xml:space="preserve"> additional </w:t>
      </w:r>
      <w:r w:rsidRPr="0010216A">
        <w:rPr>
          <w:highlight w:val="cyan"/>
          <w:u w:val="single"/>
        </w:rPr>
        <w:t>rate increases</w:t>
      </w:r>
      <w:r w:rsidRPr="0010216A">
        <w:rPr>
          <w:u w:val="single"/>
        </w:rPr>
        <w:t xml:space="preserve"> and saying that </w:t>
      </w:r>
      <w:r w:rsidRPr="0010216A">
        <w:rPr>
          <w:highlight w:val="cyan"/>
          <w:u w:val="single"/>
        </w:rPr>
        <w:t xml:space="preserve">the Fed will </w:t>
      </w:r>
      <w:r w:rsidRPr="0010216A">
        <w:rPr>
          <w:b/>
          <w:iCs/>
          <w:highlight w:val="cyan"/>
          <w:u w:val="single"/>
          <w:bdr w:val="single" w:sz="24" w:space="0" w:color="auto"/>
        </w:rPr>
        <w:t>not allow</w:t>
      </w:r>
      <w:r w:rsidRPr="0010216A">
        <w:rPr>
          <w:highlight w:val="cyan"/>
          <w:u w:val="single"/>
        </w:rPr>
        <w:t xml:space="preserve"> the economy to run hot</w:t>
      </w:r>
      <w:r w:rsidRPr="0010216A">
        <w:rPr>
          <w:u w:val="single"/>
        </w:rPr>
        <w:t xml:space="preserve"> as some had believed</w:t>
      </w:r>
      <w:r w:rsidRPr="0010216A">
        <w:t>.</w:t>
      </w:r>
    </w:p>
    <w:p w:rsidR="0010216A" w:rsidRPr="0010216A" w:rsidRDefault="0010216A" w:rsidP="0010216A">
      <w:pPr>
        <w:tabs>
          <w:tab w:val="left" w:pos="4586"/>
        </w:tabs>
      </w:pPr>
      <w:r w:rsidRPr="0010216A">
        <w:t xml:space="preserve">By increasing rates, this would mitigate some of the inflationary aspects of Trump's agenda but also stifle growth for some time. In fact, the Fed's own projection for GDP (which, sure, is just a projection) has it remaining well below 4% growth. This could imply that </w:t>
      </w:r>
      <w:r w:rsidRPr="0010216A">
        <w:rPr>
          <w:u w:val="single"/>
        </w:rPr>
        <w:t>in order to keep inflation controlled, they expect to dampen economic growth</w:t>
      </w:r>
      <w:r w:rsidRPr="0010216A">
        <w:t>.</w:t>
      </w:r>
    </w:p>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2nc ev indict</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Their evidence is overtly utopian and uses flawed studies</w:t>
      </w:r>
    </w:p>
    <w:p w:rsidR="0010216A" w:rsidRPr="0010216A" w:rsidRDefault="0010216A" w:rsidP="0010216A">
      <w:r w:rsidRPr="0010216A">
        <w:rPr>
          <w:b/>
          <w:bCs/>
          <w:sz w:val="26"/>
        </w:rPr>
        <w:t>Mortensen 12</w:t>
      </w:r>
      <w:r w:rsidRPr="0010216A">
        <w:t xml:space="preserve">—PhD, is a retired career U.S. Foreign Service Officer and former Society for Human Resource Management senior executive [Ronald W., 10/9/2012, “DREAM Act: Rewarding Illegal Behavior to Build the New American Utopia”, Center for Immigration Studies, </w:t>
      </w:r>
      <w:hyperlink r:id="rId52" w:history="1">
        <w:r w:rsidRPr="0010216A">
          <w:t>https://cis.org/Mortensen/DREAM-Act-Rewarding-Illegal-Behavior-Build-New-American-Utopia</w:t>
        </w:r>
      </w:hyperlink>
      <w:r w:rsidRPr="0010216A">
        <w:t>] AMarb</w:t>
      </w:r>
    </w:p>
    <w:p w:rsidR="0010216A" w:rsidRDefault="0010216A" w:rsidP="0010216A">
      <w:pPr>
        <w:rPr>
          <w:u w:val="single"/>
        </w:rPr>
      </w:pPr>
      <w:r w:rsidRPr="0010216A">
        <w:rPr>
          <w:sz w:val="16"/>
        </w:rPr>
        <w:t xml:space="preserve">Unfortunately, </w:t>
      </w:r>
      <w:r w:rsidRPr="0010216A">
        <w:rPr>
          <w:highlight w:val="yellow"/>
          <w:u w:val="single"/>
        </w:rPr>
        <w:t>this is jus</w:t>
      </w:r>
      <w:r w:rsidRPr="0010216A">
        <w:rPr>
          <w:u w:val="single"/>
        </w:rPr>
        <w:t xml:space="preserve">t another in </w:t>
      </w:r>
      <w:r w:rsidRPr="0010216A">
        <w:rPr>
          <w:highlight w:val="yellow"/>
          <w:u w:val="single"/>
        </w:rPr>
        <w:t xml:space="preserve">a series of </w:t>
      </w:r>
      <w:r w:rsidRPr="0010216A">
        <w:rPr>
          <w:b/>
          <w:iCs/>
          <w:highlight w:val="yellow"/>
          <w:u w:val="single"/>
          <w:bdr w:val="single" w:sz="24" w:space="0" w:color="auto"/>
        </w:rPr>
        <w:t>rigged studies</w:t>
      </w:r>
      <w:r w:rsidRPr="0010216A">
        <w:rPr>
          <w:highlight w:val="yellow"/>
          <w:u w:val="single"/>
        </w:rPr>
        <w:t xml:space="preserve"> by </w:t>
      </w:r>
      <w:r w:rsidRPr="0010216A">
        <w:rPr>
          <w:b/>
          <w:iCs/>
          <w:highlight w:val="yellow"/>
          <w:u w:val="single"/>
          <w:bdr w:val="single" w:sz="24" w:space="0" w:color="auto"/>
        </w:rPr>
        <w:t>illegal alien apologists</w:t>
      </w:r>
      <w:r w:rsidRPr="0010216A">
        <w:rPr>
          <w:highlight w:val="yellow"/>
          <w:u w:val="single"/>
        </w:rPr>
        <w:t xml:space="preserve"> and </w:t>
      </w:r>
      <w:r w:rsidRPr="0010216A">
        <w:rPr>
          <w:b/>
          <w:iCs/>
          <w:highlight w:val="yellow"/>
          <w:u w:val="single"/>
          <w:bdr w:val="single" w:sz="24" w:space="0" w:color="auto"/>
        </w:rPr>
        <w:t>unethical business interests</w:t>
      </w:r>
      <w:r w:rsidRPr="0010216A">
        <w:rPr>
          <w:highlight w:val="yellow"/>
          <w:u w:val="single"/>
        </w:rPr>
        <w:t xml:space="preserve"> that </w:t>
      </w:r>
      <w:r w:rsidRPr="0010216A">
        <w:rPr>
          <w:b/>
          <w:iCs/>
          <w:highlight w:val="yellow"/>
          <w:u w:val="single"/>
          <w:bdr w:val="single" w:sz="24" w:space="0" w:color="auto"/>
        </w:rPr>
        <w:t>cook the data</w:t>
      </w:r>
      <w:r w:rsidRPr="0010216A">
        <w:rPr>
          <w:highlight w:val="yellow"/>
          <w:u w:val="single"/>
        </w:rPr>
        <w:t xml:space="preserve"> to show</w:t>
      </w:r>
      <w:r w:rsidRPr="0010216A">
        <w:rPr>
          <w:u w:val="single"/>
        </w:rPr>
        <w:t xml:space="preserve"> just </w:t>
      </w:r>
      <w:r w:rsidRPr="0010216A">
        <w:rPr>
          <w:highlight w:val="yellow"/>
          <w:u w:val="single"/>
        </w:rPr>
        <w:t>how valuable illegal aliens are. If rewarding illegal behavior</w:t>
      </w:r>
      <w:r w:rsidRPr="0010216A">
        <w:rPr>
          <w:u w:val="single"/>
        </w:rPr>
        <w:t xml:space="preserve"> creates jobs, </w:t>
      </w:r>
      <w:r w:rsidRPr="0010216A">
        <w:rPr>
          <w:highlight w:val="yellow"/>
          <w:u w:val="single"/>
        </w:rPr>
        <w:t>contributes to economic recovery</w:t>
      </w:r>
      <w:r w:rsidRPr="0010216A">
        <w:rPr>
          <w:u w:val="single"/>
        </w:rPr>
        <w:t xml:space="preserve">, and reduces the public debt then </w:t>
      </w:r>
      <w:r w:rsidRPr="0010216A">
        <w:rPr>
          <w:highlight w:val="yellow"/>
          <w:u w:val="single"/>
        </w:rPr>
        <w:t>why don't we just legalize all</w:t>
      </w:r>
      <w:r w:rsidRPr="0010216A">
        <w:rPr>
          <w:u w:val="single"/>
        </w:rPr>
        <w:t xml:space="preserve"> 12-</w:t>
      </w:r>
      <w:r w:rsidRPr="0010216A">
        <w:rPr>
          <w:highlight w:val="yellow"/>
          <w:u w:val="single"/>
        </w:rPr>
        <w:t>20 million illegal aliens?</w:t>
      </w:r>
      <w:r w:rsidRPr="0010216A">
        <w:rPr>
          <w:sz w:val="16"/>
        </w:rPr>
        <w:t xml:space="preserve"> And </w:t>
      </w:r>
      <w:r w:rsidRPr="0010216A">
        <w:rPr>
          <w:b/>
          <w:iCs/>
          <w:highlight w:val="yellow"/>
          <w:u w:val="single"/>
          <w:bdr w:val="single" w:sz="24" w:space="0" w:color="auto"/>
        </w:rPr>
        <w:t>why stop there</w:t>
      </w:r>
      <w:r w:rsidRPr="0010216A">
        <w:rPr>
          <w:highlight w:val="yellow"/>
          <w:u w:val="single"/>
        </w:rPr>
        <w:t>? Let's just forgive everyone</w:t>
      </w:r>
      <w:r w:rsidRPr="0010216A">
        <w:rPr>
          <w:u w:val="single"/>
        </w:rPr>
        <w:t xml:space="preserve"> committing crimes </w:t>
      </w:r>
      <w:r w:rsidRPr="0010216A">
        <w:rPr>
          <w:highlight w:val="yellow"/>
          <w:u w:val="single"/>
        </w:rPr>
        <w:t xml:space="preserve">and move quickly "forward" to the </w:t>
      </w:r>
      <w:r w:rsidRPr="0010216A">
        <w:rPr>
          <w:b/>
          <w:iCs/>
          <w:highlight w:val="yellow"/>
          <w:u w:val="single"/>
          <w:bdr w:val="single" w:sz="24" w:space="0" w:color="auto"/>
        </w:rPr>
        <w:t>new American utopia</w:t>
      </w:r>
      <w:r w:rsidRPr="0010216A">
        <w:rPr>
          <w:highlight w:val="yellow"/>
          <w:u w:val="single"/>
        </w:rPr>
        <w:t>.</w:t>
      </w:r>
    </w:p>
    <w:p w:rsidR="00E85FF8" w:rsidRDefault="00E85FF8" w:rsidP="0010216A">
      <w:pPr>
        <w:rPr>
          <w:u w:val="single"/>
        </w:rPr>
      </w:pPr>
    </w:p>
    <w:p w:rsidR="00E85FF8" w:rsidRDefault="00E85FF8" w:rsidP="00E85FF8">
      <w:pPr>
        <w:pStyle w:val="Heading3"/>
      </w:pPr>
      <w:r>
        <w:t>2NC No Solvency</w:t>
      </w:r>
    </w:p>
    <w:p w:rsidR="00E85FF8" w:rsidRDefault="00E85FF8" w:rsidP="00E85FF8"/>
    <w:p w:rsidR="00E85FF8" w:rsidRDefault="00E85FF8" w:rsidP="00E85FF8">
      <w:pPr>
        <w:pStyle w:val="Heading4"/>
      </w:pPr>
      <w:r>
        <w:t>At best 38% of DREAMers will contribute to the economy and military</w:t>
      </w:r>
    </w:p>
    <w:p w:rsidR="00E85FF8" w:rsidRPr="00BE5188" w:rsidRDefault="00E85FF8" w:rsidP="00E85FF8">
      <w:r>
        <w:rPr>
          <w:rStyle w:val="Style13ptBold"/>
        </w:rPr>
        <w:t>Batalova and McHugh 10</w:t>
      </w:r>
      <w:r w:rsidRPr="00BE5188">
        <w:t>—Senior Policy Analyst; Manager, MPI Data Hub AND Director, National Center on Immigrant Integration Policy [Jeanne Batalova and Margie McHugh, July 2010, “DREAM vs. Reality:</w:t>
      </w:r>
      <w:r>
        <w:t xml:space="preserve"> </w:t>
      </w:r>
      <w:r w:rsidRPr="00BE5188">
        <w:t>An Analysis of Potential</w:t>
      </w:r>
      <w:r>
        <w:t xml:space="preserve"> </w:t>
      </w:r>
      <w:r w:rsidRPr="00BE5188">
        <w:t xml:space="preserve">DREAM Act Beneficiaries”, Migration Policy Institute, </w:t>
      </w:r>
      <w:hyperlink r:id="rId53" w:history="1">
        <w:r w:rsidRPr="00BE5188">
          <w:rPr>
            <w:rStyle w:val="Hyperlink"/>
          </w:rPr>
          <w:t>https://www.migrationpolicy.org/pubs/DREAM-Insight-July2010.pdf</w:t>
        </w:r>
      </w:hyperlink>
      <w:r w:rsidRPr="00BE5188">
        <w:t>] AMarb</w:t>
      </w:r>
    </w:p>
    <w:p w:rsidR="00E85FF8" w:rsidRPr="006C3A07" w:rsidRDefault="00E85FF8" w:rsidP="00E85FF8">
      <w:pPr>
        <w:rPr>
          <w:rStyle w:val="StyleUnderline"/>
        </w:rPr>
      </w:pPr>
      <w:r w:rsidRPr="006C3A07">
        <w:rPr>
          <w:rStyle w:val="StyleUnderline"/>
        </w:rPr>
        <w:t xml:space="preserve">Our analysis finds that slightly </w:t>
      </w:r>
      <w:r w:rsidRPr="00FC4F44">
        <w:rPr>
          <w:rStyle w:val="StyleUnderline"/>
          <w:highlight w:val="yellow"/>
        </w:rPr>
        <w:t>more than 2.1 million individuals could attempt to pursue permanent legal status</w:t>
      </w:r>
      <w:r w:rsidRPr="006C3A07">
        <w:rPr>
          <w:rStyle w:val="StyleUnderline"/>
        </w:rPr>
        <w:t xml:space="preserve"> should the legislation be enacted, </w:t>
      </w:r>
      <w:r w:rsidRPr="00FC4F44">
        <w:rPr>
          <w:rStyle w:val="StyleUnderline"/>
          <w:highlight w:val="yellow"/>
        </w:rPr>
        <w:t xml:space="preserve">though </w:t>
      </w:r>
      <w:r w:rsidRPr="00FC4F44">
        <w:rPr>
          <w:rStyle w:val="Emphasis"/>
          <w:highlight w:val="yellow"/>
        </w:rPr>
        <w:t>three of the four cohorts of potential beneficiaries</w:t>
      </w:r>
      <w:r w:rsidRPr="006C3A07">
        <w:rPr>
          <w:rStyle w:val="StyleUnderline"/>
        </w:rPr>
        <w:t xml:space="preserve"> we identified </w:t>
      </w:r>
      <w:r w:rsidRPr="00FC4F44">
        <w:rPr>
          <w:rStyle w:val="StyleUnderline"/>
          <w:highlight w:val="yellow"/>
        </w:rPr>
        <w:t xml:space="preserve">would face serious — and </w:t>
      </w:r>
      <w:r w:rsidRPr="00FC4F44">
        <w:rPr>
          <w:rStyle w:val="Emphasis"/>
        </w:rPr>
        <w:t xml:space="preserve">in a very large number of cases </w:t>
      </w:r>
      <w:r w:rsidRPr="00FC4F44">
        <w:rPr>
          <w:rStyle w:val="Emphasis"/>
          <w:highlight w:val="yellow"/>
        </w:rPr>
        <w:t>insurmountable</w:t>
      </w:r>
      <w:r w:rsidRPr="00FC4F44">
        <w:rPr>
          <w:rStyle w:val="StyleUnderline"/>
          <w:highlight w:val="yellow"/>
        </w:rPr>
        <w:t xml:space="preserve"> — challenges to achieving permanent status.</w:t>
      </w:r>
      <w:r w:rsidRPr="006C3A07">
        <w:rPr>
          <w:rStyle w:val="StyleUnderline"/>
        </w:rPr>
        <w:t xml:space="preserve"> If future behavior mirrors past trends, </w:t>
      </w:r>
      <w:r w:rsidRPr="00FC4F44">
        <w:rPr>
          <w:rStyle w:val="StyleUnderline"/>
          <w:highlight w:val="yellow"/>
        </w:rPr>
        <w:t xml:space="preserve">we project that </w:t>
      </w:r>
      <w:r w:rsidRPr="00FC4F44">
        <w:rPr>
          <w:rStyle w:val="Emphasis"/>
          <w:highlight w:val="yellow"/>
        </w:rPr>
        <w:t>approximately 38 percent</w:t>
      </w:r>
      <w:r w:rsidRPr="006C3A07">
        <w:rPr>
          <w:sz w:val="16"/>
        </w:rPr>
        <w:t xml:space="preserve"> — or 825,000 — </w:t>
      </w:r>
      <w:r w:rsidRPr="006C3A07">
        <w:rPr>
          <w:rStyle w:val="StyleUnderline"/>
        </w:rPr>
        <w:t xml:space="preserve">of the potential beneficiaries </w:t>
      </w:r>
      <w:r w:rsidRPr="00FC4F44">
        <w:rPr>
          <w:rStyle w:val="StyleUnderline"/>
          <w:highlight w:val="yellow"/>
        </w:rPr>
        <w:t>would actually achieve lawful permanent status</w:t>
      </w:r>
      <w:r w:rsidRPr="006C3A07">
        <w:rPr>
          <w:rStyle w:val="StyleUnderline"/>
        </w:rPr>
        <w:t xml:space="preserve"> under the legislation.</w:t>
      </w:r>
    </w:p>
    <w:p w:rsidR="00E85FF8" w:rsidRPr="00E85FF8" w:rsidRDefault="00E85FF8" w:rsidP="00E85FF8"/>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2nc link booster</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 xml:space="preserve">They massively increase new illegal immigration which magnifies the link </w:t>
      </w:r>
    </w:p>
    <w:p w:rsidR="0010216A" w:rsidRPr="0010216A" w:rsidRDefault="0010216A" w:rsidP="0010216A">
      <w:r w:rsidRPr="0010216A">
        <w:rPr>
          <w:b/>
          <w:bCs/>
          <w:sz w:val="26"/>
        </w:rPr>
        <w:t>Krikorian 10</w:t>
      </w:r>
      <w:r w:rsidRPr="0010216A">
        <w:t xml:space="preserve">—Executive Director of the Center for Immigration Studies [Mark, 2/2/2010, “The High Costs of the DREAM ACT”, Fox News, </w:t>
      </w:r>
      <w:hyperlink r:id="rId54" w:history="1">
        <w:r w:rsidRPr="0010216A">
          <w:t>http://www.foxnews.com/opinion/2010/12/02/high-costs-dream-act.html</w:t>
        </w:r>
      </w:hyperlink>
      <w:r w:rsidRPr="0010216A">
        <w:t>] AMarb</w:t>
      </w:r>
    </w:p>
    <w:p w:rsidR="0010216A" w:rsidRPr="0010216A" w:rsidRDefault="0010216A" w:rsidP="0010216A">
      <w:pPr>
        <w:rPr>
          <w:u w:val="single"/>
        </w:rPr>
      </w:pPr>
      <w:r w:rsidRPr="0010216A">
        <w:rPr>
          <w:sz w:val="16"/>
        </w:rPr>
        <w:t xml:space="preserve">Third, like all amnesties, the </w:t>
      </w:r>
      <w:r w:rsidRPr="0010216A">
        <w:rPr>
          <w:b/>
          <w:iCs/>
          <w:highlight w:val="yellow"/>
          <w:u w:val="single"/>
          <w:bdr w:val="single" w:sz="24" w:space="0" w:color="auto"/>
        </w:rPr>
        <w:t>DREAM Act</w:t>
      </w:r>
      <w:r w:rsidRPr="0010216A">
        <w:rPr>
          <w:highlight w:val="yellow"/>
          <w:u w:val="single"/>
        </w:rPr>
        <w:t xml:space="preserve"> will attract </w:t>
      </w:r>
      <w:r w:rsidRPr="0010216A">
        <w:rPr>
          <w:b/>
          <w:iCs/>
          <w:highlight w:val="yellow"/>
          <w:u w:val="single"/>
          <w:bdr w:val="single" w:sz="24" w:space="0" w:color="auto"/>
        </w:rPr>
        <w:t>new illegal immigration</w:t>
      </w:r>
      <w:r w:rsidRPr="0010216A">
        <w:rPr>
          <w:highlight w:val="yellow"/>
          <w:u w:val="single"/>
        </w:rPr>
        <w:t>. Prospective illegal immigrants</w:t>
      </w:r>
      <w:r w:rsidRPr="0010216A">
        <w:rPr>
          <w:u w:val="single"/>
        </w:rPr>
        <w:t xml:space="preserve">, considering their options, </w:t>
      </w:r>
      <w:r w:rsidRPr="0010216A">
        <w:rPr>
          <w:highlight w:val="yellow"/>
          <w:u w:val="single"/>
        </w:rPr>
        <w:t>are more likely</w:t>
      </w:r>
      <w:r w:rsidRPr="0010216A">
        <w:rPr>
          <w:u w:val="single"/>
        </w:rPr>
        <w:t xml:space="preserve"> to opt </w:t>
      </w:r>
      <w:r w:rsidRPr="0010216A">
        <w:rPr>
          <w:highlight w:val="yellow"/>
          <w:u w:val="single"/>
        </w:rPr>
        <w:t>to come if they see</w:t>
      </w:r>
      <w:r w:rsidRPr="0010216A">
        <w:rPr>
          <w:u w:val="single"/>
        </w:rPr>
        <w:t xml:space="preserve"> that </w:t>
      </w:r>
      <w:r w:rsidRPr="0010216A">
        <w:rPr>
          <w:highlight w:val="yellow"/>
          <w:u w:val="single"/>
        </w:rPr>
        <w:t>their predecessors</w:t>
      </w:r>
      <w:r w:rsidRPr="0010216A">
        <w:rPr>
          <w:u w:val="single"/>
        </w:rPr>
        <w:t xml:space="preserve"> eventually </w:t>
      </w:r>
      <w:r w:rsidRPr="0010216A">
        <w:rPr>
          <w:b/>
          <w:iCs/>
          <w:highlight w:val="yellow"/>
          <w:u w:val="single"/>
          <w:bdr w:val="single" w:sz="24" w:space="0" w:color="auto"/>
        </w:rPr>
        <w:t>hit the jackpot</w:t>
      </w:r>
      <w:r w:rsidRPr="0010216A">
        <w:rPr>
          <w:highlight w:val="yellow"/>
          <w:u w:val="single"/>
        </w:rPr>
        <w:t>. In 1986, we had</w:t>
      </w:r>
      <w:r w:rsidRPr="0010216A">
        <w:rPr>
          <w:u w:val="single"/>
        </w:rPr>
        <w:t xml:space="preserve"> an estimated </w:t>
      </w:r>
      <w:r w:rsidRPr="0010216A">
        <w:rPr>
          <w:highlight w:val="yellow"/>
          <w:u w:val="single"/>
        </w:rPr>
        <w:t xml:space="preserve">5 million illegals, 3 million of whom were legalized. We now have </w:t>
      </w:r>
      <w:r w:rsidRPr="0010216A">
        <w:rPr>
          <w:b/>
          <w:iCs/>
          <w:highlight w:val="yellow"/>
          <w:u w:val="single"/>
          <w:bdr w:val="single" w:sz="24" w:space="0" w:color="auto"/>
        </w:rPr>
        <w:t>more than twice as many</w:t>
      </w:r>
      <w:r w:rsidRPr="0010216A">
        <w:rPr>
          <w:u w:val="single"/>
        </w:rPr>
        <w:t xml:space="preserve"> as before the last amnesty, </w:t>
      </w:r>
      <w:r w:rsidRPr="0010216A">
        <w:rPr>
          <w:highlight w:val="yellow"/>
          <w:u w:val="single"/>
        </w:rPr>
        <w:t xml:space="preserve">and they’ve been </w:t>
      </w:r>
      <w:r w:rsidRPr="0010216A">
        <w:rPr>
          <w:b/>
          <w:iCs/>
          <w:highlight w:val="yellow"/>
          <w:u w:val="single"/>
          <w:bdr w:val="single" w:sz="24" w:space="0" w:color="auto"/>
        </w:rPr>
        <w:t>promised</w:t>
      </w:r>
      <w:r w:rsidRPr="0010216A">
        <w:rPr>
          <w:b/>
          <w:iCs/>
          <w:u w:val="single"/>
          <w:bdr w:val="single" w:sz="24" w:space="0" w:color="auto"/>
        </w:rPr>
        <w:t xml:space="preserve"> repeatedly</w:t>
      </w:r>
      <w:r w:rsidRPr="0010216A">
        <w:rPr>
          <w:u w:val="single"/>
        </w:rPr>
        <w:t xml:space="preserve"> that </w:t>
      </w:r>
      <w:r w:rsidRPr="0010216A">
        <w:rPr>
          <w:highlight w:val="yellow"/>
          <w:u w:val="single"/>
        </w:rPr>
        <w:t>if they hold out</w:t>
      </w:r>
      <w:r w:rsidRPr="0010216A">
        <w:rPr>
          <w:u w:val="single"/>
        </w:rPr>
        <w:t xml:space="preserve"> a little longer </w:t>
      </w:r>
      <w:r w:rsidRPr="0010216A">
        <w:rPr>
          <w:highlight w:val="yellow"/>
          <w:u w:val="single"/>
        </w:rPr>
        <w:t>they’ll be able to stay legally.</w:t>
      </w:r>
    </w:p>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 xml:space="preserve">link – debt/fiscal hole </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Chain migration means the plan will add $25.9 billion to the deficit over 10 years</w:t>
      </w:r>
    </w:p>
    <w:p w:rsidR="0010216A" w:rsidRPr="0010216A" w:rsidRDefault="0010216A" w:rsidP="0010216A">
      <w:r w:rsidRPr="0010216A">
        <w:rPr>
          <w:b/>
          <w:bCs/>
          <w:sz w:val="26"/>
        </w:rPr>
        <w:t>Ruark 17</w:t>
      </w:r>
      <w:r w:rsidRPr="0010216A">
        <w:t xml:space="preserve">—Director of Research for NumbersUSA [Eric, 12/15/2017, “CBO: Graham/Durbin Dream Act would add $26 billion to deficit”, NumbersUSA, </w:t>
      </w:r>
      <w:hyperlink r:id="rId55" w:history="1">
        <w:r w:rsidRPr="0010216A">
          <w:t>https://www.numbersusa.com/blog/cbo-grahamdurbin-dream-act-would-add-259-bilion-deficit</w:t>
        </w:r>
      </w:hyperlink>
      <w:r w:rsidRPr="0010216A">
        <w:t>] AMarb</w:t>
      </w:r>
    </w:p>
    <w:p w:rsidR="0010216A" w:rsidRPr="0010216A" w:rsidRDefault="0010216A" w:rsidP="0010216A">
      <w:pPr>
        <w:rPr>
          <w:sz w:val="16"/>
        </w:rPr>
      </w:pPr>
      <w:r w:rsidRPr="0010216A">
        <w:rPr>
          <w:sz w:val="16"/>
        </w:rPr>
        <w:t xml:space="preserve">The Congressional Budget Office </w:t>
      </w:r>
      <w:r w:rsidRPr="0010216A">
        <w:rPr>
          <w:b/>
          <w:iCs/>
          <w:highlight w:val="yellow"/>
          <w:u w:val="single"/>
          <w:bdr w:val="single" w:sz="24" w:space="0" w:color="auto"/>
        </w:rPr>
        <w:t>(CBO)</w:t>
      </w:r>
      <w:r w:rsidRPr="0010216A">
        <w:rPr>
          <w:highlight w:val="yellow"/>
          <w:u w:val="single"/>
        </w:rPr>
        <w:t xml:space="preserve"> released a report on</w:t>
      </w:r>
      <w:r w:rsidRPr="0010216A">
        <w:rPr>
          <w:u w:val="single"/>
        </w:rPr>
        <w:t xml:space="preserve"> the </w:t>
      </w:r>
      <w:r w:rsidRPr="0010216A">
        <w:rPr>
          <w:highlight w:val="yellow"/>
          <w:u w:val="single"/>
        </w:rPr>
        <w:t>fiscal impact</w:t>
      </w:r>
      <w:r w:rsidRPr="0010216A">
        <w:rPr>
          <w:u w:val="single"/>
        </w:rPr>
        <w:t xml:space="preserve"> of the Dream Act</w:t>
      </w:r>
      <w:r w:rsidRPr="0010216A">
        <w:rPr>
          <w:sz w:val="16"/>
        </w:rPr>
        <w:t xml:space="preserve"> of 2017 (S.1615) introduced by Senators Lindsay Graham (R-SC) and Dick Durbin (D-Ill.). This process, known as a “scoring,” is done on almost every major bill introduced into committee by Congress. What the CBO found is that the </w:t>
      </w:r>
      <w:r w:rsidRPr="0010216A">
        <w:rPr>
          <w:highlight w:val="yellow"/>
          <w:u w:val="single"/>
        </w:rPr>
        <w:t>DREAM Act would increase the</w:t>
      </w:r>
      <w:r w:rsidRPr="0010216A">
        <w:rPr>
          <w:u w:val="single"/>
        </w:rPr>
        <w:t xml:space="preserve"> federal </w:t>
      </w:r>
      <w:r w:rsidRPr="0010216A">
        <w:rPr>
          <w:highlight w:val="yellow"/>
          <w:u w:val="single"/>
        </w:rPr>
        <w:t xml:space="preserve">deficit by </w:t>
      </w:r>
      <w:r w:rsidRPr="0010216A">
        <w:rPr>
          <w:b/>
          <w:iCs/>
          <w:highlight w:val="yellow"/>
          <w:u w:val="single"/>
          <w:bdr w:val="single" w:sz="24" w:space="0" w:color="auto"/>
        </w:rPr>
        <w:t>$25.9 billion over a ten-year period</w:t>
      </w:r>
      <w:r w:rsidRPr="0010216A">
        <w:rPr>
          <w:highlight w:val="yellow"/>
          <w:u w:val="single"/>
        </w:rPr>
        <w:t>.</w:t>
      </w:r>
      <w:r w:rsidRPr="0010216A">
        <w:rPr>
          <w:sz w:val="16"/>
        </w:rPr>
        <w:t xml:space="preserve"> This is based on its estimation that approximately 2 million individuals will receive legal status and work authorization under the Dream Act. This number is more than double those who are currently benefiting from the extralegal DACA program. The CBO said: The </w:t>
      </w:r>
      <w:r w:rsidRPr="0010216A">
        <w:rPr>
          <w:u w:val="single"/>
        </w:rPr>
        <w:t xml:space="preserve">bill would affect direct spending </w:t>
      </w:r>
      <w:r w:rsidRPr="0010216A">
        <w:rPr>
          <w:highlight w:val="yellow"/>
          <w:u w:val="single"/>
        </w:rPr>
        <w:t xml:space="preserve">by </w:t>
      </w:r>
      <w:r w:rsidRPr="0010216A">
        <w:rPr>
          <w:b/>
          <w:iCs/>
          <w:highlight w:val="yellow"/>
          <w:u w:val="single"/>
          <w:bdr w:val="single" w:sz="24" w:space="0" w:color="auto"/>
        </w:rPr>
        <w:t>conferring eligibility for federal benefits</w:t>
      </w:r>
      <w:r w:rsidRPr="0010216A">
        <w:rPr>
          <w:highlight w:val="yellow"/>
          <w:u w:val="single"/>
        </w:rPr>
        <w:t>—</w:t>
      </w:r>
      <w:r w:rsidRPr="0010216A">
        <w:rPr>
          <w:b/>
          <w:iCs/>
          <w:highlight w:val="yellow"/>
          <w:u w:val="single"/>
          <w:bdr w:val="single" w:sz="24" w:space="0" w:color="auto"/>
        </w:rPr>
        <w:t>health insurance subsidies</w:t>
      </w:r>
      <w:r w:rsidRPr="0010216A">
        <w:rPr>
          <w:highlight w:val="yellow"/>
          <w:u w:val="single"/>
        </w:rPr>
        <w:t xml:space="preserve"> and </w:t>
      </w:r>
      <w:r w:rsidRPr="0010216A">
        <w:rPr>
          <w:b/>
          <w:iCs/>
          <w:highlight w:val="yellow"/>
          <w:u w:val="single"/>
          <w:bdr w:val="single" w:sz="24" w:space="0" w:color="auto"/>
        </w:rPr>
        <w:t>benefits under Medicaid</w:t>
      </w:r>
      <w:r w:rsidRPr="0010216A">
        <w:rPr>
          <w:highlight w:val="yellow"/>
          <w:u w:val="single"/>
        </w:rPr>
        <w:t xml:space="preserve"> and</w:t>
      </w:r>
      <w:r w:rsidRPr="0010216A">
        <w:rPr>
          <w:u w:val="single"/>
        </w:rPr>
        <w:t xml:space="preserve"> the Supplemental Nutrition Assistance Program </w:t>
      </w:r>
      <w:r w:rsidRPr="0010216A">
        <w:rPr>
          <w:b/>
          <w:iCs/>
          <w:highlight w:val="yellow"/>
          <w:u w:val="single"/>
          <w:bdr w:val="single" w:sz="24" w:space="0" w:color="auto"/>
        </w:rPr>
        <w:t>(SNAP)</w:t>
      </w:r>
      <w:r w:rsidRPr="0010216A">
        <w:rPr>
          <w:u w:val="single"/>
        </w:rPr>
        <w:t>, among others</w:t>
      </w:r>
      <w:r w:rsidRPr="0010216A">
        <w:rPr>
          <w:sz w:val="16"/>
        </w:rPr>
        <w:t xml:space="preserve">—provided that those applicants met the other eligibility requirements for those programs. While it involves a number of factors, calculating the fiscal impact of a piece of legislation is straightforward. The determination is whether or not a bill will result in more money going out of the Treasury than coming in. The </w:t>
      </w:r>
      <w:r w:rsidRPr="0010216A">
        <w:rPr>
          <w:u w:val="single"/>
        </w:rPr>
        <w:t xml:space="preserve">CBO concluded that the </w:t>
      </w:r>
      <w:r w:rsidRPr="0010216A">
        <w:rPr>
          <w:highlight w:val="yellow"/>
          <w:u w:val="single"/>
        </w:rPr>
        <w:t>individuals</w:t>
      </w:r>
      <w:r w:rsidRPr="0010216A">
        <w:rPr>
          <w:u w:val="single"/>
        </w:rPr>
        <w:t xml:space="preserve"> who will receive amnesty under the Dream Act </w:t>
      </w:r>
      <w:r w:rsidRPr="0010216A">
        <w:rPr>
          <w:highlight w:val="yellow"/>
          <w:u w:val="single"/>
        </w:rPr>
        <w:t>will</w:t>
      </w:r>
      <w:r w:rsidRPr="0010216A">
        <w:rPr>
          <w:sz w:val="16"/>
        </w:rPr>
        <w:t xml:space="preserve">, on average, </w:t>
      </w:r>
      <w:r w:rsidRPr="0010216A">
        <w:rPr>
          <w:b/>
          <w:iCs/>
          <w:highlight w:val="yellow"/>
          <w:u w:val="single"/>
          <w:bdr w:val="single" w:sz="24" w:space="0" w:color="auto"/>
        </w:rPr>
        <w:t>cost the government more than they will pay in taxes</w:t>
      </w:r>
      <w:r w:rsidRPr="0010216A">
        <w:rPr>
          <w:u w:val="single"/>
        </w:rPr>
        <w:t>.</w:t>
      </w:r>
      <w:r w:rsidRPr="0010216A">
        <w:rPr>
          <w:sz w:val="16"/>
        </w:rPr>
        <w:t xml:space="preserve"> **NOTE: The CBO only considered the first decade after passage. The real government spending on benefits for Dream Act recipients, who are relatively young, will come much later when they qualify for Social Security and Medicare </w:t>
      </w:r>
      <w:proofErr w:type="gramStart"/>
      <w:r w:rsidRPr="0010216A">
        <w:rPr>
          <w:sz w:val="16"/>
        </w:rPr>
        <w:t>payouts.*</w:t>
      </w:r>
      <w:proofErr w:type="gramEnd"/>
      <w:r w:rsidRPr="0010216A">
        <w:rPr>
          <w:sz w:val="16"/>
        </w:rPr>
        <w:t xml:space="preserve">* The CBO also considered Chain Migration. It estimated that </w:t>
      </w:r>
      <w:r w:rsidRPr="0010216A">
        <w:rPr>
          <w:u w:val="single"/>
        </w:rPr>
        <w:t>in the first ten years after enactment</w:t>
      </w:r>
      <w:r w:rsidRPr="0010216A">
        <w:rPr>
          <w:sz w:val="16"/>
        </w:rPr>
        <w:t xml:space="preserve">: S. 1615 would cause around </w:t>
      </w:r>
      <w:r w:rsidRPr="0010216A">
        <w:rPr>
          <w:u w:val="single"/>
        </w:rPr>
        <w:t>80,000 more people to receive LPR status</w:t>
      </w:r>
      <w:r w:rsidRPr="0010216A">
        <w:rPr>
          <w:sz w:val="16"/>
        </w:rPr>
        <w:t xml:space="preserve">—as the immediate relatives of the direct beneficiaries of S. 1615 who naturalize—than would be the case under current law. However, it noted that: In subsequent decades, some of the additional people who would receive LPR status through chain migration would arrive from abroad. This </w:t>
      </w:r>
      <w:r w:rsidRPr="0010216A">
        <w:rPr>
          <w:b/>
          <w:iCs/>
          <w:highlight w:val="yellow"/>
          <w:u w:val="single"/>
          <w:bdr w:val="single" w:sz="24" w:space="0" w:color="auto"/>
        </w:rPr>
        <w:t>Chain Migration</w:t>
      </w:r>
      <w:r w:rsidRPr="0010216A">
        <w:rPr>
          <w:highlight w:val="yellow"/>
          <w:u w:val="single"/>
        </w:rPr>
        <w:t xml:space="preserve"> would only </w:t>
      </w:r>
      <w:r w:rsidRPr="0010216A">
        <w:rPr>
          <w:b/>
          <w:iCs/>
          <w:highlight w:val="yellow"/>
          <w:u w:val="single"/>
          <w:bdr w:val="single" w:sz="24" w:space="0" w:color="auto"/>
        </w:rPr>
        <w:t>heighten fiscal outlays</w:t>
      </w:r>
      <w:r w:rsidRPr="0010216A">
        <w:rPr>
          <w:u w:val="single"/>
        </w:rPr>
        <w:t xml:space="preserve"> in the coming decades. A common argument that an immigration amnesty will boost revenue is that legalized workers will be much more likely to report their income and pay taxes</w:t>
      </w:r>
      <w:r w:rsidRPr="0010216A">
        <w:rPr>
          <w:sz w:val="16"/>
        </w:rPr>
        <w:t xml:space="preserve"> on that income. The </w:t>
      </w:r>
      <w:r w:rsidRPr="0010216A">
        <w:rPr>
          <w:b/>
          <w:iCs/>
          <w:u w:val="single"/>
          <w:bdr w:val="single" w:sz="24" w:space="0" w:color="auto"/>
        </w:rPr>
        <w:t>CBO did account for this</w:t>
      </w:r>
      <w:r w:rsidRPr="0010216A">
        <w:rPr>
          <w:sz w:val="16"/>
        </w:rPr>
        <w:t xml:space="preserve">, yet it also observed that </w:t>
      </w:r>
      <w:r w:rsidRPr="0010216A">
        <w:rPr>
          <w:u w:val="single"/>
        </w:rPr>
        <w:t>employers would be more likely to take tax exemptions on these legalized employees, reducing overall revenues.</w:t>
      </w:r>
      <w:r w:rsidRPr="0010216A">
        <w:rPr>
          <w:sz w:val="16"/>
        </w:rPr>
        <w:t xml:space="preserve"> And, a provision of the Affordable Care Act would reduce incomes for newly legalized workers who must comply with the law if they file income taxes. </w:t>
      </w:r>
      <w:r w:rsidRPr="0010216A">
        <w:rPr>
          <w:u w:val="single"/>
        </w:rPr>
        <w:t xml:space="preserve">Those </w:t>
      </w:r>
      <w:r w:rsidRPr="0010216A">
        <w:rPr>
          <w:highlight w:val="yellow"/>
          <w:u w:val="single"/>
        </w:rPr>
        <w:t>increases in revenues</w:t>
      </w:r>
      <w:r w:rsidRPr="0010216A">
        <w:rPr>
          <w:sz w:val="16"/>
        </w:rPr>
        <w:t xml:space="preserve"> [of legalized workers] </w:t>
      </w:r>
      <w:r w:rsidRPr="0010216A">
        <w:rPr>
          <w:highlight w:val="yellow"/>
          <w:u w:val="single"/>
        </w:rPr>
        <w:t>would be</w:t>
      </w:r>
      <w:r w:rsidRPr="0010216A">
        <w:rPr>
          <w:u w:val="single"/>
        </w:rPr>
        <w:t xml:space="preserve"> mostly </w:t>
      </w:r>
      <w:r w:rsidRPr="0010216A">
        <w:rPr>
          <w:highlight w:val="yellow"/>
          <w:u w:val="single"/>
        </w:rPr>
        <w:t>offset</w:t>
      </w:r>
      <w:r w:rsidRPr="0010216A">
        <w:rPr>
          <w:u w:val="single"/>
        </w:rPr>
        <w:t xml:space="preserve"> for two reasons. First, </w:t>
      </w:r>
      <w:r w:rsidRPr="0010216A">
        <w:rPr>
          <w:highlight w:val="yellow"/>
          <w:u w:val="single"/>
        </w:rPr>
        <w:t xml:space="preserve">increased reporting of employment income would result in </w:t>
      </w:r>
      <w:r w:rsidRPr="0010216A">
        <w:rPr>
          <w:b/>
          <w:iCs/>
          <w:highlight w:val="yellow"/>
          <w:u w:val="single"/>
          <w:bdr w:val="single" w:sz="24" w:space="0" w:color="auto"/>
        </w:rPr>
        <w:t>increases in tax deductions</w:t>
      </w:r>
      <w:r w:rsidRPr="0010216A">
        <w:rPr>
          <w:u w:val="single"/>
        </w:rPr>
        <w:t xml:space="preserve"> by businesses for labor compensation</w:t>
      </w:r>
      <w:r w:rsidRPr="0010216A">
        <w:rPr>
          <w:sz w:val="16"/>
        </w:rPr>
        <w:t xml:space="preserve">, including those businesses’ contributions to payroll taxes. As a result, </w:t>
      </w:r>
      <w:r w:rsidRPr="0010216A">
        <w:rPr>
          <w:highlight w:val="yellow"/>
          <w:u w:val="single"/>
        </w:rPr>
        <w:t>corporations would</w:t>
      </w:r>
      <w:r w:rsidRPr="0010216A">
        <w:rPr>
          <w:u w:val="single"/>
        </w:rPr>
        <w:t xml:space="preserve"> report lower taxable profits and </w:t>
      </w:r>
      <w:r w:rsidRPr="0010216A">
        <w:rPr>
          <w:highlight w:val="yellow"/>
          <w:u w:val="single"/>
        </w:rPr>
        <w:t>pay less in income taxes</w:t>
      </w:r>
      <w:proofErr w:type="gramStart"/>
      <w:r w:rsidRPr="0010216A">
        <w:rPr>
          <w:sz w:val="16"/>
        </w:rPr>
        <w:t>….Second</w:t>
      </w:r>
      <w:proofErr w:type="gramEnd"/>
      <w:r w:rsidRPr="0010216A">
        <w:rPr>
          <w:sz w:val="16"/>
        </w:rPr>
        <w:t xml:space="preserve">, CBO and JCT estimate that </w:t>
      </w:r>
      <w:r w:rsidRPr="0010216A">
        <w:rPr>
          <w:highlight w:val="yellow"/>
          <w:u w:val="single"/>
        </w:rPr>
        <w:t xml:space="preserve">there would be a </w:t>
      </w:r>
      <w:r w:rsidRPr="0010216A">
        <w:rPr>
          <w:b/>
          <w:iCs/>
          <w:highlight w:val="yellow"/>
          <w:u w:val="single"/>
          <w:bdr w:val="single" w:sz="24" w:space="0" w:color="auto"/>
        </w:rPr>
        <w:t>$1.2 billion decrease in revenues</w:t>
      </w:r>
      <w:r w:rsidRPr="0010216A">
        <w:rPr>
          <w:sz w:val="16"/>
        </w:rPr>
        <w:t xml:space="preserve"> over the 2018-2027 period </w:t>
      </w:r>
      <w:r w:rsidRPr="0010216A">
        <w:rPr>
          <w:highlight w:val="yellow"/>
          <w:u w:val="single"/>
        </w:rPr>
        <w:t>associated with increases in</w:t>
      </w:r>
      <w:r w:rsidRPr="0010216A">
        <w:rPr>
          <w:u w:val="single"/>
        </w:rPr>
        <w:t xml:space="preserve"> the nonrefundable portion of the premium assistance </w:t>
      </w:r>
      <w:r w:rsidRPr="0010216A">
        <w:rPr>
          <w:highlight w:val="yellow"/>
          <w:u w:val="single"/>
        </w:rPr>
        <w:t>tax credit</w:t>
      </w:r>
      <w:r w:rsidRPr="0010216A">
        <w:rPr>
          <w:sz w:val="16"/>
        </w:rPr>
        <w:t xml:space="preserve"> provided through the health insurance marketplaces established under the Affordable Care Act. Reforming the U.S. immigration to admit fewer, higher-skilled immigrants would very likely have a positive fiscal effect (an economic, too). However, this is not the case with amnesty, in this particular case, the Dream Act of 2017.</w:t>
      </w:r>
    </w:p>
    <w:p w:rsidR="0010216A" w:rsidRPr="0010216A" w:rsidRDefault="0010216A" w:rsidP="0010216A"/>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 xml:space="preserve">DREAMers are accustomed to inflated government spending---it’ll push our debt into a death spiral </w:t>
      </w:r>
    </w:p>
    <w:p w:rsidR="0010216A" w:rsidRPr="0010216A" w:rsidRDefault="0010216A" w:rsidP="0010216A">
      <w:r w:rsidRPr="0010216A">
        <w:rPr>
          <w:b/>
          <w:bCs/>
          <w:sz w:val="26"/>
        </w:rPr>
        <w:t>Mortensen 12</w:t>
      </w:r>
      <w:r w:rsidRPr="0010216A">
        <w:t xml:space="preserve">—PhD, is a retired career U.S. Foreign Service Officer and former Society for Human Resource Management senior executive [Ronald W., 10/9/2012, “DREAM Act: Rewarding Illegal Behavior to Build the New American Utopia”, Center for Immigration Studies, </w:t>
      </w:r>
      <w:hyperlink r:id="rId56" w:history="1">
        <w:r w:rsidRPr="0010216A">
          <w:t>https://cis.org/Mortensen/DREAM-Act-Rewarding-Illegal-Behavior-Build-New-American-Utopia</w:t>
        </w:r>
      </w:hyperlink>
      <w:r w:rsidRPr="0010216A">
        <w:t>] AMarb</w:t>
      </w:r>
    </w:p>
    <w:p w:rsidR="0010216A" w:rsidRPr="0010216A" w:rsidRDefault="0010216A" w:rsidP="0010216A">
      <w:pPr>
        <w:rPr>
          <w:sz w:val="16"/>
        </w:rPr>
      </w:pPr>
      <w:r w:rsidRPr="0010216A">
        <w:rPr>
          <w:sz w:val="16"/>
        </w:rPr>
        <w:t xml:space="preserve">Likewise, </w:t>
      </w:r>
      <w:r w:rsidRPr="0010216A">
        <w:rPr>
          <w:highlight w:val="yellow"/>
          <w:u w:val="single"/>
        </w:rPr>
        <w:t>they fail to calculate</w:t>
      </w:r>
      <w:r w:rsidRPr="0010216A">
        <w:rPr>
          <w:u w:val="single"/>
        </w:rPr>
        <w:t xml:space="preserve"> the ultimate </w:t>
      </w:r>
      <w:r w:rsidRPr="0010216A">
        <w:rPr>
          <w:highlight w:val="yellow"/>
          <w:u w:val="single"/>
        </w:rPr>
        <w:t xml:space="preserve">cost to taxpayers incurred by </w:t>
      </w:r>
      <w:r w:rsidRPr="0010216A">
        <w:rPr>
          <w:b/>
          <w:iCs/>
          <w:highlight w:val="yellow"/>
          <w:u w:val="single"/>
          <w:bdr w:val="single" w:sz="24" w:space="0" w:color="auto"/>
        </w:rPr>
        <w:t>2.1 million people</w:t>
      </w:r>
      <w:r w:rsidRPr="0010216A">
        <w:rPr>
          <w:highlight w:val="yellow"/>
          <w:u w:val="single"/>
        </w:rPr>
        <w:t xml:space="preserve"> who come</w:t>
      </w:r>
      <w:r w:rsidRPr="0010216A">
        <w:rPr>
          <w:u w:val="single"/>
        </w:rPr>
        <w:t xml:space="preserve">, illegally, </w:t>
      </w:r>
      <w:r w:rsidRPr="0010216A">
        <w:rPr>
          <w:highlight w:val="yellow"/>
          <w:u w:val="single"/>
        </w:rPr>
        <w:t>from countries where people believe</w:t>
      </w:r>
      <w:r w:rsidRPr="0010216A">
        <w:rPr>
          <w:u w:val="single"/>
        </w:rPr>
        <w:t xml:space="preserve"> that </w:t>
      </w:r>
      <w:r w:rsidRPr="0010216A">
        <w:rPr>
          <w:highlight w:val="yellow"/>
          <w:u w:val="single"/>
        </w:rPr>
        <w:t>their rights come from government</w:t>
      </w:r>
      <w:r w:rsidRPr="0010216A">
        <w:rPr>
          <w:sz w:val="16"/>
        </w:rPr>
        <w:t xml:space="preserve"> rather than from "the Laws of Nature and of Nature's God" </w:t>
      </w:r>
      <w:r w:rsidRPr="0010216A">
        <w:rPr>
          <w:highlight w:val="yellow"/>
          <w:u w:val="single"/>
        </w:rPr>
        <w:t xml:space="preserve">and that </w:t>
      </w:r>
      <w:r w:rsidRPr="0010216A">
        <w:rPr>
          <w:b/>
          <w:iCs/>
          <w:highlight w:val="yellow"/>
          <w:u w:val="single"/>
          <w:bdr w:val="single" w:sz="24" w:space="0" w:color="auto"/>
        </w:rPr>
        <w:t>high levels of fraud</w:t>
      </w:r>
      <w:r w:rsidRPr="0010216A">
        <w:rPr>
          <w:highlight w:val="yellow"/>
          <w:u w:val="single"/>
        </w:rPr>
        <w:t xml:space="preserve">, </w:t>
      </w:r>
      <w:r w:rsidRPr="0010216A">
        <w:rPr>
          <w:b/>
          <w:iCs/>
          <w:highlight w:val="yellow"/>
          <w:u w:val="single"/>
          <w:bdr w:val="single" w:sz="24" w:space="0" w:color="auto"/>
        </w:rPr>
        <w:t>taxes</w:t>
      </w:r>
      <w:r w:rsidRPr="0010216A">
        <w:rPr>
          <w:highlight w:val="yellow"/>
          <w:u w:val="single"/>
        </w:rPr>
        <w:t xml:space="preserve">, and </w:t>
      </w:r>
      <w:r w:rsidRPr="0010216A">
        <w:rPr>
          <w:b/>
          <w:iCs/>
          <w:highlight w:val="yellow"/>
          <w:u w:val="single"/>
          <w:bdr w:val="single" w:sz="24" w:space="0" w:color="auto"/>
        </w:rPr>
        <w:t>social welfare spending</w:t>
      </w:r>
      <w:r w:rsidRPr="0010216A">
        <w:rPr>
          <w:highlight w:val="yellow"/>
          <w:u w:val="single"/>
        </w:rPr>
        <w:t xml:space="preserve"> are the norm. This will hardly</w:t>
      </w:r>
      <w:r w:rsidRPr="0010216A">
        <w:rPr>
          <w:sz w:val="16"/>
        </w:rPr>
        <w:t xml:space="preserve"> increase respect for the rule of law, </w:t>
      </w:r>
      <w:r w:rsidRPr="0010216A">
        <w:rPr>
          <w:b/>
          <w:iCs/>
          <w:highlight w:val="yellow"/>
          <w:u w:val="single"/>
          <w:bdr w:val="single" w:sz="24" w:space="0" w:color="auto"/>
        </w:rPr>
        <w:t>get our debt under control</w:t>
      </w:r>
      <w:r w:rsidRPr="0010216A">
        <w:rPr>
          <w:sz w:val="16"/>
        </w:rPr>
        <w:t xml:space="preserve">, and reduce the size of government. </w:t>
      </w:r>
    </w:p>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link – fraud</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DREAMers massively increase fraud---their links doesn’t assume our turns</w:t>
      </w:r>
    </w:p>
    <w:p w:rsidR="0010216A" w:rsidRPr="0010216A" w:rsidRDefault="0010216A" w:rsidP="0010216A">
      <w:r w:rsidRPr="0010216A">
        <w:rPr>
          <w:b/>
          <w:bCs/>
          <w:sz w:val="26"/>
        </w:rPr>
        <w:t>Mortensen 12</w:t>
      </w:r>
      <w:r w:rsidRPr="0010216A">
        <w:t xml:space="preserve">—PhD, is a retired career U.S. Foreign Service Officer and former Society for Human Resource Management senior executive [Ronald W., 10/9/2012, “DREAM Act: Rewarding Illegal Behavior to Build the New American Utopia”, Center for Immigration Studies, </w:t>
      </w:r>
      <w:hyperlink r:id="rId57" w:history="1">
        <w:r w:rsidRPr="0010216A">
          <w:t>https://cis.org/Mortensen/DREAM-Act-Rewarding-Illegal-Behavior-Build-New-American-Utopia</w:t>
        </w:r>
      </w:hyperlink>
      <w:r w:rsidRPr="0010216A">
        <w:t>] AMarb</w:t>
      </w:r>
    </w:p>
    <w:p w:rsidR="0010216A" w:rsidRPr="0010216A" w:rsidRDefault="0010216A" w:rsidP="0010216A">
      <w:pPr>
        <w:rPr>
          <w:sz w:val="16"/>
        </w:rPr>
      </w:pPr>
      <w:r w:rsidRPr="0010216A">
        <w:rPr>
          <w:sz w:val="16"/>
        </w:rPr>
        <w:t xml:space="preserve">According to a study by Juan Carlos Guzman and Raul C. Jara of the Center for American Progress, if Congress would just follow the president's example and pass the DREAM Act, an estimated </w:t>
      </w:r>
      <w:r w:rsidRPr="0010216A">
        <w:rPr>
          <w:b/>
          <w:iCs/>
          <w:highlight w:val="yellow"/>
          <w:u w:val="single"/>
          <w:bdr w:val="single" w:sz="24" w:space="0" w:color="auto"/>
        </w:rPr>
        <w:t>2.1 million</w:t>
      </w:r>
      <w:r w:rsidRPr="0010216A">
        <w:rPr>
          <w:highlight w:val="yellow"/>
          <w:u w:val="single"/>
        </w:rPr>
        <w:t xml:space="preserve"> illegal aliens</w:t>
      </w:r>
      <w:r w:rsidRPr="0010216A">
        <w:rPr>
          <w:u w:val="single"/>
        </w:rPr>
        <w:t xml:space="preserve"> who </w:t>
      </w:r>
      <w:r w:rsidRPr="0010216A">
        <w:rPr>
          <w:highlight w:val="yellow"/>
          <w:u w:val="single"/>
        </w:rPr>
        <w:t>are</w:t>
      </w:r>
      <w:r w:rsidRPr="0010216A">
        <w:rPr>
          <w:u w:val="single"/>
        </w:rPr>
        <w:t xml:space="preserve"> now </w:t>
      </w:r>
      <w:r w:rsidRPr="0010216A">
        <w:rPr>
          <w:b/>
          <w:iCs/>
          <w:highlight w:val="yellow"/>
          <w:u w:val="single"/>
          <w:bdr w:val="single" w:sz="24" w:space="0" w:color="auto"/>
        </w:rPr>
        <w:t>busy</w:t>
      </w:r>
      <w:r w:rsidRPr="0010216A">
        <w:rPr>
          <w:highlight w:val="yellow"/>
          <w:u w:val="single"/>
        </w:rPr>
        <w:t xml:space="preserve"> violating U.S. laws by using </w:t>
      </w:r>
      <w:r w:rsidRPr="0010216A">
        <w:rPr>
          <w:b/>
          <w:iCs/>
          <w:highlight w:val="yellow"/>
          <w:u w:val="single"/>
          <w:bdr w:val="single" w:sz="24" w:space="0" w:color="auto"/>
        </w:rPr>
        <w:t>fraudulent Social Security numbers</w:t>
      </w:r>
      <w:r w:rsidRPr="0010216A">
        <w:rPr>
          <w:u w:val="single"/>
        </w:rPr>
        <w:t xml:space="preserve"> (felony), </w:t>
      </w:r>
      <w:r w:rsidRPr="0010216A">
        <w:rPr>
          <w:b/>
          <w:iCs/>
          <w:highlight w:val="yellow"/>
          <w:u w:val="single"/>
          <w:bdr w:val="single" w:sz="24" w:space="0" w:color="auto"/>
        </w:rPr>
        <w:t>perjuring themselves on I-9 forms</w:t>
      </w:r>
      <w:r w:rsidRPr="0010216A">
        <w:rPr>
          <w:u w:val="single"/>
        </w:rPr>
        <w:t xml:space="preserve"> (felony), </w:t>
      </w:r>
      <w:r w:rsidRPr="0010216A">
        <w:rPr>
          <w:highlight w:val="yellow"/>
          <w:u w:val="single"/>
        </w:rPr>
        <w:t xml:space="preserve">and </w:t>
      </w:r>
      <w:r w:rsidRPr="0010216A">
        <w:rPr>
          <w:b/>
          <w:iCs/>
          <w:highlight w:val="yellow"/>
          <w:u w:val="single"/>
          <w:bdr w:val="single" w:sz="24" w:space="0" w:color="auto"/>
        </w:rPr>
        <w:t>stealing</w:t>
      </w:r>
      <w:r w:rsidRPr="0010216A">
        <w:rPr>
          <w:b/>
          <w:iCs/>
          <w:u w:val="single"/>
          <w:bdr w:val="single" w:sz="24" w:space="0" w:color="auto"/>
        </w:rPr>
        <w:t xml:space="preserve"> the </w:t>
      </w:r>
      <w:r w:rsidRPr="0010216A">
        <w:rPr>
          <w:b/>
          <w:iCs/>
          <w:highlight w:val="yellow"/>
          <w:u w:val="single"/>
          <w:bdr w:val="single" w:sz="24" w:space="0" w:color="auto"/>
        </w:rPr>
        <w:t>identities of innocent American children</w:t>
      </w:r>
      <w:r w:rsidRPr="0010216A">
        <w:rPr>
          <w:sz w:val="16"/>
        </w:rPr>
        <w:t xml:space="preserve"> (felony) would inject a quick $329 billion into the economy while creating an additional 1.4 million jobs. To their credit, Guzman and Jara acknowledge that "This </w:t>
      </w:r>
      <w:r w:rsidRPr="0010216A">
        <w:rPr>
          <w:highlight w:val="yellow"/>
          <w:u w:val="single"/>
        </w:rPr>
        <w:t xml:space="preserve">study looks </w:t>
      </w:r>
      <w:r w:rsidRPr="0010216A">
        <w:rPr>
          <w:b/>
          <w:iCs/>
          <w:highlight w:val="yellow"/>
          <w:u w:val="single"/>
          <w:bdr w:val="single" w:sz="24" w:space="0" w:color="auto"/>
        </w:rPr>
        <w:t>solely</w:t>
      </w:r>
      <w:r w:rsidRPr="0010216A">
        <w:rPr>
          <w:highlight w:val="yellow"/>
          <w:u w:val="single"/>
        </w:rPr>
        <w:t xml:space="preserve"> at</w:t>
      </w:r>
      <w:r w:rsidRPr="0010216A">
        <w:rPr>
          <w:u w:val="single"/>
        </w:rPr>
        <w:t xml:space="preserve"> the </w:t>
      </w:r>
      <w:r w:rsidRPr="0010216A">
        <w:rPr>
          <w:highlight w:val="yellow"/>
          <w:u w:val="single"/>
        </w:rPr>
        <w:t>economic benefits</w:t>
      </w:r>
      <w:r w:rsidRPr="0010216A">
        <w:rPr>
          <w:u w:val="single"/>
        </w:rPr>
        <w:t xml:space="preserve"> from passing the DREAM Act, and </w:t>
      </w:r>
      <w:r w:rsidRPr="0010216A">
        <w:rPr>
          <w:b/>
          <w:iCs/>
          <w:highlight w:val="yellow"/>
          <w:u w:val="single"/>
          <w:bdr w:val="single" w:sz="24" w:space="0" w:color="auto"/>
        </w:rPr>
        <w:t>not any costs that may be incurred</w:t>
      </w:r>
      <w:r w:rsidRPr="0010216A">
        <w:rPr>
          <w:highlight w:val="yellow"/>
          <w:u w:val="single"/>
        </w:rPr>
        <w:t>.</w:t>
      </w:r>
      <w:r w:rsidRPr="0010216A">
        <w:rPr>
          <w:sz w:val="16"/>
        </w:rPr>
        <w:t>" However, they then state: "But we believe future costs from the DREAM Act will be limited." Uh huh. And if you buy that I've got some beach-front property in the west desert of Utah I'd like to talk to you about.</w:t>
      </w:r>
    </w:p>
    <w:p w:rsidR="0010216A" w:rsidRPr="0010216A" w:rsidRDefault="0010216A" w:rsidP="0010216A">
      <w:pPr>
        <w:rPr>
          <w:sz w:val="16"/>
        </w:rPr>
      </w:pP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 xml:space="preserve">That makes any chance of economic recovery impossible </w:t>
      </w:r>
    </w:p>
    <w:p w:rsidR="0010216A" w:rsidRPr="0010216A" w:rsidRDefault="0010216A" w:rsidP="0010216A">
      <w:r w:rsidRPr="0010216A">
        <w:rPr>
          <w:b/>
          <w:bCs/>
          <w:sz w:val="26"/>
        </w:rPr>
        <w:t>Mortensen 9</w:t>
      </w:r>
      <w:r w:rsidRPr="0010216A">
        <w:t xml:space="preserve">—PhD, is a retired career U.S. Foreign Service Officer and former Society for Human Resource Management senior executive [Ronald W., 6/19/2009, “Illegal, but Not Undocumented Identity Theft, Document Fraud, and Illegal Employment”, Center for Immigration Studies, </w:t>
      </w:r>
      <w:hyperlink r:id="rId58" w:history="1">
        <w:r w:rsidRPr="0010216A">
          <w:t>https://www.cis.org/Report/Illegal-Not-Undocumented</w:t>
        </w:r>
      </w:hyperlink>
      <w:r w:rsidRPr="0010216A">
        <w:t>] AMarb</w:t>
      </w:r>
    </w:p>
    <w:p w:rsidR="0010216A" w:rsidRPr="0010216A" w:rsidRDefault="0010216A" w:rsidP="0010216A">
      <w:pPr>
        <w:rPr>
          <w:sz w:val="16"/>
        </w:rPr>
      </w:pPr>
      <w:r w:rsidRPr="0010216A">
        <w:rPr>
          <w:sz w:val="16"/>
        </w:rPr>
        <w:t xml:space="preserve">Following the Swift meat packing raids, Department of Homeland Secretary, Michael Chertoff told reporters that: Anybody who has ever been a victim of identity theft understands the hardship, and, in fact, the persistent hardship, that follows from this kind of crime, and the hardship that is felt by innocent people. Now, this is not only a case about illegal immigration, which is bad enough. </w:t>
      </w:r>
      <w:r w:rsidRPr="0010216A">
        <w:rPr>
          <w:u w:val="single"/>
        </w:rPr>
        <w:t>It’s a case about identity theft in violation of the privacy rights and the economic rights of innocent Americans</w:t>
      </w:r>
      <w:r w:rsidRPr="0010216A">
        <w:rPr>
          <w:sz w:val="16"/>
        </w:rPr>
        <w:t xml:space="preserve">…. These individuals suffered very real consequences in their lives. These were not victimless crimes. 15 Thus, </w:t>
      </w:r>
      <w:r w:rsidRPr="0010216A">
        <w:rPr>
          <w:highlight w:val="yellow"/>
          <w:u w:val="single"/>
        </w:rPr>
        <w:t>when illegal aliens use</w:t>
      </w:r>
      <w:r w:rsidRPr="0010216A">
        <w:rPr>
          <w:u w:val="single"/>
        </w:rPr>
        <w:t xml:space="preserve"> SSNs or other </w:t>
      </w:r>
      <w:r w:rsidRPr="0010216A">
        <w:rPr>
          <w:highlight w:val="yellow"/>
          <w:u w:val="single"/>
        </w:rPr>
        <w:t>documents belonging to American citizens</w:t>
      </w:r>
      <w:r w:rsidRPr="0010216A">
        <w:rPr>
          <w:u w:val="single"/>
        </w:rPr>
        <w:t xml:space="preserve"> and legal residents, the </w:t>
      </w:r>
      <w:r w:rsidRPr="0010216A">
        <w:rPr>
          <w:b/>
          <w:iCs/>
          <w:highlight w:val="yellow"/>
          <w:u w:val="single"/>
          <w:bdr w:val="single" w:sz="24" w:space="0" w:color="auto"/>
        </w:rPr>
        <w:t>damage can be substantial</w:t>
      </w:r>
      <w:r w:rsidRPr="0010216A">
        <w:rPr>
          <w:highlight w:val="yellow"/>
          <w:u w:val="single"/>
        </w:rPr>
        <w:t>.</w:t>
      </w:r>
      <w:r w:rsidRPr="0010216A">
        <w:rPr>
          <w:sz w:val="16"/>
        </w:rPr>
        <w:t xml:space="preserve"> The true </w:t>
      </w:r>
      <w:r w:rsidRPr="0010216A">
        <w:rPr>
          <w:u w:val="single"/>
        </w:rPr>
        <w:t xml:space="preserve">owners risk being saddled with the illegal aliens’ credit, arrest, and medical records. </w:t>
      </w:r>
      <w:r w:rsidRPr="0010216A">
        <w:rPr>
          <w:highlight w:val="yellow"/>
          <w:u w:val="single"/>
        </w:rPr>
        <w:t>Victims may be denied jobs</w:t>
      </w:r>
      <w:r w:rsidRPr="0010216A">
        <w:rPr>
          <w:u w:val="single"/>
        </w:rPr>
        <w:t xml:space="preserve">, unemployment insurance, Social Security payments, and Medicaid benefits. </w:t>
      </w:r>
      <w:r w:rsidRPr="0010216A">
        <w:rPr>
          <w:highlight w:val="yellow"/>
          <w:u w:val="single"/>
        </w:rPr>
        <w:t>It costs victims</w:t>
      </w:r>
      <w:r w:rsidRPr="0010216A">
        <w:rPr>
          <w:sz w:val="16"/>
        </w:rPr>
        <w:t xml:space="preserve"> hundreds of hours and </w:t>
      </w:r>
      <w:r w:rsidRPr="0010216A">
        <w:rPr>
          <w:b/>
          <w:iCs/>
          <w:highlight w:val="yellow"/>
          <w:u w:val="single"/>
          <w:bdr w:val="single" w:sz="24" w:space="0" w:color="auto"/>
        </w:rPr>
        <w:t>thousands of dollars</w:t>
      </w:r>
      <w:r w:rsidRPr="0010216A">
        <w:rPr>
          <w:u w:val="single"/>
        </w:rPr>
        <w:t xml:space="preserve"> to undo the damage</w:t>
      </w:r>
      <w:r w:rsidRPr="0010216A">
        <w:rPr>
          <w:sz w:val="16"/>
        </w:rPr>
        <w:t xml:space="preserve"> and recover their names and lives. In addition, </w:t>
      </w:r>
      <w:r w:rsidRPr="0010216A">
        <w:rPr>
          <w:b/>
          <w:iCs/>
          <w:highlight w:val="yellow"/>
          <w:u w:val="single"/>
          <w:bdr w:val="single" w:sz="24" w:space="0" w:color="auto"/>
        </w:rPr>
        <w:t>all Americans are impacted</w:t>
      </w:r>
      <w:r w:rsidRPr="0010216A">
        <w:rPr>
          <w:u w:val="single"/>
        </w:rPr>
        <w:t xml:space="preserve"> by the fallout from illegal alien-driven document fraud and identity theft. </w:t>
      </w:r>
      <w:r w:rsidRPr="0010216A">
        <w:rPr>
          <w:highlight w:val="yellow"/>
          <w:u w:val="single"/>
        </w:rPr>
        <w:t>Rather than spending their earnings in the U</w:t>
      </w:r>
      <w:r w:rsidRPr="0010216A">
        <w:rPr>
          <w:u w:val="single"/>
        </w:rPr>
        <w:t xml:space="preserve">nited </w:t>
      </w:r>
      <w:r w:rsidRPr="0010216A">
        <w:rPr>
          <w:highlight w:val="yellow"/>
          <w:u w:val="single"/>
        </w:rPr>
        <w:t>S</w:t>
      </w:r>
      <w:r w:rsidRPr="0010216A">
        <w:rPr>
          <w:u w:val="single"/>
        </w:rPr>
        <w:t xml:space="preserve">tates </w:t>
      </w:r>
      <w:r w:rsidRPr="0010216A">
        <w:rPr>
          <w:highlight w:val="yellow"/>
          <w:u w:val="single"/>
        </w:rPr>
        <w:t>and helping fuel the consumer-driven</w:t>
      </w:r>
      <w:r w:rsidRPr="0010216A">
        <w:rPr>
          <w:u w:val="single"/>
        </w:rPr>
        <w:t xml:space="preserve"> American </w:t>
      </w:r>
      <w:r w:rsidRPr="0010216A">
        <w:rPr>
          <w:highlight w:val="yellow"/>
          <w:u w:val="single"/>
        </w:rPr>
        <w:t xml:space="preserve">economy, illegal workers </w:t>
      </w:r>
      <w:r w:rsidRPr="0010216A">
        <w:rPr>
          <w:b/>
          <w:iCs/>
          <w:highlight w:val="yellow"/>
          <w:u w:val="single"/>
          <w:bdr w:val="single" w:sz="24" w:space="0" w:color="auto"/>
        </w:rPr>
        <w:t>minimize their expenditures</w:t>
      </w:r>
      <w:r w:rsidRPr="0010216A">
        <w:rPr>
          <w:sz w:val="16"/>
        </w:rPr>
        <w:t xml:space="preserve"> in the United States </w:t>
      </w:r>
      <w:r w:rsidRPr="0010216A">
        <w:rPr>
          <w:u w:val="single"/>
        </w:rPr>
        <w:t>s</w:t>
      </w:r>
      <w:r w:rsidRPr="0010216A">
        <w:rPr>
          <w:highlight w:val="yellow"/>
          <w:u w:val="single"/>
        </w:rPr>
        <w:t xml:space="preserve">o they can send </w:t>
      </w:r>
      <w:r w:rsidRPr="0010216A">
        <w:rPr>
          <w:b/>
          <w:iCs/>
          <w:highlight w:val="yellow"/>
          <w:u w:val="single"/>
          <w:bdr w:val="single" w:sz="24" w:space="0" w:color="auto"/>
        </w:rPr>
        <w:t>billions</w:t>
      </w:r>
      <w:r w:rsidRPr="0010216A">
        <w:rPr>
          <w:b/>
          <w:iCs/>
          <w:u w:val="single"/>
          <w:bdr w:val="single" w:sz="24" w:space="0" w:color="auto"/>
        </w:rPr>
        <w:t xml:space="preserve"> of dollars </w:t>
      </w:r>
      <w:r w:rsidRPr="0010216A">
        <w:rPr>
          <w:b/>
          <w:iCs/>
          <w:highlight w:val="yellow"/>
          <w:u w:val="single"/>
          <w:bdr w:val="single" w:sz="24" w:space="0" w:color="auto"/>
        </w:rPr>
        <w:t>back to their home countries</w:t>
      </w:r>
      <w:r w:rsidRPr="0010216A">
        <w:rPr>
          <w:highlight w:val="yellow"/>
          <w:u w:val="single"/>
        </w:rPr>
        <w:t>.</w:t>
      </w:r>
      <w:r w:rsidRPr="0010216A">
        <w:rPr>
          <w:sz w:val="16"/>
        </w:rPr>
        <w:t xml:space="preserve"> During a recessionary period, </w:t>
      </w:r>
      <w:r w:rsidRPr="0010216A">
        <w:rPr>
          <w:highlight w:val="yellow"/>
          <w:u w:val="single"/>
        </w:rPr>
        <w:t>this</w:t>
      </w:r>
      <w:r w:rsidRPr="0010216A">
        <w:rPr>
          <w:u w:val="single"/>
        </w:rPr>
        <w:t xml:space="preserve"> transfer </w:t>
      </w:r>
      <w:r w:rsidRPr="0010216A">
        <w:rPr>
          <w:highlight w:val="yellow"/>
          <w:u w:val="single"/>
        </w:rPr>
        <w:t xml:space="preserve">makes it </w:t>
      </w:r>
      <w:r w:rsidRPr="0010216A">
        <w:rPr>
          <w:b/>
          <w:iCs/>
          <w:highlight w:val="yellow"/>
          <w:u w:val="single"/>
          <w:bdr w:val="single" w:sz="24" w:space="0" w:color="auto"/>
        </w:rPr>
        <w:t>all the more difficult</w:t>
      </w:r>
      <w:r w:rsidRPr="0010216A">
        <w:rPr>
          <w:highlight w:val="yellow"/>
          <w:u w:val="single"/>
        </w:rPr>
        <w:t xml:space="preserve"> to turn the economy around. When</w:t>
      </w:r>
      <w:r w:rsidRPr="0010216A">
        <w:rPr>
          <w:u w:val="single"/>
        </w:rPr>
        <w:t xml:space="preserve"> the economy hits hard times and </w:t>
      </w:r>
      <w:r w:rsidRPr="0010216A">
        <w:rPr>
          <w:highlight w:val="yellow"/>
          <w:u w:val="single"/>
        </w:rPr>
        <w:t>Americans</w:t>
      </w:r>
      <w:r w:rsidRPr="0010216A">
        <w:rPr>
          <w:u w:val="single"/>
        </w:rPr>
        <w:t xml:space="preserve"> and legal residents </w:t>
      </w:r>
      <w:r w:rsidRPr="0010216A">
        <w:rPr>
          <w:b/>
          <w:iCs/>
          <w:highlight w:val="yellow"/>
          <w:u w:val="single"/>
          <w:bdr w:val="single" w:sz="24" w:space="0" w:color="auto"/>
        </w:rPr>
        <w:t>lose their jobs</w:t>
      </w:r>
      <w:r w:rsidRPr="0010216A">
        <w:rPr>
          <w:highlight w:val="yellow"/>
          <w:u w:val="single"/>
        </w:rPr>
        <w:t>, illegal aliens can continue to work using their stolen identities</w:t>
      </w:r>
      <w:r w:rsidRPr="0010216A">
        <w:rPr>
          <w:u w:val="single"/>
        </w:rPr>
        <w:t xml:space="preserve"> and fraudulent documents. If an illegal alien who is laid off uses</w:t>
      </w:r>
      <w:r w:rsidRPr="0010216A">
        <w:rPr>
          <w:sz w:val="16"/>
        </w:rPr>
        <w:t xml:space="preserve"> his </w:t>
      </w:r>
      <w:r w:rsidRPr="0010216A">
        <w:rPr>
          <w:highlight w:val="yellow"/>
          <w:u w:val="single"/>
        </w:rPr>
        <w:t>fraudulent documents</w:t>
      </w:r>
      <w:r w:rsidRPr="0010216A">
        <w:rPr>
          <w:sz w:val="16"/>
        </w:rPr>
        <w:t xml:space="preserve"> to obtain unemployment benefits, </w:t>
      </w:r>
      <w:r w:rsidRPr="0010216A">
        <w:rPr>
          <w:u w:val="single"/>
        </w:rPr>
        <w:t xml:space="preserve">this </w:t>
      </w:r>
      <w:r w:rsidRPr="0010216A">
        <w:rPr>
          <w:b/>
          <w:iCs/>
          <w:highlight w:val="yellow"/>
          <w:u w:val="single"/>
          <w:bdr w:val="single" w:sz="24" w:space="0" w:color="auto"/>
        </w:rPr>
        <w:t>drives up the cost of unemployment insurance</w:t>
      </w:r>
      <w:r w:rsidRPr="0010216A">
        <w:rPr>
          <w:u w:val="single"/>
        </w:rPr>
        <w:t>.</w:t>
      </w:r>
      <w:r w:rsidRPr="0010216A">
        <w:rPr>
          <w:sz w:val="16"/>
        </w:rPr>
        <w:t xml:space="preserve"> If an illegal alien is using an American’s SSN to obtain unemployment benefits, that citizen will be denied benefits that he or she is legally entitled to.</w:t>
      </w:r>
    </w:p>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link – tax subsidies</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Plan requires massive tax subsidies for college attendance---that crowds out Americans’ opportunity at high education</w:t>
      </w:r>
    </w:p>
    <w:p w:rsidR="0010216A" w:rsidRPr="0010216A" w:rsidRDefault="0010216A" w:rsidP="0010216A">
      <w:r w:rsidRPr="0010216A">
        <w:rPr>
          <w:b/>
          <w:bCs/>
          <w:sz w:val="26"/>
        </w:rPr>
        <w:t>Krikorian 10</w:t>
      </w:r>
      <w:r w:rsidRPr="0010216A">
        <w:t xml:space="preserve">—Executive Director of the Center for Immigration Studies [Mark, 2/2/2010, “The High Costs of the DREAM ACT”, Fox News, </w:t>
      </w:r>
      <w:hyperlink r:id="rId59" w:history="1">
        <w:r w:rsidRPr="0010216A">
          <w:t>http://www.foxnews.com/opinion/2010/12/02/high-costs-dream-act.html</w:t>
        </w:r>
      </w:hyperlink>
      <w:r w:rsidRPr="0010216A">
        <w:t>] AMarb</w:t>
      </w:r>
    </w:p>
    <w:p w:rsidR="0010216A" w:rsidRPr="0010216A" w:rsidRDefault="0010216A" w:rsidP="0010216A">
      <w:pPr>
        <w:rPr>
          <w:u w:val="single"/>
        </w:rPr>
      </w:pPr>
      <w:r w:rsidRPr="0010216A">
        <w:rPr>
          <w:u w:val="single"/>
        </w:rPr>
        <w:t>Missing from the debate</w:t>
      </w:r>
      <w:r w:rsidRPr="0010216A">
        <w:rPr>
          <w:sz w:val="16"/>
        </w:rPr>
        <w:t xml:space="preserve"> over the latest amnesty effort </w:t>
      </w:r>
      <w:r w:rsidRPr="0010216A">
        <w:rPr>
          <w:u w:val="single"/>
        </w:rPr>
        <w:t xml:space="preserve">is the costs with which the </w:t>
      </w:r>
      <w:r w:rsidRPr="0010216A">
        <w:rPr>
          <w:highlight w:val="yellow"/>
          <w:u w:val="single"/>
        </w:rPr>
        <w:t>DREAM Act</w:t>
      </w:r>
      <w:r w:rsidRPr="0010216A">
        <w:rPr>
          <w:u w:val="single"/>
        </w:rPr>
        <w:t xml:space="preserve"> would </w:t>
      </w:r>
      <w:r w:rsidRPr="0010216A">
        <w:rPr>
          <w:b/>
          <w:iCs/>
          <w:u w:val="single"/>
          <w:bdr w:val="single" w:sz="24" w:space="0" w:color="auto"/>
        </w:rPr>
        <w:t>burden U.S. taxpayers</w:t>
      </w:r>
      <w:r w:rsidRPr="0010216A">
        <w:rPr>
          <w:u w:val="single"/>
        </w:rPr>
        <w:t>.</w:t>
      </w:r>
      <w:r w:rsidRPr="0010216A">
        <w:rPr>
          <w:sz w:val="16"/>
        </w:rPr>
        <w:t xml:space="preserve"> New research by my organization, the Center for Immigration Studies, finds that that the </w:t>
      </w:r>
      <w:r w:rsidRPr="0010216A">
        <w:rPr>
          <w:u w:val="single"/>
        </w:rPr>
        <w:t xml:space="preserve">bill’s </w:t>
      </w:r>
      <w:r w:rsidRPr="0010216A">
        <w:rPr>
          <w:b/>
          <w:iCs/>
          <w:highlight w:val="yellow"/>
          <w:u w:val="single"/>
          <w:bdr w:val="single" w:sz="24" w:space="0" w:color="auto"/>
        </w:rPr>
        <w:t>college-attendance requirements</w:t>
      </w:r>
      <w:r w:rsidRPr="0010216A">
        <w:rPr>
          <w:highlight w:val="yellow"/>
          <w:u w:val="single"/>
        </w:rPr>
        <w:t xml:space="preserve"> will cost</w:t>
      </w:r>
      <w:r w:rsidRPr="0010216A">
        <w:rPr>
          <w:u w:val="single"/>
        </w:rPr>
        <w:t xml:space="preserve"> U.S. </w:t>
      </w:r>
      <w:r w:rsidRPr="0010216A">
        <w:rPr>
          <w:highlight w:val="yellow"/>
          <w:u w:val="single"/>
        </w:rPr>
        <w:t xml:space="preserve">taxpayers </w:t>
      </w:r>
      <w:r w:rsidRPr="0010216A">
        <w:rPr>
          <w:b/>
          <w:iCs/>
          <w:highlight w:val="yellow"/>
          <w:u w:val="single"/>
          <w:bdr w:val="single" w:sz="24" w:space="0" w:color="auto"/>
        </w:rPr>
        <w:t>$6.2 billion in subsidies</w:t>
      </w:r>
      <w:r w:rsidRPr="0010216A">
        <w:rPr>
          <w:sz w:val="16"/>
        </w:rPr>
        <w:t xml:space="preserve"> for educating the illegal aliens who are expected to enroll to get a green card. Assuming no fraud, </w:t>
      </w:r>
      <w:r w:rsidRPr="0010216A">
        <w:rPr>
          <w:highlight w:val="yellow"/>
          <w:u w:val="single"/>
        </w:rPr>
        <w:t>we</w:t>
      </w:r>
      <w:r w:rsidRPr="0010216A">
        <w:rPr>
          <w:u w:val="single"/>
        </w:rPr>
        <w:t xml:space="preserve"> conservatively </w:t>
      </w:r>
      <w:r w:rsidRPr="0010216A">
        <w:rPr>
          <w:highlight w:val="yellow"/>
          <w:u w:val="single"/>
        </w:rPr>
        <w:t xml:space="preserve">estimate that </w:t>
      </w:r>
      <w:r w:rsidRPr="0010216A">
        <w:rPr>
          <w:b/>
          <w:iCs/>
          <w:highlight w:val="yellow"/>
          <w:u w:val="single"/>
          <w:bdr w:val="single" w:sz="24" w:space="0" w:color="auto"/>
        </w:rPr>
        <w:t>1.03 million illegal immigrants</w:t>
      </w:r>
      <w:r w:rsidRPr="0010216A">
        <w:rPr>
          <w:highlight w:val="yellow"/>
          <w:u w:val="single"/>
        </w:rPr>
        <w:t xml:space="preserve"> will</w:t>
      </w:r>
      <w:r w:rsidRPr="0010216A">
        <w:rPr>
          <w:u w:val="single"/>
        </w:rPr>
        <w:t xml:space="preserve"> eventually </w:t>
      </w:r>
      <w:r w:rsidRPr="0010216A">
        <w:rPr>
          <w:highlight w:val="yellow"/>
          <w:u w:val="single"/>
        </w:rPr>
        <w:t>enroll in public institutions</w:t>
      </w:r>
      <w:r w:rsidRPr="0010216A">
        <w:rPr>
          <w:sz w:val="16"/>
        </w:rPr>
        <w:t xml:space="preserve"> (state universities or community colleges) </w:t>
      </w:r>
      <w:r w:rsidRPr="0010216A">
        <w:rPr>
          <w:u w:val="single"/>
        </w:rPr>
        <w:t>as a result of the DREAM Act.</w:t>
      </w:r>
      <w:r w:rsidRPr="0010216A">
        <w:rPr>
          <w:sz w:val="16"/>
        </w:rPr>
        <w:t xml:space="preserve"> That is, they meet the residency and age requirements of the act, have graduated high school, or will do so, and will apply. On average, </w:t>
      </w:r>
      <w:r w:rsidRPr="0010216A">
        <w:rPr>
          <w:u w:val="single"/>
        </w:rPr>
        <w:t>each illegal immigrant who attends a public institution will receive a tuition subsidy from taxpayers of nearly $6,000 for each year</w:t>
      </w:r>
      <w:r w:rsidRPr="0010216A">
        <w:rPr>
          <w:sz w:val="16"/>
        </w:rPr>
        <w:t xml:space="preserve"> he or she attends, for total cost of $6.2 billion a year, not including other forms of financial assistance they may also receive. The problem is that the DREAM Act does not provide funding to states and counties to cover the costs it imposes. </w:t>
      </w:r>
      <w:r w:rsidRPr="0010216A">
        <w:rPr>
          <w:u w:val="single"/>
        </w:rPr>
        <w:t xml:space="preserve">Since enrollment and funding are limited at public institutions, the </w:t>
      </w:r>
      <w:r w:rsidRPr="0010216A">
        <w:rPr>
          <w:highlight w:val="yellow"/>
          <w:u w:val="single"/>
        </w:rPr>
        <w:t>act’s passage will require</w:t>
      </w:r>
      <w:r w:rsidRPr="0010216A">
        <w:rPr>
          <w:sz w:val="16"/>
        </w:rPr>
        <w:t xml:space="preserve"> some combination of </w:t>
      </w:r>
      <w:r w:rsidRPr="0010216A">
        <w:rPr>
          <w:b/>
          <w:iCs/>
          <w:highlight w:val="yellow"/>
          <w:u w:val="single"/>
          <w:bdr w:val="single" w:sz="24" w:space="0" w:color="auto"/>
        </w:rPr>
        <w:t>tuition increases</w:t>
      </w:r>
      <w:r w:rsidRPr="0010216A">
        <w:rPr>
          <w:highlight w:val="yellow"/>
          <w:u w:val="single"/>
        </w:rPr>
        <w:t xml:space="preserve">, </w:t>
      </w:r>
      <w:r w:rsidRPr="0010216A">
        <w:rPr>
          <w:b/>
          <w:iCs/>
          <w:highlight w:val="yellow"/>
          <w:u w:val="single"/>
          <w:bdr w:val="single" w:sz="24" w:space="0" w:color="auto"/>
        </w:rPr>
        <w:t>tax increases</w:t>
      </w:r>
      <w:r w:rsidRPr="0010216A">
        <w:rPr>
          <w:highlight w:val="yellow"/>
          <w:u w:val="single"/>
        </w:rPr>
        <w:t>, or a</w:t>
      </w:r>
      <w:r w:rsidRPr="0010216A">
        <w:rPr>
          <w:sz w:val="16"/>
          <w:highlight w:val="yellow"/>
        </w:rPr>
        <w:t xml:space="preserve"> </w:t>
      </w:r>
      <w:r w:rsidRPr="0010216A">
        <w:rPr>
          <w:b/>
          <w:iCs/>
          <w:highlight w:val="yellow"/>
          <w:u w:val="single"/>
          <w:bdr w:val="single" w:sz="24" w:space="0" w:color="auto"/>
        </w:rPr>
        <w:t>reduction in spaces available for American citizens</w:t>
      </w:r>
      <w:r w:rsidRPr="0010216A">
        <w:rPr>
          <w:sz w:val="16"/>
        </w:rPr>
        <w:t xml:space="preserve"> at these schools. </w:t>
      </w:r>
      <w:r w:rsidRPr="0010216A">
        <w:rPr>
          <w:highlight w:val="yellow"/>
          <w:u w:val="single"/>
        </w:rPr>
        <w:t>This may</w:t>
      </w:r>
      <w:r w:rsidRPr="0010216A">
        <w:rPr>
          <w:u w:val="single"/>
        </w:rPr>
        <w:t xml:space="preserve"> have the effect of </w:t>
      </w:r>
      <w:r w:rsidRPr="0010216A">
        <w:rPr>
          <w:b/>
          <w:iCs/>
          <w:highlight w:val="yellow"/>
          <w:u w:val="single"/>
          <w:bdr w:val="single" w:sz="24" w:space="0" w:color="auto"/>
        </w:rPr>
        <w:t>reduc</w:t>
      </w:r>
      <w:r w:rsidRPr="0010216A">
        <w:rPr>
          <w:b/>
          <w:iCs/>
          <w:u w:val="single"/>
          <w:bdr w:val="single" w:sz="24" w:space="0" w:color="auto"/>
        </w:rPr>
        <w:t xml:space="preserve">ing the </w:t>
      </w:r>
      <w:r w:rsidRPr="0010216A">
        <w:rPr>
          <w:b/>
          <w:iCs/>
          <w:highlight w:val="yellow"/>
          <w:u w:val="single"/>
          <w:bdr w:val="single" w:sz="24" w:space="0" w:color="auto"/>
        </w:rPr>
        <w:t>educational opportunities</w:t>
      </w:r>
      <w:r w:rsidRPr="0010216A">
        <w:rPr>
          <w:highlight w:val="yellow"/>
          <w:u w:val="single"/>
        </w:rPr>
        <w:t xml:space="preserve"> that would</w:t>
      </w:r>
      <w:r w:rsidRPr="0010216A">
        <w:rPr>
          <w:u w:val="single"/>
        </w:rPr>
        <w:t xml:space="preserve"> otherwise </w:t>
      </w:r>
      <w:r w:rsidRPr="0010216A">
        <w:rPr>
          <w:highlight w:val="yellow"/>
          <w:u w:val="single"/>
        </w:rPr>
        <w:t>have been available to American citizens</w:t>
      </w:r>
      <w:r w:rsidRPr="0010216A">
        <w:rPr>
          <w:u w:val="single"/>
        </w:rPr>
        <w:t xml:space="preserve"> and legal immigrants. Advocates</w:t>
      </w:r>
      <w:r w:rsidRPr="0010216A">
        <w:rPr>
          <w:sz w:val="16"/>
        </w:rPr>
        <w:t xml:space="preserve"> of the DREAM Act </w:t>
      </w:r>
      <w:r w:rsidRPr="0010216A">
        <w:rPr>
          <w:u w:val="single"/>
        </w:rPr>
        <w:t>argue that its passage would significantly increase tax revenue</w:t>
      </w:r>
      <w:r w:rsidRPr="0010216A">
        <w:rPr>
          <w:sz w:val="16"/>
        </w:rPr>
        <w:t xml:space="preserve"> because with </w:t>
      </w:r>
      <w:proofErr w:type="gramStart"/>
      <w:r w:rsidRPr="0010216A">
        <w:rPr>
          <w:sz w:val="16"/>
        </w:rPr>
        <w:t>a college education recipients</w:t>
      </w:r>
      <w:proofErr w:type="gramEnd"/>
      <w:r w:rsidRPr="0010216A">
        <w:rPr>
          <w:sz w:val="16"/>
        </w:rPr>
        <w:t xml:space="preserve"> will earn more and pay more in taxes over their lifetime. </w:t>
      </w:r>
      <w:r w:rsidRPr="0010216A">
        <w:rPr>
          <w:u w:val="single"/>
        </w:rPr>
        <w:t xml:space="preserve">However, </w:t>
      </w:r>
      <w:r w:rsidRPr="0010216A">
        <w:rPr>
          <w:highlight w:val="yellow"/>
          <w:u w:val="single"/>
        </w:rPr>
        <w:t xml:space="preserve">any hoped-for tax benefit is in the </w:t>
      </w:r>
      <w:r w:rsidRPr="0010216A">
        <w:rPr>
          <w:b/>
          <w:iCs/>
          <w:highlight w:val="yellow"/>
          <w:u w:val="single"/>
          <w:bdr w:val="single" w:sz="24" w:space="0" w:color="auto"/>
        </w:rPr>
        <w:t>long-term</w:t>
      </w:r>
      <w:r w:rsidRPr="0010216A">
        <w:rPr>
          <w:highlight w:val="yellow"/>
          <w:u w:val="single"/>
        </w:rPr>
        <w:t>, and will not</w:t>
      </w:r>
      <w:r w:rsidRPr="0010216A">
        <w:rPr>
          <w:u w:val="single"/>
        </w:rPr>
        <w:t xml:space="preserve"> help public institutions </w:t>
      </w:r>
      <w:r w:rsidRPr="0010216A">
        <w:rPr>
          <w:highlight w:val="yellow"/>
          <w:u w:val="single"/>
        </w:rPr>
        <w:t>deal with</w:t>
      </w:r>
      <w:r w:rsidRPr="0010216A">
        <w:rPr>
          <w:u w:val="single"/>
        </w:rPr>
        <w:t xml:space="preserve"> the </w:t>
      </w:r>
      <w:r w:rsidRPr="0010216A">
        <w:rPr>
          <w:b/>
          <w:iCs/>
          <w:highlight w:val="yellow"/>
          <w:u w:val="single"/>
          <w:bdr w:val="single" w:sz="24" w:space="0" w:color="auto"/>
        </w:rPr>
        <w:t>large influx of new students</w:t>
      </w:r>
      <w:r w:rsidRPr="0010216A">
        <w:rPr>
          <w:sz w:val="16"/>
        </w:rPr>
        <w:t xml:space="preserve"> the act creates in the short-term. Additionally, given the limited spaces at public institutions, </w:t>
      </w:r>
      <w:r w:rsidRPr="0010216A">
        <w:rPr>
          <w:highlight w:val="yellow"/>
          <w:u w:val="single"/>
        </w:rPr>
        <w:t>there will</w:t>
      </w:r>
      <w:r w:rsidRPr="0010216A">
        <w:rPr>
          <w:u w:val="single"/>
        </w:rPr>
        <w:t xml:space="preserve"> almost certainly </w:t>
      </w:r>
      <w:r w:rsidRPr="0010216A">
        <w:rPr>
          <w:highlight w:val="yellow"/>
          <w:u w:val="single"/>
        </w:rPr>
        <w:t>be</w:t>
      </w:r>
      <w:r w:rsidRPr="0010216A">
        <w:rPr>
          <w:u w:val="single"/>
        </w:rPr>
        <w:t xml:space="preserve"> some </w:t>
      </w:r>
      <w:r w:rsidRPr="0010216A">
        <w:rPr>
          <w:b/>
          <w:iCs/>
          <w:highlight w:val="yellow"/>
          <w:u w:val="single"/>
          <w:bdr w:val="single" w:sz="24" w:space="0" w:color="auto"/>
        </w:rPr>
        <w:t>crowding out of U.S. citizens</w:t>
      </w:r>
      <w:r w:rsidRPr="0010216A">
        <w:rPr>
          <w:sz w:val="16"/>
        </w:rPr>
        <w:t xml:space="preserve">—reducing their lifetime earnings and tax payments. It is also important to remember that the </w:t>
      </w:r>
      <w:r w:rsidRPr="0010216A">
        <w:rPr>
          <w:u w:val="single"/>
        </w:rPr>
        <w:t xml:space="preserve">DREAM </w:t>
      </w:r>
      <w:r w:rsidRPr="0010216A">
        <w:rPr>
          <w:highlight w:val="yellow"/>
          <w:u w:val="single"/>
        </w:rPr>
        <w:t>Act only requires two years of college</w:t>
      </w:r>
      <w:r w:rsidRPr="0010216A">
        <w:rPr>
          <w:sz w:val="16"/>
        </w:rPr>
        <w:t xml:space="preserve">; </w:t>
      </w:r>
      <w:proofErr w:type="gramStart"/>
      <w:r w:rsidRPr="0010216A">
        <w:rPr>
          <w:sz w:val="16"/>
        </w:rPr>
        <w:t>actually</w:t>
      </w:r>
      <w:proofErr w:type="gramEnd"/>
      <w:r w:rsidRPr="0010216A">
        <w:rPr>
          <w:sz w:val="16"/>
        </w:rPr>
        <w:t xml:space="preserve"> graduating is not necessary. The </w:t>
      </w:r>
      <w:r w:rsidRPr="0010216A">
        <w:rPr>
          <w:highlight w:val="yellow"/>
          <w:u w:val="single"/>
        </w:rPr>
        <w:t>income gains</w:t>
      </w:r>
      <w:r w:rsidRPr="0010216A">
        <w:rPr>
          <w:u w:val="single"/>
        </w:rPr>
        <w:t xml:space="preserve"> for having some college, but no degree, </w:t>
      </w:r>
      <w:r w:rsidRPr="0010216A">
        <w:rPr>
          <w:highlight w:val="yellow"/>
          <w:u w:val="single"/>
        </w:rPr>
        <w:t>are modest.</w:t>
      </w:r>
      <w:r w:rsidRPr="0010216A">
        <w:rPr>
          <w:u w:val="single"/>
        </w:rPr>
        <w:t xml:space="preserve"> </w:t>
      </w:r>
      <w:r w:rsidRPr="0010216A">
        <w:rPr>
          <w:sz w:val="16"/>
        </w:rPr>
        <w:t xml:space="preserve">Furthermore, </w:t>
      </w:r>
      <w:r w:rsidRPr="0010216A">
        <w:rPr>
          <w:u w:val="single"/>
        </w:rPr>
        <w:t xml:space="preserve">because </w:t>
      </w:r>
      <w:r w:rsidRPr="0010216A">
        <w:rPr>
          <w:b/>
          <w:iCs/>
          <w:highlight w:val="yellow"/>
          <w:u w:val="single"/>
          <w:bdr w:val="single" w:sz="24" w:space="0" w:color="auto"/>
        </w:rPr>
        <w:t>college dropout rates are high</w:t>
      </w:r>
      <w:r w:rsidRPr="0010216A">
        <w:rPr>
          <w:sz w:val="16"/>
        </w:rPr>
        <w:t>—10.2 million U.S. citizens under age 35 dropped out of college in 2009, for example—</w:t>
      </w:r>
      <w:r w:rsidRPr="0010216A">
        <w:rPr>
          <w:u w:val="single"/>
        </w:rPr>
        <w:t xml:space="preserve">many illegal </w:t>
      </w:r>
      <w:r w:rsidRPr="0010216A">
        <w:rPr>
          <w:highlight w:val="yellow"/>
          <w:u w:val="single"/>
        </w:rPr>
        <w:t>immigrants</w:t>
      </w:r>
      <w:r w:rsidRPr="0010216A">
        <w:rPr>
          <w:u w:val="single"/>
        </w:rPr>
        <w:t xml:space="preserve"> who enroll at public institutions </w:t>
      </w:r>
      <w:r w:rsidRPr="0010216A">
        <w:rPr>
          <w:highlight w:val="yellow"/>
          <w:u w:val="single"/>
        </w:rPr>
        <w:t>will likely not complete the two years</w:t>
      </w:r>
      <w:r w:rsidRPr="0010216A">
        <w:rPr>
          <w:u w:val="single"/>
        </w:rPr>
        <w:t xml:space="preserve"> the act requires, </w:t>
      </w:r>
      <w:r w:rsidRPr="0010216A">
        <w:rPr>
          <w:highlight w:val="yellow"/>
          <w:u w:val="single"/>
        </w:rPr>
        <w:t xml:space="preserve">meaning taxpayers will </w:t>
      </w:r>
      <w:r w:rsidRPr="0010216A">
        <w:rPr>
          <w:b/>
          <w:iCs/>
          <w:highlight w:val="yellow"/>
          <w:u w:val="single"/>
          <w:bdr w:val="single" w:sz="24" w:space="0" w:color="auto"/>
        </w:rPr>
        <w:t>bear the expense</w:t>
      </w:r>
      <w:r w:rsidRPr="0010216A">
        <w:rPr>
          <w:u w:val="single"/>
        </w:rPr>
        <w:t xml:space="preserve"> without a long-term benefit.</w:t>
      </w:r>
    </w:p>
    <w:p w:rsidR="0010216A" w:rsidRPr="0010216A" w:rsidRDefault="0010216A" w:rsidP="0010216A">
      <w:pPr>
        <w:rPr>
          <w:u w:val="single"/>
        </w:rPr>
      </w:pP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The plan forces tax subsidies for 100,000s of DREAMers which directly trades off with educational opportunities for citizens</w:t>
      </w:r>
    </w:p>
    <w:p w:rsidR="0010216A" w:rsidRPr="0010216A" w:rsidRDefault="0010216A" w:rsidP="0010216A">
      <w:r w:rsidRPr="0010216A">
        <w:rPr>
          <w:b/>
          <w:bCs/>
          <w:sz w:val="26"/>
        </w:rPr>
        <w:t>Mortensen 12</w:t>
      </w:r>
      <w:r w:rsidRPr="0010216A">
        <w:t xml:space="preserve">—PhD, is a retired career U.S. Foreign Service Officer and former Society for Human Resource Management senior executive [Ronald W., 10/9/2012, “DREAM Act: Rewarding Illegal Behavior to Build the New American Utopia”, Center for Immigration Studies, </w:t>
      </w:r>
      <w:hyperlink r:id="rId60" w:history="1">
        <w:r w:rsidRPr="0010216A">
          <w:t>https://cis.org/Mortensen/DREAM-Act-Rewarding-Illegal-Behavior-Build-New-American-Utopia</w:t>
        </w:r>
      </w:hyperlink>
      <w:r w:rsidRPr="0010216A">
        <w:t>] AMarb</w:t>
      </w:r>
    </w:p>
    <w:p w:rsidR="0010216A" w:rsidRPr="0010216A" w:rsidRDefault="0010216A" w:rsidP="0010216A">
      <w:pPr>
        <w:rPr>
          <w:u w:val="single"/>
        </w:rPr>
      </w:pPr>
      <w:r w:rsidRPr="0010216A">
        <w:rPr>
          <w:sz w:val="16"/>
        </w:rPr>
        <w:t xml:space="preserve">Furthermore, based on Guzman and Jara's assertions, </w:t>
      </w:r>
      <w:r w:rsidRPr="0010216A">
        <w:rPr>
          <w:u w:val="single"/>
        </w:rPr>
        <w:t xml:space="preserve">one would believe that millions of new students entering higher education would not have any financial or other impact. That, of course, is </w:t>
      </w:r>
      <w:r w:rsidRPr="0010216A">
        <w:rPr>
          <w:b/>
          <w:iCs/>
          <w:u w:val="single"/>
          <w:bdr w:val="single" w:sz="24" w:space="0" w:color="auto"/>
        </w:rPr>
        <w:t>pure hogwash</w:t>
      </w:r>
      <w:r w:rsidRPr="0010216A">
        <w:rPr>
          <w:u w:val="single"/>
        </w:rPr>
        <w:t xml:space="preserve">. </w:t>
      </w:r>
      <w:r w:rsidRPr="0010216A">
        <w:rPr>
          <w:highlight w:val="yellow"/>
          <w:u w:val="single"/>
        </w:rPr>
        <w:t>Taxpayers will pay</w:t>
      </w:r>
      <w:r w:rsidRPr="0010216A">
        <w:rPr>
          <w:u w:val="single"/>
        </w:rPr>
        <w:t xml:space="preserve"> still more </w:t>
      </w:r>
      <w:r w:rsidRPr="0010216A">
        <w:rPr>
          <w:highlight w:val="yellow"/>
          <w:u w:val="single"/>
        </w:rPr>
        <w:t xml:space="preserve">for highly subsidized in-state college tuition for </w:t>
      </w:r>
      <w:r w:rsidRPr="0010216A">
        <w:rPr>
          <w:b/>
          <w:iCs/>
          <w:highlight w:val="yellow"/>
          <w:u w:val="single"/>
          <w:bdr w:val="single" w:sz="24" w:space="0" w:color="auto"/>
        </w:rPr>
        <w:t xml:space="preserve">hundreds of thousands of illegal </w:t>
      </w:r>
      <w:proofErr w:type="gramStart"/>
      <w:r w:rsidRPr="0010216A">
        <w:rPr>
          <w:b/>
          <w:iCs/>
          <w:highlight w:val="yellow"/>
          <w:u w:val="single"/>
          <w:bdr w:val="single" w:sz="24" w:space="0" w:color="auto"/>
        </w:rPr>
        <w:t>alien</w:t>
      </w:r>
      <w:proofErr w:type="gramEnd"/>
      <w:r w:rsidRPr="0010216A">
        <w:rPr>
          <w:b/>
          <w:iCs/>
          <w:highlight w:val="yellow"/>
          <w:u w:val="single"/>
          <w:bdr w:val="single" w:sz="24" w:space="0" w:color="auto"/>
        </w:rPr>
        <w:t xml:space="preserve"> DREAMers</w:t>
      </w:r>
      <w:r w:rsidRPr="0010216A">
        <w:rPr>
          <w:u w:val="single"/>
        </w:rPr>
        <w:t>.</w:t>
      </w:r>
      <w:r w:rsidRPr="0010216A">
        <w:rPr>
          <w:sz w:val="16"/>
        </w:rPr>
        <w:t xml:space="preserve"> In return, the </w:t>
      </w:r>
      <w:r w:rsidRPr="0010216A">
        <w:rPr>
          <w:highlight w:val="yellow"/>
          <w:u w:val="single"/>
        </w:rPr>
        <w:t>DREAMers will only have to hang out at the college</w:t>
      </w:r>
      <w:r w:rsidRPr="0010216A">
        <w:rPr>
          <w:sz w:val="16"/>
        </w:rPr>
        <w:t xml:space="preserve"> of their choice </w:t>
      </w:r>
      <w:r w:rsidRPr="0010216A">
        <w:rPr>
          <w:highlight w:val="yellow"/>
          <w:u w:val="single"/>
        </w:rPr>
        <w:t>for two years</w:t>
      </w:r>
      <w:r w:rsidRPr="0010216A">
        <w:rPr>
          <w:u w:val="single"/>
        </w:rPr>
        <w:t xml:space="preserve"> in order </w:t>
      </w:r>
      <w:r w:rsidRPr="0010216A">
        <w:rPr>
          <w:highlight w:val="yellow"/>
          <w:u w:val="single"/>
        </w:rPr>
        <w:t>to meet the requirement</w:t>
      </w:r>
      <w:r w:rsidRPr="0010216A">
        <w:rPr>
          <w:u w:val="single"/>
        </w:rPr>
        <w:t xml:space="preserve"> of the DREAM Act. </w:t>
      </w:r>
      <w:r w:rsidRPr="0010216A">
        <w:rPr>
          <w:b/>
          <w:iCs/>
          <w:highlight w:val="yellow"/>
          <w:u w:val="single"/>
          <w:bdr w:val="single" w:sz="24" w:space="0" w:color="auto"/>
        </w:rPr>
        <w:t>No degree is even required</w:t>
      </w:r>
      <w:r w:rsidRPr="0010216A">
        <w:rPr>
          <w:u w:val="single"/>
        </w:rPr>
        <w:t xml:space="preserve"> in return for the taxpayers' "investments". DREAMers can just party, largely on the taxpayer's dollar, for two years, come away with no degree and win permanent legal status. </w:t>
      </w:r>
      <w:r w:rsidRPr="0010216A">
        <w:rPr>
          <w:b/>
          <w:iCs/>
          <w:u w:val="single"/>
          <w:bdr w:val="single" w:sz="24" w:space="0" w:color="auto"/>
        </w:rPr>
        <w:t>What a deal</w:t>
      </w:r>
      <w:r w:rsidRPr="0010216A">
        <w:rPr>
          <w:u w:val="single"/>
        </w:rPr>
        <w:t xml:space="preserve"> … </w:t>
      </w:r>
      <w:r w:rsidRPr="0010216A">
        <w:rPr>
          <w:b/>
          <w:iCs/>
          <w:u w:val="single"/>
          <w:bdr w:val="single" w:sz="24" w:space="0" w:color="auto"/>
        </w:rPr>
        <w:t>for the illegal aliens</w:t>
      </w:r>
      <w:r w:rsidRPr="0010216A">
        <w:rPr>
          <w:u w:val="single"/>
        </w:rPr>
        <w:t xml:space="preserve">! </w:t>
      </w:r>
      <w:r w:rsidRPr="0010216A">
        <w:rPr>
          <w:highlight w:val="yellow"/>
          <w:u w:val="single"/>
        </w:rPr>
        <w:t>Nor did Guzman</w:t>
      </w:r>
      <w:r w:rsidRPr="0010216A">
        <w:rPr>
          <w:u w:val="single"/>
        </w:rPr>
        <w:t xml:space="preserve"> and Jara </w:t>
      </w:r>
      <w:r w:rsidRPr="0010216A">
        <w:rPr>
          <w:highlight w:val="yellow"/>
          <w:u w:val="single"/>
        </w:rPr>
        <w:t>add up the unseen costs to young</w:t>
      </w:r>
      <w:r w:rsidRPr="0010216A">
        <w:rPr>
          <w:u w:val="single"/>
        </w:rPr>
        <w:t xml:space="preserve"> American </w:t>
      </w:r>
      <w:r w:rsidRPr="0010216A">
        <w:rPr>
          <w:highlight w:val="yellow"/>
          <w:u w:val="single"/>
        </w:rPr>
        <w:t xml:space="preserve">citizens who are already subject to </w:t>
      </w:r>
      <w:r w:rsidRPr="0010216A">
        <w:rPr>
          <w:b/>
          <w:iCs/>
          <w:highlight w:val="yellow"/>
          <w:u w:val="single"/>
          <w:bdr w:val="single" w:sz="24" w:space="0" w:color="auto"/>
        </w:rPr>
        <w:t>soft-enrollment caps</w:t>
      </w:r>
      <w:r w:rsidRPr="0010216A">
        <w:rPr>
          <w:highlight w:val="yellow"/>
          <w:u w:val="single"/>
        </w:rPr>
        <w:t xml:space="preserve"> at </w:t>
      </w:r>
      <w:r w:rsidRPr="0010216A">
        <w:rPr>
          <w:b/>
          <w:iCs/>
          <w:highlight w:val="yellow"/>
          <w:u w:val="single"/>
          <w:bdr w:val="single" w:sz="24" w:space="0" w:color="auto"/>
        </w:rPr>
        <w:t>overcrowded</w:t>
      </w:r>
      <w:r w:rsidRPr="0010216A">
        <w:rPr>
          <w:highlight w:val="yellow"/>
          <w:u w:val="single"/>
        </w:rPr>
        <w:t xml:space="preserve">, </w:t>
      </w:r>
      <w:r w:rsidRPr="0010216A">
        <w:rPr>
          <w:b/>
          <w:iCs/>
          <w:highlight w:val="yellow"/>
          <w:u w:val="single"/>
          <w:bdr w:val="single" w:sz="24" w:space="0" w:color="auto"/>
        </w:rPr>
        <w:t>funding-strapped colleges</w:t>
      </w:r>
      <w:r w:rsidRPr="0010216A">
        <w:rPr>
          <w:u w:val="single"/>
        </w:rPr>
        <w:t xml:space="preserve"> and universities. </w:t>
      </w:r>
      <w:r w:rsidRPr="0010216A">
        <w:rPr>
          <w:highlight w:val="yellow"/>
          <w:u w:val="single"/>
        </w:rPr>
        <w:t>What is the unseen cost of an American student being denied entrance</w:t>
      </w:r>
      <w:r w:rsidRPr="0010216A">
        <w:rPr>
          <w:u w:val="single"/>
        </w:rPr>
        <w:t xml:space="preserve"> to a taxpayer-funded university </w:t>
      </w:r>
      <w:r w:rsidRPr="0010216A">
        <w:rPr>
          <w:highlight w:val="yellow"/>
          <w:u w:val="single"/>
        </w:rPr>
        <w:t>because a</w:t>
      </w:r>
      <w:r w:rsidRPr="0010216A">
        <w:rPr>
          <w:u w:val="single"/>
        </w:rPr>
        <w:t>n affirmative action D</w:t>
      </w:r>
      <w:r w:rsidRPr="0010216A">
        <w:rPr>
          <w:highlight w:val="yellow"/>
          <w:u w:val="single"/>
        </w:rPr>
        <w:t>REAMer has taken her place? What is the cost to an American student who is forced to drop out because a DREAMer is taking his seat in a class required for graduation?</w:t>
      </w:r>
    </w:p>
    <w:p w:rsidR="0010216A" w:rsidRPr="0010216A" w:rsidRDefault="0010216A" w:rsidP="0010216A">
      <w:pPr>
        <w:rPr>
          <w:u w:val="single"/>
        </w:rPr>
      </w:pP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 xml:space="preserve">Our estimates are conservative (and we’re not talking about political ideology </w:t>
      </w:r>
      <w:r w:rsidRPr="0010216A">
        <w:rPr>
          <mc:AlternateContent>
            <mc:Choice Requires="w16se">
              <w:rFonts w:eastAsiaTheme="majorEastAsia" w:cstheme="majorBidi"/>
            </mc:Choice>
            <mc:Fallback>
              <w:rFonts w:ascii="Segoe UI Emoji" w:eastAsia="Segoe UI Emoji" w:hAnsi="Segoe UI Emoji" w:cs="Segoe UI Emoji"/>
            </mc:Fallback>
          </mc:AlternateContent>
          <w:b/>
          <w:iCs/>
        </w:rPr>
        <mc:AlternateContent>
          <mc:Choice Requires="w16se">
            <w16se:symEx w16se:font="Segoe UI Emoji" w16se:char="1F609"/>
          </mc:Choice>
          <mc:Fallback>
            <w:t>😉</w:t>
          </mc:Fallback>
        </mc:AlternateContent>
      </w:r>
      <w:r w:rsidRPr="0010216A">
        <w:rPr>
          <w:rFonts w:eastAsiaTheme="majorEastAsia" w:cstheme="majorBidi"/>
          <w:b/>
          <w:iCs/>
        </w:rPr>
        <w:t>)</w:t>
      </w:r>
    </w:p>
    <w:p w:rsidR="0010216A" w:rsidRPr="0010216A" w:rsidRDefault="0010216A" w:rsidP="0010216A">
      <w:r w:rsidRPr="0010216A">
        <w:rPr>
          <w:b/>
          <w:bCs/>
          <w:sz w:val="26"/>
        </w:rPr>
        <w:t>Camarota 10</w:t>
      </w:r>
      <w:r w:rsidRPr="0010216A">
        <w:t xml:space="preserve">—Director of Research for the Center for Immigration Studies, master’s degree in political science from the University of Pennsylvania and later earned a doctorate degree from the University of Virginia in public policy analysis [Steven A., 11/30/2010, “Estimating the Impact of the DREAM Act”, Center for Immigration Studies, </w:t>
      </w:r>
      <w:hyperlink r:id="rId61" w:history="1">
        <w:r w:rsidRPr="0010216A">
          <w:t>https://cis.org/Memorandum/Estimating-Impact-DREAM-Act</w:t>
        </w:r>
      </w:hyperlink>
      <w:r w:rsidRPr="0010216A">
        <w:t>] AMarb</w:t>
      </w:r>
    </w:p>
    <w:p w:rsidR="0010216A" w:rsidRPr="0010216A" w:rsidRDefault="0010216A" w:rsidP="0010216A">
      <w:pPr>
        <w:rPr>
          <w:u w:val="single"/>
        </w:rPr>
      </w:pPr>
      <w:r w:rsidRPr="0010216A">
        <w:rPr>
          <w:highlight w:val="yellow"/>
          <w:u w:val="single"/>
        </w:rPr>
        <w:t xml:space="preserve">Our estimate can be seen as </w:t>
      </w:r>
      <w:r w:rsidRPr="0010216A">
        <w:rPr>
          <w:b/>
          <w:iCs/>
          <w:highlight w:val="yellow"/>
          <w:u w:val="single"/>
          <w:bdr w:val="single" w:sz="24" w:space="0" w:color="auto"/>
        </w:rPr>
        <w:t>conservative</w:t>
      </w:r>
      <w:r w:rsidRPr="0010216A">
        <w:rPr>
          <w:highlight w:val="yellow"/>
          <w:u w:val="single"/>
        </w:rPr>
        <w:t xml:space="preserve"> because it only includes </w:t>
      </w:r>
      <w:r w:rsidRPr="0010216A">
        <w:rPr>
          <w:b/>
          <w:iCs/>
          <w:highlight w:val="yellow"/>
          <w:u w:val="single"/>
          <w:bdr w:val="single" w:sz="24" w:space="0" w:color="auto"/>
        </w:rPr>
        <w:t>taxpayer-provided tuition subsidies</w:t>
      </w:r>
      <w:r w:rsidRPr="0010216A">
        <w:rPr>
          <w:highlight w:val="yellow"/>
          <w:u w:val="single"/>
        </w:rPr>
        <w:t xml:space="preserve"> to in-state students, not</w:t>
      </w:r>
      <w:r w:rsidRPr="0010216A">
        <w:rPr>
          <w:u w:val="single"/>
        </w:rPr>
        <w:t xml:space="preserve"> the </w:t>
      </w:r>
      <w:r w:rsidRPr="0010216A">
        <w:rPr>
          <w:highlight w:val="yellow"/>
          <w:u w:val="single"/>
        </w:rPr>
        <w:t xml:space="preserve">costs of providing </w:t>
      </w:r>
      <w:r w:rsidRPr="0010216A">
        <w:rPr>
          <w:b/>
          <w:iCs/>
          <w:highlight w:val="yellow"/>
          <w:u w:val="single"/>
          <w:bdr w:val="single" w:sz="24" w:space="0" w:color="auto"/>
        </w:rPr>
        <w:t>student loans</w:t>
      </w:r>
      <w:r w:rsidRPr="0010216A">
        <w:rPr>
          <w:highlight w:val="yellow"/>
          <w:u w:val="single"/>
        </w:rPr>
        <w:t xml:space="preserve">, </w:t>
      </w:r>
      <w:r w:rsidRPr="0010216A">
        <w:rPr>
          <w:b/>
          <w:iCs/>
          <w:highlight w:val="yellow"/>
          <w:u w:val="single"/>
          <w:bdr w:val="single" w:sz="24" w:space="0" w:color="auto"/>
        </w:rPr>
        <w:t>work study</w:t>
      </w:r>
      <w:r w:rsidRPr="0010216A">
        <w:rPr>
          <w:highlight w:val="yellow"/>
          <w:u w:val="single"/>
        </w:rPr>
        <w:t xml:space="preserve">, or </w:t>
      </w:r>
      <w:r w:rsidRPr="0010216A">
        <w:rPr>
          <w:b/>
          <w:iCs/>
          <w:highlight w:val="yellow"/>
          <w:u w:val="single"/>
          <w:bdr w:val="single" w:sz="24" w:space="0" w:color="auto"/>
        </w:rPr>
        <w:t>any other taxpayer-provided assistance</w:t>
      </w:r>
      <w:r w:rsidRPr="0010216A">
        <w:rPr>
          <w:sz w:val="16"/>
        </w:rPr>
        <w:t xml:space="preserve"> that college students often receive. There is confusion over what financial aid DREAM Act beneficiaries will be eligible to receive. Both the current House and Senate versions of the bill allow recipients to get student loans, which are directly subsidized by taxpayers. In the Senate version of the bill, illegal immigrants cannot receive PELL grants, while the House version of the act, as currently written, would seem to allow some illegal immigrants to receive PELL grants. It should also be remembered that </w:t>
      </w:r>
      <w:r w:rsidRPr="0010216A">
        <w:rPr>
          <w:u w:val="single"/>
        </w:rPr>
        <w:t xml:space="preserve">a </w:t>
      </w:r>
      <w:r w:rsidRPr="0010216A">
        <w:rPr>
          <w:b/>
          <w:iCs/>
          <w:highlight w:val="yellow"/>
          <w:u w:val="single"/>
          <w:bdr w:val="single" w:sz="24" w:space="0" w:color="auto"/>
        </w:rPr>
        <w:t>significant share</w:t>
      </w:r>
      <w:r w:rsidRPr="0010216A">
        <w:rPr>
          <w:highlight w:val="yellow"/>
          <w:u w:val="single"/>
        </w:rPr>
        <w:t xml:space="preserve"> of these new students will </w:t>
      </w:r>
      <w:r w:rsidRPr="0010216A">
        <w:rPr>
          <w:b/>
          <w:iCs/>
          <w:highlight w:val="yellow"/>
          <w:u w:val="single"/>
          <w:bdr w:val="single" w:sz="24" w:space="0" w:color="auto"/>
        </w:rPr>
        <w:t>likely drop out</w:t>
      </w:r>
      <w:r w:rsidRPr="0010216A">
        <w:rPr>
          <w:highlight w:val="yellow"/>
          <w:u w:val="single"/>
        </w:rPr>
        <w:t>.</w:t>
      </w:r>
      <w:r w:rsidRPr="0010216A">
        <w:rPr>
          <w:sz w:val="16"/>
        </w:rPr>
        <w:t xml:space="preserve"> The </w:t>
      </w:r>
      <w:r w:rsidRPr="0010216A">
        <w:rPr>
          <w:b/>
          <w:iCs/>
          <w:highlight w:val="yellow"/>
          <w:u w:val="single"/>
          <w:bdr w:val="single" w:sz="24" w:space="0" w:color="auto"/>
        </w:rPr>
        <w:t>academic preparation</w:t>
      </w:r>
      <w:r w:rsidRPr="0010216A">
        <w:rPr>
          <w:u w:val="single"/>
        </w:rPr>
        <w:t xml:space="preserve"> of many </w:t>
      </w:r>
      <w:r w:rsidRPr="0010216A">
        <w:rPr>
          <w:highlight w:val="yellow"/>
          <w:u w:val="single"/>
        </w:rPr>
        <w:t>of these students is limited</w:t>
      </w:r>
      <w:r w:rsidRPr="0010216A">
        <w:rPr>
          <w:u w:val="single"/>
        </w:rPr>
        <w:t xml:space="preserve"> as are their financial resources. These </w:t>
      </w:r>
      <w:r w:rsidRPr="0010216A">
        <w:rPr>
          <w:highlight w:val="yellow"/>
          <w:u w:val="single"/>
        </w:rPr>
        <w:t>factors will work against high rates of completing two years</w:t>
      </w:r>
      <w:r w:rsidRPr="0010216A">
        <w:rPr>
          <w:u w:val="single"/>
        </w:rPr>
        <w:t xml:space="preserve"> of college.</w:t>
      </w:r>
    </w:p>
    <w:p w:rsidR="0010216A" w:rsidRPr="0010216A" w:rsidRDefault="0010216A" w:rsidP="0010216A">
      <w:pPr>
        <w:rPr>
          <w:u w:val="single"/>
        </w:rPr>
      </w:pP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High education sustains economic growth---independently boosts competitiveness</w:t>
      </w:r>
    </w:p>
    <w:p w:rsidR="0010216A" w:rsidRPr="0010216A" w:rsidRDefault="0010216A" w:rsidP="0010216A">
      <w:r w:rsidRPr="0010216A">
        <w:rPr>
          <w:b/>
          <w:bCs/>
          <w:sz w:val="26"/>
        </w:rPr>
        <w:t>Eberly and Martin 12</w:t>
      </w:r>
      <w:r w:rsidRPr="0010216A">
        <w:t xml:space="preserve">—Assistant Secretary for Economic Policy and Chief Economist at the U.S. Department of the Treasury AND the Assistant Secretary for Planning, Evaluation and Policy Development at the U.S. Department of Education [Jane Eberly and Carmel Martin, 12/13/2012, “ The Economic Case for Higher Education”, US Department of Treasury, </w:t>
      </w:r>
      <w:hyperlink r:id="rId62" w:history="1">
        <w:r w:rsidRPr="0010216A">
          <w:t>https://www.treasury.gov/connect/blog/Pages/economics-of-higher-education.aspx</w:t>
        </w:r>
      </w:hyperlink>
      <w:r w:rsidRPr="0010216A">
        <w:t>] AMarb</w:t>
      </w:r>
    </w:p>
    <w:p w:rsidR="0010216A" w:rsidRPr="0010216A" w:rsidRDefault="0010216A" w:rsidP="0010216A">
      <w:pPr>
        <w:rPr>
          <w:u w:val="single"/>
        </w:rPr>
      </w:pPr>
      <w:r w:rsidRPr="0010216A">
        <w:rPr>
          <w:sz w:val="16"/>
        </w:rPr>
        <w:t xml:space="preserve">As the semester draws to a close at schools and universities across the country and college applications are submitted, the Treasury Department has released a report that should be food for thought for students scrambling to complete their work and finish their exams. The new report, prepared in conjunction with the Education Department, shows that investing in </w:t>
      </w:r>
      <w:r w:rsidRPr="0010216A">
        <w:rPr>
          <w:highlight w:val="yellow"/>
          <w:u w:val="single"/>
        </w:rPr>
        <w:t xml:space="preserve">education </w:t>
      </w:r>
      <w:r w:rsidRPr="0010216A">
        <w:rPr>
          <w:b/>
          <w:iCs/>
          <w:highlight w:val="yellow"/>
          <w:u w:val="single"/>
          <w:bdr w:val="single" w:sz="24" w:space="0" w:color="auto"/>
        </w:rPr>
        <w:t>expands job opportunities</w:t>
      </w:r>
      <w:r w:rsidRPr="0010216A">
        <w:rPr>
          <w:highlight w:val="yellow"/>
          <w:u w:val="single"/>
        </w:rPr>
        <w:t xml:space="preserve">, </w:t>
      </w:r>
      <w:r w:rsidRPr="0010216A">
        <w:rPr>
          <w:b/>
          <w:iCs/>
          <w:highlight w:val="yellow"/>
          <w:u w:val="single"/>
          <w:bdr w:val="single" w:sz="24" w:space="0" w:color="auto"/>
        </w:rPr>
        <w:t>boosts America’s competitiveness</w:t>
      </w:r>
      <w:r w:rsidRPr="0010216A">
        <w:rPr>
          <w:highlight w:val="yellow"/>
          <w:u w:val="single"/>
        </w:rPr>
        <w:t>, and supports</w:t>
      </w:r>
      <w:r w:rsidRPr="0010216A">
        <w:rPr>
          <w:u w:val="single"/>
        </w:rPr>
        <w:t xml:space="preserve"> the kind of </w:t>
      </w:r>
      <w:r w:rsidRPr="0010216A">
        <w:rPr>
          <w:b/>
          <w:iCs/>
          <w:highlight w:val="yellow"/>
          <w:u w:val="single"/>
          <w:bdr w:val="single" w:sz="24" w:space="0" w:color="auto"/>
        </w:rPr>
        <w:t>income mobility that is fundamental to a growing economy</w:t>
      </w:r>
      <w:r w:rsidRPr="0010216A">
        <w:rPr>
          <w:u w:val="single"/>
        </w:rPr>
        <w:t>.</w:t>
      </w:r>
      <w:r w:rsidRPr="0010216A">
        <w:rPr>
          <w:sz w:val="16"/>
        </w:rPr>
        <w:t xml:space="preserve"> While post-secondary education has become increasingly important over time, there have also been growing concerns about the accessibility and affordability of higher education. In particular, students and their families are bearing a greater share of college costs than a generation ago. In an effort to help counteract these trends, the Obama Administration has implemented several new policies to provide relief for students and their families, including increasing Pell grants, introducing the American Opportunity Tax Credit, keeping Stafford loan interest rates low, and expanding “income-based repayment.” </w:t>
      </w:r>
      <w:r w:rsidRPr="0010216A">
        <w:rPr>
          <w:u w:val="single"/>
        </w:rPr>
        <w:t xml:space="preserve">This </w:t>
      </w:r>
      <w:r w:rsidRPr="0010216A">
        <w:rPr>
          <w:highlight w:val="yellow"/>
          <w:u w:val="single"/>
        </w:rPr>
        <w:t>report confirms</w:t>
      </w:r>
      <w:r w:rsidRPr="0010216A">
        <w:rPr>
          <w:u w:val="single"/>
        </w:rPr>
        <w:t xml:space="preserve"> the </w:t>
      </w:r>
      <w:r w:rsidRPr="0010216A">
        <w:rPr>
          <w:highlight w:val="yellow"/>
          <w:u w:val="single"/>
        </w:rPr>
        <w:t>critical importance of higher education,</w:t>
      </w:r>
      <w:r w:rsidRPr="0010216A">
        <w:rPr>
          <w:u w:val="single"/>
        </w:rPr>
        <w:t xml:space="preserve"> showing the personal economic benefits of attending college, </w:t>
      </w:r>
      <w:r w:rsidRPr="0010216A">
        <w:rPr>
          <w:highlight w:val="yellow"/>
          <w:u w:val="single"/>
        </w:rPr>
        <w:t xml:space="preserve">and includes </w:t>
      </w:r>
      <w:r w:rsidRPr="0010216A">
        <w:rPr>
          <w:b/>
          <w:iCs/>
          <w:highlight w:val="yellow"/>
          <w:u w:val="single"/>
          <w:bdr w:val="single" w:sz="24" w:space="0" w:color="auto"/>
        </w:rPr>
        <w:t>data</w:t>
      </w:r>
      <w:r w:rsidRPr="0010216A">
        <w:rPr>
          <w:highlight w:val="yellow"/>
          <w:u w:val="single"/>
        </w:rPr>
        <w:t xml:space="preserve"> and </w:t>
      </w:r>
      <w:r w:rsidRPr="0010216A">
        <w:rPr>
          <w:b/>
          <w:iCs/>
          <w:highlight w:val="yellow"/>
          <w:u w:val="single"/>
          <w:bdr w:val="single" w:sz="24" w:space="0" w:color="auto"/>
        </w:rPr>
        <w:t>analysis</w:t>
      </w:r>
      <w:r w:rsidRPr="0010216A">
        <w:rPr>
          <w:highlight w:val="yellow"/>
          <w:u w:val="single"/>
        </w:rPr>
        <w:t xml:space="preserve"> on</w:t>
      </w:r>
      <w:r w:rsidRPr="0010216A">
        <w:rPr>
          <w:u w:val="single"/>
        </w:rPr>
        <w:t xml:space="preserve"> the broader </w:t>
      </w:r>
      <w:r w:rsidRPr="0010216A">
        <w:rPr>
          <w:highlight w:val="yellow"/>
          <w:u w:val="single"/>
        </w:rPr>
        <w:t xml:space="preserve">role of a </w:t>
      </w:r>
      <w:r w:rsidRPr="0010216A">
        <w:rPr>
          <w:b/>
          <w:iCs/>
          <w:highlight w:val="yellow"/>
          <w:u w:val="single"/>
          <w:bdr w:val="single" w:sz="24" w:space="0" w:color="auto"/>
        </w:rPr>
        <w:t>well-educated workforce</w:t>
      </w:r>
      <w:r w:rsidRPr="0010216A">
        <w:rPr>
          <w:highlight w:val="yellow"/>
          <w:u w:val="single"/>
        </w:rPr>
        <w:t xml:space="preserve">, which is </w:t>
      </w:r>
      <w:r w:rsidRPr="0010216A">
        <w:rPr>
          <w:b/>
          <w:iCs/>
          <w:highlight w:val="yellow"/>
          <w:u w:val="single"/>
          <w:bdr w:val="single" w:sz="24" w:space="0" w:color="auto"/>
        </w:rPr>
        <w:t>vital to our nation’s future economic growth</w:t>
      </w:r>
      <w:r w:rsidRPr="0010216A">
        <w:rPr>
          <w:highlight w:val="yellow"/>
          <w:u w:val="single"/>
        </w:rPr>
        <w:t>. American companies</w:t>
      </w:r>
      <w:r w:rsidRPr="0010216A">
        <w:rPr>
          <w:u w:val="single"/>
        </w:rPr>
        <w:t xml:space="preserve"> and businesses </w:t>
      </w:r>
      <w:r w:rsidRPr="0010216A">
        <w:rPr>
          <w:highlight w:val="yellow"/>
          <w:u w:val="single"/>
        </w:rPr>
        <w:t>require a highly skilled workforce to meet</w:t>
      </w:r>
      <w:r w:rsidRPr="0010216A">
        <w:rPr>
          <w:u w:val="single"/>
        </w:rPr>
        <w:t xml:space="preserve"> the </w:t>
      </w:r>
      <w:r w:rsidRPr="0010216A">
        <w:rPr>
          <w:highlight w:val="yellow"/>
          <w:u w:val="single"/>
        </w:rPr>
        <w:t>demands of today’s increasingly competitive global economy.</w:t>
      </w:r>
      <w:r w:rsidRPr="0010216A">
        <w:rPr>
          <w:sz w:val="16"/>
        </w:rPr>
        <w:t xml:space="preserve"> This report explores the current state of higher education, with a high-level overview of the market and a more detailed discussion and analysis of the financial aid system. The report also outlines the important steps the President has already taken to make higher education more accessible and affordable. Key findings include: Students are bearing a greater share of the college costs than a generation ago. At public four-year colleges and universities, tuition and fees as a percent of revenue has doubled since 1987, while the proportion funded by state and local governments has fallen by about one-third. Meanwhile, in-state tuition at public four-year colleges and universities has grown by two-thirds since 2000 after adjusting for </w:t>
      </w:r>
      <w:proofErr w:type="gramStart"/>
      <w:r w:rsidRPr="0010216A">
        <w:rPr>
          <w:sz w:val="16"/>
        </w:rPr>
        <w:t>inflation.</w:t>
      </w:r>
      <w:r w:rsidRPr="0010216A">
        <w:rPr>
          <w:rFonts w:ascii="Times New Roman" w:hAnsi="Times New Roman" w:cs="Times New Roman"/>
          <w:sz w:val="16"/>
        </w:rPr>
        <w:t>​</w:t>
      </w:r>
      <w:proofErr w:type="gramEnd"/>
      <w:r w:rsidRPr="0010216A">
        <w:rPr>
          <w:sz w:val="16"/>
        </w:rPr>
        <w:t xml:space="preserve"> </w:t>
      </w:r>
      <w:r w:rsidRPr="0010216A">
        <w:rPr>
          <w:highlight w:val="yellow"/>
          <w:u w:val="single"/>
        </w:rPr>
        <w:t>People with more education</w:t>
      </w:r>
      <w:r w:rsidRPr="0010216A">
        <w:rPr>
          <w:u w:val="single"/>
        </w:rPr>
        <w:t xml:space="preserve"> typically </w:t>
      </w:r>
      <w:r w:rsidRPr="0010216A">
        <w:rPr>
          <w:highlight w:val="yellow"/>
          <w:u w:val="single"/>
        </w:rPr>
        <w:t>earn more and have a lower likelihood of being unemployed.</w:t>
      </w:r>
      <w:r w:rsidRPr="0010216A">
        <w:rPr>
          <w:sz w:val="16"/>
        </w:rPr>
        <w:t xml:space="preserve"> In 2011, the typical worker with just a bachelor’s degree earned about $1,000 a week, roughly two-thirds more than those with only a high school diploma. </w:t>
      </w:r>
      <w:r w:rsidRPr="0010216A">
        <w:rPr>
          <w:u w:val="single"/>
        </w:rPr>
        <w:t xml:space="preserve">The unemployment rate for workers with a bachelor’s degree was 4.9 percent, about half of the rate for people with only a high school diploma. </w:t>
      </w:r>
      <w:r w:rsidRPr="0010216A">
        <w:rPr>
          <w:sz w:val="16"/>
        </w:rPr>
        <w:t xml:space="preserve">[Graph Omitted] </w:t>
      </w:r>
      <w:r w:rsidRPr="0010216A">
        <w:rPr>
          <w:u w:val="single"/>
        </w:rPr>
        <w:t>Education significantly increases the ability of children to move up the economic ladder.</w:t>
      </w:r>
      <w:r w:rsidRPr="0010216A">
        <w:rPr>
          <w:sz w:val="16"/>
        </w:rPr>
        <w:t xml:space="preserve"> For example, having a </w:t>
      </w:r>
      <w:r w:rsidRPr="0010216A">
        <w:rPr>
          <w:highlight w:val="yellow"/>
          <w:u w:val="single"/>
        </w:rPr>
        <w:t>college degree means</w:t>
      </w:r>
      <w:r w:rsidRPr="0010216A">
        <w:rPr>
          <w:u w:val="single"/>
        </w:rPr>
        <w:t xml:space="preserve"> that </w:t>
      </w:r>
      <w:r w:rsidRPr="0010216A">
        <w:rPr>
          <w:highlight w:val="yellow"/>
          <w:u w:val="single"/>
        </w:rPr>
        <w:t>children born into the middle three income quintiles are more than 75 percent more likely to advance to a higher income quintile</w:t>
      </w:r>
      <w:r w:rsidRPr="0010216A">
        <w:rPr>
          <w:u w:val="single"/>
        </w:rPr>
        <w:t xml:space="preserve"> as adults than those who do not get a college degree.</w:t>
      </w:r>
    </w:p>
    <w:p w:rsidR="0010216A" w:rsidRPr="0010216A" w:rsidRDefault="0010216A" w:rsidP="0010216A">
      <w:pPr>
        <w:rPr>
          <w:u w:val="single"/>
        </w:rPr>
      </w:pP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Economic leadership prevents violent global power shifts</w:t>
      </w:r>
    </w:p>
    <w:p w:rsidR="0010216A" w:rsidRPr="0010216A" w:rsidRDefault="0010216A" w:rsidP="0010216A">
      <w:r w:rsidRPr="0010216A">
        <w:t xml:space="preserve">Elbridge </w:t>
      </w:r>
      <w:r w:rsidRPr="0010216A">
        <w:rPr>
          <w:b/>
          <w:bCs/>
          <w:sz w:val="26"/>
        </w:rPr>
        <w:t>Colby 14</w:t>
      </w:r>
      <w:r w:rsidRPr="0010216A">
        <w:t xml:space="preserve">, the Robert M. Gates fellow at the Center for a New American Security; and Paul Lettow, was senior director for strategic planning on the U.S. National Security Council staff from 2007 to 2009, 7/3/14, “Have We Hit Peak </w:t>
      </w:r>
      <w:proofErr w:type="gramStart"/>
      <w:r w:rsidRPr="0010216A">
        <w:t>America?,</w:t>
      </w:r>
      <w:proofErr w:type="gramEnd"/>
      <w:r w:rsidRPr="0010216A">
        <w:t>” http://www.foreignpolicy.com/articles/2014/07/03/have_we_hit_peak_america</w:t>
      </w:r>
    </w:p>
    <w:p w:rsidR="0010216A" w:rsidRPr="0010216A" w:rsidRDefault="0010216A" w:rsidP="0010216A">
      <w:pPr>
        <w:rPr>
          <w:sz w:val="16"/>
        </w:rPr>
      </w:pPr>
      <w:r w:rsidRPr="0010216A">
        <w:rPr>
          <w:sz w:val="16"/>
        </w:rPr>
        <w:t xml:space="preserve">Many </w:t>
      </w:r>
      <w:r w:rsidRPr="0010216A">
        <w:rPr>
          <w:u w:val="single"/>
        </w:rPr>
        <w:t>foreign-policy experts</w:t>
      </w:r>
      <w:r w:rsidRPr="0010216A">
        <w:rPr>
          <w:sz w:val="16"/>
        </w:rPr>
        <w:t xml:space="preserve"> seem to </w:t>
      </w:r>
      <w:r w:rsidRPr="0010216A">
        <w:rPr>
          <w:u w:val="single"/>
        </w:rPr>
        <w:t>believe</w:t>
      </w:r>
      <w:r w:rsidRPr="0010216A">
        <w:rPr>
          <w:sz w:val="16"/>
        </w:rPr>
        <w:t xml:space="preserve"> that </w:t>
      </w:r>
      <w:r w:rsidRPr="0010216A">
        <w:rPr>
          <w:u w:val="single"/>
        </w:rPr>
        <w:t>retaining American primacy is</w:t>
      </w:r>
      <w:r w:rsidRPr="0010216A">
        <w:rPr>
          <w:sz w:val="16"/>
        </w:rPr>
        <w:t xml:space="preserve"> largely </w:t>
      </w:r>
      <w:r w:rsidRPr="0010216A">
        <w:rPr>
          <w:u w:val="single"/>
        </w:rPr>
        <w:t>a matter of will -- of how America chooses to exert its power</w:t>
      </w:r>
      <w:r w:rsidRPr="0010216A">
        <w:rPr>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10216A">
        <w:rPr>
          <w:u w:val="single"/>
        </w:rPr>
        <w:t xml:space="preserve">But </w:t>
      </w:r>
      <w:r w:rsidRPr="0010216A">
        <w:rPr>
          <w:b/>
          <w:iCs/>
          <w:highlight w:val="yellow"/>
          <w:u w:val="single"/>
          <w:bdr w:val="single" w:sz="24" w:space="0" w:color="auto"/>
        </w:rPr>
        <w:t>will is unavailing without strength</w:t>
      </w:r>
      <w:r w:rsidRPr="0010216A">
        <w:rPr>
          <w:highlight w:val="yellow"/>
          <w:u w:val="single"/>
        </w:rPr>
        <w:t>. If the U</w:t>
      </w:r>
      <w:r w:rsidRPr="0010216A">
        <w:rPr>
          <w:sz w:val="16"/>
        </w:rPr>
        <w:t xml:space="preserve">nited </w:t>
      </w:r>
      <w:r w:rsidRPr="0010216A">
        <w:rPr>
          <w:highlight w:val="yellow"/>
          <w:u w:val="single"/>
        </w:rPr>
        <w:t>S</w:t>
      </w:r>
      <w:r w:rsidRPr="0010216A">
        <w:rPr>
          <w:sz w:val="16"/>
        </w:rPr>
        <w:t xml:space="preserve">tates </w:t>
      </w:r>
      <w:r w:rsidRPr="0010216A">
        <w:rPr>
          <w:highlight w:val="yellow"/>
          <w:u w:val="single"/>
        </w:rPr>
        <w:t xml:space="preserve">wants </w:t>
      </w:r>
      <w:r w:rsidRPr="0010216A">
        <w:rPr>
          <w:u w:val="single"/>
        </w:rPr>
        <w:t>the international system to continue to reflect its interests and values</w:t>
      </w:r>
      <w:r w:rsidRPr="0010216A">
        <w:rPr>
          <w:sz w:val="16"/>
        </w:rPr>
        <w:t xml:space="preserve"> -- </w:t>
      </w:r>
      <w:r w:rsidRPr="0010216A">
        <w:rPr>
          <w:u w:val="single"/>
        </w:rPr>
        <w:t>a system</w:t>
      </w:r>
      <w:r w:rsidRPr="0010216A">
        <w:rPr>
          <w:sz w:val="16"/>
        </w:rPr>
        <w:t xml:space="preserve">, for example, </w:t>
      </w:r>
      <w:r w:rsidRPr="0010216A">
        <w:rPr>
          <w:u w:val="single"/>
        </w:rPr>
        <w:t xml:space="preserve">in which </w:t>
      </w:r>
      <w:r w:rsidRPr="0010216A">
        <w:rPr>
          <w:highlight w:val="yellow"/>
          <w:u w:val="single"/>
        </w:rPr>
        <w:t>the</w:t>
      </w:r>
      <w:r w:rsidRPr="0010216A">
        <w:rPr>
          <w:u w:val="single"/>
        </w:rPr>
        <w:t xml:space="preserve"> global </w:t>
      </w:r>
      <w:r w:rsidRPr="0010216A">
        <w:rPr>
          <w:highlight w:val="yellow"/>
          <w:u w:val="single"/>
        </w:rPr>
        <w:t xml:space="preserve">commons </w:t>
      </w:r>
      <w:r w:rsidRPr="0010216A">
        <w:rPr>
          <w:u w:val="single"/>
        </w:rPr>
        <w:t xml:space="preserve">are </w:t>
      </w:r>
      <w:r w:rsidRPr="0010216A">
        <w:rPr>
          <w:highlight w:val="yellow"/>
          <w:u w:val="single"/>
        </w:rPr>
        <w:t xml:space="preserve">protected, trade </w:t>
      </w:r>
      <w:r w:rsidRPr="0010216A">
        <w:rPr>
          <w:u w:val="single"/>
        </w:rPr>
        <w:t xml:space="preserve">is broad-based and </w:t>
      </w:r>
      <w:r w:rsidRPr="0010216A">
        <w:rPr>
          <w:highlight w:val="yellow"/>
          <w:u w:val="single"/>
        </w:rPr>
        <w:t>extensive, and</w:t>
      </w:r>
      <w:r w:rsidRPr="0010216A">
        <w:rPr>
          <w:sz w:val="16"/>
          <w:highlight w:val="yellow"/>
        </w:rPr>
        <w:t xml:space="preserve"> </w:t>
      </w:r>
      <w:r w:rsidRPr="0010216A">
        <w:rPr>
          <w:b/>
          <w:iCs/>
          <w:u w:val="single"/>
          <w:bdr w:val="single" w:sz="24" w:space="0" w:color="auto"/>
        </w:rPr>
        <w:t xml:space="preserve">armed </w:t>
      </w:r>
      <w:r w:rsidRPr="0010216A">
        <w:rPr>
          <w:b/>
          <w:iCs/>
          <w:highlight w:val="yellow"/>
          <w:u w:val="single"/>
          <w:bdr w:val="single" w:sz="24" w:space="0" w:color="auto"/>
        </w:rPr>
        <w:t xml:space="preserve">conflicts </w:t>
      </w:r>
      <w:r w:rsidRPr="0010216A">
        <w:rPr>
          <w:b/>
          <w:iCs/>
          <w:u w:val="single"/>
          <w:bdr w:val="single" w:sz="24" w:space="0" w:color="auto"/>
        </w:rPr>
        <w:t xml:space="preserve">among great nations are </w:t>
      </w:r>
      <w:r w:rsidRPr="0010216A">
        <w:rPr>
          <w:b/>
          <w:iCs/>
          <w:highlight w:val="yellow"/>
          <w:u w:val="single"/>
          <w:bdr w:val="single" w:sz="24" w:space="0" w:color="auto"/>
        </w:rPr>
        <w:t>curtailed</w:t>
      </w:r>
      <w:r w:rsidRPr="0010216A">
        <w:rPr>
          <w:sz w:val="16"/>
        </w:rPr>
        <w:t xml:space="preserve"> -- </w:t>
      </w:r>
      <w:r w:rsidRPr="0010216A">
        <w:rPr>
          <w:highlight w:val="yellow"/>
          <w:u w:val="single"/>
        </w:rPr>
        <w:t xml:space="preserve">it needs </w:t>
      </w:r>
      <w:r w:rsidRPr="0010216A">
        <w:rPr>
          <w:u w:val="single"/>
        </w:rPr>
        <w:t xml:space="preserve">to sustain not just resolve, but </w:t>
      </w:r>
      <w:r w:rsidRPr="0010216A">
        <w:rPr>
          <w:b/>
          <w:iCs/>
          <w:highlight w:val="yellow"/>
          <w:u w:val="single"/>
          <w:bdr w:val="single" w:sz="24" w:space="0" w:color="auto"/>
        </w:rPr>
        <w:t>relative power</w:t>
      </w:r>
      <w:r w:rsidRPr="0010216A">
        <w:rPr>
          <w:u w:val="single"/>
        </w:rPr>
        <w:t>. That</w:t>
      </w:r>
      <w:r w:rsidRPr="0010216A">
        <w:rPr>
          <w:sz w:val="16"/>
        </w:rPr>
        <w:t xml:space="preserve">, in turn, </w:t>
      </w:r>
      <w:r w:rsidRPr="0010216A">
        <w:rPr>
          <w:u w:val="single"/>
        </w:rPr>
        <w:t>will require acknowledging</w:t>
      </w:r>
      <w:r w:rsidRPr="0010216A">
        <w:rPr>
          <w:sz w:val="16"/>
        </w:rPr>
        <w:t xml:space="preserve"> the uncomfortable truth </w:t>
      </w:r>
      <w:r w:rsidRPr="0010216A">
        <w:rPr>
          <w:u w:val="single"/>
        </w:rPr>
        <w:t>that</w:t>
      </w:r>
      <w:r w:rsidRPr="0010216A">
        <w:rPr>
          <w:sz w:val="16"/>
        </w:rPr>
        <w:t xml:space="preserve"> </w:t>
      </w:r>
      <w:r w:rsidRPr="0010216A">
        <w:rPr>
          <w:b/>
          <w:iCs/>
          <w:u w:val="single"/>
          <w:bdr w:val="single" w:sz="24" w:space="0" w:color="auto"/>
        </w:rPr>
        <w:t xml:space="preserve">global </w:t>
      </w:r>
      <w:r w:rsidRPr="0010216A">
        <w:rPr>
          <w:b/>
          <w:iCs/>
          <w:highlight w:val="yellow"/>
          <w:u w:val="single"/>
          <w:bdr w:val="single" w:sz="24" w:space="0" w:color="auto"/>
        </w:rPr>
        <w:t>power and wealth</w:t>
      </w:r>
      <w:r w:rsidRPr="0010216A">
        <w:rPr>
          <w:highlight w:val="yellow"/>
          <w:u w:val="single"/>
        </w:rPr>
        <w:t xml:space="preserve"> are shifting</w:t>
      </w:r>
      <w:r w:rsidRPr="0010216A">
        <w:rPr>
          <w:u w:val="single"/>
        </w:rPr>
        <w:t xml:space="preserve"> at an unprecedented pace</w:t>
      </w:r>
      <w:r w:rsidRPr="0010216A">
        <w:rPr>
          <w:sz w:val="16"/>
        </w:rPr>
        <w:t xml:space="preserv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10216A">
        <w:rPr>
          <w:highlight w:val="yellow"/>
          <w:u w:val="single"/>
        </w:rPr>
        <w:t xml:space="preserve">Preserving America's </w:t>
      </w:r>
      <w:r w:rsidRPr="0010216A">
        <w:rPr>
          <w:u w:val="single"/>
        </w:rPr>
        <w:t xml:space="preserve">international </w:t>
      </w:r>
      <w:r w:rsidRPr="0010216A">
        <w:rPr>
          <w:highlight w:val="yellow"/>
          <w:u w:val="single"/>
        </w:rPr>
        <w:t>position will</w:t>
      </w:r>
      <w:r w:rsidRPr="0010216A">
        <w:rPr>
          <w:sz w:val="16"/>
          <w:highlight w:val="yellow"/>
        </w:rPr>
        <w:t xml:space="preserve"> </w:t>
      </w:r>
      <w:r w:rsidRPr="0010216A">
        <w:rPr>
          <w:b/>
          <w:iCs/>
          <w:highlight w:val="yellow"/>
          <w:u w:val="single"/>
          <w:bdr w:val="single" w:sz="24" w:space="0" w:color="auto"/>
        </w:rPr>
        <w:t>require</w:t>
      </w:r>
      <w:r w:rsidRPr="0010216A">
        <w:rPr>
          <w:b/>
          <w:iCs/>
          <w:u w:val="single"/>
          <w:bdr w:val="single" w:sz="24" w:space="0" w:color="auto"/>
        </w:rPr>
        <w:t xml:space="preserve"> it to restore its </w:t>
      </w:r>
      <w:r w:rsidRPr="0010216A">
        <w:rPr>
          <w:b/>
          <w:iCs/>
          <w:highlight w:val="yellow"/>
          <w:u w:val="single"/>
          <w:bdr w:val="single" w:sz="24" w:space="0" w:color="auto"/>
        </w:rPr>
        <w:t>economic vitality</w:t>
      </w:r>
      <w:r w:rsidRPr="0010216A">
        <w:rPr>
          <w:sz w:val="16"/>
        </w:rPr>
        <w:t xml:space="preserve"> and make policy choices now that pay dividends for decades to come. America has to prioritize and to act. Fortunately, </w:t>
      </w:r>
      <w:r w:rsidRPr="0010216A">
        <w:rPr>
          <w:u w:val="single"/>
        </w:rPr>
        <w:t>the U</w:t>
      </w:r>
      <w:r w:rsidRPr="0010216A">
        <w:rPr>
          <w:sz w:val="16"/>
        </w:rPr>
        <w:t xml:space="preserve">nited </w:t>
      </w:r>
      <w:r w:rsidRPr="0010216A">
        <w:rPr>
          <w:u w:val="single"/>
        </w:rPr>
        <w:t>S</w:t>
      </w:r>
      <w:r w:rsidRPr="0010216A">
        <w:rPr>
          <w:sz w:val="16"/>
        </w:rPr>
        <w:t xml:space="preserve">tates </w:t>
      </w:r>
      <w:r w:rsidRPr="0010216A">
        <w:rPr>
          <w:u w:val="single"/>
        </w:rPr>
        <w:t>still enjoys greater freedom to determine its future than any other major power</w:t>
      </w:r>
      <w:r w:rsidRPr="0010216A">
        <w:rPr>
          <w:sz w:val="16"/>
        </w:rPr>
        <w:t xml:space="preserve">, in part </w:t>
      </w:r>
      <w:r w:rsidRPr="0010216A">
        <w:rPr>
          <w:u w:val="single"/>
        </w:rPr>
        <w:t xml:space="preserve">because many of its </w:t>
      </w:r>
      <w:r w:rsidRPr="0010216A">
        <w:rPr>
          <w:highlight w:val="yellow"/>
          <w:u w:val="single"/>
        </w:rPr>
        <w:t xml:space="preserve">problems are within its ability </w:t>
      </w:r>
      <w:r w:rsidRPr="0010216A">
        <w:rPr>
          <w:u w:val="single"/>
        </w:rPr>
        <w:t xml:space="preserve">to address. </w:t>
      </w:r>
      <w:r w:rsidRPr="0010216A">
        <w:rPr>
          <w:highlight w:val="yellow"/>
          <w:u w:val="single"/>
        </w:rPr>
        <w:t>But</w:t>
      </w:r>
      <w:r w:rsidRPr="0010216A">
        <w:rPr>
          <w:sz w:val="16"/>
        </w:rPr>
        <w:t xml:space="preserve"> this process of </w:t>
      </w:r>
      <w:r w:rsidRPr="0010216A">
        <w:rPr>
          <w:highlight w:val="yellow"/>
          <w:u w:val="single"/>
        </w:rPr>
        <w:t xml:space="preserve">renewal must begin with </w:t>
      </w:r>
      <w:r w:rsidRPr="0010216A">
        <w:rPr>
          <w:u w:val="single"/>
        </w:rPr>
        <w:t>analyzing</w:t>
      </w:r>
      <w:r w:rsidRPr="0010216A">
        <w:rPr>
          <w:sz w:val="16"/>
        </w:rPr>
        <w:t xml:space="preserve"> </w:t>
      </w:r>
      <w:r w:rsidRPr="0010216A">
        <w:rPr>
          <w:b/>
          <w:iCs/>
          <w:highlight w:val="yellow"/>
          <w:u w:val="single"/>
          <w:bdr w:val="single" w:sz="24" w:space="0" w:color="auto"/>
        </w:rPr>
        <w:t>America's competitive position</w:t>
      </w:r>
      <w:r w:rsidRPr="0010216A">
        <w:rPr>
          <w:sz w:val="16"/>
        </w:rPr>
        <w:t xml:space="preserve"> </w:t>
      </w:r>
      <w:r w:rsidRPr="0010216A">
        <w:rPr>
          <w:u w:val="single"/>
        </w:rPr>
        <w:t>and understanding the gravity of the situation</w:t>
      </w:r>
      <w:r w:rsidRPr="0010216A">
        <w:rPr>
          <w:sz w:val="16"/>
        </w:rPr>
        <w:t xml:space="preserve"> Americans face.</w:t>
      </w:r>
    </w:p>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link – wage depreciation</w:t>
      </w:r>
    </w:p>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2nc debt crushes econ</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That spikes interest rates and means future cyclical economic crisis can’t be solved with federal spending</w:t>
      </w:r>
    </w:p>
    <w:p w:rsidR="0010216A" w:rsidRPr="0010216A" w:rsidRDefault="0010216A" w:rsidP="0010216A">
      <w:r w:rsidRPr="0010216A">
        <w:t xml:space="preserve">Justin </w:t>
      </w:r>
      <w:r w:rsidRPr="0010216A">
        <w:rPr>
          <w:b/>
          <w:bCs/>
          <w:sz w:val="26"/>
        </w:rPr>
        <w:t>Bogie 17</w:t>
      </w:r>
      <w:r w:rsidRPr="0010216A">
        <w:t xml:space="preserve">, is a senior policy analyst in fiscal affairs at The Heritage Foundation. 8/16/17, “America Is Heading Straight </w:t>
      </w:r>
      <w:proofErr w:type="gramStart"/>
      <w:r w:rsidRPr="0010216A">
        <w:t>Into</w:t>
      </w:r>
      <w:proofErr w:type="gramEnd"/>
      <w:r w:rsidRPr="0010216A">
        <w:t xml:space="preserve"> Its Most Avoidable Crisis Ever” http://dailysignal.com/2017/08/16/america-is-heading-straight-into-its-most-avoidable-crisis-ever/</w:t>
      </w:r>
    </w:p>
    <w:p w:rsidR="0010216A" w:rsidRPr="0010216A" w:rsidRDefault="0010216A" w:rsidP="0010216A">
      <w:pPr>
        <w:rPr>
          <w:u w:val="single"/>
        </w:rPr>
      </w:pPr>
      <w:r w:rsidRPr="0010216A">
        <w:rPr>
          <w:u w:val="single"/>
        </w:rPr>
        <w:t xml:space="preserve">The consequences of Washington’s </w:t>
      </w:r>
      <w:r w:rsidRPr="0010216A">
        <w:rPr>
          <w:b/>
          <w:iCs/>
          <w:u w:val="single"/>
          <w:bdr w:val="single" w:sz="24" w:space="0" w:color="auto"/>
        </w:rPr>
        <w:t>excessive spending</w:t>
      </w:r>
      <w:r w:rsidRPr="0010216A">
        <w:rPr>
          <w:u w:val="single"/>
        </w:rPr>
        <w:t xml:space="preserve"> will manifest in several ways.</w:t>
      </w:r>
    </w:p>
    <w:p w:rsidR="0010216A" w:rsidRPr="0010216A" w:rsidRDefault="0010216A" w:rsidP="0010216A">
      <w:pPr>
        <w:rPr>
          <w:u w:val="single"/>
        </w:rPr>
      </w:pPr>
      <w:r w:rsidRPr="0010216A">
        <w:rPr>
          <w:sz w:val="16"/>
        </w:rPr>
        <w:t xml:space="preserve">For one, such </w:t>
      </w:r>
      <w:r w:rsidRPr="0010216A">
        <w:rPr>
          <w:b/>
          <w:iCs/>
          <w:highlight w:val="yellow"/>
          <w:u w:val="single"/>
          <w:bdr w:val="single" w:sz="24" w:space="0" w:color="auto"/>
        </w:rPr>
        <w:t>a massive federal debt stifles economic growth</w:t>
      </w:r>
      <w:r w:rsidRPr="0010216A">
        <w:rPr>
          <w:u w:val="single"/>
        </w:rPr>
        <w:t xml:space="preserve">. </w:t>
      </w:r>
      <w:r w:rsidRPr="0010216A">
        <w:rPr>
          <w:highlight w:val="yellow"/>
          <w:u w:val="single"/>
        </w:rPr>
        <w:t>Interest rates could rise</w:t>
      </w:r>
      <w:r w:rsidRPr="0010216A">
        <w:rPr>
          <w:u w:val="single"/>
        </w:rPr>
        <w:t xml:space="preserve"> more </w:t>
      </w:r>
      <w:r w:rsidRPr="0010216A">
        <w:rPr>
          <w:highlight w:val="yellow"/>
          <w:u w:val="single"/>
        </w:rPr>
        <w:t>steeply</w:t>
      </w:r>
      <w:r w:rsidRPr="0010216A">
        <w:rPr>
          <w:sz w:val="16"/>
        </w:rPr>
        <w:t xml:space="preserve">, either </w:t>
      </w:r>
      <w:r w:rsidRPr="0010216A">
        <w:rPr>
          <w:highlight w:val="yellow"/>
          <w:u w:val="single"/>
        </w:rPr>
        <w:t>at the behest of creditors seeking protection from</w:t>
      </w:r>
      <w:r w:rsidRPr="0010216A">
        <w:rPr>
          <w:u w:val="single"/>
        </w:rPr>
        <w:t xml:space="preserve"> the </w:t>
      </w:r>
      <w:r w:rsidRPr="0010216A">
        <w:rPr>
          <w:highlight w:val="yellow"/>
          <w:u w:val="single"/>
        </w:rPr>
        <w:t>risk associated with investing in a country with an unsustainable debt trajectory, or</w:t>
      </w:r>
      <w:r w:rsidRPr="0010216A">
        <w:rPr>
          <w:u w:val="single"/>
        </w:rPr>
        <w:t xml:space="preserve"> simply </w:t>
      </w:r>
      <w:r w:rsidRPr="0010216A">
        <w:rPr>
          <w:highlight w:val="yellow"/>
          <w:u w:val="single"/>
        </w:rPr>
        <w:t>because the government is attempting to sell more bonds than people are willing to buy at current rates.</w:t>
      </w:r>
    </w:p>
    <w:p w:rsidR="0010216A" w:rsidRPr="0010216A" w:rsidRDefault="0010216A" w:rsidP="0010216A">
      <w:pPr>
        <w:rPr>
          <w:sz w:val="16"/>
        </w:rPr>
      </w:pPr>
      <w:r w:rsidRPr="0010216A">
        <w:rPr>
          <w:sz w:val="16"/>
        </w:rPr>
        <w:t>Regardless of the pathway, higher interest rates would raise the cost of debt and lead the government to either tax more or borrow even more money.</w:t>
      </w:r>
    </w:p>
    <w:p w:rsidR="0010216A" w:rsidRPr="0010216A" w:rsidRDefault="0010216A" w:rsidP="0010216A">
      <w:pPr>
        <w:rPr>
          <w:u w:val="single"/>
        </w:rPr>
      </w:pPr>
      <w:r w:rsidRPr="0010216A">
        <w:rPr>
          <w:sz w:val="16"/>
        </w:rPr>
        <w:t xml:space="preserve">According to the Congressional Budget Office, </w:t>
      </w:r>
      <w:r w:rsidRPr="0010216A">
        <w:rPr>
          <w:highlight w:val="yellow"/>
          <w:u w:val="single"/>
        </w:rPr>
        <w:t>a large</w:t>
      </w:r>
      <w:r w:rsidRPr="0010216A">
        <w:rPr>
          <w:sz w:val="16"/>
        </w:rPr>
        <w:t xml:space="preserve"> amount of </w:t>
      </w:r>
      <w:r w:rsidRPr="0010216A">
        <w:rPr>
          <w:highlight w:val="yellow"/>
          <w:u w:val="single"/>
        </w:rPr>
        <w:t>federal debt</w:t>
      </w:r>
      <w:r w:rsidRPr="0010216A">
        <w:rPr>
          <w:sz w:val="16"/>
        </w:rPr>
        <w:t xml:space="preserve"> will also </w:t>
      </w:r>
      <w:r w:rsidRPr="0010216A">
        <w:rPr>
          <w:highlight w:val="yellow"/>
          <w:u w:val="single"/>
        </w:rPr>
        <w:t>restrict the</w:t>
      </w:r>
      <w:r w:rsidRPr="0010216A">
        <w:rPr>
          <w:u w:val="single"/>
        </w:rPr>
        <w:t xml:space="preserve"> government’s </w:t>
      </w:r>
      <w:r w:rsidRPr="0010216A">
        <w:rPr>
          <w:highlight w:val="yellow"/>
          <w:u w:val="single"/>
        </w:rPr>
        <w:t>ability to use</w:t>
      </w:r>
      <w:r w:rsidRPr="0010216A">
        <w:rPr>
          <w:u w:val="single"/>
        </w:rPr>
        <w:t xml:space="preserve"> tax and </w:t>
      </w:r>
      <w:r w:rsidRPr="0010216A">
        <w:rPr>
          <w:highlight w:val="yellow"/>
          <w:u w:val="single"/>
        </w:rPr>
        <w:t xml:space="preserve">spending policies to </w:t>
      </w:r>
      <w:r w:rsidRPr="0010216A">
        <w:rPr>
          <w:b/>
          <w:iCs/>
          <w:highlight w:val="yellow"/>
          <w:u w:val="single"/>
          <w:bdr w:val="single" w:sz="24" w:space="0" w:color="auto"/>
        </w:rPr>
        <w:t>respond to unforeseen</w:t>
      </w:r>
      <w:r w:rsidRPr="0010216A">
        <w:rPr>
          <w:b/>
          <w:iCs/>
          <w:u w:val="single"/>
          <w:bdr w:val="single" w:sz="24" w:space="0" w:color="auto"/>
        </w:rPr>
        <w:t xml:space="preserve"> circumstances, such as an </w:t>
      </w:r>
      <w:r w:rsidRPr="0010216A">
        <w:rPr>
          <w:b/>
          <w:iCs/>
          <w:highlight w:val="yellow"/>
          <w:u w:val="single"/>
          <w:bdr w:val="single" w:sz="24" w:space="0" w:color="auto"/>
        </w:rPr>
        <w:t>economic downturn</w:t>
      </w:r>
      <w:r w:rsidRPr="0010216A">
        <w:rPr>
          <w:u w:val="single"/>
        </w:rPr>
        <w:t xml:space="preserve"> or financial crisis.</w:t>
      </w:r>
    </w:p>
    <w:p w:rsidR="0010216A" w:rsidRPr="0010216A" w:rsidRDefault="0010216A" w:rsidP="0010216A">
      <w:pPr>
        <w:rPr>
          <w:sz w:val="16"/>
        </w:rPr>
      </w:pPr>
      <w:r w:rsidRPr="0010216A">
        <w:rPr>
          <w:sz w:val="16"/>
        </w:rPr>
        <w:t>As a result, those unexpected challenges could have a much larger negative impact than they otherwise would have.</w:t>
      </w:r>
    </w:p>
    <w:p w:rsidR="0010216A" w:rsidRPr="0010216A" w:rsidRDefault="0010216A" w:rsidP="0010216A">
      <w:pPr>
        <w:rPr>
          <w:sz w:val="16"/>
        </w:rPr>
      </w:pPr>
    </w:p>
    <w:p w:rsidR="0010216A" w:rsidRPr="0010216A" w:rsidRDefault="0010216A" w:rsidP="0010216A">
      <w:pPr>
        <w:keepNext/>
        <w:keepLines/>
        <w:spacing w:before="200"/>
        <w:outlineLvl w:val="3"/>
        <w:rPr>
          <w:rFonts w:eastAsiaTheme="majorEastAsia" w:cs="Times New Roman"/>
          <w:b/>
          <w:iCs/>
        </w:rPr>
      </w:pPr>
      <w:r w:rsidRPr="0010216A">
        <w:rPr>
          <w:rFonts w:eastAsiaTheme="majorEastAsia" w:cs="Times New Roman"/>
          <w:b/>
          <w:iCs/>
        </w:rPr>
        <w:t>Debt magnifies economic contractions - uniquely causes war.</w:t>
      </w:r>
    </w:p>
    <w:p w:rsidR="0010216A" w:rsidRPr="0010216A" w:rsidRDefault="0010216A" w:rsidP="0010216A">
      <w:pPr>
        <w:rPr>
          <w:sz w:val="16"/>
        </w:rPr>
      </w:pPr>
      <w:r w:rsidRPr="0010216A">
        <w:rPr>
          <w:b/>
          <w:bCs/>
          <w:sz w:val="26"/>
        </w:rPr>
        <w:t>Vuletić 15</w:t>
      </w:r>
      <w:r w:rsidRPr="0010216A">
        <w:rPr>
          <w:sz w:val="16"/>
        </w:rPr>
        <w:t xml:space="preserve"> (Dominik, Faculty of Economics and Business University of </w:t>
      </w:r>
      <w:proofErr w:type="gramStart"/>
      <w:r w:rsidRPr="0010216A">
        <w:rPr>
          <w:sz w:val="16"/>
        </w:rPr>
        <w:t>Zagreb ,</w:t>
      </w:r>
      <w:proofErr w:type="gramEnd"/>
      <w:r w:rsidRPr="0010216A">
        <w:rPr>
          <w:sz w:val="16"/>
        </w:rPr>
        <w:t xml:space="preserve"> “Next Global Crisis: Greatest Recession in the History of Capitalism is at the Doorstep”, EFZG WORKING PAPER SERIES)</w:t>
      </w:r>
    </w:p>
    <w:p w:rsidR="0010216A" w:rsidRPr="0010216A" w:rsidRDefault="0010216A" w:rsidP="0010216A">
      <w:pPr>
        <w:rPr>
          <w:sz w:val="16"/>
        </w:rPr>
      </w:pPr>
      <w:r w:rsidRPr="0010216A">
        <w:rPr>
          <w:u w:val="single"/>
        </w:rPr>
        <w:t xml:space="preserve">Next global </w:t>
      </w:r>
      <w:r w:rsidRPr="0010216A">
        <w:rPr>
          <w:highlight w:val="yellow"/>
          <w:u w:val="single"/>
        </w:rPr>
        <w:t xml:space="preserve">recession </w:t>
      </w:r>
      <w:r w:rsidRPr="0010216A">
        <w:rPr>
          <w:u w:val="single"/>
        </w:rPr>
        <w:t xml:space="preserve">that </w:t>
      </w:r>
      <w:r w:rsidRPr="0010216A">
        <w:rPr>
          <w:highlight w:val="yellow"/>
          <w:u w:val="single"/>
        </w:rPr>
        <w:t xml:space="preserve">will inevitably ensue </w:t>
      </w:r>
      <w:r w:rsidRPr="0010216A">
        <w:rPr>
          <w:u w:val="single"/>
        </w:rPr>
        <w:t xml:space="preserve">is fundamentally </w:t>
      </w:r>
      <w:r w:rsidRPr="0010216A">
        <w:rPr>
          <w:highlight w:val="yellow"/>
          <w:u w:val="single"/>
        </w:rPr>
        <w:t xml:space="preserve">caused by unsustainable debt </w:t>
      </w:r>
      <w:r w:rsidRPr="0010216A">
        <w:rPr>
          <w:u w:val="single"/>
        </w:rPr>
        <w:t>of the</w:t>
      </w:r>
      <w:r w:rsidRPr="0010216A">
        <w:rPr>
          <w:sz w:val="16"/>
        </w:rPr>
        <w:t xml:space="preserve"> </w:t>
      </w:r>
      <w:r w:rsidRPr="0010216A">
        <w:rPr>
          <w:b/>
          <w:iCs/>
          <w:u w:val="single"/>
          <w:bdr w:val="single" w:sz="24" w:space="0" w:color="auto"/>
        </w:rPr>
        <w:t>U</w:t>
      </w:r>
      <w:r w:rsidRPr="0010216A">
        <w:rPr>
          <w:sz w:val="16"/>
        </w:rPr>
        <w:t xml:space="preserve">nited </w:t>
      </w:r>
      <w:r w:rsidRPr="0010216A">
        <w:rPr>
          <w:b/>
          <w:iCs/>
          <w:u w:val="single"/>
          <w:bdr w:val="single" w:sz="24" w:space="0" w:color="auto"/>
        </w:rPr>
        <w:t>S</w:t>
      </w:r>
      <w:r w:rsidRPr="0010216A">
        <w:rPr>
          <w:sz w:val="16"/>
        </w:rPr>
        <w:t xml:space="preserve">tates. Foundations of the crisis were laid back long time ago, in the days of the Cold War when the US unilaterally abolished gold standard (in 1971). While </w:t>
      </w:r>
      <w:r w:rsidRPr="0010216A">
        <w:rPr>
          <w:highlight w:val="yellow"/>
          <w:u w:val="single"/>
        </w:rPr>
        <w:t>maintaining</w:t>
      </w:r>
      <w:r w:rsidRPr="0010216A">
        <w:rPr>
          <w:u w:val="single"/>
        </w:rPr>
        <w:t xml:space="preserve"> the status of </w:t>
      </w:r>
      <w:r w:rsidRPr="0010216A">
        <w:rPr>
          <w:highlight w:val="yellow"/>
          <w:u w:val="single"/>
        </w:rPr>
        <w:t>the dollar</w:t>
      </w:r>
      <w:r w:rsidRPr="0010216A">
        <w:rPr>
          <w:sz w:val="16"/>
        </w:rPr>
        <w:t xml:space="preserve"> as world reserve currency, without gold coverage, United States </w:t>
      </w:r>
      <w:r w:rsidRPr="0010216A">
        <w:rPr>
          <w:b/>
          <w:iCs/>
          <w:u w:val="single"/>
          <w:bdr w:val="single" w:sz="24" w:space="0" w:color="auto"/>
        </w:rPr>
        <w:t xml:space="preserve">has </w:t>
      </w:r>
      <w:r w:rsidRPr="0010216A">
        <w:rPr>
          <w:b/>
          <w:iCs/>
          <w:highlight w:val="yellow"/>
          <w:u w:val="single"/>
          <w:bdr w:val="single" w:sz="24" w:space="0" w:color="auto"/>
        </w:rPr>
        <w:t>created the ability to economically exhaust its</w:t>
      </w:r>
      <w:r w:rsidRPr="0010216A">
        <w:rPr>
          <w:b/>
          <w:iCs/>
          <w:u w:val="single"/>
          <w:bdr w:val="single" w:sz="24" w:space="0" w:color="auto"/>
        </w:rPr>
        <w:t xml:space="preserve"> strategic </w:t>
      </w:r>
      <w:r w:rsidRPr="0010216A">
        <w:rPr>
          <w:b/>
          <w:iCs/>
          <w:highlight w:val="yellow"/>
          <w:u w:val="single"/>
          <w:bdr w:val="single" w:sz="24" w:space="0" w:color="auto"/>
        </w:rPr>
        <w:t>rival</w:t>
      </w:r>
      <w:r w:rsidRPr="0010216A">
        <w:rPr>
          <w:sz w:val="16"/>
        </w:rPr>
        <w:t xml:space="preserve"> (USSR) </w:t>
      </w:r>
      <w:r w:rsidRPr="0010216A">
        <w:rPr>
          <w:u w:val="single"/>
        </w:rPr>
        <w:t>when there was no way to overcome by military means</w:t>
      </w:r>
      <w:r w:rsidRPr="0010216A">
        <w:rPr>
          <w:sz w:val="16"/>
        </w:rPr>
        <w:t xml:space="preserve">. However, US did not yet pay the price for the victory in the Cold War. Even after that victory US, like a gambling addict continued to accumulate debt, which is currently higher than 18 trillion USD. </w:t>
      </w:r>
      <w:r w:rsidRPr="0010216A">
        <w:rPr>
          <w:u w:val="single"/>
        </w:rPr>
        <w:t xml:space="preserve">Combined with malignant role of financial sector of the economy and the fact that physical production has relocated mainly into China US </w:t>
      </w:r>
      <w:r w:rsidRPr="0010216A">
        <w:rPr>
          <w:highlight w:val="yellow"/>
          <w:u w:val="single"/>
        </w:rPr>
        <w:t>debt will result in the largest recession in</w:t>
      </w:r>
      <w:r w:rsidRPr="0010216A">
        <w:rPr>
          <w:u w:val="single"/>
        </w:rPr>
        <w:t xml:space="preserve"> US </w:t>
      </w:r>
      <w:r w:rsidRPr="0010216A">
        <w:rPr>
          <w:highlight w:val="yellow"/>
          <w:u w:val="single"/>
        </w:rPr>
        <w:t>history</w:t>
      </w:r>
      <w:r w:rsidRPr="0010216A">
        <w:rPr>
          <w:sz w:val="16"/>
        </w:rPr>
        <w:t xml:space="preserve">. Naturally, </w:t>
      </w:r>
      <w:r w:rsidRPr="0010216A">
        <w:rPr>
          <w:highlight w:val="yellow"/>
          <w:u w:val="single"/>
        </w:rPr>
        <w:t xml:space="preserve">this </w:t>
      </w:r>
      <w:r w:rsidRPr="0010216A">
        <w:rPr>
          <w:u w:val="single"/>
        </w:rPr>
        <w:t xml:space="preserve">recession </w:t>
      </w:r>
      <w:r w:rsidRPr="0010216A">
        <w:rPr>
          <w:highlight w:val="yellow"/>
          <w:u w:val="single"/>
        </w:rPr>
        <w:t xml:space="preserve">will have </w:t>
      </w:r>
      <w:r w:rsidRPr="0010216A">
        <w:rPr>
          <w:u w:val="single"/>
        </w:rPr>
        <w:t xml:space="preserve">serious </w:t>
      </w:r>
      <w:r w:rsidRPr="0010216A">
        <w:rPr>
          <w:highlight w:val="yellow"/>
          <w:u w:val="single"/>
        </w:rPr>
        <w:t>global consequences.</w:t>
      </w:r>
    </w:p>
    <w:p w:rsidR="0010216A" w:rsidRPr="0010216A" w:rsidRDefault="0010216A" w:rsidP="0010216A">
      <w:pPr>
        <w:rPr>
          <w:u w:val="single"/>
        </w:rPr>
      </w:pPr>
      <w:r w:rsidRPr="0010216A">
        <w:rPr>
          <w:u w:val="single"/>
        </w:rPr>
        <w:t>Financial crisis</w:t>
      </w:r>
      <w:r w:rsidRPr="0010216A">
        <w:rPr>
          <w:sz w:val="14"/>
        </w:rPr>
        <w:t xml:space="preserve"> 2007/</w:t>
      </w:r>
      <w:r w:rsidRPr="0010216A">
        <w:rPr>
          <w:u w:val="single"/>
        </w:rPr>
        <w:t>20</w:t>
      </w:r>
      <w:r w:rsidRPr="0010216A">
        <w:rPr>
          <w:highlight w:val="yellow"/>
          <w:u w:val="single"/>
        </w:rPr>
        <w:t>08</w:t>
      </w:r>
      <w:r w:rsidRPr="0010216A">
        <w:rPr>
          <w:sz w:val="14"/>
        </w:rPr>
        <w:t xml:space="preserve"> in fact </w:t>
      </w:r>
      <w:r w:rsidRPr="0010216A">
        <w:rPr>
          <w:u w:val="single"/>
        </w:rPr>
        <w:t xml:space="preserve">has already led the US economy </w:t>
      </w:r>
      <w:r w:rsidRPr="0010216A">
        <w:rPr>
          <w:b/>
          <w:iCs/>
          <w:highlight w:val="yellow"/>
          <w:u w:val="single"/>
          <w:bdr w:val="single" w:sz="24" w:space="0" w:color="auto"/>
        </w:rPr>
        <w:t xml:space="preserve">to the brink </w:t>
      </w:r>
      <w:r w:rsidRPr="0010216A">
        <w:rPr>
          <w:b/>
          <w:iCs/>
          <w:u w:val="single"/>
          <w:bdr w:val="single" w:sz="24" w:space="0" w:color="auto"/>
        </w:rPr>
        <w:t>of collapse</w:t>
      </w:r>
      <w:r w:rsidRPr="0010216A">
        <w:rPr>
          <w:sz w:val="14"/>
        </w:rPr>
        <w:t xml:space="preserve">. </w:t>
      </w:r>
      <w:r w:rsidRPr="0010216A">
        <w:rPr>
          <w:b/>
          <w:iCs/>
          <w:highlight w:val="yellow"/>
          <w:u w:val="single"/>
          <w:bdr w:val="single" w:sz="24" w:space="0" w:color="auto"/>
        </w:rPr>
        <w:t>Complete breakdown was prevented</w:t>
      </w:r>
      <w:r w:rsidRPr="0010216A">
        <w:rPr>
          <w:b/>
          <w:iCs/>
          <w:u w:val="single"/>
          <w:bdr w:val="single" w:sz="24" w:space="0" w:color="auto"/>
        </w:rPr>
        <w:t xml:space="preserve"> at the last moment</w:t>
      </w:r>
      <w:r w:rsidRPr="0010216A">
        <w:rPr>
          <w:sz w:val="14"/>
        </w:rPr>
        <w:t xml:space="preserve">. </w:t>
      </w:r>
      <w:r w:rsidRPr="0010216A">
        <w:rPr>
          <w:u w:val="single"/>
        </w:rPr>
        <w:t xml:space="preserve">Deflating of air back into enormous bubble has been executed </w:t>
      </w:r>
      <w:r w:rsidRPr="0010216A">
        <w:rPr>
          <w:highlight w:val="yellow"/>
          <w:u w:val="single"/>
        </w:rPr>
        <w:t>by unprecedented amounts of</w:t>
      </w:r>
      <w:r w:rsidRPr="0010216A">
        <w:rPr>
          <w:u w:val="single"/>
        </w:rPr>
        <w:t xml:space="preserve"> state </w:t>
      </w:r>
      <w:r w:rsidRPr="0010216A">
        <w:rPr>
          <w:highlight w:val="yellow"/>
          <w:u w:val="single"/>
        </w:rPr>
        <w:t>subsidies</w:t>
      </w:r>
      <w:r w:rsidRPr="0010216A">
        <w:rPr>
          <w:u w:val="single"/>
        </w:rPr>
        <w:t xml:space="preserve"> to financial sector that caused 2007/2008 crisis in the first place</w:t>
      </w:r>
      <w:r w:rsidRPr="0010216A">
        <w:rPr>
          <w:sz w:val="14"/>
        </w:rPr>
        <w:t xml:space="preserve"> (uncontrolled development of financial derivatives with the full blessing of the state). Furthermore, </w:t>
      </w:r>
      <w:r w:rsidRPr="0010216A">
        <w:rPr>
          <w:u w:val="single"/>
        </w:rPr>
        <w:t>unorthodox monetary policy measures including keeping interest rates at levels close to 0% and emitting of huge amount of new money in the form of quantitative easing helped maintain illusion of weak recovery</w:t>
      </w:r>
      <w:r w:rsidRPr="0010216A">
        <w:rPr>
          <w:sz w:val="14"/>
        </w:rPr>
        <w:t xml:space="preserve">. However, all </w:t>
      </w:r>
      <w:proofErr w:type="gramStart"/>
      <w:r w:rsidRPr="0010216A">
        <w:rPr>
          <w:sz w:val="14"/>
        </w:rPr>
        <w:t xml:space="preserve">this </w:t>
      </w:r>
      <w:r w:rsidRPr="0010216A">
        <w:rPr>
          <w:u w:val="single"/>
        </w:rPr>
        <w:t>steps</w:t>
      </w:r>
      <w:proofErr w:type="gramEnd"/>
      <w:r w:rsidRPr="0010216A">
        <w:rPr>
          <w:b/>
          <w:iCs/>
          <w:u w:val="single"/>
          <w:bdr w:val="single" w:sz="24" w:space="0" w:color="auto"/>
        </w:rPr>
        <w:t xml:space="preserve"> only made future collapse more severe</w:t>
      </w:r>
      <w:r w:rsidRPr="0010216A">
        <w:rPr>
          <w:sz w:val="14"/>
        </w:rPr>
        <w:t xml:space="preserve">. </w:t>
      </w:r>
      <w:r w:rsidRPr="0010216A">
        <w:rPr>
          <w:u w:val="single"/>
        </w:rPr>
        <w:t>Market bubbles throughout global economies</w:t>
      </w:r>
      <w:r w:rsidRPr="0010216A">
        <w:rPr>
          <w:sz w:val="14"/>
        </w:rPr>
        <w:t xml:space="preserve">, e.g. market in financial derivatives, </w:t>
      </w:r>
      <w:r w:rsidRPr="0010216A">
        <w:rPr>
          <w:u w:val="single"/>
        </w:rPr>
        <w:t>are today larger than before</w:t>
      </w:r>
      <w:r w:rsidRPr="0010216A">
        <w:rPr>
          <w:sz w:val="14"/>
        </w:rPr>
        <w:t xml:space="preserve"> Financial crisis 2007/</w:t>
      </w:r>
      <w:r w:rsidRPr="0010216A">
        <w:rPr>
          <w:u w:val="single"/>
        </w:rPr>
        <w:t>2008</w:t>
      </w:r>
      <w:r w:rsidRPr="0010216A">
        <w:rPr>
          <w:sz w:val="14"/>
        </w:rPr>
        <w:t xml:space="preserve">. </w:t>
      </w:r>
      <w:r w:rsidRPr="0010216A">
        <w:rPr>
          <w:u w:val="single"/>
        </w:rPr>
        <w:t xml:space="preserve">Measures of </w:t>
      </w:r>
      <w:r w:rsidRPr="0010216A">
        <w:rPr>
          <w:highlight w:val="yellow"/>
          <w:u w:val="single"/>
        </w:rPr>
        <w:t>monetary policy</w:t>
      </w:r>
      <w:r w:rsidRPr="0010216A">
        <w:rPr>
          <w:sz w:val="14"/>
          <w:highlight w:val="yellow"/>
        </w:rPr>
        <w:t xml:space="preserve"> </w:t>
      </w:r>
      <w:r w:rsidRPr="0010216A">
        <w:rPr>
          <w:highlight w:val="yellow"/>
          <w:u w:val="single"/>
        </w:rPr>
        <w:t xml:space="preserve">that could avert </w:t>
      </w:r>
      <w:r w:rsidRPr="0010216A">
        <w:rPr>
          <w:u w:val="single"/>
        </w:rPr>
        <w:t xml:space="preserve">total </w:t>
      </w:r>
      <w:r w:rsidRPr="0010216A">
        <w:rPr>
          <w:highlight w:val="yellow"/>
          <w:u w:val="single"/>
        </w:rPr>
        <w:t>collapse</w:t>
      </w:r>
      <w:r w:rsidRPr="0010216A">
        <w:rPr>
          <w:sz w:val="14"/>
          <w:highlight w:val="yellow"/>
        </w:rPr>
        <w:t xml:space="preserve"> </w:t>
      </w:r>
      <w:r w:rsidRPr="0010216A">
        <w:rPr>
          <w:highlight w:val="yellow"/>
          <w:u w:val="single"/>
        </w:rPr>
        <w:t>are</w:t>
      </w:r>
      <w:r w:rsidRPr="0010216A">
        <w:rPr>
          <w:u w:val="single"/>
        </w:rPr>
        <w:t xml:space="preserve"> </w:t>
      </w:r>
      <w:r w:rsidRPr="0010216A">
        <w:rPr>
          <w:sz w:val="14"/>
        </w:rPr>
        <w:t>becoming increasingly more</w:t>
      </w:r>
      <w:r w:rsidRPr="0010216A">
        <w:rPr>
          <w:u w:val="single"/>
        </w:rPr>
        <w:t xml:space="preserve"> </w:t>
      </w:r>
      <w:r w:rsidRPr="0010216A">
        <w:rPr>
          <w:highlight w:val="yellow"/>
          <w:u w:val="single"/>
        </w:rPr>
        <w:t>limited</w:t>
      </w:r>
      <w:r w:rsidRPr="0010216A">
        <w:rPr>
          <w:sz w:val="14"/>
        </w:rPr>
        <w:t xml:space="preserve"> (interest rates are near 0%, each additional tranche of quantitative easing significantly increases systemic risks for the global monetary system). </w:t>
      </w:r>
      <w:r w:rsidRPr="0010216A">
        <w:rPr>
          <w:u w:val="single"/>
        </w:rPr>
        <w:t>Additional to enormous debt</w:t>
      </w:r>
      <w:r w:rsidRPr="0010216A">
        <w:rPr>
          <w:sz w:val="14"/>
        </w:rPr>
        <w:t xml:space="preserve"> of the USA </w:t>
      </w:r>
      <w:r w:rsidRPr="0010216A">
        <w:rPr>
          <w:u w:val="single"/>
        </w:rPr>
        <w:t xml:space="preserve">there are several other specific </w:t>
      </w:r>
      <w:r w:rsidRPr="0010216A">
        <w:rPr>
          <w:highlight w:val="yellow"/>
          <w:u w:val="single"/>
        </w:rPr>
        <w:t>quantitative indicators warn</w:t>
      </w:r>
      <w:r w:rsidRPr="0010216A">
        <w:rPr>
          <w:u w:val="single"/>
        </w:rPr>
        <w:t xml:space="preserve">ing </w:t>
      </w:r>
      <w:r w:rsidRPr="0010216A">
        <w:rPr>
          <w:highlight w:val="yellow"/>
          <w:u w:val="single"/>
        </w:rPr>
        <w:t xml:space="preserve">of </w:t>
      </w:r>
      <w:r w:rsidRPr="0010216A">
        <w:rPr>
          <w:u w:val="single"/>
        </w:rPr>
        <w:t xml:space="preserve">the </w:t>
      </w:r>
      <w:r w:rsidRPr="0010216A">
        <w:rPr>
          <w:highlight w:val="yellow"/>
          <w:u w:val="single"/>
        </w:rPr>
        <w:t xml:space="preserve">impeding </w:t>
      </w:r>
      <w:r w:rsidRPr="0010216A">
        <w:rPr>
          <w:u w:val="single"/>
        </w:rPr>
        <w:t xml:space="preserve">paradigm </w:t>
      </w:r>
      <w:r w:rsidRPr="0010216A">
        <w:rPr>
          <w:highlight w:val="yellow"/>
          <w:u w:val="single"/>
        </w:rPr>
        <w:t>shift</w:t>
      </w:r>
      <w:r w:rsidRPr="0010216A">
        <w:rPr>
          <w:u w:val="single"/>
        </w:rPr>
        <w:t xml:space="preserve"> in the global</w:t>
      </w:r>
      <w:r w:rsidRPr="0010216A">
        <w:rPr>
          <w:sz w:val="14"/>
        </w:rPr>
        <w:t xml:space="preserve"> </w:t>
      </w:r>
      <w:r w:rsidRPr="0010216A">
        <w:rPr>
          <w:u w:val="single"/>
        </w:rPr>
        <w:t>economy</w:t>
      </w:r>
      <w:r w:rsidRPr="0010216A">
        <w:rPr>
          <w:sz w:val="14"/>
        </w:rPr>
        <w:t xml:space="preserve">. </w:t>
      </w:r>
      <w:r w:rsidRPr="0010216A">
        <w:rPr>
          <w:u w:val="single"/>
        </w:rPr>
        <w:t>Velocity of money for US dollar</w:t>
      </w:r>
      <w:r w:rsidRPr="0010216A">
        <w:rPr>
          <w:sz w:val="14"/>
        </w:rPr>
        <w:t xml:space="preserve">, especially in relation to M2 money supply which is at its lowest level in recorded history (currently at 1.5), </w:t>
      </w:r>
      <w:r w:rsidRPr="0010216A">
        <w:rPr>
          <w:u w:val="single"/>
        </w:rPr>
        <w:t>CAPE ratio for aggregated US stock market and sharp slowdown in the Chinese economy are only some among these indicators.</w:t>
      </w:r>
    </w:p>
    <w:p w:rsidR="0010216A" w:rsidRPr="0010216A" w:rsidRDefault="0010216A" w:rsidP="0010216A">
      <w:pPr>
        <w:rPr>
          <w:sz w:val="16"/>
        </w:rPr>
      </w:pPr>
      <w:r w:rsidRPr="0010216A">
        <w:rPr>
          <w:sz w:val="16"/>
        </w:rPr>
        <w:t xml:space="preserve">Overall narrative of this paper suggests that </w:t>
      </w:r>
      <w:r w:rsidRPr="0010216A">
        <w:rPr>
          <w:u w:val="single"/>
        </w:rPr>
        <w:t xml:space="preserve">the effects of </w:t>
      </w:r>
      <w:r w:rsidRPr="0010216A">
        <w:rPr>
          <w:highlight w:val="yellow"/>
          <w:u w:val="single"/>
        </w:rPr>
        <w:t>the</w:t>
      </w:r>
      <w:r w:rsidRPr="0010216A">
        <w:rPr>
          <w:u w:val="single"/>
        </w:rPr>
        <w:t xml:space="preserve"> impending </w:t>
      </w:r>
      <w:r w:rsidRPr="0010216A">
        <w:rPr>
          <w:highlight w:val="yellow"/>
          <w:u w:val="single"/>
        </w:rPr>
        <w:t>crisis will be more destructive than</w:t>
      </w:r>
      <w:r w:rsidRPr="0010216A">
        <w:rPr>
          <w:sz w:val="16"/>
        </w:rPr>
        <w:t xml:space="preserve"> the Financial Crisis 2007/20</w:t>
      </w:r>
      <w:r w:rsidRPr="0010216A">
        <w:rPr>
          <w:highlight w:val="yellow"/>
          <w:u w:val="single"/>
        </w:rPr>
        <w:t>08</w:t>
      </w:r>
      <w:r w:rsidRPr="0010216A">
        <w:rPr>
          <w:sz w:val="16"/>
        </w:rPr>
        <w:t xml:space="preserve">. In the aftermath of the next global rescission international monetary system will have to go throughout complete restructuring with introduction of new global reserve currency. Unfortunate </w:t>
      </w:r>
      <w:r w:rsidRPr="0010216A">
        <w:rPr>
          <w:b/>
          <w:iCs/>
          <w:highlight w:val="yellow"/>
          <w:u w:val="single"/>
          <w:bdr w:val="single" w:sz="24" w:space="0" w:color="auto"/>
        </w:rPr>
        <w:t>historical pattern is that</w:t>
      </w:r>
      <w:r w:rsidRPr="0010216A">
        <w:rPr>
          <w:b/>
          <w:iCs/>
          <w:u w:val="single"/>
          <w:bdr w:val="single" w:sz="24" w:space="0" w:color="auto"/>
        </w:rPr>
        <w:t xml:space="preserve"> periods of </w:t>
      </w:r>
      <w:r w:rsidRPr="0010216A">
        <w:rPr>
          <w:b/>
          <w:iCs/>
          <w:highlight w:val="yellow"/>
          <w:u w:val="single"/>
          <w:bdr w:val="single" w:sz="24" w:space="0" w:color="auto"/>
        </w:rPr>
        <w:t xml:space="preserve">economic crisis are </w:t>
      </w:r>
      <w:r w:rsidRPr="0010216A">
        <w:rPr>
          <w:b/>
          <w:iCs/>
          <w:u w:val="single"/>
          <w:bdr w:val="single" w:sz="24" w:space="0" w:color="auto"/>
        </w:rPr>
        <w:t xml:space="preserve">often </w:t>
      </w:r>
      <w:r w:rsidRPr="0010216A">
        <w:rPr>
          <w:b/>
          <w:iCs/>
          <w:highlight w:val="yellow"/>
          <w:u w:val="single"/>
          <w:bdr w:val="single" w:sz="24" w:space="0" w:color="auto"/>
        </w:rPr>
        <w:t>followed by political instability and wars</w:t>
      </w:r>
      <w:r w:rsidRPr="0010216A">
        <w:rPr>
          <w:sz w:val="16"/>
        </w:rPr>
        <w:t>. It is interesting to note that this paper was published just after the seventh anniversary of the largest bankruptcy in history (Lehman Brothers bankruptcy in 2008).</w:t>
      </w:r>
    </w:p>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2nc debt turns heg</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 xml:space="preserve">Unchecked deficits destroy the </w:t>
      </w:r>
      <w:r w:rsidRPr="0010216A">
        <w:rPr>
          <w:rFonts w:eastAsiaTheme="majorEastAsia" w:cstheme="majorBidi"/>
          <w:b/>
          <w:iCs/>
          <w:u w:val="single"/>
        </w:rPr>
        <w:t>foundation</w:t>
      </w:r>
      <w:r w:rsidRPr="0010216A">
        <w:rPr>
          <w:rFonts w:eastAsiaTheme="majorEastAsia" w:cstheme="majorBidi"/>
          <w:b/>
          <w:iCs/>
        </w:rPr>
        <w:t xml:space="preserve"> of U.S. global power---causes global war </w:t>
      </w:r>
    </w:p>
    <w:p w:rsidR="0010216A" w:rsidRPr="0010216A" w:rsidRDefault="0010216A" w:rsidP="0010216A">
      <w:r w:rsidRPr="0010216A">
        <w:t xml:space="preserve">Kenneth G. </w:t>
      </w:r>
      <w:r w:rsidRPr="0010216A">
        <w:rPr>
          <w:b/>
          <w:bCs/>
          <w:sz w:val="26"/>
        </w:rPr>
        <w:t>Lieberthal 12</w:t>
      </w:r>
      <w:r w:rsidRPr="0010216A">
        <w:t>, senior fellow emeritus in the Foreign Policy program at Brookings; and Michael E. O’Hanlon, senior fellow in Foreign Policy at the Brookings Institution, 7/10/12, “The Real National Security Threat: America’s Debt,” https://www.brookings.edu/opinions/the-real-national-security-threat-americas-debt/</w:t>
      </w:r>
    </w:p>
    <w:p w:rsidR="0010216A" w:rsidRPr="0010216A" w:rsidRDefault="0010216A" w:rsidP="0010216A">
      <w:pPr>
        <w:rPr>
          <w:sz w:val="16"/>
        </w:rPr>
      </w:pPr>
      <w:r w:rsidRPr="0010216A">
        <w:rPr>
          <w:sz w:val="16"/>
        </w:rPr>
        <w:t>Drones, kill lists, computer viruses and administration leaks are all the rage in the current political debate. They indeed merit serious scrutiny at a time when the rules of war, and technologies available for war, are changing fast. That said, these issues are not the foreign policy centerpiece of the 2012 presidential race.</w:t>
      </w:r>
    </w:p>
    <w:p w:rsidR="0010216A" w:rsidRPr="0010216A" w:rsidRDefault="0010216A" w:rsidP="0010216A">
      <w:pPr>
        <w:rPr>
          <w:sz w:val="16"/>
        </w:rPr>
      </w:pPr>
      <w:r w:rsidRPr="0010216A">
        <w:rPr>
          <w:sz w:val="16"/>
        </w:rPr>
        <w:t xml:space="preserve">Economic renewal and fiscal reform have become the preeminent issues, not only for domestic and economic policy but for foreign policy as well. As the former chairman of the Joint Chiefs of Staff, Adm. Michael G. Mullen, was fond of saying, </w:t>
      </w:r>
      <w:r w:rsidRPr="0010216A">
        <w:rPr>
          <w:u w:val="single"/>
        </w:rPr>
        <w:t xml:space="preserve">national </w:t>
      </w:r>
      <w:r w:rsidRPr="0010216A">
        <w:rPr>
          <w:highlight w:val="yellow"/>
          <w:u w:val="single"/>
        </w:rPr>
        <w:t>debt has become</w:t>
      </w:r>
      <w:r w:rsidRPr="0010216A">
        <w:rPr>
          <w:sz w:val="16"/>
        </w:rPr>
        <w:t xml:space="preserve"> perhaps </w:t>
      </w:r>
      <w:r w:rsidRPr="0010216A">
        <w:rPr>
          <w:b/>
          <w:iCs/>
          <w:u w:val="single"/>
          <w:bdr w:val="single" w:sz="24" w:space="0" w:color="auto"/>
        </w:rPr>
        <w:t>our top national security threat</w:t>
      </w:r>
      <w:r w:rsidRPr="0010216A">
        <w:rPr>
          <w:sz w:val="16"/>
        </w:rPr>
        <w:t xml:space="preserve">. And neither major presidential candidate is doing enough about it. </w:t>
      </w:r>
      <w:r w:rsidRPr="0010216A">
        <w:rPr>
          <w:u w:val="single"/>
        </w:rPr>
        <w:t>This</w:t>
      </w:r>
      <w:r w:rsidRPr="0010216A">
        <w:rPr>
          <w:sz w:val="16"/>
        </w:rPr>
        <w:t xml:space="preserve"> issue </w:t>
      </w:r>
      <w:r w:rsidRPr="0010216A">
        <w:rPr>
          <w:u w:val="single"/>
        </w:rPr>
        <w:t xml:space="preserve">needs to be framed as </w:t>
      </w:r>
      <w:r w:rsidRPr="0010216A">
        <w:rPr>
          <w:b/>
          <w:iCs/>
          <w:highlight w:val="yellow"/>
          <w:u w:val="single"/>
          <w:bdr w:val="single" w:sz="24" w:space="0" w:color="auto"/>
        </w:rPr>
        <w:t>crucial</w:t>
      </w:r>
      <w:r w:rsidRPr="0010216A">
        <w:rPr>
          <w:sz w:val="16"/>
        </w:rPr>
        <w:t xml:space="preserve"> not just for our future prosperity but </w:t>
      </w:r>
      <w:r w:rsidRPr="0010216A">
        <w:rPr>
          <w:b/>
          <w:iCs/>
          <w:highlight w:val="yellow"/>
          <w:u w:val="single"/>
          <w:bdr w:val="single" w:sz="24" w:space="0" w:color="auto"/>
        </w:rPr>
        <w:t>for international stability</w:t>
      </w:r>
      <w:r w:rsidRPr="0010216A">
        <w:rPr>
          <w:sz w:val="16"/>
        </w:rPr>
        <w:t xml:space="preserve"> as well.</w:t>
      </w:r>
    </w:p>
    <w:p w:rsidR="0010216A" w:rsidRPr="0010216A" w:rsidRDefault="0010216A" w:rsidP="0010216A">
      <w:pPr>
        <w:rPr>
          <w:sz w:val="16"/>
        </w:rPr>
      </w:pPr>
      <w:r w:rsidRPr="0010216A">
        <w:rPr>
          <w:sz w:val="16"/>
        </w:rPr>
        <w:t>The United States has been running trillion-dollar deficits, resulting in a huge explosion in the country’s indebtedness. Publicly held debt now equals 70% of gross domestic product, a threshold many economists consider significant and highly worrisome. Making matters worse, half of our current deficit financing is being provided by foreigners. We are getting by with low interest rates and tolerable levels of domestic investment only because they find U.S. debt attractive, which may not last.</w:t>
      </w:r>
    </w:p>
    <w:p w:rsidR="0010216A" w:rsidRPr="0010216A" w:rsidRDefault="0010216A" w:rsidP="0010216A">
      <w:pPr>
        <w:rPr>
          <w:sz w:val="16"/>
        </w:rPr>
      </w:pPr>
      <w:r w:rsidRPr="0010216A">
        <w:rPr>
          <w:sz w:val="16"/>
        </w:rPr>
        <w:t>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w:t>
      </w:r>
    </w:p>
    <w:p w:rsidR="0010216A" w:rsidRPr="0010216A" w:rsidRDefault="0010216A" w:rsidP="0010216A">
      <w:pPr>
        <w:rPr>
          <w:sz w:val="16"/>
        </w:rPr>
      </w:pPr>
      <w:r w:rsidRPr="0010216A">
        <w:rPr>
          <w:sz w:val="16"/>
        </w:rPr>
        <w:t xml:space="preserve">Why is this situation so serious? First, </w:t>
      </w:r>
      <w:r w:rsidRPr="0010216A">
        <w:rPr>
          <w:u w:val="single"/>
        </w:rPr>
        <w:t xml:space="preserve">we are headed for a level of </w:t>
      </w:r>
      <w:r w:rsidRPr="0010216A">
        <w:rPr>
          <w:highlight w:val="yellow"/>
          <w:u w:val="single"/>
        </w:rPr>
        <w:t>debt</w:t>
      </w:r>
      <w:r w:rsidRPr="0010216A">
        <w:rPr>
          <w:u w:val="single"/>
        </w:rPr>
        <w:t xml:space="preserve"> that within a decade could </w:t>
      </w:r>
      <w:r w:rsidRPr="0010216A">
        <w:rPr>
          <w:highlight w:val="yellow"/>
          <w:u w:val="single"/>
        </w:rPr>
        <w:t>require</w:t>
      </w:r>
      <w:r w:rsidRPr="0010216A">
        <w:rPr>
          <w:u w:val="single"/>
        </w:rPr>
        <w:t xml:space="preserve"> us to spend </w:t>
      </w:r>
      <w:r w:rsidRPr="0010216A">
        <w:rPr>
          <w:highlight w:val="yellow"/>
          <w:u w:val="single"/>
        </w:rPr>
        <w:t>the first trillion</w:t>
      </w:r>
      <w:r w:rsidRPr="0010216A">
        <w:rPr>
          <w:u w:val="single"/>
        </w:rPr>
        <w:t xml:space="preserve"> dollars </w:t>
      </w:r>
      <w:r w:rsidRPr="0010216A">
        <w:rPr>
          <w:highlight w:val="yellow"/>
          <w:u w:val="single"/>
        </w:rPr>
        <w:t>of every</w:t>
      </w:r>
      <w:r w:rsidRPr="0010216A">
        <w:rPr>
          <w:u w:val="single"/>
        </w:rPr>
        <w:t xml:space="preserve"> year’s federal </w:t>
      </w:r>
      <w:r w:rsidRPr="0010216A">
        <w:rPr>
          <w:highlight w:val="yellow"/>
          <w:u w:val="single"/>
        </w:rPr>
        <w:t>budget</w:t>
      </w:r>
      <w:r w:rsidRPr="0010216A">
        <w:rPr>
          <w:u w:val="single"/>
        </w:rPr>
        <w:t xml:space="preserve"> servicing that debt</w:t>
      </w:r>
      <w:r w:rsidRPr="0010216A">
        <w:rPr>
          <w:sz w:val="16"/>
        </w:rPr>
        <w:t xml:space="preserve">. </w:t>
      </w:r>
      <w:r w:rsidRPr="0010216A">
        <w:rPr>
          <w:highlight w:val="yellow"/>
          <w:u w:val="single"/>
        </w:rPr>
        <w:t>Much less</w:t>
      </w:r>
      <w:r w:rsidRPr="0010216A">
        <w:rPr>
          <w:u w:val="single"/>
        </w:rPr>
        <w:t xml:space="preserve"> money </w:t>
      </w:r>
      <w:r w:rsidRPr="0010216A">
        <w:rPr>
          <w:highlight w:val="yellow"/>
          <w:u w:val="single"/>
        </w:rPr>
        <w:t>will be left for other things</w:t>
      </w:r>
      <w:r w:rsidRPr="0010216A">
        <w:rPr>
          <w:u w:val="single"/>
        </w:rPr>
        <w:t xml:space="preserve">. That is a prescription for a </w:t>
      </w:r>
      <w:r w:rsidRPr="0010216A">
        <w:rPr>
          <w:b/>
          <w:iCs/>
          <w:u w:val="single"/>
          <w:bdr w:val="single" w:sz="24" w:space="0" w:color="auto"/>
        </w:rPr>
        <w:t xml:space="preserve">vicious cycle of </w:t>
      </w:r>
      <w:r w:rsidRPr="0010216A">
        <w:rPr>
          <w:b/>
          <w:iCs/>
          <w:highlight w:val="yellow"/>
          <w:u w:val="single"/>
          <w:bdr w:val="single" w:sz="24" w:space="0" w:color="auto"/>
        </w:rPr>
        <w:t>underfinancing</w:t>
      </w:r>
      <w:r w:rsidRPr="0010216A">
        <w:rPr>
          <w:b/>
          <w:iCs/>
          <w:u w:val="single"/>
          <w:bdr w:val="single" w:sz="24" w:space="0" w:color="auto"/>
        </w:rPr>
        <w:t xml:space="preserve"> for our </w:t>
      </w:r>
      <w:r w:rsidRPr="0010216A">
        <w:rPr>
          <w:b/>
          <w:iCs/>
          <w:highlight w:val="yellow"/>
          <w:u w:val="single"/>
          <w:bdr w:val="single" w:sz="24" w:space="0" w:color="auto"/>
        </w:rPr>
        <w:t>infrastructure</w:t>
      </w:r>
      <w:r w:rsidRPr="0010216A">
        <w:rPr>
          <w:u w:val="single"/>
        </w:rPr>
        <w:t xml:space="preserve">, </w:t>
      </w:r>
      <w:r w:rsidRPr="0010216A">
        <w:rPr>
          <w:b/>
          <w:iCs/>
          <w:u w:val="single"/>
          <w:bdr w:val="single" w:sz="24" w:space="0" w:color="auto"/>
        </w:rPr>
        <w:t xml:space="preserve">national </w:t>
      </w:r>
      <w:r w:rsidRPr="0010216A">
        <w:rPr>
          <w:b/>
          <w:iCs/>
          <w:highlight w:val="yellow"/>
          <w:u w:val="single"/>
          <w:bdr w:val="single" w:sz="24" w:space="0" w:color="auto"/>
        </w:rPr>
        <w:t>education</w:t>
      </w:r>
      <w:r w:rsidRPr="0010216A">
        <w:rPr>
          <w:b/>
          <w:iCs/>
          <w:u w:val="single"/>
          <w:bdr w:val="single" w:sz="24" w:space="0" w:color="auto"/>
        </w:rPr>
        <w:t xml:space="preserve"> efforts</w:t>
      </w:r>
      <w:r w:rsidRPr="0010216A">
        <w:rPr>
          <w:sz w:val="16"/>
        </w:rPr>
        <w:t xml:space="preserve">, </w:t>
      </w:r>
      <w:r w:rsidRPr="0010216A">
        <w:rPr>
          <w:b/>
          <w:iCs/>
          <w:highlight w:val="yellow"/>
          <w:u w:val="single"/>
          <w:bdr w:val="single" w:sz="24" w:space="0" w:color="auto"/>
        </w:rPr>
        <w:t>science research</w:t>
      </w:r>
      <w:r w:rsidRPr="0010216A">
        <w:rPr>
          <w:sz w:val="16"/>
        </w:rPr>
        <w:t xml:space="preserve"> </w:t>
      </w:r>
      <w:r w:rsidRPr="0010216A">
        <w:rPr>
          <w:u w:val="single"/>
        </w:rPr>
        <w:t xml:space="preserve">and all the other functions of government that are </w:t>
      </w:r>
      <w:r w:rsidRPr="0010216A">
        <w:rPr>
          <w:b/>
          <w:iCs/>
          <w:highlight w:val="yellow"/>
          <w:u w:val="single"/>
          <w:bdr w:val="single" w:sz="24" w:space="0" w:color="auto"/>
        </w:rPr>
        <w:t>crucial to</w:t>
      </w:r>
      <w:r w:rsidRPr="0010216A">
        <w:rPr>
          <w:b/>
          <w:iCs/>
          <w:u w:val="single"/>
          <w:bdr w:val="single" w:sz="24" w:space="0" w:color="auto"/>
        </w:rPr>
        <w:t xml:space="preserve"> long-term economic </w:t>
      </w:r>
      <w:r w:rsidRPr="0010216A">
        <w:rPr>
          <w:b/>
          <w:iCs/>
          <w:highlight w:val="yellow"/>
          <w:u w:val="single"/>
          <w:bdr w:val="single" w:sz="24" w:space="0" w:color="auto"/>
        </w:rPr>
        <w:t>growth</w:t>
      </w:r>
      <w:r w:rsidRPr="0010216A">
        <w:rPr>
          <w:u w:val="single"/>
        </w:rPr>
        <w:t xml:space="preserve">. Robust </w:t>
      </w:r>
      <w:r w:rsidRPr="0010216A">
        <w:rPr>
          <w:b/>
          <w:iCs/>
          <w:highlight w:val="yellow"/>
          <w:u w:val="single"/>
          <w:bdr w:val="single" w:sz="24" w:space="0" w:color="auto"/>
        </w:rPr>
        <w:t>defense spending will be unsustainable</w:t>
      </w:r>
      <w:r w:rsidRPr="0010216A">
        <w:rPr>
          <w:sz w:val="16"/>
        </w:rPr>
        <w:t xml:space="preserve"> too. Once we get in this rut, getting out will be very hard.</w:t>
      </w:r>
    </w:p>
    <w:p w:rsidR="0010216A" w:rsidRPr="0010216A" w:rsidRDefault="0010216A" w:rsidP="0010216A">
      <w:pPr>
        <w:rPr>
          <w:sz w:val="16"/>
        </w:rPr>
      </w:pPr>
      <w:r w:rsidRPr="0010216A">
        <w:rPr>
          <w:sz w:val="16"/>
        </w:rPr>
        <w:t xml:space="preserve">Second, </w:t>
      </w:r>
      <w:r w:rsidRPr="0010216A">
        <w:rPr>
          <w:u w:val="single"/>
        </w:rPr>
        <w:t xml:space="preserve">such a chronic economic </w:t>
      </w:r>
      <w:r w:rsidRPr="0010216A">
        <w:rPr>
          <w:highlight w:val="yellow"/>
          <w:u w:val="single"/>
        </w:rPr>
        <w:t>decline would undercut</w:t>
      </w:r>
      <w:r w:rsidRPr="0010216A">
        <w:rPr>
          <w:sz w:val="16"/>
        </w:rPr>
        <w:t xml:space="preserve"> what has been 70 years of </w:t>
      </w:r>
      <w:r w:rsidRPr="0010216A">
        <w:rPr>
          <w:u w:val="single"/>
        </w:rPr>
        <w:t>strong national political consensus in favor of an activist</w:t>
      </w:r>
      <w:r w:rsidRPr="0010216A">
        <w:rPr>
          <w:sz w:val="16"/>
        </w:rPr>
        <w:t xml:space="preserve"> and </w:t>
      </w:r>
      <w:r w:rsidRPr="0010216A">
        <w:rPr>
          <w:b/>
          <w:iCs/>
          <w:highlight w:val="yellow"/>
          <w:u w:val="single"/>
          <w:bdr w:val="single" w:sz="24" w:space="0" w:color="auto"/>
        </w:rPr>
        <w:t>engaged</w:t>
      </w:r>
      <w:r w:rsidRPr="0010216A">
        <w:rPr>
          <w:b/>
          <w:iCs/>
          <w:u w:val="single"/>
          <w:bdr w:val="single" w:sz="24" w:space="0" w:color="auto"/>
        </w:rPr>
        <w:t xml:space="preserve"> American </w:t>
      </w:r>
      <w:r w:rsidRPr="0010216A">
        <w:rPr>
          <w:b/>
          <w:iCs/>
          <w:highlight w:val="yellow"/>
          <w:u w:val="single"/>
          <w:bdr w:val="single" w:sz="24" w:space="0" w:color="auto"/>
        </w:rPr>
        <w:t>foreign policy</w:t>
      </w:r>
      <w:r w:rsidRPr="0010216A">
        <w:rPr>
          <w:sz w:val="16"/>
        </w:rPr>
        <w:t xml:space="preserve">.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 </w:t>
      </w:r>
    </w:p>
    <w:p w:rsidR="0010216A" w:rsidRPr="0010216A" w:rsidRDefault="0010216A" w:rsidP="0010216A">
      <w:pPr>
        <w:rPr>
          <w:sz w:val="16"/>
        </w:rPr>
      </w:pPr>
      <w:r w:rsidRPr="0010216A">
        <w:rPr>
          <w:sz w:val="16"/>
        </w:rPr>
        <w:t>Alas, globalization and automation trends of the last generation have increasingly called the American dream into question for the working classes. Another decade of underinvestment in what is required to remedy this situation 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w:t>
      </w:r>
    </w:p>
    <w:p w:rsidR="0010216A" w:rsidRPr="0010216A" w:rsidRDefault="0010216A" w:rsidP="0010216A">
      <w:pPr>
        <w:rPr>
          <w:sz w:val="16"/>
        </w:rPr>
      </w:pPr>
      <w:r w:rsidRPr="0010216A">
        <w:rPr>
          <w:sz w:val="16"/>
        </w:rPr>
        <w:t xml:space="preserve">Lastly, </w:t>
      </w:r>
      <w:r w:rsidRPr="0010216A">
        <w:rPr>
          <w:u w:val="single"/>
        </w:rPr>
        <w:t xml:space="preserve">American </w:t>
      </w:r>
      <w:r w:rsidRPr="0010216A">
        <w:rPr>
          <w:highlight w:val="yellow"/>
          <w:u w:val="single"/>
        </w:rPr>
        <w:t>economic weakness undercuts</w:t>
      </w:r>
      <w:r w:rsidRPr="0010216A">
        <w:rPr>
          <w:u w:val="single"/>
        </w:rPr>
        <w:t xml:space="preserve"> U.S. </w:t>
      </w:r>
      <w:r w:rsidRPr="0010216A">
        <w:rPr>
          <w:highlight w:val="yellow"/>
          <w:u w:val="single"/>
        </w:rPr>
        <w:t>leadership</w:t>
      </w:r>
      <w:r w:rsidRPr="0010216A">
        <w:rPr>
          <w:u w:val="single"/>
        </w:rPr>
        <w:t xml:space="preserve"> abroad. Other countries sense our weakness and wonder about our purported decline</w:t>
      </w:r>
      <w:r w:rsidRPr="0010216A">
        <w:rPr>
          <w:sz w:val="16"/>
        </w:rPr>
        <w:t xml:space="preserve">. </w:t>
      </w:r>
      <w:r w:rsidRPr="0010216A">
        <w:rPr>
          <w:highlight w:val="yellow"/>
          <w:u w:val="single"/>
        </w:rPr>
        <w:t>If</w:t>
      </w:r>
      <w:r w:rsidRPr="0010216A">
        <w:rPr>
          <w:u w:val="single"/>
        </w:rPr>
        <w:t xml:space="preserve"> this </w:t>
      </w:r>
      <w:r w:rsidRPr="0010216A">
        <w:rPr>
          <w:highlight w:val="yellow"/>
          <w:u w:val="single"/>
        </w:rPr>
        <w:t>perception becomes</w:t>
      </w:r>
      <w:r w:rsidRPr="0010216A">
        <w:rPr>
          <w:u w:val="single"/>
        </w:rPr>
        <w:t xml:space="preserve"> more </w:t>
      </w:r>
      <w:r w:rsidRPr="0010216A">
        <w:rPr>
          <w:highlight w:val="yellow"/>
          <w:u w:val="single"/>
        </w:rPr>
        <w:t>widespread</w:t>
      </w:r>
      <w:r w:rsidRPr="0010216A">
        <w:rPr>
          <w:sz w:val="16"/>
        </w:rPr>
        <w:t xml:space="preserve">, and the case that we are in decline becomes more persuasive, </w:t>
      </w:r>
      <w:r w:rsidRPr="0010216A">
        <w:rPr>
          <w:u w:val="single"/>
        </w:rPr>
        <w:t>countries will</w:t>
      </w:r>
      <w:r w:rsidRPr="0010216A">
        <w:rPr>
          <w:sz w:val="16"/>
        </w:rPr>
        <w:t xml:space="preserve"> begin to </w:t>
      </w:r>
      <w:r w:rsidRPr="0010216A">
        <w:rPr>
          <w:u w:val="single"/>
        </w:rPr>
        <w:t>take actions that reflect their skepticism about America’s future</w:t>
      </w:r>
      <w:r w:rsidRPr="0010216A">
        <w:rPr>
          <w:sz w:val="16"/>
        </w:rPr>
        <w:t xml:space="preserve">. </w:t>
      </w:r>
      <w:r w:rsidRPr="0010216A">
        <w:rPr>
          <w:b/>
          <w:iCs/>
          <w:highlight w:val="yellow"/>
          <w:u w:val="single"/>
          <w:bdr w:val="single" w:sz="24" w:space="0" w:color="auto"/>
        </w:rPr>
        <w:t>Allies</w:t>
      </w:r>
      <w:r w:rsidRPr="0010216A">
        <w:rPr>
          <w:b/>
          <w:iCs/>
          <w:u w:val="single"/>
          <w:bdr w:val="single" w:sz="24" w:space="0" w:color="auto"/>
        </w:rPr>
        <w:t xml:space="preserve"> and friends</w:t>
      </w:r>
      <w:r w:rsidRPr="0010216A">
        <w:rPr>
          <w:sz w:val="16"/>
        </w:rPr>
        <w:t xml:space="preserve"> will doubt our commitment and </w:t>
      </w:r>
      <w:r w:rsidRPr="0010216A">
        <w:rPr>
          <w:b/>
          <w:iCs/>
          <w:u w:val="single"/>
          <w:bdr w:val="single" w:sz="24" w:space="0" w:color="auto"/>
        </w:rPr>
        <w:t xml:space="preserve">may </w:t>
      </w:r>
      <w:r w:rsidRPr="0010216A">
        <w:rPr>
          <w:b/>
          <w:iCs/>
          <w:highlight w:val="yellow"/>
          <w:u w:val="single"/>
          <w:bdr w:val="single" w:sz="24" w:space="0" w:color="auto"/>
        </w:rPr>
        <w:t>pursue nuc</w:t>
      </w:r>
      <w:r w:rsidRPr="0010216A">
        <w:rPr>
          <w:b/>
          <w:iCs/>
          <w:u w:val="single"/>
          <w:bdr w:val="single" w:sz="24" w:space="0" w:color="auto"/>
        </w:rPr>
        <w:t>lear weapon</w:t>
      </w:r>
      <w:r w:rsidRPr="0010216A">
        <w:rPr>
          <w:b/>
          <w:iCs/>
          <w:highlight w:val="yellow"/>
          <w:u w:val="single"/>
          <w:bdr w:val="single" w:sz="24" w:space="0" w:color="auto"/>
        </w:rPr>
        <w:t>s</w:t>
      </w:r>
      <w:r w:rsidRPr="0010216A">
        <w:rPr>
          <w:sz w:val="16"/>
        </w:rPr>
        <w:t xml:space="preserve"> for their own security, for example; </w:t>
      </w:r>
      <w:r w:rsidRPr="0010216A">
        <w:rPr>
          <w:b/>
          <w:iCs/>
          <w:highlight w:val="yellow"/>
          <w:u w:val="single"/>
          <w:bdr w:val="single" w:sz="24" w:space="0" w:color="auto"/>
        </w:rPr>
        <w:t>adversaries will</w:t>
      </w:r>
      <w:r w:rsidRPr="0010216A">
        <w:rPr>
          <w:b/>
          <w:iCs/>
          <w:u w:val="single"/>
          <w:bdr w:val="single" w:sz="24" w:space="0" w:color="auto"/>
        </w:rPr>
        <w:t xml:space="preserve"> sense opportunity and </w:t>
      </w:r>
      <w:r w:rsidRPr="0010216A">
        <w:rPr>
          <w:b/>
          <w:iCs/>
          <w:highlight w:val="yellow"/>
          <w:u w:val="single"/>
          <w:bdr w:val="single" w:sz="24" w:space="0" w:color="auto"/>
        </w:rPr>
        <w:t>be less restrained</w:t>
      </w:r>
      <w:r w:rsidRPr="0010216A">
        <w:rPr>
          <w:sz w:val="16"/>
        </w:rPr>
        <w:t xml:space="preserve"> in throwing around their weight in their own neighborhoods. </w:t>
      </w:r>
      <w:r w:rsidRPr="0010216A">
        <w:rPr>
          <w:highlight w:val="yellow"/>
          <w:u w:val="single"/>
        </w:rPr>
        <w:t>The</w:t>
      </w:r>
      <w:r w:rsidRPr="0010216A">
        <w:rPr>
          <w:u w:val="single"/>
        </w:rPr>
        <w:t xml:space="preserve"> crucial </w:t>
      </w:r>
      <w:r w:rsidRPr="0010216A">
        <w:rPr>
          <w:b/>
          <w:iCs/>
          <w:highlight w:val="yellow"/>
          <w:u w:val="single"/>
          <w:bdr w:val="single" w:sz="24" w:space="0" w:color="auto"/>
        </w:rPr>
        <w:t>Persian Gulf</w:t>
      </w:r>
      <w:r w:rsidRPr="0010216A">
        <w:rPr>
          <w:highlight w:val="yellow"/>
          <w:u w:val="single"/>
        </w:rPr>
        <w:t xml:space="preserve"> and </w:t>
      </w:r>
      <w:r w:rsidRPr="0010216A">
        <w:rPr>
          <w:b/>
          <w:iCs/>
          <w:highlight w:val="yellow"/>
          <w:u w:val="single"/>
          <w:bdr w:val="single" w:sz="24" w:space="0" w:color="auto"/>
        </w:rPr>
        <w:t>Western Pacific</w:t>
      </w:r>
      <w:r w:rsidRPr="0010216A">
        <w:rPr>
          <w:u w:val="single"/>
        </w:rPr>
        <w:t xml:space="preserve"> regions </w:t>
      </w:r>
      <w:r w:rsidRPr="0010216A">
        <w:rPr>
          <w:highlight w:val="yellow"/>
          <w:u w:val="single"/>
        </w:rPr>
        <w:t>will</w:t>
      </w:r>
      <w:r w:rsidRPr="0010216A">
        <w:rPr>
          <w:sz w:val="16"/>
        </w:rPr>
        <w:t xml:space="preserve"> likely </w:t>
      </w:r>
      <w:r w:rsidRPr="0010216A">
        <w:rPr>
          <w:highlight w:val="yellow"/>
          <w:u w:val="single"/>
        </w:rPr>
        <w:t xml:space="preserve">become less stable. </w:t>
      </w:r>
      <w:r w:rsidRPr="0010216A">
        <w:rPr>
          <w:b/>
          <w:iCs/>
          <w:highlight w:val="yellow"/>
          <w:u w:val="single"/>
          <w:bdr w:val="single" w:sz="24" w:space="0" w:color="auto"/>
        </w:rPr>
        <w:t>Major war will become</w:t>
      </w:r>
      <w:r w:rsidRPr="0010216A">
        <w:rPr>
          <w:b/>
          <w:iCs/>
          <w:u w:val="single"/>
          <w:bdr w:val="single" w:sz="24" w:space="0" w:color="auto"/>
        </w:rPr>
        <w:t xml:space="preserve"> more </w:t>
      </w:r>
      <w:r w:rsidRPr="0010216A">
        <w:rPr>
          <w:b/>
          <w:iCs/>
          <w:highlight w:val="yellow"/>
          <w:u w:val="single"/>
          <w:bdr w:val="single" w:sz="24" w:space="0" w:color="auto"/>
        </w:rPr>
        <w:t>likely</w:t>
      </w:r>
      <w:r w:rsidRPr="0010216A">
        <w:rPr>
          <w:sz w:val="16"/>
        </w:rPr>
        <w:t>.</w:t>
      </w:r>
    </w:p>
    <w:p w:rsidR="0010216A" w:rsidRPr="0010216A" w:rsidRDefault="0010216A" w:rsidP="0010216A">
      <w:r w:rsidRPr="0010216A">
        <w:rPr>
          <w:sz w:val="16"/>
        </w:rPr>
        <w:t xml:space="preserve">When running for president last time, Obama eloquently articulated big foreign policy visions: healing America’s breach with the Muslim world, </w:t>
      </w:r>
      <w:r w:rsidRPr="0010216A">
        <w:rPr>
          <w:b/>
          <w:iCs/>
          <w:u w:val="single"/>
          <w:bdr w:val="single" w:sz="24" w:space="0" w:color="auto"/>
        </w:rPr>
        <w:t>controlling global climate change</w:t>
      </w:r>
      <w:r w:rsidRPr="0010216A">
        <w:rPr>
          <w:sz w:val="16"/>
        </w:rPr>
        <w:t xml:space="preserve">, dramatically curbing global poverty through development aid, moving toward a world free of nuclear weapons. These </w:t>
      </w:r>
      <w:r w:rsidRPr="0010216A">
        <w:rPr>
          <w:u w:val="single"/>
        </w:rPr>
        <w:t>were, and remain, worthy if elusive goals</w:t>
      </w:r>
      <w:r w:rsidRPr="0010216A">
        <w:rPr>
          <w:sz w:val="16"/>
        </w:rPr>
        <w:t xml:space="preserve">. </w:t>
      </w:r>
      <w:r w:rsidRPr="0010216A">
        <w:rPr>
          <w:u w:val="single"/>
        </w:rPr>
        <w:t>However</w:t>
      </w:r>
      <w:r w:rsidRPr="0010216A">
        <w:rPr>
          <w:sz w:val="16"/>
        </w:rPr>
        <w:t xml:space="preserve">, for Obama or his successor, </w:t>
      </w:r>
      <w:r w:rsidRPr="0010216A">
        <w:rPr>
          <w:u w:val="single"/>
        </w:rPr>
        <w:t xml:space="preserve">there is now a much more urgent big-picture issue: </w:t>
      </w:r>
      <w:r w:rsidRPr="0010216A">
        <w:rPr>
          <w:b/>
          <w:iCs/>
          <w:u w:val="single"/>
          <w:bdr w:val="single" w:sz="24" w:space="0" w:color="auto"/>
        </w:rPr>
        <w:t>restoring U.S. economic strength</w:t>
      </w:r>
      <w:r w:rsidRPr="0010216A">
        <w:rPr>
          <w:sz w:val="16"/>
        </w:rPr>
        <w:t xml:space="preserve">. </w:t>
      </w:r>
      <w:r w:rsidRPr="0010216A">
        <w:rPr>
          <w:b/>
          <w:iCs/>
          <w:highlight w:val="yellow"/>
          <w:u w:val="single"/>
          <w:bdr w:val="single" w:sz="24" w:space="0" w:color="auto"/>
        </w:rPr>
        <w:t>Nothing else is</w:t>
      </w:r>
      <w:r w:rsidRPr="0010216A">
        <w:rPr>
          <w:b/>
          <w:iCs/>
          <w:u w:val="single"/>
          <w:bdr w:val="single" w:sz="24" w:space="0" w:color="auto"/>
        </w:rPr>
        <w:t xml:space="preserve"> really </w:t>
      </w:r>
      <w:r w:rsidRPr="0010216A">
        <w:rPr>
          <w:b/>
          <w:iCs/>
          <w:highlight w:val="yellow"/>
          <w:u w:val="single"/>
          <w:bdr w:val="single" w:sz="24" w:space="0" w:color="auto"/>
        </w:rPr>
        <w:t>possible</w:t>
      </w:r>
      <w:r w:rsidRPr="0010216A">
        <w:rPr>
          <w:highlight w:val="yellow"/>
          <w:u w:val="single"/>
        </w:rPr>
        <w:t xml:space="preserve"> if that</w:t>
      </w:r>
      <w:r w:rsidRPr="0010216A">
        <w:rPr>
          <w:u w:val="single"/>
        </w:rPr>
        <w:t xml:space="preserve"> fundamental </w:t>
      </w:r>
      <w:r w:rsidRPr="0010216A">
        <w:rPr>
          <w:highlight w:val="yellow"/>
          <w:u w:val="single"/>
        </w:rPr>
        <w:t>prerequisite to effective foreign policy is not reestablished</w:t>
      </w:r>
      <w:r w:rsidRPr="0010216A">
        <w:t>.</w:t>
      </w:r>
    </w:p>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2nc wages k2 econ</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And, wages are key to job growth.</w:t>
      </w:r>
    </w:p>
    <w:p w:rsidR="0010216A" w:rsidRPr="0010216A" w:rsidRDefault="0010216A" w:rsidP="0010216A">
      <w:pPr>
        <w:rPr>
          <w:sz w:val="16"/>
        </w:rPr>
      </w:pPr>
      <w:r w:rsidRPr="0010216A">
        <w:rPr>
          <w:sz w:val="16"/>
        </w:rPr>
        <w:t xml:space="preserve">Chris </w:t>
      </w:r>
      <w:r w:rsidRPr="0010216A">
        <w:rPr>
          <w:b/>
        </w:rPr>
        <w:t>Isidore</w:t>
      </w:r>
      <w:r w:rsidRPr="0010216A">
        <w:rPr>
          <w:sz w:val="16"/>
        </w:rPr>
        <w:t>, CNN Money, “Good job news: Wages are rising. Really.” 3/5/</w:t>
      </w:r>
      <w:r w:rsidRPr="0010216A">
        <w:rPr>
          <w:b/>
        </w:rPr>
        <w:t>2010</w:t>
      </w:r>
      <w:r w:rsidRPr="0010216A">
        <w:rPr>
          <w:sz w:val="16"/>
        </w:rPr>
        <w:t>, http://money.cnn.com/2010/03/04/news/economy/better_paychecks/index.htm</w:t>
      </w:r>
    </w:p>
    <w:p w:rsidR="0010216A" w:rsidRPr="0010216A" w:rsidRDefault="0010216A" w:rsidP="0010216A">
      <w:r w:rsidRPr="0010216A">
        <w:br/>
      </w:r>
      <w:r w:rsidRPr="0010216A">
        <w:rPr>
          <w:u w:val="single"/>
        </w:rPr>
        <w:t xml:space="preserve">Despite the millions of people who have lost jobs during the past year, </w:t>
      </w:r>
      <w:r w:rsidRPr="0010216A">
        <w:rPr>
          <w:highlight w:val="yellow"/>
          <w:u w:val="single"/>
        </w:rPr>
        <w:t xml:space="preserve">there are signs that personal income is increasing. </w:t>
      </w:r>
      <w:r w:rsidRPr="0010216A">
        <w:rPr>
          <w:b/>
          <w:highlight w:val="yellow"/>
          <w:u w:val="single"/>
        </w:rPr>
        <w:t>Even a small gain in income is significant</w:t>
      </w:r>
      <w:r w:rsidRPr="0010216A">
        <w:rPr>
          <w:highlight w:val="yellow"/>
        </w:rPr>
        <w:t xml:space="preserve">. </w:t>
      </w:r>
      <w:r w:rsidRPr="0010216A">
        <w:rPr>
          <w:highlight w:val="yellow"/>
          <w:u w:val="single"/>
        </w:rPr>
        <w:t xml:space="preserve">If consumers have more money in their pocket, that can help to boost consumer spending and create the demand that will </w:t>
      </w:r>
      <w:r w:rsidRPr="0010216A">
        <w:rPr>
          <w:b/>
          <w:highlight w:val="yellow"/>
          <w:u w:val="single"/>
        </w:rPr>
        <w:t>prompt a resumption of hiring</w:t>
      </w:r>
      <w:r w:rsidRPr="0010216A">
        <w:rPr>
          <w:highlight w:val="yellow"/>
        </w:rPr>
        <w:t>.</w:t>
      </w:r>
    </w:p>
    <w:p w:rsidR="0010216A" w:rsidRPr="0010216A" w:rsidRDefault="0010216A" w:rsidP="0010216A">
      <w:pPr>
        <w:rPr>
          <w:u w:val="single"/>
        </w:rPr>
      </w:pPr>
      <w:r w:rsidRPr="0010216A">
        <w:rPr>
          <w:sz w:val="16"/>
        </w:rPr>
        <w:t xml:space="preserve">"At the end of the day, </w:t>
      </w:r>
      <w:r w:rsidRPr="0010216A">
        <w:rPr>
          <w:u w:val="single"/>
        </w:rPr>
        <w:t>we need income so people can spend money</w:t>
      </w:r>
      <w:r w:rsidRPr="0010216A">
        <w:rPr>
          <w:sz w:val="16"/>
        </w:rPr>
        <w:t>," said Sung Won Sohn, economics professor at Cal State University Channel Islands. "</w:t>
      </w:r>
      <w:r w:rsidRPr="0010216A">
        <w:rPr>
          <w:u w:val="single"/>
        </w:rPr>
        <w:t>It is a sign that things are beginning to improve."</w:t>
      </w:r>
    </w:p>
    <w:p w:rsidR="0010216A" w:rsidRPr="0010216A" w:rsidRDefault="0010216A" w:rsidP="0010216A">
      <w:r w:rsidRPr="0010216A">
        <w:rPr>
          <w:u w:val="single"/>
        </w:rPr>
        <w:t>According to the government's monthly job report for February, average hourly earnings have risen by 1.9 percent over the past 12 months</w:t>
      </w:r>
      <w:r w:rsidRPr="0010216A">
        <w:t>.</w:t>
      </w:r>
    </w:p>
    <w:p w:rsidR="0010216A" w:rsidRPr="0010216A" w:rsidRDefault="0010216A" w:rsidP="0010216A">
      <w:pPr>
        <w:rPr>
          <w:u w:val="single"/>
        </w:rPr>
      </w:pP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Crushes the fundamentals of the economy</w:t>
      </w:r>
    </w:p>
    <w:p w:rsidR="0010216A" w:rsidRPr="0010216A" w:rsidRDefault="0010216A" w:rsidP="0010216A">
      <w:pPr>
        <w:rPr>
          <w:sz w:val="16"/>
        </w:rPr>
      </w:pPr>
      <w:r w:rsidRPr="0010216A">
        <w:rPr>
          <w:sz w:val="16"/>
        </w:rPr>
        <w:t xml:space="preserve">Patrick </w:t>
      </w:r>
      <w:r w:rsidRPr="0010216A">
        <w:rPr>
          <w:b/>
        </w:rPr>
        <w:t>Belser</w:t>
      </w:r>
      <w:r w:rsidRPr="0010216A">
        <w:rPr>
          <w:sz w:val="16"/>
        </w:rPr>
        <w:t>, Global Labour University, “Why we should care about wages,” 1/18/</w:t>
      </w:r>
      <w:r w:rsidRPr="0010216A">
        <w:rPr>
          <w:b/>
        </w:rPr>
        <w:t>2010</w:t>
      </w:r>
      <w:r w:rsidRPr="0010216A">
        <w:rPr>
          <w:sz w:val="16"/>
        </w:rPr>
        <w:t>, http://column.global-labour-university.org/2010/01/why-we-should-care-about-wages_3262.html</w:t>
      </w:r>
    </w:p>
    <w:p w:rsidR="0010216A" w:rsidRPr="0010216A" w:rsidRDefault="0010216A" w:rsidP="0010216A"/>
    <w:p w:rsidR="0010216A" w:rsidRPr="0010216A" w:rsidRDefault="0010216A" w:rsidP="0010216A">
      <w:pPr>
        <w:rPr>
          <w:sz w:val="16"/>
        </w:rPr>
      </w:pPr>
      <w:r w:rsidRPr="0010216A">
        <w:rPr>
          <w:sz w:val="16"/>
        </w:rPr>
        <w:t xml:space="preserve">The second reason why we should care is that a </w:t>
      </w:r>
      <w:r w:rsidRPr="0010216A">
        <w:rPr>
          <w:b/>
          <w:highlight w:val="yellow"/>
          <w:u w:val="single"/>
        </w:rPr>
        <w:t>continued deterioration in wages is bad news for the economic recovery</w:t>
      </w:r>
      <w:r w:rsidRPr="0010216A">
        <w:rPr>
          <w:u w:val="single"/>
        </w:rPr>
        <w:t>.</w:t>
      </w:r>
      <w:r w:rsidRPr="0010216A">
        <w:rPr>
          <w:sz w:val="16"/>
        </w:rPr>
        <w:t xml:space="preserve"> </w:t>
      </w:r>
      <w:r w:rsidRPr="0010216A">
        <w:rPr>
          <w:u w:val="single"/>
        </w:rPr>
        <w:t xml:space="preserve">The pace of the recovery depends largely on the extent to which people are able to consume whatever the global economy produces. And </w:t>
      </w:r>
      <w:r w:rsidRPr="0010216A">
        <w:rPr>
          <w:highlight w:val="yellow"/>
          <w:u w:val="single"/>
        </w:rPr>
        <w:t>consumption</w:t>
      </w:r>
      <w:r w:rsidRPr="0010216A">
        <w:rPr>
          <w:u w:val="single"/>
        </w:rPr>
        <w:t xml:space="preserve">, in turn, </w:t>
      </w:r>
      <w:r w:rsidRPr="0010216A">
        <w:rPr>
          <w:highlight w:val="yellow"/>
          <w:u w:val="single"/>
        </w:rPr>
        <w:t>depends on</w:t>
      </w:r>
      <w:r w:rsidRPr="0010216A">
        <w:rPr>
          <w:u w:val="single"/>
        </w:rPr>
        <w:t xml:space="preserve"> the level of </w:t>
      </w:r>
      <w:r w:rsidRPr="0010216A">
        <w:rPr>
          <w:highlight w:val="yellow"/>
          <w:u w:val="single"/>
        </w:rPr>
        <w:t>wages</w:t>
      </w:r>
      <w:r w:rsidRPr="0010216A">
        <w:rPr>
          <w:sz w:val="16"/>
        </w:rPr>
        <w:t xml:space="preserve">. In fact, in some advanced economies, almost 80% of household income comes from wages and salaries. Although GDP figures in the course of 2009 provided indications of a possible economic rebound, </w:t>
      </w:r>
      <w:r w:rsidRPr="0010216A">
        <w:rPr>
          <w:u w:val="single"/>
        </w:rPr>
        <w:t>the trends in real wages observed during the past few quarters raise serious questions about the true extent of a global economic recovery and also highlight the risks of phasing out government rescue packages too early</w:t>
      </w:r>
      <w:r w:rsidRPr="0010216A">
        <w:rPr>
          <w:sz w:val="16"/>
        </w:rPr>
        <w:t xml:space="preserve">. As the experience of Japan during the past decade has cruelly shown, </w:t>
      </w:r>
      <w:r w:rsidRPr="0010216A">
        <w:rPr>
          <w:highlight w:val="yellow"/>
          <w:u w:val="single"/>
        </w:rPr>
        <w:t xml:space="preserve">wage deflation deprives national economies of much needed demand and can result in </w:t>
      </w:r>
      <w:r w:rsidRPr="0010216A">
        <w:rPr>
          <w:b/>
          <w:highlight w:val="yellow"/>
          <w:u w:val="single"/>
        </w:rPr>
        <w:t>lengthy periods of economic stagnation</w:t>
      </w:r>
      <w:r w:rsidRPr="0010216A">
        <w:rPr>
          <w:u w:val="single"/>
        </w:rPr>
        <w:t>.</w:t>
      </w:r>
    </w:p>
    <w:p w:rsidR="0010216A" w:rsidRPr="0010216A" w:rsidRDefault="0010216A" w:rsidP="0010216A">
      <w:pPr>
        <w:rPr>
          <w:sz w:val="16"/>
        </w:rPr>
      </w:pPr>
      <w:r w:rsidRPr="0010216A">
        <w:rPr>
          <w:sz w:val="16"/>
        </w:rPr>
        <w:t xml:space="preserve">Finally, we should already be thinking about the post-crisis world. Before the crisis, in the period from 1995-2007, the share of wages in GDP had declined in a majority of countries for which data is available. This may have been due to a combination of weaker trade unions, labour-saving technology, openness to trade and the pressures arising from the financial of markets. Whatever the cause, </w:t>
      </w:r>
      <w:r w:rsidRPr="0010216A">
        <w:rPr>
          <w:highlight w:val="yellow"/>
          <w:u w:val="single"/>
        </w:rPr>
        <w:t>the imbalance between increasing profits and stagnating wages has contributed to the crisis by creating an explosive mixture of high liquidity on financial markets, low rates of interest, and huge household debts</w:t>
      </w:r>
      <w:r w:rsidRPr="0010216A">
        <w:rPr>
          <w:sz w:val="16"/>
        </w:rPr>
        <w:t xml:space="preserve">. A system of bonuses which distorted incentives towards short-term risk provided the additional dynamite. For a more stable future, </w:t>
      </w:r>
      <w:r w:rsidRPr="0010216A">
        <w:rPr>
          <w:u w:val="single"/>
        </w:rPr>
        <w:t>we should identify policies which ensure that productivity growth</w:t>
      </w:r>
      <w:r w:rsidRPr="0010216A">
        <w:rPr>
          <w:sz w:val="16"/>
        </w:rPr>
        <w:t xml:space="preserve"> - when it is back - </w:t>
      </w:r>
      <w:r w:rsidRPr="0010216A">
        <w:rPr>
          <w:u w:val="single"/>
        </w:rPr>
        <w:t xml:space="preserve">translates into adequate increases in wages for a majority, and not just higher bonuses for a few. Only this way can </w:t>
      </w:r>
      <w:proofErr w:type="gramStart"/>
      <w:r w:rsidRPr="0010216A">
        <w:rPr>
          <w:u w:val="single"/>
        </w:rPr>
        <w:t>advanced</w:t>
      </w:r>
      <w:proofErr w:type="gramEnd"/>
      <w:r w:rsidRPr="0010216A">
        <w:rPr>
          <w:u w:val="single"/>
        </w:rPr>
        <w:t xml:space="preserve"> economies achieve more sustainable patterns of consumption and investment</w:t>
      </w:r>
      <w:r w:rsidRPr="0010216A">
        <w:rPr>
          <w:sz w:val="16"/>
        </w:rPr>
        <w:t>.</w:t>
      </w:r>
    </w:p>
    <w:p w:rsidR="0010216A" w:rsidRPr="0010216A" w:rsidRDefault="0010216A" w:rsidP="0010216A">
      <w:pPr>
        <w:keepNext/>
        <w:keepLines/>
        <w:pageBreakBefore/>
        <w:spacing w:before="200"/>
        <w:jc w:val="center"/>
        <w:outlineLvl w:val="2"/>
        <w:rPr>
          <w:rFonts w:eastAsiaTheme="majorEastAsia" w:cstheme="majorBidi"/>
          <w:b/>
          <w:sz w:val="32"/>
          <w:szCs w:val="24"/>
          <w:u w:val="single"/>
        </w:rPr>
      </w:pPr>
      <w:r w:rsidRPr="0010216A">
        <w:rPr>
          <w:rFonts w:eastAsiaTheme="majorEastAsia" w:cstheme="majorBidi"/>
          <w:b/>
          <w:sz w:val="32"/>
          <w:szCs w:val="24"/>
          <w:u w:val="single"/>
        </w:rPr>
        <w:t>2nc wages impact</w:t>
      </w: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Wage deflation causes protectionism, kills global trade.</w:t>
      </w:r>
    </w:p>
    <w:p w:rsidR="0010216A" w:rsidRPr="0010216A" w:rsidRDefault="0010216A" w:rsidP="0010216A">
      <w:pPr>
        <w:rPr>
          <w:sz w:val="16"/>
          <w:szCs w:val="20"/>
        </w:rPr>
      </w:pPr>
      <w:r w:rsidRPr="0010216A">
        <w:rPr>
          <w:b/>
        </w:rPr>
        <w:t>Bloomberg, 09</w:t>
      </w:r>
      <w:r w:rsidRPr="0010216A">
        <w:rPr>
          <w:sz w:val="16"/>
        </w:rPr>
        <w:t xml:space="preserve"> </w:t>
      </w:r>
      <w:r w:rsidRPr="0010216A">
        <w:rPr>
          <w:sz w:val="16"/>
          <w:szCs w:val="20"/>
        </w:rPr>
        <w:t xml:space="preserve">(Patrick Rial, U.S. Debt Crisis May Cause ‘Fall of Rome’ Scenario, Duncan Says, Richard Duncan, </w:t>
      </w:r>
      <w:r w:rsidRPr="0010216A">
        <w:rPr>
          <w:color w:val="000000"/>
          <w:sz w:val="16"/>
          <w:szCs w:val="23"/>
        </w:rPr>
        <w:t>author of “</w:t>
      </w:r>
      <w:hyperlink r:id="rId63" w:tgtFrame="_blank" w:history="1">
        <w:r w:rsidRPr="0010216A">
          <w:rPr>
            <w:color w:val="0033CC"/>
            <w:sz w:val="16"/>
            <w:szCs w:val="23"/>
            <w:bdr w:val="none" w:sz="0" w:space="0" w:color="auto" w:frame="1"/>
          </w:rPr>
          <w:t>The Dollar Crisis</w:t>
        </w:r>
      </w:hyperlink>
      <w:r w:rsidRPr="0010216A">
        <w:rPr>
          <w:color w:val="000000"/>
          <w:sz w:val="16"/>
          <w:szCs w:val="23"/>
        </w:rPr>
        <w:t>.”</w:t>
      </w:r>
      <w:r w:rsidRPr="0010216A">
        <w:rPr>
          <w:sz w:val="16"/>
          <w:szCs w:val="20"/>
        </w:rPr>
        <w:t xml:space="preserve"> </w:t>
      </w:r>
      <w:hyperlink r:id="rId64" w:history="1">
        <w:r w:rsidRPr="0010216A">
          <w:rPr>
            <w:sz w:val="16"/>
            <w:szCs w:val="20"/>
          </w:rPr>
          <w:t>http://www.bloomberg.com/apps/news?pid=newsarchive&amp;sid=aJ6jnKWHrQgI</w:t>
        </w:r>
      </w:hyperlink>
      <w:r w:rsidRPr="0010216A">
        <w:rPr>
          <w:sz w:val="16"/>
          <w:szCs w:val="20"/>
        </w:rPr>
        <w:t>)</w:t>
      </w:r>
    </w:p>
    <w:p w:rsidR="0010216A" w:rsidRPr="0010216A" w:rsidRDefault="0010216A" w:rsidP="0010216A">
      <w:pPr>
        <w:rPr>
          <w:sz w:val="20"/>
          <w:szCs w:val="20"/>
        </w:rPr>
      </w:pPr>
    </w:p>
    <w:p w:rsidR="0010216A" w:rsidRPr="0010216A" w:rsidRDefault="0010216A" w:rsidP="0010216A">
      <w:pPr>
        <w:rPr>
          <w:sz w:val="20"/>
          <w:szCs w:val="20"/>
        </w:rPr>
      </w:pPr>
      <w:r w:rsidRPr="0010216A">
        <w:rPr>
          <w:sz w:val="20"/>
          <w:szCs w:val="20"/>
        </w:rPr>
        <w:t xml:space="preserve">U.S. workers are now likely to face </w:t>
      </w:r>
      <w:r w:rsidRPr="0010216A">
        <w:rPr>
          <w:highlight w:val="yellow"/>
          <w:u w:val="single"/>
        </w:rPr>
        <w:t>declining wages</w:t>
      </w:r>
      <w:r w:rsidRPr="0010216A">
        <w:rPr>
          <w:sz w:val="20"/>
          <w:szCs w:val="20"/>
          <w:highlight w:val="yellow"/>
        </w:rPr>
        <w:t xml:space="preserve"> </w:t>
      </w:r>
      <w:r w:rsidRPr="0010216A">
        <w:rPr>
          <w:sz w:val="20"/>
          <w:szCs w:val="20"/>
        </w:rPr>
        <w:t xml:space="preserve">and that </w:t>
      </w:r>
      <w:r w:rsidRPr="0010216A">
        <w:rPr>
          <w:highlight w:val="yellow"/>
          <w:u w:val="single"/>
        </w:rPr>
        <w:t xml:space="preserve">may create a political backlash against free-trade </w:t>
      </w:r>
      <w:r w:rsidRPr="0010216A">
        <w:rPr>
          <w:u w:val="single"/>
        </w:rPr>
        <w:t>policies</w:t>
      </w:r>
      <w:r w:rsidRPr="0010216A">
        <w:rPr>
          <w:sz w:val="20"/>
          <w:szCs w:val="20"/>
        </w:rPr>
        <w:t>, he said. The nation’s</w:t>
      </w:r>
      <w:r w:rsidRPr="0010216A">
        <w:rPr>
          <w:color w:val="000000"/>
          <w:sz w:val="20"/>
          <w:szCs w:val="20"/>
        </w:rPr>
        <w:t> </w:t>
      </w:r>
      <w:hyperlink r:id="rId65" w:history="1">
        <w:r w:rsidRPr="0010216A">
          <w:rPr>
            <w:color w:val="0033CC"/>
            <w:sz w:val="20"/>
            <w:szCs w:val="20"/>
            <w:bdr w:val="none" w:sz="0" w:space="0" w:color="auto" w:frame="1"/>
          </w:rPr>
          <w:t>jobless rate</w:t>
        </w:r>
      </w:hyperlink>
      <w:r w:rsidRPr="0010216A">
        <w:rPr>
          <w:color w:val="000000"/>
          <w:sz w:val="20"/>
          <w:szCs w:val="20"/>
        </w:rPr>
        <w:t> </w:t>
      </w:r>
      <w:r w:rsidRPr="0010216A">
        <w:rPr>
          <w:sz w:val="20"/>
          <w:szCs w:val="20"/>
        </w:rPr>
        <w:t>jumped to a 26-year high of 9.7 percent in August, while wages logged a 2.6 percent increase from the previous year.</w:t>
      </w:r>
    </w:p>
    <w:p w:rsidR="0010216A" w:rsidRPr="0010216A" w:rsidRDefault="0010216A" w:rsidP="0010216A">
      <w:pPr>
        <w:rPr>
          <w:sz w:val="20"/>
          <w:szCs w:val="20"/>
        </w:rPr>
      </w:pPr>
      <w:r w:rsidRPr="0010216A">
        <w:rPr>
          <w:u w:val="single"/>
        </w:rPr>
        <w:t>“As unemployment remains above 10 percent well into the foreseeable future</w:t>
      </w:r>
      <w:r w:rsidRPr="0010216A">
        <w:rPr>
          <w:highlight w:val="yellow"/>
          <w:u w:val="single"/>
        </w:rPr>
        <w:t>, it won’t be long before Americans start voting for protectionism</w:t>
      </w:r>
      <w:r w:rsidRPr="0010216A">
        <w:rPr>
          <w:sz w:val="20"/>
          <w:szCs w:val="20"/>
        </w:rPr>
        <w:t>,” Duncan said. “</w:t>
      </w:r>
      <w:r w:rsidRPr="0010216A">
        <w:rPr>
          <w:u w:val="single"/>
        </w:rPr>
        <w:t xml:space="preserve">That’s going to be bad because </w:t>
      </w:r>
      <w:r w:rsidRPr="0010216A">
        <w:rPr>
          <w:highlight w:val="yellow"/>
          <w:u w:val="single"/>
        </w:rPr>
        <w:t xml:space="preserve">protectionism will mean world trade will diminish </w:t>
      </w:r>
      <w:r w:rsidRPr="0010216A">
        <w:rPr>
          <w:u w:val="single"/>
        </w:rPr>
        <w:t>and will overall reduce global prosperity.”</w:t>
      </w:r>
    </w:p>
    <w:p w:rsidR="0010216A" w:rsidRPr="0010216A" w:rsidRDefault="0010216A" w:rsidP="0010216A"/>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Global nuclear war</w:t>
      </w:r>
    </w:p>
    <w:p w:rsidR="0010216A" w:rsidRPr="0010216A" w:rsidRDefault="0010216A" w:rsidP="0010216A">
      <w:pPr>
        <w:rPr>
          <w:sz w:val="16"/>
          <w:szCs w:val="20"/>
        </w:rPr>
      </w:pPr>
      <w:r w:rsidRPr="0010216A">
        <w:rPr>
          <w:b/>
        </w:rPr>
        <w:t>Copley News Service</w:t>
      </w:r>
      <w:r w:rsidRPr="0010216A">
        <w:rPr>
          <w:sz w:val="16"/>
          <w:szCs w:val="20"/>
        </w:rPr>
        <w:t>, December 1,</w:t>
      </w:r>
      <w:r w:rsidRPr="0010216A">
        <w:rPr>
          <w:sz w:val="16"/>
        </w:rPr>
        <w:t xml:space="preserve"> </w:t>
      </w:r>
      <w:r w:rsidRPr="0010216A">
        <w:rPr>
          <w:b/>
        </w:rPr>
        <w:t>1999</w:t>
      </w:r>
      <w:r w:rsidRPr="0010216A">
        <w:rPr>
          <w:sz w:val="16"/>
          <w:szCs w:val="20"/>
        </w:rPr>
        <w:t>, “Commentary”</w:t>
      </w:r>
    </w:p>
    <w:p w:rsidR="0010216A" w:rsidRPr="0010216A" w:rsidRDefault="0010216A" w:rsidP="0010216A">
      <w:pPr>
        <w:rPr>
          <w:sz w:val="16"/>
        </w:rPr>
      </w:pPr>
    </w:p>
    <w:p w:rsidR="0010216A" w:rsidRPr="0010216A" w:rsidRDefault="0010216A" w:rsidP="0010216A">
      <w:pPr>
        <w:rPr>
          <w:sz w:val="16"/>
          <w:szCs w:val="20"/>
        </w:rPr>
      </w:pPr>
      <w:r w:rsidRPr="0010216A">
        <w:rPr>
          <w:sz w:val="16"/>
          <w:szCs w:val="12"/>
        </w:rPr>
        <w:t>For decades, many children in America and other countries went to bed fearing annihilation by nuclear war. The specter of nuclear winter freezing the life out of planet Earth seemed very real. Activists protesting the World Trade Organization's meeting in Seattle apparently have forgotten that threat. The truth is that</w:t>
      </w:r>
      <w:r w:rsidRPr="0010216A">
        <w:rPr>
          <w:sz w:val="16"/>
          <w:szCs w:val="20"/>
        </w:rPr>
        <w:t xml:space="preserve"> </w:t>
      </w:r>
      <w:r w:rsidRPr="0010216A">
        <w:rPr>
          <w:szCs w:val="20"/>
          <w:highlight w:val="yellow"/>
          <w:u w:val="single"/>
        </w:rPr>
        <w:t xml:space="preserve">nations join together in </w:t>
      </w:r>
      <w:r w:rsidRPr="0010216A">
        <w:rPr>
          <w:szCs w:val="20"/>
          <w:u w:val="single"/>
        </w:rPr>
        <w:t xml:space="preserve">groups like </w:t>
      </w:r>
      <w:r w:rsidRPr="0010216A">
        <w:rPr>
          <w:szCs w:val="20"/>
          <w:highlight w:val="yellow"/>
          <w:u w:val="single"/>
        </w:rPr>
        <w:t xml:space="preserve">the WTO </w:t>
      </w:r>
      <w:r w:rsidRPr="0010216A">
        <w:rPr>
          <w:szCs w:val="20"/>
          <w:u w:val="single"/>
        </w:rPr>
        <w:t xml:space="preserve">not just to further their own prosperity, but also </w:t>
      </w:r>
      <w:r w:rsidRPr="0010216A">
        <w:rPr>
          <w:szCs w:val="20"/>
          <w:highlight w:val="yellow"/>
          <w:u w:val="single"/>
        </w:rPr>
        <w:t>to forestall conflict with other nations</w:t>
      </w:r>
      <w:r w:rsidRPr="0010216A">
        <w:rPr>
          <w:szCs w:val="20"/>
          <w:u w:val="single"/>
        </w:rPr>
        <w:t>.</w:t>
      </w:r>
      <w:r w:rsidRPr="0010216A">
        <w:rPr>
          <w:sz w:val="16"/>
          <w:szCs w:val="20"/>
        </w:rPr>
        <w:t xml:space="preserve"> In a way, </w:t>
      </w:r>
      <w:r w:rsidRPr="0010216A">
        <w:rPr>
          <w:szCs w:val="20"/>
          <w:highlight w:val="yellow"/>
          <w:u w:val="single"/>
        </w:rPr>
        <w:t xml:space="preserve">our planet has traded in the threat of a worldwide nuclear war for </w:t>
      </w:r>
      <w:r w:rsidRPr="0010216A">
        <w:rPr>
          <w:szCs w:val="20"/>
          <w:u w:val="single"/>
        </w:rPr>
        <w:t xml:space="preserve">the benefit of </w:t>
      </w:r>
      <w:r w:rsidRPr="0010216A">
        <w:rPr>
          <w:szCs w:val="20"/>
          <w:highlight w:val="yellow"/>
          <w:u w:val="single"/>
        </w:rPr>
        <w:t>cooperative global economics</w:t>
      </w:r>
      <w:r w:rsidRPr="0010216A">
        <w:rPr>
          <w:sz w:val="16"/>
          <w:szCs w:val="20"/>
        </w:rPr>
        <w:t xml:space="preserve">. </w:t>
      </w:r>
      <w:r w:rsidRPr="0010216A">
        <w:rPr>
          <w:sz w:val="16"/>
          <w:szCs w:val="12"/>
        </w:rPr>
        <w:t>Some Seattle protesters clearly fancy themselves to be in the mold of nuclear disarmament or anti-Vietnam War protesters of decades past. But they're not. They're special-interest activists, whether the cause is environmental, labor or paranoia about global government. 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nations sitting down peacefully to discuss economic issues that in the past might have been settled by bullets and bombs.</w:t>
      </w:r>
      <w:r w:rsidRPr="0010216A">
        <w:rPr>
          <w:sz w:val="16"/>
          <w:szCs w:val="20"/>
        </w:rPr>
        <w:t xml:space="preserve"> </w:t>
      </w:r>
      <w:r w:rsidRPr="0010216A">
        <w:rPr>
          <w:szCs w:val="20"/>
          <w:highlight w:val="yellow"/>
          <w:u w:val="single"/>
        </w:rPr>
        <w:t xml:space="preserve">As long as nations are trading peacefully, </w:t>
      </w:r>
      <w:r w:rsidRPr="0010216A">
        <w:rPr>
          <w:szCs w:val="20"/>
          <w:u w:val="single"/>
        </w:rPr>
        <w:t>and their economies are built on exports to other countries,</w:t>
      </w:r>
      <w:r w:rsidRPr="0010216A">
        <w:rPr>
          <w:szCs w:val="20"/>
          <w:highlight w:val="yellow"/>
          <w:u w:val="single"/>
        </w:rPr>
        <w:t xml:space="preserve"> they have a major disincentive to wage war</w:t>
      </w:r>
      <w:r w:rsidRPr="0010216A">
        <w:rPr>
          <w:szCs w:val="20"/>
          <w:u w:val="single"/>
        </w:rPr>
        <w:t>.</w:t>
      </w:r>
      <w:r w:rsidRPr="0010216A">
        <w:rPr>
          <w:sz w:val="16"/>
          <w:szCs w:val="20"/>
        </w:rPr>
        <w:t xml:space="preserve"> </w:t>
      </w:r>
      <w:r w:rsidRPr="0010216A">
        <w:rPr>
          <w:sz w:val="16"/>
          <w:szCs w:val="12"/>
        </w:rPr>
        <w:t>That's why bringing China, a budding superpower, into the WTO is so important. As exports to the United States and the rest of the world feed Chinese prosperity, and that prosperity increases demand for the goods we produce, the threat of hostility diminishes. Many anti-trade protesters in Seattle claim that only multinational corporations benefit from global trade, and that it's the everyday wage earners who get hurt. That's just plain wrong. First of all, it's not the military-industrial complex benefiting. It's U.S. companies that make high-tech goods. And those companies provide a growing number of jobs for Americans. In San Diego, many people have good jobs at Qualcomm, Solar Turbines and other companies for whom overseas markets are essential. In Seattle, many of the 100,000 people who work at Boeing would lose their livelihoods without world trade.</w:t>
      </w:r>
      <w:r w:rsidRPr="0010216A">
        <w:rPr>
          <w:sz w:val="16"/>
          <w:szCs w:val="20"/>
        </w:rPr>
        <w:t xml:space="preserve"> </w:t>
      </w:r>
      <w:r w:rsidRPr="0010216A">
        <w:rPr>
          <w:szCs w:val="20"/>
          <w:u w:val="single"/>
        </w:rPr>
        <w:t>Foreign trade</w:t>
      </w:r>
      <w:r w:rsidRPr="0010216A">
        <w:rPr>
          <w:sz w:val="16"/>
          <w:szCs w:val="20"/>
        </w:rPr>
        <w:t xml:space="preserve"> today </w:t>
      </w:r>
      <w:r w:rsidRPr="0010216A">
        <w:rPr>
          <w:szCs w:val="20"/>
          <w:u w:val="single"/>
        </w:rPr>
        <w:t>accounts for 30 percent of our gross domestic product.</w:t>
      </w:r>
      <w:r w:rsidRPr="0010216A">
        <w:rPr>
          <w:sz w:val="16"/>
          <w:szCs w:val="20"/>
        </w:rPr>
        <w:t xml:space="preserve"> That's a lot of jobs for everyday workers. </w:t>
      </w:r>
      <w:r w:rsidRPr="0010216A">
        <w:rPr>
          <w:szCs w:val="20"/>
          <w:highlight w:val="yellow"/>
          <w:u w:val="single"/>
        </w:rPr>
        <w:t xml:space="preserve">Growing global prosperity has helped counter </w:t>
      </w:r>
      <w:r w:rsidRPr="0010216A">
        <w:rPr>
          <w:szCs w:val="20"/>
          <w:u w:val="single"/>
        </w:rPr>
        <w:t xml:space="preserve">the specter of </w:t>
      </w:r>
      <w:r w:rsidRPr="0010216A">
        <w:rPr>
          <w:szCs w:val="20"/>
          <w:highlight w:val="yellow"/>
          <w:u w:val="single"/>
        </w:rPr>
        <w:t>nuclear winter.</w:t>
      </w:r>
      <w:r w:rsidRPr="0010216A">
        <w:rPr>
          <w:szCs w:val="20"/>
          <w:u w:val="single"/>
        </w:rPr>
        <w:t xml:space="preserve"> Nations of the world are learning to live and work together</w:t>
      </w:r>
      <w:r w:rsidRPr="0010216A">
        <w:rPr>
          <w:sz w:val="16"/>
          <w:szCs w:val="20"/>
        </w:rPr>
        <w:t xml:space="preserve">, </w:t>
      </w:r>
      <w:r w:rsidRPr="0010216A">
        <w:rPr>
          <w:sz w:val="16"/>
          <w:szCs w:val="12"/>
        </w:rPr>
        <w:t>like the singers of anti-war songs once imagined. Those who care about world peace shouldn't be protesting world trade. They should be celebrating it</w:t>
      </w:r>
      <w:r w:rsidRPr="0010216A">
        <w:rPr>
          <w:sz w:val="16"/>
          <w:szCs w:val="20"/>
        </w:rPr>
        <w:t>.</w:t>
      </w:r>
    </w:p>
    <w:p w:rsidR="0010216A" w:rsidRPr="0010216A" w:rsidRDefault="0010216A" w:rsidP="0010216A">
      <w:pPr>
        <w:rPr>
          <w:u w:val="single"/>
        </w:rPr>
      </w:pPr>
    </w:p>
    <w:p w:rsidR="0010216A" w:rsidRPr="0010216A" w:rsidRDefault="0010216A" w:rsidP="0010216A">
      <w:pPr>
        <w:keepNext/>
        <w:keepLines/>
        <w:spacing w:before="200"/>
        <w:outlineLvl w:val="3"/>
        <w:rPr>
          <w:rFonts w:eastAsiaTheme="majorEastAsia" w:cstheme="majorBidi"/>
          <w:b/>
          <w:iCs/>
        </w:rPr>
      </w:pPr>
      <w:r w:rsidRPr="0010216A">
        <w:rPr>
          <w:rFonts w:eastAsiaTheme="majorEastAsia" w:cstheme="majorBidi"/>
          <w:b/>
          <w:iCs/>
        </w:rPr>
        <w:t>wealthy Americans are uniquely key.</w:t>
      </w:r>
    </w:p>
    <w:p w:rsidR="0010216A" w:rsidRPr="0010216A" w:rsidRDefault="0010216A" w:rsidP="0010216A">
      <w:pPr>
        <w:rPr>
          <w:sz w:val="16"/>
        </w:rPr>
      </w:pPr>
      <w:r w:rsidRPr="0010216A">
        <w:rPr>
          <w:sz w:val="16"/>
        </w:rPr>
        <w:t xml:space="preserve">Ylan Q. </w:t>
      </w:r>
      <w:r w:rsidRPr="0010216A">
        <w:rPr>
          <w:b/>
        </w:rPr>
        <w:t>Mui</w:t>
      </w:r>
      <w:r w:rsidRPr="0010216A">
        <w:rPr>
          <w:sz w:val="16"/>
        </w:rPr>
        <w:t>, Washington Post, “Waiting for Deep Pockets to Open,” 9/9/</w:t>
      </w:r>
      <w:r w:rsidRPr="0010216A">
        <w:rPr>
          <w:b/>
        </w:rPr>
        <w:t>2009</w:t>
      </w:r>
      <w:r w:rsidRPr="0010216A">
        <w:rPr>
          <w:sz w:val="16"/>
        </w:rPr>
        <w:t>, http://www.washingtonpost.com/wp-dyn/content/article/2009/09/08/AR2009090803519.html?nav=rss_business</w:t>
      </w:r>
    </w:p>
    <w:p w:rsidR="0010216A" w:rsidRPr="0010216A" w:rsidRDefault="0010216A" w:rsidP="0010216A">
      <w:pPr>
        <w:rPr>
          <w:sz w:val="16"/>
        </w:rPr>
      </w:pPr>
    </w:p>
    <w:p w:rsidR="0010216A" w:rsidRPr="0010216A" w:rsidRDefault="0010216A" w:rsidP="0010216A">
      <w:pPr>
        <w:rPr>
          <w:sz w:val="16"/>
        </w:rPr>
      </w:pPr>
      <w:r w:rsidRPr="0010216A">
        <w:rPr>
          <w:sz w:val="16"/>
        </w:rPr>
        <w:t xml:space="preserve">In this new era of frugality, </w:t>
      </w:r>
      <w:r w:rsidRPr="0010216A">
        <w:rPr>
          <w:b/>
          <w:highlight w:val="yellow"/>
          <w:u w:val="single"/>
        </w:rPr>
        <w:t>well-to-do shoppers</w:t>
      </w:r>
      <w:r w:rsidRPr="0010216A">
        <w:rPr>
          <w:sz w:val="16"/>
          <w:highlight w:val="yellow"/>
        </w:rPr>
        <w:t xml:space="preserve"> </w:t>
      </w:r>
      <w:r w:rsidRPr="0010216A">
        <w:rPr>
          <w:sz w:val="16"/>
        </w:rPr>
        <w:t xml:space="preserve">have gone into hiding and stowed away their splashy logos. But they may </w:t>
      </w:r>
      <w:r w:rsidRPr="0010216A">
        <w:rPr>
          <w:b/>
          <w:highlight w:val="yellow"/>
          <w:u w:val="single"/>
        </w:rPr>
        <w:t>hold the key to a consumer recovery</w:t>
      </w:r>
      <w:r w:rsidRPr="0010216A">
        <w:rPr>
          <w:sz w:val="16"/>
        </w:rPr>
        <w:t>.</w:t>
      </w:r>
    </w:p>
    <w:p w:rsidR="0010216A" w:rsidRPr="0010216A" w:rsidRDefault="0010216A" w:rsidP="0010216A">
      <w:pPr>
        <w:rPr>
          <w:sz w:val="16"/>
        </w:rPr>
      </w:pPr>
      <w:r w:rsidRPr="0010216A">
        <w:rPr>
          <w:highlight w:val="yellow"/>
          <w:u w:val="single"/>
        </w:rPr>
        <w:t xml:space="preserve">Affluent shoppers are the most important segment of consumer spending, which in turn drives the national economy. The top 20 percent of the nation's households </w:t>
      </w:r>
      <w:r w:rsidRPr="0010216A">
        <w:rPr>
          <w:u w:val="single"/>
        </w:rPr>
        <w:t xml:space="preserve">-- with income of at least $150,000 -- </w:t>
      </w:r>
      <w:r w:rsidRPr="0010216A">
        <w:rPr>
          <w:highlight w:val="yellow"/>
          <w:u w:val="single"/>
        </w:rPr>
        <w:t>account for 40 percent of all spending</w:t>
      </w:r>
      <w:r w:rsidRPr="0010216A">
        <w:rPr>
          <w:u w:val="single"/>
        </w:rPr>
        <w:t>, according to government data. That makes them a crucial spoke to any turnaround</w:t>
      </w:r>
      <w:r w:rsidRPr="0010216A">
        <w:rPr>
          <w:sz w:val="16"/>
        </w:rPr>
        <w:t>.</w:t>
      </w:r>
    </w:p>
    <w:p w:rsidR="0010216A" w:rsidRPr="0010216A" w:rsidRDefault="0010216A" w:rsidP="0010216A">
      <w:pPr>
        <w:rPr>
          <w:sz w:val="16"/>
        </w:rPr>
      </w:pPr>
      <w:r w:rsidRPr="0010216A">
        <w:rPr>
          <w:sz w:val="16"/>
        </w:rPr>
        <w:t>"</w:t>
      </w:r>
      <w:r w:rsidRPr="0010216A">
        <w:rPr>
          <w:b/>
          <w:highlight w:val="yellow"/>
          <w:u w:val="single"/>
        </w:rPr>
        <w:t>Unless these people turn up, a lot of companies won't turn up</w:t>
      </w:r>
      <w:r w:rsidRPr="0010216A">
        <w:rPr>
          <w:sz w:val="16"/>
        </w:rPr>
        <w:t>," said Milton Pedraza, founder of the Luxury Institute, a consulting firm. "</w:t>
      </w:r>
      <w:r w:rsidRPr="0010216A">
        <w:rPr>
          <w:u w:val="single"/>
        </w:rPr>
        <w:t>When they are not spending, it definitely impacts all of us in a negative way.</w:t>
      </w:r>
      <w:r w:rsidRPr="0010216A">
        <w:rPr>
          <w:sz w:val="16"/>
        </w:rPr>
        <w:t>"</w:t>
      </w:r>
    </w:p>
    <w:p w:rsidR="0010216A" w:rsidRPr="0010216A" w:rsidRDefault="0010216A" w:rsidP="0010216A"/>
    <w:p w:rsidR="0010216A" w:rsidRPr="0010216A" w:rsidRDefault="0010216A" w:rsidP="0010216A"/>
    <w:p w:rsidR="0010216A" w:rsidRPr="0010216A" w:rsidRDefault="0010216A" w:rsidP="0010216A"/>
    <w:p w:rsidR="0010216A" w:rsidRDefault="0010216A" w:rsidP="0010216A">
      <w:pPr>
        <w:pStyle w:val="Heading2"/>
      </w:pPr>
      <w:r>
        <w:t>Readiness</w:t>
      </w:r>
    </w:p>
    <w:p w:rsidR="0010216A" w:rsidRDefault="0010216A" w:rsidP="0010216A"/>
    <w:p w:rsidR="0010216A" w:rsidRDefault="0010216A" w:rsidP="0010216A">
      <w:pPr>
        <w:pStyle w:val="Heading3"/>
      </w:pPr>
      <w:r>
        <w:t xml:space="preserve">1NC </w:t>
      </w:r>
      <w:r w:rsidR="008C786D">
        <w:t>UQ</w:t>
      </w:r>
    </w:p>
    <w:p w:rsidR="0010216A" w:rsidRDefault="0010216A" w:rsidP="0010216A">
      <w:pPr>
        <w:pStyle w:val="Heading4"/>
      </w:pPr>
      <w:r>
        <w:t xml:space="preserve">No military readiness crisis---peak spending levels, additional funding mechanisms, and unmatched force projections---their evidence relies upon manipulated statistics </w:t>
      </w:r>
    </w:p>
    <w:p w:rsidR="0010216A" w:rsidRPr="00427878" w:rsidRDefault="0010216A" w:rsidP="0010216A">
      <w:r>
        <w:rPr>
          <w:rStyle w:val="Style13ptBold"/>
        </w:rPr>
        <w:t>Adams 18</w:t>
      </w:r>
      <w:r w:rsidRPr="00427878">
        <w:t>—Professor of international relations at American University's School of International Service and is a distinguished fellow at the Stimson Center, from 1993 to 1997, he was the senior White House budget official for national security [Gordon, 2/15/2018,</w:t>
      </w:r>
      <w:r>
        <w:t xml:space="preserve"> “The Military’s ‘Readiness’ Scam Worked Again”</w:t>
      </w:r>
      <w:r w:rsidRPr="00427878">
        <w:t xml:space="preserve"> Foreign Policy, </w:t>
      </w:r>
      <w:hyperlink r:id="rId66" w:history="1">
        <w:r w:rsidRPr="00427878">
          <w:rPr>
            <w:rStyle w:val="Hyperlink"/>
          </w:rPr>
          <w:t>http://foreignpolicy.com/2018/02/15/the-militarys-readiness-scam-worked-again/</w:t>
        </w:r>
      </w:hyperlink>
      <w:r w:rsidRPr="00427878">
        <w:t>] AMarb</w:t>
      </w:r>
    </w:p>
    <w:p w:rsidR="0010216A" w:rsidRPr="00427878" w:rsidRDefault="0010216A" w:rsidP="0010216A">
      <w:pPr>
        <w:rPr>
          <w:sz w:val="16"/>
        </w:rPr>
      </w:pPr>
      <w:r w:rsidRPr="00427878">
        <w:rPr>
          <w:sz w:val="16"/>
        </w:rPr>
        <w:t xml:space="preserve">For the next two years, at least, the </w:t>
      </w:r>
      <w:r w:rsidRPr="00427878">
        <w:rPr>
          <w:rStyle w:val="StyleUnderline"/>
        </w:rPr>
        <w:t>American public should be spared the U.S. Defense Department’s wailing about “readiness.”</w:t>
      </w:r>
      <w:r w:rsidRPr="00427878">
        <w:rPr>
          <w:sz w:val="16"/>
        </w:rPr>
        <w:t xml:space="preserve"> After seven years of teeth-gnashing and garment-rending, the </w:t>
      </w:r>
      <w:r w:rsidRPr="00427878">
        <w:rPr>
          <w:rStyle w:val="StyleUnderline"/>
        </w:rPr>
        <w:t xml:space="preserve">military is finally getting what it wants: </w:t>
      </w:r>
      <w:r w:rsidRPr="00427878">
        <w:rPr>
          <w:rStyle w:val="Emphasis"/>
        </w:rPr>
        <w:t>more money than ever</w:t>
      </w:r>
      <w:r w:rsidRPr="00427878">
        <w:rPr>
          <w:rStyle w:val="StyleUnderline"/>
        </w:rPr>
        <w:t>.</w:t>
      </w:r>
      <w:r>
        <w:rPr>
          <w:rStyle w:val="StyleUnderline"/>
        </w:rPr>
        <w:t xml:space="preserve"> </w:t>
      </w:r>
      <w:r w:rsidRPr="00427878">
        <w:rPr>
          <w:sz w:val="16"/>
        </w:rPr>
        <w:t xml:space="preserve">The Donald </w:t>
      </w:r>
      <w:r w:rsidRPr="00427878">
        <w:rPr>
          <w:rStyle w:val="StyleUnderline"/>
          <w:highlight w:val="yellow"/>
        </w:rPr>
        <w:t>Trump</w:t>
      </w:r>
      <w:r w:rsidRPr="00427878">
        <w:rPr>
          <w:sz w:val="16"/>
        </w:rPr>
        <w:t xml:space="preserve"> administration</w:t>
      </w:r>
      <w:r w:rsidRPr="00427878">
        <w:rPr>
          <w:rStyle w:val="StyleUnderline"/>
          <w:highlight w:val="yellow"/>
        </w:rPr>
        <w:t>’s defense budget</w:t>
      </w:r>
      <w:r w:rsidRPr="00427878">
        <w:rPr>
          <w:rStyle w:val="StyleUnderline"/>
        </w:rPr>
        <w:t xml:space="preserve"> request for fiscal year 2019 </w:t>
      </w:r>
      <w:r w:rsidRPr="00427878">
        <w:rPr>
          <w:rStyle w:val="StyleUnderline"/>
          <w:highlight w:val="yellow"/>
        </w:rPr>
        <w:t>is out</w:t>
      </w:r>
      <w:r w:rsidRPr="00427878">
        <w:rPr>
          <w:sz w:val="16"/>
        </w:rPr>
        <w:t xml:space="preserve">, less than a week after Congress cut an overall deal on spending levels for 2018 and 2019. Unlike the domestic spending part of the administration’s budget request, the </w:t>
      </w:r>
      <w:r w:rsidRPr="00427878">
        <w:rPr>
          <w:rStyle w:val="StyleUnderline"/>
        </w:rPr>
        <w:t>defense numbers aren’t dead on arrival</w:t>
      </w:r>
      <w:r w:rsidRPr="00427878">
        <w:rPr>
          <w:sz w:val="16"/>
        </w:rPr>
        <w:t xml:space="preserve"> — in fact, the </w:t>
      </w:r>
      <w:r w:rsidRPr="00427878">
        <w:rPr>
          <w:rStyle w:val="Emphasis"/>
          <w:highlight w:val="yellow"/>
        </w:rPr>
        <w:t>military can count on getting every cent</w:t>
      </w:r>
      <w:r w:rsidRPr="00427878">
        <w:rPr>
          <w:rStyle w:val="StyleUnderline"/>
          <w:highlight w:val="yellow"/>
        </w:rPr>
        <w:t>.</w:t>
      </w:r>
      <w:r w:rsidRPr="00427878">
        <w:rPr>
          <w:sz w:val="16"/>
        </w:rPr>
        <w:t xml:space="preserve"> The </w:t>
      </w:r>
      <w:r w:rsidRPr="00427878">
        <w:rPr>
          <w:rStyle w:val="StyleUnderline"/>
        </w:rPr>
        <w:t xml:space="preserve">congressional </w:t>
      </w:r>
      <w:r w:rsidRPr="00427878">
        <w:rPr>
          <w:rStyle w:val="StyleUnderline"/>
          <w:highlight w:val="yellow"/>
        </w:rPr>
        <w:t xml:space="preserve">deal set </w:t>
      </w:r>
      <w:r w:rsidRPr="00427878">
        <w:rPr>
          <w:rStyle w:val="Emphasis"/>
          <w:highlight w:val="yellow"/>
        </w:rPr>
        <w:t>new levels for defense</w:t>
      </w:r>
      <w:r w:rsidRPr="00427878">
        <w:rPr>
          <w:rStyle w:val="StyleUnderline"/>
          <w:highlight w:val="yellow"/>
        </w:rPr>
        <w:t>, agreeing to</w:t>
      </w:r>
      <w:r w:rsidRPr="00427878">
        <w:rPr>
          <w:rStyle w:val="StyleUnderline"/>
        </w:rPr>
        <w:t xml:space="preserve"> $700 billion for national defense in 2018 and </w:t>
      </w:r>
      <w:r w:rsidRPr="00427878">
        <w:rPr>
          <w:rStyle w:val="StyleUnderline"/>
          <w:highlight w:val="yellow"/>
        </w:rPr>
        <w:t>$716 billion in 2019.</w:t>
      </w:r>
      <w:r w:rsidRPr="00427878">
        <w:rPr>
          <w:rStyle w:val="StyleUnderline"/>
        </w:rPr>
        <w:t xml:space="preserve"> That’s</w:t>
      </w:r>
      <w:r w:rsidRPr="00427878">
        <w:rPr>
          <w:sz w:val="16"/>
        </w:rPr>
        <w:t xml:space="preserve"> nearly </w:t>
      </w:r>
      <w:r w:rsidRPr="00427878">
        <w:rPr>
          <w:rStyle w:val="StyleUnderline"/>
        </w:rPr>
        <w:t>$165 billion more than the military had anticipated prior to this year.</w:t>
      </w:r>
      <w:r w:rsidRPr="00427878">
        <w:rPr>
          <w:sz w:val="16"/>
        </w:rPr>
        <w:t xml:space="preserve"> The </w:t>
      </w:r>
      <w:r w:rsidRPr="00427878">
        <w:rPr>
          <w:rStyle w:val="StyleUnderline"/>
        </w:rPr>
        <w:t>U</w:t>
      </w:r>
      <w:r w:rsidRPr="00427878">
        <w:rPr>
          <w:sz w:val="16"/>
        </w:rPr>
        <w:t xml:space="preserve">nited </w:t>
      </w:r>
      <w:r w:rsidRPr="00427878">
        <w:rPr>
          <w:rStyle w:val="StyleUnderline"/>
        </w:rPr>
        <w:t>S</w:t>
      </w:r>
      <w:r w:rsidRPr="00427878">
        <w:rPr>
          <w:sz w:val="16"/>
        </w:rPr>
        <w:t xml:space="preserve">tates </w:t>
      </w:r>
      <w:r w:rsidRPr="00427878">
        <w:rPr>
          <w:rStyle w:val="StyleUnderline"/>
        </w:rPr>
        <w:t xml:space="preserve">is back to </w:t>
      </w:r>
      <w:r w:rsidRPr="00427878">
        <w:rPr>
          <w:rStyle w:val="StyleUnderline"/>
          <w:highlight w:val="yellow"/>
        </w:rPr>
        <w:t>defense spending</w:t>
      </w:r>
      <w:r w:rsidRPr="00427878">
        <w:rPr>
          <w:rStyle w:val="StyleUnderline"/>
        </w:rPr>
        <w:t xml:space="preserve">, in constant dollars, that </w:t>
      </w:r>
      <w:r w:rsidRPr="00427878">
        <w:rPr>
          <w:rStyle w:val="StyleUnderline"/>
          <w:highlight w:val="yellow"/>
        </w:rPr>
        <w:t xml:space="preserve">is </w:t>
      </w:r>
      <w:r w:rsidRPr="00427878">
        <w:rPr>
          <w:rStyle w:val="Emphasis"/>
          <w:highlight w:val="yellow"/>
        </w:rPr>
        <w:t>higher</w:t>
      </w:r>
      <w:r w:rsidRPr="00427878">
        <w:rPr>
          <w:rStyle w:val="StyleUnderline"/>
          <w:highlight w:val="yellow"/>
        </w:rPr>
        <w:t xml:space="preserve"> than</w:t>
      </w:r>
      <w:r w:rsidRPr="00427878">
        <w:rPr>
          <w:rStyle w:val="StyleUnderline"/>
        </w:rPr>
        <w:t xml:space="preserve"> the </w:t>
      </w:r>
      <w:r w:rsidRPr="00427878">
        <w:rPr>
          <w:rStyle w:val="Emphasis"/>
          <w:highlight w:val="yellow"/>
        </w:rPr>
        <w:t>peak spending levels under</w:t>
      </w:r>
      <w:r w:rsidRPr="00427878">
        <w:rPr>
          <w:rStyle w:val="Emphasis"/>
        </w:rPr>
        <w:t xml:space="preserve"> Ronald </w:t>
      </w:r>
      <w:r w:rsidRPr="00427878">
        <w:rPr>
          <w:rStyle w:val="Emphasis"/>
          <w:highlight w:val="yellow"/>
        </w:rPr>
        <w:t>Reagan</w:t>
      </w:r>
      <w:r w:rsidRPr="00427878">
        <w:rPr>
          <w:rStyle w:val="StyleUnderline"/>
          <w:highlight w:val="yellow"/>
        </w:rPr>
        <w:t>.</w:t>
      </w:r>
      <w:r w:rsidRPr="00427878">
        <w:rPr>
          <w:sz w:val="16"/>
        </w:rPr>
        <w:t xml:space="preserve"> Only in 2010, at the height of the wars in Iraq and Afghanistan, was defense spending higher. It’s worth thinking about why defense spending is about to explode. It’s not because of some revolutionary change in the global security environment — aside from those pesky North Koreans and their nukes, </w:t>
      </w:r>
      <w:r w:rsidRPr="00427878">
        <w:rPr>
          <w:rStyle w:val="Emphasis"/>
          <w:highlight w:val="yellow"/>
        </w:rPr>
        <w:t>America has never been so secure</w:t>
      </w:r>
      <w:r w:rsidRPr="00427878">
        <w:rPr>
          <w:rStyle w:val="StyleUnderline"/>
          <w:highlight w:val="yellow"/>
        </w:rPr>
        <w:t>.</w:t>
      </w:r>
      <w:r w:rsidRPr="00427878">
        <w:rPr>
          <w:rStyle w:val="StyleUnderline"/>
        </w:rPr>
        <w:t xml:space="preserve"> It’s not because the U.S. military’s effectiveness has declined; </w:t>
      </w:r>
      <w:r w:rsidRPr="00427878">
        <w:rPr>
          <w:rStyle w:val="StyleUnderline"/>
          <w:highlight w:val="yellow"/>
        </w:rPr>
        <w:t xml:space="preserve">it remains the </w:t>
      </w:r>
      <w:r w:rsidRPr="00427878">
        <w:rPr>
          <w:rStyle w:val="Emphasis"/>
          <w:highlight w:val="yellow"/>
        </w:rPr>
        <w:t>most powerful force</w:t>
      </w:r>
      <w:r w:rsidRPr="00427878">
        <w:rPr>
          <w:rStyle w:val="StyleUnderline"/>
          <w:highlight w:val="yellow"/>
        </w:rPr>
        <w:t xml:space="preserve"> in the world, </w:t>
      </w:r>
      <w:r w:rsidRPr="00427878">
        <w:rPr>
          <w:rStyle w:val="Emphasis"/>
          <w:highlight w:val="yellow"/>
        </w:rPr>
        <w:t>highly capable</w:t>
      </w:r>
      <w:r w:rsidRPr="00427878">
        <w:rPr>
          <w:rStyle w:val="StyleUnderline"/>
          <w:highlight w:val="yellow"/>
        </w:rPr>
        <w:t xml:space="preserve"> and </w:t>
      </w:r>
      <w:r w:rsidRPr="00427878">
        <w:rPr>
          <w:rStyle w:val="Emphasis"/>
          <w:highlight w:val="yellow"/>
        </w:rPr>
        <w:t>very ready</w:t>
      </w:r>
      <w:r w:rsidRPr="00427878">
        <w:rPr>
          <w:rStyle w:val="StyleUnderline"/>
          <w:highlight w:val="yellow"/>
        </w:rPr>
        <w:t>.</w:t>
      </w:r>
      <w:r>
        <w:rPr>
          <w:rStyle w:val="StyleUnderline"/>
        </w:rPr>
        <w:t xml:space="preserve"> </w:t>
      </w:r>
      <w:r w:rsidRPr="00427878">
        <w:rPr>
          <w:sz w:val="16"/>
        </w:rPr>
        <w:t xml:space="preserve">The reason the Pentagon’s budget is now on a long-term upswing is because the </w:t>
      </w:r>
      <w:r w:rsidRPr="00427878">
        <w:rPr>
          <w:rStyle w:val="StyleUnderline"/>
        </w:rPr>
        <w:t xml:space="preserve">military has spent years loudly </w:t>
      </w:r>
      <w:r w:rsidRPr="00427878">
        <w:rPr>
          <w:rStyle w:val="Emphasis"/>
        </w:rPr>
        <w:t>lobbying</w:t>
      </w:r>
      <w:r w:rsidRPr="00427878">
        <w:rPr>
          <w:rStyle w:val="StyleUnderline"/>
        </w:rPr>
        <w:t xml:space="preserve"> for such an increase while complaining about an alleged </w:t>
      </w:r>
      <w:r w:rsidRPr="00427878">
        <w:rPr>
          <w:rStyle w:val="Emphasis"/>
        </w:rPr>
        <w:t>“readiness crisis.”</w:t>
      </w:r>
      <w:r w:rsidRPr="00427878">
        <w:rPr>
          <w:sz w:val="16"/>
        </w:rPr>
        <w:t xml:space="preserve"> Complaining works, at least when the military does it, because politicians in both parties fear the military’s wrath. Partisan gridlock can still impede efforts to bump up the military’s resources, but now that Republicans are in control of Congress and the White House, there are no more hurdles standing in the way. None of this is to suggest, however, that the congressional generosity will buy Americans more security or a better force than the one they have today. Every military leader in history has wanted more resources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w:t>
      </w:r>
      <w:r w:rsidRPr="00427878">
        <w:rPr>
          <w:rStyle w:val="StyleUnderline"/>
        </w:rPr>
        <w:t xml:space="preserve">All the Pentagon’s complaints </w:t>
      </w:r>
      <w:r w:rsidRPr="00427878">
        <w:rPr>
          <w:rStyle w:val="Emphasis"/>
        </w:rPr>
        <w:t>ignored the reality</w:t>
      </w:r>
      <w:r w:rsidRPr="00427878">
        <w:rPr>
          <w:rStyle w:val="StyleUnderline"/>
        </w:rPr>
        <w:t xml:space="preserve"> that since 2001 the </w:t>
      </w:r>
      <w:r w:rsidRPr="00427878">
        <w:rPr>
          <w:rStyle w:val="StyleUnderline"/>
          <w:highlight w:val="yellow"/>
        </w:rPr>
        <w:t>military has been receiving</w:t>
      </w:r>
      <w:r w:rsidRPr="00427878">
        <w:rPr>
          <w:rStyle w:val="StyleUnderline"/>
        </w:rPr>
        <w:t xml:space="preserve"> tens, and sometimes even </w:t>
      </w:r>
      <w:r w:rsidRPr="00427878">
        <w:rPr>
          <w:rStyle w:val="StyleUnderline"/>
          <w:highlight w:val="yellow"/>
        </w:rPr>
        <w:t>hundreds, of billions</w:t>
      </w:r>
      <w:r w:rsidRPr="00427878">
        <w:rPr>
          <w:rStyle w:val="StyleUnderline"/>
        </w:rPr>
        <w:t xml:space="preserve"> of dollars </w:t>
      </w:r>
      <w:r w:rsidRPr="00427878">
        <w:rPr>
          <w:rStyle w:val="StyleUnderline"/>
          <w:highlight w:val="yellow"/>
        </w:rPr>
        <w:t>in additional funding</w:t>
      </w:r>
      <w:r w:rsidRPr="00427878">
        <w:rPr>
          <w:sz w:val="16"/>
        </w:rPr>
        <w:t xml:space="preserve"> — above and beyond the budget caps — </w:t>
      </w:r>
      <w:r w:rsidRPr="00427878">
        <w:rPr>
          <w:rStyle w:val="StyleUnderline"/>
          <w:highlight w:val="yellow"/>
        </w:rPr>
        <w:t>thanks to a special slush fund</w:t>
      </w:r>
      <w:r w:rsidRPr="00427878">
        <w:rPr>
          <w:rStyle w:val="StyleUnderline"/>
        </w:rPr>
        <w:t>, the Overseas Contingency Operations account.</w:t>
      </w:r>
      <w:r w:rsidRPr="00427878">
        <w:rPr>
          <w:sz w:val="16"/>
        </w:rPr>
        <w:t xml:space="preserve"> That money is supposed to be designated for emergencies, but both the</w:t>
      </w:r>
      <w:r w:rsidRPr="00427878">
        <w:rPr>
          <w:rStyle w:val="StyleUnderline"/>
        </w:rPr>
        <w:t xml:space="preserve"> Pentagon and the Congress have routinely </w:t>
      </w:r>
      <w:r w:rsidRPr="00427878">
        <w:rPr>
          <w:rStyle w:val="StyleUnderline"/>
          <w:highlight w:val="yellow"/>
        </w:rPr>
        <w:t>used</w:t>
      </w:r>
      <w:r w:rsidRPr="00427878">
        <w:rPr>
          <w:rStyle w:val="StyleUnderline"/>
        </w:rPr>
        <w:t xml:space="preserve"> this budget </w:t>
      </w:r>
      <w:r w:rsidRPr="00427878">
        <w:rPr>
          <w:rStyle w:val="StyleUnderline"/>
          <w:highlight w:val="yellow"/>
        </w:rPr>
        <w:t>for</w:t>
      </w:r>
      <w:r w:rsidRPr="00427878">
        <w:rPr>
          <w:sz w:val="16"/>
        </w:rPr>
        <w:t xml:space="preserve"> nonemergency purposes, such as </w:t>
      </w:r>
      <w:r w:rsidRPr="00427878">
        <w:rPr>
          <w:rStyle w:val="Emphasis"/>
          <w:highlight w:val="yellow"/>
        </w:rPr>
        <w:t>paying</w:t>
      </w:r>
      <w:r w:rsidRPr="00427878">
        <w:rPr>
          <w:rStyle w:val="StyleUnderline"/>
          <w:highlight w:val="yellow"/>
        </w:rPr>
        <w:t xml:space="preserve">, </w:t>
      </w:r>
      <w:r w:rsidRPr="00427878">
        <w:rPr>
          <w:rStyle w:val="Emphasis"/>
          <w:highlight w:val="yellow"/>
        </w:rPr>
        <w:t>training</w:t>
      </w:r>
      <w:r w:rsidRPr="00427878">
        <w:rPr>
          <w:rStyle w:val="StyleUnderline"/>
          <w:highlight w:val="yellow"/>
        </w:rPr>
        <w:t xml:space="preserve">, and </w:t>
      </w:r>
      <w:r w:rsidRPr="00427878">
        <w:rPr>
          <w:rStyle w:val="Emphasis"/>
          <w:highlight w:val="yellow"/>
        </w:rPr>
        <w:t>supporting</w:t>
      </w:r>
      <w:r w:rsidRPr="00427878">
        <w:rPr>
          <w:rStyle w:val="StyleUnderline"/>
          <w:highlight w:val="yellow"/>
        </w:rPr>
        <w:t xml:space="preserve"> existing troops</w:t>
      </w:r>
      <w:r w:rsidRPr="00427878">
        <w:rPr>
          <w:sz w:val="16"/>
        </w:rPr>
        <w:t xml:space="preserve"> (all normally in the Pentagon’s base budget) </w:t>
      </w:r>
      <w:r w:rsidRPr="00427878">
        <w:rPr>
          <w:rStyle w:val="StyleUnderline"/>
          <w:highlight w:val="yellow"/>
        </w:rPr>
        <w:t xml:space="preserve">and </w:t>
      </w:r>
      <w:r w:rsidRPr="00427878">
        <w:rPr>
          <w:rStyle w:val="Emphasis"/>
          <w:highlight w:val="yellow"/>
        </w:rPr>
        <w:t>buying equipment</w:t>
      </w:r>
      <w:r w:rsidRPr="00427878">
        <w:rPr>
          <w:sz w:val="16"/>
        </w:rPr>
        <w:t xml:space="preserve"> already in the long-term defense plan. Nevertheless, the </w:t>
      </w:r>
      <w:r w:rsidRPr="00427878">
        <w:rPr>
          <w:rStyle w:val="StyleUnderline"/>
        </w:rPr>
        <w:t>military has complained that its readiness is in tatters.</w:t>
      </w:r>
      <w:r w:rsidRPr="00427878">
        <w:rPr>
          <w:sz w:val="16"/>
        </w:rPr>
        <w:t xml:space="preserve"> And after all those years of deployments, military officials testifying to Congress could always come up with a sad anecdote about planes being cross-decked to an outgoing carrier, fighters not ready to fly, or missing pilots. U.S. policymakers have seen this movie many times before.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t>
      </w:r>
      <w:r w:rsidRPr="00427878">
        <w:rPr>
          <w:rStyle w:val="StyleUnderline"/>
        </w:rPr>
        <w:t xml:space="preserve">We knew the </w:t>
      </w:r>
      <w:r w:rsidRPr="00427878">
        <w:rPr>
          <w:rStyle w:val="StyleUnderline"/>
          <w:highlight w:val="yellow"/>
        </w:rPr>
        <w:t xml:space="preserve">Pentagon was using </w:t>
      </w:r>
      <w:r w:rsidRPr="00427878">
        <w:rPr>
          <w:rStyle w:val="Emphasis"/>
          <w:highlight w:val="yellow"/>
        </w:rPr>
        <w:t>manipulated numbers</w:t>
      </w:r>
      <w:r w:rsidRPr="00427878">
        <w:rPr>
          <w:rStyle w:val="StyleUnderline"/>
          <w:highlight w:val="yellow"/>
        </w:rPr>
        <w:t xml:space="preserve"> to bludgeon us with demands for more funding.</w:t>
      </w:r>
      <w:r w:rsidRPr="00427878">
        <w:rPr>
          <w:sz w:val="16"/>
        </w:rPr>
        <w:t xml:space="preserve"> Nevertheless, we caved: In 1994, we added more than $20 billion to the defense budget, not really to fix readiness but to try to make the issue go away before the midterm elections that year.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 </w:t>
      </w:r>
      <w:proofErr w:type="gramStart"/>
      <w:r w:rsidRPr="00427878">
        <w:rPr>
          <w:sz w:val="16"/>
        </w:rPr>
        <w:t>Plus</w:t>
      </w:r>
      <w:proofErr w:type="gramEnd"/>
      <w:r w:rsidRPr="00427878">
        <w:rPr>
          <w:sz w:val="16"/>
        </w:rPr>
        <w:t xml:space="preserve"> ça change, plus c’est la même chose — the more things change, the more they stay the same — as military parade leaders in France might say. Today, once again, the </w:t>
      </w:r>
      <w:r w:rsidRPr="00427878">
        <w:rPr>
          <w:rStyle w:val="StyleUnderline"/>
        </w:rPr>
        <w:t>U.S. military stands on the brink of an alleged readiness crisis, and more money is needed, pronto.</w:t>
      </w:r>
      <w:r w:rsidRPr="00427878">
        <w:rPr>
          <w:sz w:val="16"/>
        </w:rPr>
        <w:t xml:space="preserve"> The trail of tears became so deep that it caught up Republicans and Democrats (always eager to portray themselves as “tough on national security”). It caught up in the lachrymose flow virtually all of the think tank preachers at the American Enterprise Institute, the Heritage Foundation, the Center for a New American Security, and large panels of bipartisan heavyweights reviewing the Pentagon’s four-year defense studies. </w:t>
      </w:r>
      <w:r w:rsidRPr="00427878">
        <w:rPr>
          <w:rStyle w:val="StyleUnderline"/>
        </w:rPr>
        <w:t>Everyone in Washington seems to have been swept up in the tide</w:t>
      </w:r>
      <w:r w:rsidRPr="00427878">
        <w:rPr>
          <w:sz w:val="16"/>
        </w:rPr>
        <w:t xml:space="preserve">; even some of the most careful, independent analysts are on board. As Todd Harrison of the Center for Strategic and International Studies noted, “We are stretched too thin.… We are trying to do too much with the size force that we have all around the world.” </w:t>
      </w:r>
      <w:r w:rsidRPr="00427878">
        <w:rPr>
          <w:rStyle w:val="StyleUnderline"/>
          <w:highlight w:val="yellow"/>
        </w:rPr>
        <w:t>All this</w:t>
      </w:r>
      <w:r w:rsidRPr="00427878">
        <w:rPr>
          <w:rStyle w:val="StyleUnderline"/>
        </w:rPr>
        <w:t xml:space="preserve"> hand-wringing </w:t>
      </w:r>
      <w:r w:rsidRPr="00427878">
        <w:rPr>
          <w:rStyle w:val="StyleUnderline"/>
          <w:highlight w:val="yellow"/>
        </w:rPr>
        <w:t>is happening about a ground force that</w:t>
      </w:r>
      <w:r w:rsidRPr="00427878">
        <w:rPr>
          <w:rStyle w:val="StyleUnderline"/>
        </w:rPr>
        <w:t xml:space="preserve">, after nearly two decades of war, </w:t>
      </w:r>
      <w:r w:rsidRPr="00427878">
        <w:rPr>
          <w:rStyle w:val="StyleUnderline"/>
          <w:highlight w:val="yellow"/>
        </w:rPr>
        <w:t xml:space="preserve">is </w:t>
      </w:r>
      <w:r w:rsidRPr="00427878">
        <w:rPr>
          <w:rStyle w:val="Emphasis"/>
          <w:highlight w:val="yellow"/>
        </w:rPr>
        <w:t>highly experienced and primed</w:t>
      </w:r>
      <w:r w:rsidRPr="00427878">
        <w:rPr>
          <w:rStyle w:val="StyleUnderline"/>
        </w:rPr>
        <w:t xml:space="preserve"> — and largely back at home; </w:t>
      </w:r>
      <w:r w:rsidRPr="00427878">
        <w:rPr>
          <w:rStyle w:val="StyleUnderline"/>
          <w:highlight w:val="yellow"/>
        </w:rPr>
        <w:t xml:space="preserve">a </w:t>
      </w:r>
      <w:r w:rsidRPr="00427878">
        <w:rPr>
          <w:rStyle w:val="Emphasis"/>
          <w:highlight w:val="yellow"/>
        </w:rPr>
        <w:t>Navy that is larger</w:t>
      </w:r>
      <w:r w:rsidRPr="00427878">
        <w:rPr>
          <w:rStyle w:val="Emphasis"/>
        </w:rPr>
        <w:t xml:space="preserve"> than any other</w:t>
      </w:r>
      <w:r w:rsidRPr="00427878">
        <w:rPr>
          <w:rStyle w:val="StyleUnderline"/>
        </w:rPr>
        <w:t xml:space="preserve"> navy in the world</w:t>
      </w:r>
      <w:r w:rsidRPr="00427878">
        <w:rPr>
          <w:sz w:val="16"/>
        </w:rPr>
        <w:t xml:space="preserve"> and the only one with global reach; </w:t>
      </w:r>
      <w:r w:rsidRPr="00427878">
        <w:rPr>
          <w:rStyle w:val="StyleUnderline"/>
          <w:highlight w:val="yellow"/>
        </w:rPr>
        <w:t xml:space="preserve">an </w:t>
      </w:r>
      <w:r w:rsidRPr="00427878">
        <w:rPr>
          <w:rStyle w:val="Emphasis"/>
          <w:highlight w:val="yellow"/>
        </w:rPr>
        <w:t>Air Force that is larger and more technologically advanced than any other</w:t>
      </w:r>
      <w:r w:rsidRPr="00427878">
        <w:rPr>
          <w:sz w:val="16"/>
        </w:rPr>
        <w:t xml:space="preserve">, flying, bombing, tanking, airlifting globally. </w:t>
      </w:r>
      <w:r w:rsidRPr="00427878">
        <w:rPr>
          <w:rStyle w:val="StyleUnderline"/>
          <w:highlight w:val="yellow"/>
        </w:rPr>
        <w:t xml:space="preserve">America’s is the only military that has </w:t>
      </w:r>
      <w:r w:rsidRPr="00427878">
        <w:rPr>
          <w:rStyle w:val="Emphasis"/>
          <w:highlight w:val="yellow"/>
        </w:rPr>
        <w:t>global basing</w:t>
      </w:r>
      <w:r w:rsidRPr="00427878">
        <w:rPr>
          <w:rStyle w:val="StyleUnderline"/>
          <w:highlight w:val="yellow"/>
        </w:rPr>
        <w:t xml:space="preserve">, </w:t>
      </w:r>
      <w:r w:rsidRPr="00427878">
        <w:rPr>
          <w:rStyle w:val="Emphasis"/>
          <w:highlight w:val="yellow"/>
        </w:rPr>
        <w:t>logistics</w:t>
      </w:r>
      <w:r w:rsidRPr="00427878">
        <w:rPr>
          <w:rStyle w:val="StyleUnderline"/>
          <w:highlight w:val="yellow"/>
        </w:rPr>
        <w:t xml:space="preserve">, </w:t>
      </w:r>
      <w:r w:rsidRPr="00427878">
        <w:rPr>
          <w:rStyle w:val="Emphasis"/>
          <w:highlight w:val="yellow"/>
        </w:rPr>
        <w:t>communications</w:t>
      </w:r>
      <w:r w:rsidRPr="00427878">
        <w:rPr>
          <w:rStyle w:val="StyleUnderline"/>
          <w:highlight w:val="yellow"/>
        </w:rPr>
        <w:t xml:space="preserve">, </w:t>
      </w:r>
      <w:r w:rsidRPr="00427878">
        <w:rPr>
          <w:rStyle w:val="Emphasis"/>
          <w:highlight w:val="yellow"/>
        </w:rPr>
        <w:t>transportation</w:t>
      </w:r>
      <w:r w:rsidRPr="00427878">
        <w:rPr>
          <w:rStyle w:val="StyleUnderline"/>
          <w:highlight w:val="yellow"/>
        </w:rPr>
        <w:t xml:space="preserve">, and </w:t>
      </w:r>
      <w:r w:rsidRPr="00427878">
        <w:rPr>
          <w:rStyle w:val="Emphasis"/>
          <w:highlight w:val="yellow"/>
        </w:rPr>
        <w:t>intelligence</w:t>
      </w:r>
      <w:r w:rsidRPr="00427878">
        <w:rPr>
          <w:rStyle w:val="StyleUnderline"/>
          <w:highlight w:val="yellow"/>
        </w:rPr>
        <w:t xml:space="preserve">; </w:t>
      </w:r>
      <w:r w:rsidRPr="00427878">
        <w:rPr>
          <w:rStyle w:val="Emphasis"/>
          <w:highlight w:val="yellow"/>
        </w:rPr>
        <w:t>nobody else</w:t>
      </w:r>
      <w:r w:rsidRPr="00427878">
        <w:rPr>
          <w:sz w:val="16"/>
        </w:rPr>
        <w:t xml:space="preserve">, not the Chinese and certainly not the Russians, </w:t>
      </w:r>
      <w:r w:rsidRPr="00427878">
        <w:rPr>
          <w:rStyle w:val="StyleUnderline"/>
        </w:rPr>
        <w:t xml:space="preserve">comes </w:t>
      </w:r>
      <w:r w:rsidRPr="00427878">
        <w:rPr>
          <w:rStyle w:val="Emphasis"/>
        </w:rPr>
        <w:t>even close</w:t>
      </w:r>
      <w:r w:rsidRPr="00427878">
        <w:rPr>
          <w:rStyle w:val="StyleUnderline"/>
        </w:rPr>
        <w:t>.</w:t>
      </w:r>
      <w:r w:rsidRPr="00427878">
        <w:rPr>
          <w:sz w:val="16"/>
        </w:rPr>
        <w:t xml:space="preserve">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 So, on what will the Pentagon spend this largesse? The last time the Pentagon got this kind of fiscal bump-up — in 1981-1982 under Reagan — bureaucrats and military officers were reaching into desk drawers to dust off plans they never thought would be funded. As Reagan might have said, “There they go again.”</w:t>
      </w:r>
    </w:p>
    <w:p w:rsidR="0010216A" w:rsidRPr="00275407" w:rsidRDefault="0010216A" w:rsidP="0010216A">
      <w:pPr>
        <w:keepNext/>
        <w:keepLines/>
        <w:spacing w:before="200"/>
        <w:outlineLvl w:val="3"/>
        <w:rPr>
          <w:rFonts w:eastAsiaTheme="majorEastAsia" w:cstheme="majorBidi"/>
          <w:b/>
          <w:iCs/>
        </w:rPr>
      </w:pPr>
      <w:r w:rsidRPr="00275407">
        <w:rPr>
          <w:rFonts w:eastAsiaTheme="majorEastAsia" w:cstheme="majorBidi"/>
          <w:b/>
          <w:iCs/>
        </w:rPr>
        <w:t>No recruitment crisis and the DREAM Act is insufficient</w:t>
      </w:r>
    </w:p>
    <w:p w:rsidR="0010216A" w:rsidRPr="00275407" w:rsidRDefault="0010216A" w:rsidP="0010216A">
      <w:r w:rsidRPr="00275407">
        <w:rPr>
          <w:b/>
        </w:rPr>
        <w:t>Stimson 14</w:t>
      </w:r>
    </w:p>
    <w:p w:rsidR="0010216A" w:rsidRPr="00275407" w:rsidRDefault="0010216A" w:rsidP="0010216A">
      <w:pPr>
        <w:rPr>
          <w:sz w:val="16"/>
          <w:szCs w:val="16"/>
        </w:rPr>
      </w:pPr>
      <w:r w:rsidRPr="00275407">
        <w:rPr>
          <w:sz w:val="16"/>
          <w:szCs w:val="16"/>
        </w:rPr>
        <w:t>Charles Stimson (Senior Legal Fellow &amp; Manager, National Security Law Program, Heritage Foundation). “The DREAM Act in the NDAA: Wrong for National and Homeland Security.” The Heritage Foundation. April 15, 2014. https://www.heritage.org/defense/report/the-dream-act-the-ndaa-wrong-national-and-homeland-security</w:t>
      </w:r>
    </w:p>
    <w:p w:rsidR="0010216A" w:rsidRPr="00275407" w:rsidRDefault="0010216A" w:rsidP="0010216A"/>
    <w:p w:rsidR="0010216A" w:rsidRDefault="0010216A" w:rsidP="0010216A">
      <w:pPr>
        <w:rPr>
          <w:u w:val="single"/>
        </w:rPr>
      </w:pPr>
      <w:r w:rsidRPr="00275407">
        <w:rPr>
          <w:u w:val="single"/>
        </w:rPr>
        <w:t xml:space="preserve">Bills Would Not Demonstrably Promote National Security </w:t>
      </w:r>
      <w:r w:rsidRPr="00275407">
        <w:rPr>
          <w:highlight w:val="cyan"/>
          <w:u w:val="single"/>
        </w:rPr>
        <w:t xml:space="preserve">Coffman </w:t>
      </w:r>
      <w:proofErr w:type="gramStart"/>
      <w:r w:rsidRPr="00275407">
        <w:rPr>
          <w:highlight w:val="cyan"/>
          <w:u w:val="single"/>
        </w:rPr>
        <w:t>argues</w:t>
      </w:r>
      <w:proofErr w:type="gramEnd"/>
      <w:r w:rsidRPr="00275407">
        <w:rPr>
          <w:highlight w:val="cyan"/>
          <w:u w:val="single"/>
        </w:rPr>
        <w:t xml:space="preserve"> that</w:t>
      </w:r>
      <w:r w:rsidRPr="00275407">
        <w:rPr>
          <w:u w:val="single"/>
        </w:rPr>
        <w:t xml:space="preserve"> his </w:t>
      </w:r>
      <w:r w:rsidRPr="00275407">
        <w:rPr>
          <w:highlight w:val="cyan"/>
          <w:u w:val="single"/>
        </w:rPr>
        <w:t>H.R. 435 improves</w:t>
      </w:r>
      <w:r w:rsidRPr="00275407">
        <w:rPr>
          <w:u w:val="single"/>
        </w:rPr>
        <w:t xml:space="preserve"> national </w:t>
      </w:r>
      <w:r w:rsidRPr="00275407">
        <w:rPr>
          <w:highlight w:val="cyan"/>
          <w:u w:val="single"/>
        </w:rPr>
        <w:t>security by increasing</w:t>
      </w:r>
      <w:r w:rsidRPr="00275407">
        <w:rPr>
          <w:u w:val="single"/>
        </w:rPr>
        <w:t xml:space="preserve"> the pool of </w:t>
      </w:r>
      <w:r w:rsidRPr="00275407">
        <w:rPr>
          <w:highlight w:val="cyan"/>
          <w:u w:val="single"/>
        </w:rPr>
        <w:t>applicants</w:t>
      </w:r>
      <w:r w:rsidRPr="00275407">
        <w:rPr>
          <w:u w:val="single"/>
        </w:rPr>
        <w:t xml:space="preserve"> for military service. While </w:t>
      </w:r>
      <w:r w:rsidRPr="00275407">
        <w:rPr>
          <w:highlight w:val="cyan"/>
          <w:u w:val="single"/>
        </w:rPr>
        <w:t>this</w:t>
      </w:r>
      <w:r w:rsidRPr="00275407">
        <w:rPr>
          <w:u w:val="single"/>
        </w:rPr>
        <w:t xml:space="preserve"> is true on its face, it </w:t>
      </w:r>
      <w:r w:rsidRPr="00275407">
        <w:rPr>
          <w:b/>
          <w:iCs/>
          <w:highlight w:val="cyan"/>
          <w:u w:val="single"/>
          <w:bdr w:val="single" w:sz="24" w:space="0" w:color="auto"/>
        </w:rPr>
        <w:t>vastly overstates the case</w:t>
      </w:r>
      <w:r w:rsidRPr="00275407">
        <w:rPr>
          <w:sz w:val="16"/>
          <w:szCs w:val="16"/>
        </w:rPr>
        <w:t xml:space="preserve">. The 2010 Census found that there were 30.7 million 18-to-24-year-olds in the </w:t>
      </w:r>
      <w:proofErr w:type="gramStart"/>
      <w:r w:rsidRPr="00275407">
        <w:rPr>
          <w:sz w:val="16"/>
          <w:szCs w:val="16"/>
        </w:rPr>
        <w:t>U.S.[</w:t>
      </w:r>
      <w:proofErr w:type="gramEnd"/>
      <w:r w:rsidRPr="00275407">
        <w:rPr>
          <w:sz w:val="16"/>
          <w:szCs w:val="16"/>
        </w:rPr>
        <w:t>1] On the other hand, the Department of Homeland Security (DHS) estimates that the number of 18-to-24-year-old unlawful immigrants is around 1.3 million.[2] Even if this figure is adjusted higher to combat undercounting, and</w:t>
      </w:r>
      <w:r w:rsidRPr="00275407">
        <w:rPr>
          <w:u w:val="single"/>
        </w:rPr>
        <w:t xml:space="preserve"> </w:t>
      </w:r>
      <w:r w:rsidRPr="00275407">
        <w:rPr>
          <w:highlight w:val="cyan"/>
          <w:u w:val="single"/>
        </w:rPr>
        <w:t>even if all 18-to-24</w:t>
      </w:r>
      <w:r w:rsidRPr="00275407">
        <w:rPr>
          <w:u w:val="single"/>
        </w:rPr>
        <w:t xml:space="preserve">-year-old </w:t>
      </w:r>
      <w:r w:rsidRPr="00275407">
        <w:rPr>
          <w:highlight w:val="cyan"/>
          <w:u w:val="single"/>
        </w:rPr>
        <w:t>unlawful immigrants are assumed</w:t>
      </w:r>
      <w:r w:rsidRPr="00275407">
        <w:rPr>
          <w:u w:val="single"/>
        </w:rPr>
        <w:t xml:space="preserve"> to be </w:t>
      </w:r>
      <w:r w:rsidRPr="00275407">
        <w:rPr>
          <w:highlight w:val="cyan"/>
          <w:u w:val="single"/>
        </w:rPr>
        <w:t>DREAMers</w:t>
      </w:r>
      <w:r w:rsidRPr="00275407">
        <w:rPr>
          <w:u w:val="single"/>
        </w:rPr>
        <w:t xml:space="preserve">, both </w:t>
      </w:r>
      <w:r w:rsidRPr="00275407">
        <w:rPr>
          <w:highlight w:val="cyan"/>
          <w:u w:val="single"/>
        </w:rPr>
        <w:t>bills would increase the</w:t>
      </w:r>
      <w:r w:rsidRPr="00275407">
        <w:rPr>
          <w:u w:val="single"/>
        </w:rPr>
        <w:t xml:space="preserve"> total </w:t>
      </w:r>
      <w:r w:rsidRPr="00275407">
        <w:rPr>
          <w:highlight w:val="cyan"/>
          <w:u w:val="single"/>
        </w:rPr>
        <w:t>pool</w:t>
      </w:r>
      <w:r w:rsidRPr="00275407">
        <w:rPr>
          <w:u w:val="single"/>
        </w:rPr>
        <w:t xml:space="preserve"> of young adults </w:t>
      </w:r>
      <w:r w:rsidRPr="00275407">
        <w:rPr>
          <w:highlight w:val="cyan"/>
          <w:u w:val="single"/>
        </w:rPr>
        <w:t xml:space="preserve">by </w:t>
      </w:r>
      <w:r w:rsidRPr="00275407">
        <w:rPr>
          <w:b/>
          <w:iCs/>
          <w:highlight w:val="cyan"/>
          <w:u w:val="single"/>
          <w:bdr w:val="single" w:sz="24" w:space="0" w:color="auto"/>
        </w:rPr>
        <w:t>no more than 5 percent</w:t>
      </w:r>
      <w:r w:rsidRPr="00275407">
        <w:rPr>
          <w:u w:val="single"/>
        </w:rPr>
        <w:t xml:space="preserve">. Furthermore, </w:t>
      </w:r>
      <w:r w:rsidRPr="00275407">
        <w:rPr>
          <w:highlight w:val="cyan"/>
          <w:u w:val="single"/>
        </w:rPr>
        <w:t>the military has almost</w:t>
      </w:r>
      <w:r w:rsidRPr="00275407">
        <w:rPr>
          <w:u w:val="single"/>
        </w:rPr>
        <w:t xml:space="preserve"> completely </w:t>
      </w:r>
      <w:r w:rsidRPr="00275407">
        <w:rPr>
          <w:b/>
          <w:iCs/>
          <w:highlight w:val="cyan"/>
          <w:u w:val="single"/>
          <w:bdr w:val="single" w:sz="24" w:space="0" w:color="auto"/>
        </w:rPr>
        <w:t>met or exceeded</w:t>
      </w:r>
      <w:r w:rsidRPr="00275407">
        <w:rPr>
          <w:u w:val="single"/>
        </w:rPr>
        <w:t xml:space="preserve"> its </w:t>
      </w:r>
      <w:r w:rsidRPr="00275407">
        <w:rPr>
          <w:highlight w:val="cyan"/>
          <w:u w:val="single"/>
        </w:rPr>
        <w:t>recruiting goals</w:t>
      </w:r>
      <w:r w:rsidRPr="00275407">
        <w:rPr>
          <w:u w:val="single"/>
        </w:rPr>
        <w:t xml:space="preserve"> for at least the past two fiscal </w:t>
      </w:r>
      <w:proofErr w:type="gramStart"/>
      <w:r w:rsidRPr="00275407">
        <w:rPr>
          <w:u w:val="single"/>
        </w:rPr>
        <w:t>years.[</w:t>
      </w:r>
      <w:proofErr w:type="gramEnd"/>
      <w:r w:rsidRPr="00275407">
        <w:rPr>
          <w:u w:val="single"/>
        </w:rPr>
        <w:t xml:space="preserve">3] </w:t>
      </w:r>
    </w:p>
    <w:p w:rsidR="008C786D" w:rsidRPr="00275407" w:rsidRDefault="008C786D" w:rsidP="0010216A">
      <w:pPr>
        <w:rPr>
          <w:u w:val="single"/>
        </w:rPr>
      </w:pPr>
    </w:p>
    <w:p w:rsidR="0010216A" w:rsidRPr="00275407" w:rsidRDefault="0010216A" w:rsidP="0010216A">
      <w:pPr>
        <w:keepNext/>
        <w:keepLines/>
        <w:spacing w:before="200"/>
        <w:outlineLvl w:val="3"/>
        <w:rPr>
          <w:rFonts w:eastAsiaTheme="majorEastAsia" w:cstheme="majorBidi"/>
          <w:b/>
          <w:iCs/>
        </w:rPr>
      </w:pPr>
      <w:r>
        <w:rPr>
          <w:rFonts w:eastAsiaTheme="majorEastAsia" w:cstheme="majorBidi"/>
          <w:b/>
          <w:iCs/>
        </w:rPr>
        <w:t>The status quo protects undocumented troops from deportation</w:t>
      </w:r>
    </w:p>
    <w:p w:rsidR="0010216A" w:rsidRPr="00275407" w:rsidRDefault="0010216A" w:rsidP="0010216A">
      <w:r w:rsidRPr="00275407">
        <w:rPr>
          <w:b/>
        </w:rPr>
        <w:t>Gonzales 18</w:t>
      </w:r>
    </w:p>
    <w:p w:rsidR="0010216A" w:rsidRPr="00275407" w:rsidRDefault="0010216A" w:rsidP="0010216A">
      <w:pPr>
        <w:rPr>
          <w:sz w:val="16"/>
          <w:szCs w:val="16"/>
        </w:rPr>
      </w:pPr>
      <w:r w:rsidRPr="00275407">
        <w:rPr>
          <w:sz w:val="16"/>
          <w:szCs w:val="16"/>
        </w:rPr>
        <w:t xml:space="preserve">Richard Gonzales (reporter). “Mattis: ‘DREAMers’ </w:t>
      </w:r>
      <w:proofErr w:type="gramStart"/>
      <w:r w:rsidRPr="00275407">
        <w:rPr>
          <w:sz w:val="16"/>
          <w:szCs w:val="16"/>
        </w:rPr>
        <w:t>In</w:t>
      </w:r>
      <w:proofErr w:type="gramEnd"/>
      <w:r w:rsidRPr="00275407">
        <w:rPr>
          <w:sz w:val="16"/>
          <w:szCs w:val="16"/>
        </w:rPr>
        <w:t xml:space="preserve"> The Military Won’t Be Deported.” NPR. February 8, 2018. https://www.npr.org/sections/thetwo-way/2018/02/08/584424541/mattis-dreamers-in-the-miliary-won-t-be-deported</w:t>
      </w:r>
    </w:p>
    <w:p w:rsidR="0010216A" w:rsidRPr="00275407" w:rsidRDefault="0010216A" w:rsidP="0010216A"/>
    <w:p w:rsidR="0010216A" w:rsidRDefault="0010216A" w:rsidP="0010216A">
      <w:pPr>
        <w:rPr>
          <w:u w:val="single"/>
        </w:rPr>
      </w:pPr>
      <w:r w:rsidRPr="00275407">
        <w:rPr>
          <w:u w:val="single"/>
        </w:rPr>
        <w:t xml:space="preserve">Defense Secretary James </w:t>
      </w:r>
      <w:r w:rsidRPr="00275407">
        <w:rPr>
          <w:highlight w:val="cyan"/>
          <w:u w:val="single"/>
        </w:rPr>
        <w:t>Mattis says young immigrants</w:t>
      </w:r>
      <w:r w:rsidRPr="00275407">
        <w:rPr>
          <w:u w:val="single"/>
        </w:rPr>
        <w:t xml:space="preserve"> who came to the U.S. as children as children and </w:t>
      </w:r>
      <w:r w:rsidRPr="00275407">
        <w:rPr>
          <w:highlight w:val="cyan"/>
          <w:u w:val="single"/>
        </w:rPr>
        <w:t>enlisted in the armed forces</w:t>
      </w:r>
      <w:r w:rsidRPr="00275407">
        <w:rPr>
          <w:u w:val="single"/>
        </w:rPr>
        <w:t xml:space="preserve"> </w:t>
      </w:r>
      <w:r w:rsidRPr="00275407">
        <w:rPr>
          <w:b/>
          <w:iCs/>
          <w:highlight w:val="cyan"/>
          <w:u w:val="single"/>
          <w:bdr w:val="single" w:sz="24" w:space="0" w:color="auto"/>
        </w:rPr>
        <w:t>will not be deported even if their legal protections expire</w:t>
      </w:r>
      <w:r w:rsidRPr="00275407">
        <w:rPr>
          <w:sz w:val="16"/>
          <w:szCs w:val="16"/>
        </w:rPr>
        <w:t>. There are about 850 young immigrants who are currently serving in the military or waiting to be shipped to training. They joined the armed forces under a program called Military Accessions to the Vital National Interest, or MAVNI. The program, created in the late stages of the administration of George W. Bush, was designed to recruit noncitizens with specialized medical training or critical language skills, such as Russian or Arabic. The deal they were offered was a fast track to citizenship in exchange for their military service. The MAVNI program was suspended in 2016 amid security concerns. Now the military careers of thousands of young immigrants are on hold as they are subject to intensive background checks.</w:t>
      </w:r>
      <w:r w:rsidRPr="00275407">
        <w:rPr>
          <w:u w:val="single"/>
        </w:rPr>
        <w:t xml:space="preserve"> </w:t>
      </w:r>
      <w:r w:rsidRPr="00275407">
        <w:rPr>
          <w:highlight w:val="cyan"/>
          <w:u w:val="single"/>
        </w:rPr>
        <w:t>Some who joined</w:t>
      </w:r>
      <w:r w:rsidRPr="00275407">
        <w:rPr>
          <w:u w:val="single"/>
        </w:rPr>
        <w:t xml:space="preserve"> the </w:t>
      </w:r>
      <w:r w:rsidRPr="00275407">
        <w:rPr>
          <w:highlight w:val="cyan"/>
          <w:u w:val="single"/>
        </w:rPr>
        <w:t>MAVNI</w:t>
      </w:r>
      <w:r w:rsidRPr="00275407">
        <w:rPr>
          <w:u w:val="single"/>
        </w:rPr>
        <w:t xml:space="preserve"> program </w:t>
      </w:r>
      <w:r w:rsidRPr="00275407">
        <w:rPr>
          <w:highlight w:val="cyan"/>
          <w:u w:val="single"/>
        </w:rPr>
        <w:t>while under</w:t>
      </w:r>
      <w:r w:rsidRPr="00275407">
        <w:rPr>
          <w:u w:val="single"/>
        </w:rPr>
        <w:t xml:space="preserve"> the Deferred Action for Childhood Arrivals, or </w:t>
      </w:r>
      <w:r w:rsidRPr="00275407">
        <w:rPr>
          <w:highlight w:val="cyan"/>
          <w:u w:val="single"/>
        </w:rPr>
        <w:t>DACA</w:t>
      </w:r>
      <w:r w:rsidRPr="00275407">
        <w:rPr>
          <w:u w:val="single"/>
        </w:rPr>
        <w:t xml:space="preserve">, </w:t>
      </w:r>
      <w:r w:rsidRPr="00275407">
        <w:rPr>
          <w:highlight w:val="cyan"/>
          <w:u w:val="single"/>
        </w:rPr>
        <w:t>fear that</w:t>
      </w:r>
      <w:r w:rsidRPr="00275407">
        <w:rPr>
          <w:u w:val="single"/>
        </w:rPr>
        <w:t xml:space="preserve"> their </w:t>
      </w:r>
      <w:r w:rsidRPr="00275407">
        <w:rPr>
          <w:highlight w:val="cyan"/>
          <w:u w:val="single"/>
        </w:rPr>
        <w:t>protections could expire before they get</w:t>
      </w:r>
      <w:r w:rsidRPr="00275407">
        <w:rPr>
          <w:u w:val="single"/>
        </w:rPr>
        <w:t xml:space="preserve"> a chance </w:t>
      </w:r>
      <w:r w:rsidRPr="00275407">
        <w:rPr>
          <w:highlight w:val="cyan"/>
          <w:u w:val="single"/>
        </w:rPr>
        <w:t>to serve</w:t>
      </w:r>
      <w:r w:rsidRPr="00275407">
        <w:rPr>
          <w:u w:val="single"/>
        </w:rPr>
        <w:t xml:space="preserve">. </w:t>
      </w:r>
      <w:r w:rsidRPr="00275407">
        <w:rPr>
          <w:highlight w:val="cyan"/>
          <w:u w:val="single"/>
        </w:rPr>
        <w:t>But</w:t>
      </w:r>
      <w:r w:rsidRPr="00275407">
        <w:rPr>
          <w:u w:val="single"/>
        </w:rPr>
        <w:t xml:space="preserve"> Secretary </w:t>
      </w:r>
      <w:r w:rsidRPr="00275407">
        <w:rPr>
          <w:highlight w:val="cyan"/>
          <w:u w:val="single"/>
        </w:rPr>
        <w:t>Mattis</w:t>
      </w:r>
      <w:r w:rsidRPr="00275407">
        <w:rPr>
          <w:u w:val="single"/>
        </w:rPr>
        <w:t xml:space="preserve"> told reporters that, </w:t>
      </w:r>
      <w:r w:rsidRPr="00275407">
        <w:rPr>
          <w:highlight w:val="cyan"/>
          <w:u w:val="single"/>
        </w:rPr>
        <w:t>consulting with</w:t>
      </w:r>
      <w:r w:rsidRPr="00275407">
        <w:rPr>
          <w:u w:val="single"/>
        </w:rPr>
        <w:t xml:space="preserve"> the Secretary of Homeland Security Kirstjen </w:t>
      </w:r>
      <w:r w:rsidRPr="00275407">
        <w:rPr>
          <w:highlight w:val="cyan"/>
          <w:u w:val="single"/>
        </w:rPr>
        <w:t>Nielsen</w:t>
      </w:r>
      <w:r w:rsidRPr="00275407">
        <w:rPr>
          <w:u w:val="single"/>
        </w:rPr>
        <w:t xml:space="preserve">, he </w:t>
      </w:r>
      <w:r w:rsidRPr="00275407">
        <w:rPr>
          <w:highlight w:val="cyan"/>
          <w:u w:val="single"/>
        </w:rPr>
        <w:t>was assured they will not be deported</w:t>
      </w:r>
      <w:r w:rsidRPr="00275407">
        <w:rPr>
          <w:sz w:val="16"/>
          <w:szCs w:val="16"/>
        </w:rPr>
        <w:t xml:space="preserve">. "They will not be subject to any kind of deportation," Mattis told reporters as quoted by the Associated Press. "In terms of the DACA situation ... it's clarified they are not in any kind of jeopardy." That also applies to any honorably discharged veterans, he said. However, Mattis said the protection doesn't include someone who commits a serious felony or who has been has ordered deported by a federal judge. "That would be a judicial action that obviously we obey in the court system. We don't have veto authority over a court," said Mattis as quoted by the Hill. The announcement comes as the fate of DACA recipients is under discussion in Congress. President Trump rescinded the DACA program and said it would expire by March 5 unless Congress intervenes. But a federal court blocked Trump's decision and the U.S. Citizenship and Immigration Services said it would again accept DACA renewal requests. </w:t>
      </w:r>
      <w:r w:rsidRPr="00275407">
        <w:rPr>
          <w:highlight w:val="cyan"/>
          <w:u w:val="single"/>
        </w:rPr>
        <w:t>Mattis' announcement was welcomed by the founder of</w:t>
      </w:r>
      <w:r w:rsidRPr="00275407">
        <w:rPr>
          <w:u w:val="single"/>
        </w:rPr>
        <w:t xml:space="preserve"> the </w:t>
      </w:r>
      <w:r w:rsidRPr="00275407">
        <w:rPr>
          <w:highlight w:val="cyan"/>
          <w:u w:val="single"/>
        </w:rPr>
        <w:t>MAVNI</w:t>
      </w:r>
      <w:r w:rsidRPr="00275407">
        <w:rPr>
          <w:u w:val="single"/>
        </w:rPr>
        <w:t xml:space="preserve"> program, </w:t>
      </w:r>
      <w:r w:rsidRPr="00275407">
        <w:rPr>
          <w:highlight w:val="cyan"/>
          <w:u w:val="single"/>
        </w:rPr>
        <w:t>retired</w:t>
      </w:r>
      <w:r w:rsidRPr="00275407">
        <w:rPr>
          <w:u w:val="single"/>
        </w:rPr>
        <w:t xml:space="preserve"> Army </w:t>
      </w:r>
      <w:r w:rsidRPr="00275407">
        <w:rPr>
          <w:highlight w:val="cyan"/>
          <w:u w:val="single"/>
        </w:rPr>
        <w:t>Lt. Col.</w:t>
      </w:r>
      <w:r w:rsidRPr="00275407">
        <w:rPr>
          <w:u w:val="single"/>
        </w:rPr>
        <w:t xml:space="preserve"> Margaret </w:t>
      </w:r>
      <w:r w:rsidRPr="00275407">
        <w:rPr>
          <w:highlight w:val="cyan"/>
          <w:u w:val="single"/>
        </w:rPr>
        <w:t>Stock</w:t>
      </w:r>
      <w:r w:rsidRPr="00275407">
        <w:rPr>
          <w:u w:val="single"/>
        </w:rPr>
        <w:t xml:space="preserve">. "It's a positive development," said Stock in an interview with NPR. "It was the </w:t>
      </w:r>
      <w:r w:rsidRPr="00275407">
        <w:rPr>
          <w:highlight w:val="cyan"/>
          <w:u w:val="single"/>
        </w:rPr>
        <w:t>Trump</w:t>
      </w:r>
      <w:r w:rsidRPr="00275407">
        <w:rPr>
          <w:u w:val="single"/>
        </w:rPr>
        <w:t xml:space="preserve"> administration that </w:t>
      </w:r>
      <w:r w:rsidRPr="00275407">
        <w:rPr>
          <w:highlight w:val="cyan"/>
          <w:u w:val="single"/>
        </w:rPr>
        <w:t>has been threatening to deport</w:t>
      </w:r>
      <w:r w:rsidRPr="00275407">
        <w:rPr>
          <w:u w:val="single"/>
        </w:rPr>
        <w:t xml:space="preserve"> all of </w:t>
      </w:r>
      <w:r w:rsidRPr="00275407">
        <w:rPr>
          <w:highlight w:val="cyan"/>
          <w:u w:val="single"/>
        </w:rPr>
        <w:t>these folks and</w:t>
      </w:r>
      <w:r w:rsidRPr="00275407">
        <w:rPr>
          <w:u w:val="single"/>
        </w:rPr>
        <w:t xml:space="preserve"> I think it's wonderful that </w:t>
      </w:r>
      <w:r w:rsidRPr="00275407">
        <w:rPr>
          <w:highlight w:val="cyan"/>
          <w:u w:val="single"/>
        </w:rPr>
        <w:t>they've decided not to</w:t>
      </w:r>
      <w:r w:rsidRPr="00275407">
        <w:rPr>
          <w:u w:val="single"/>
        </w:rPr>
        <w:t xml:space="preserve"> deport them."</w:t>
      </w:r>
    </w:p>
    <w:p w:rsidR="008C786D" w:rsidRPr="00275407" w:rsidRDefault="008C786D" w:rsidP="008C786D">
      <w:pPr>
        <w:pStyle w:val="Heading3"/>
      </w:pPr>
      <w:r>
        <w:t>1NC Paperwork Turn</w:t>
      </w:r>
    </w:p>
    <w:p w:rsidR="0010216A" w:rsidRPr="00275407" w:rsidRDefault="0010216A" w:rsidP="0010216A">
      <w:pPr>
        <w:keepNext/>
        <w:keepLines/>
        <w:spacing w:before="200"/>
        <w:outlineLvl w:val="3"/>
        <w:rPr>
          <w:rFonts w:eastAsiaTheme="majorEastAsia" w:cstheme="majorBidi"/>
          <w:b/>
          <w:iCs/>
        </w:rPr>
      </w:pPr>
      <w:r w:rsidRPr="00275407">
        <w:rPr>
          <w:rFonts w:eastAsiaTheme="majorEastAsia" w:cstheme="majorBidi"/>
          <w:b/>
          <w:iCs/>
        </w:rPr>
        <w:t xml:space="preserve">The military has enough enlistees, </w:t>
      </w:r>
      <w:r>
        <w:rPr>
          <w:rFonts w:eastAsiaTheme="majorEastAsia" w:cstheme="majorBidi"/>
          <w:b/>
          <w:iCs/>
        </w:rPr>
        <w:t>but</w:t>
      </w:r>
      <w:r w:rsidRPr="00275407">
        <w:rPr>
          <w:rFonts w:eastAsiaTheme="majorEastAsia" w:cstheme="majorBidi"/>
          <w:b/>
          <w:iCs/>
        </w:rPr>
        <w:t xml:space="preserve"> the DREAM Act will only burden the military with paperwork</w:t>
      </w:r>
    </w:p>
    <w:p w:rsidR="0010216A" w:rsidRPr="00275407" w:rsidRDefault="0010216A" w:rsidP="0010216A">
      <w:r w:rsidRPr="00275407">
        <w:rPr>
          <w:b/>
        </w:rPr>
        <w:t>FAIR 16</w:t>
      </w:r>
    </w:p>
    <w:p w:rsidR="0010216A" w:rsidRPr="00275407" w:rsidRDefault="0010216A" w:rsidP="0010216A">
      <w:pPr>
        <w:rPr>
          <w:sz w:val="16"/>
          <w:szCs w:val="16"/>
        </w:rPr>
      </w:pPr>
      <w:r w:rsidRPr="00275407">
        <w:rPr>
          <w:sz w:val="16"/>
          <w:szCs w:val="16"/>
        </w:rPr>
        <w:t xml:space="preserve">Federation for American Immigration Reform. “Allowing Illegal Aliens </w:t>
      </w:r>
      <w:proofErr w:type="gramStart"/>
      <w:r w:rsidRPr="00275407">
        <w:rPr>
          <w:sz w:val="16"/>
          <w:szCs w:val="16"/>
        </w:rPr>
        <w:t>To</w:t>
      </w:r>
      <w:proofErr w:type="gramEnd"/>
      <w:r w:rsidRPr="00275407">
        <w:rPr>
          <w:sz w:val="16"/>
          <w:szCs w:val="16"/>
        </w:rPr>
        <w:t xml:space="preserve"> Enlist In The Military Is Poor Public Policy.” April 2016. https://www.fairus.org/sites/default/files/2017-08/Military_Amnesty_Policy_Statement_April_2016.pdf</w:t>
      </w:r>
    </w:p>
    <w:p w:rsidR="0010216A" w:rsidRPr="00275407" w:rsidRDefault="0010216A" w:rsidP="0010216A"/>
    <w:p w:rsidR="0010216A" w:rsidRPr="00275407" w:rsidRDefault="0010216A" w:rsidP="0010216A">
      <w:pPr>
        <w:rPr>
          <w:u w:val="single"/>
        </w:rPr>
      </w:pPr>
      <w:r w:rsidRPr="00275407">
        <w:rPr>
          <w:sz w:val="16"/>
          <w:szCs w:val="16"/>
        </w:rPr>
        <w:t>Amnesty Would Not Benefit the Military, but Instead Create Additional Burdens Proponents of military amnesty argue that it would provide the regular components of the military with much-needed troops. However,</w:t>
      </w:r>
      <w:r w:rsidRPr="00275407">
        <w:rPr>
          <w:u w:val="single"/>
        </w:rPr>
        <w:t xml:space="preserve"> by the military’s own account, it already has a sufficient number of qualified individuals. </w:t>
      </w:r>
      <w:r w:rsidRPr="00275407">
        <w:rPr>
          <w:highlight w:val="cyan"/>
          <w:u w:val="single"/>
        </w:rPr>
        <w:t>In</w:t>
      </w:r>
      <w:r w:rsidRPr="00275407">
        <w:rPr>
          <w:u w:val="single"/>
        </w:rPr>
        <w:t xml:space="preserve"> FY </w:t>
      </w:r>
      <w:r w:rsidRPr="00275407">
        <w:rPr>
          <w:highlight w:val="cyan"/>
          <w:u w:val="single"/>
        </w:rPr>
        <w:t>2015</w:t>
      </w:r>
      <w:r w:rsidRPr="00275407">
        <w:rPr>
          <w:u w:val="single"/>
        </w:rPr>
        <w:t xml:space="preserve">, </w:t>
      </w:r>
      <w:r w:rsidRPr="00275407">
        <w:rPr>
          <w:highlight w:val="cyan"/>
          <w:u w:val="single"/>
        </w:rPr>
        <w:t xml:space="preserve">every branch of the military </w:t>
      </w:r>
      <w:r w:rsidRPr="00275407">
        <w:rPr>
          <w:b/>
          <w:iCs/>
          <w:highlight w:val="cyan"/>
          <w:u w:val="single"/>
          <w:bdr w:val="single" w:sz="24" w:space="0" w:color="auto"/>
        </w:rPr>
        <w:t>met or exceeded</w:t>
      </w:r>
      <w:r w:rsidRPr="00275407">
        <w:rPr>
          <w:u w:val="single"/>
        </w:rPr>
        <w:t xml:space="preserve"> their </w:t>
      </w:r>
      <w:r w:rsidRPr="00275407">
        <w:rPr>
          <w:highlight w:val="cyan"/>
          <w:u w:val="single"/>
        </w:rPr>
        <w:t>recruiting and retention requirements</w:t>
      </w:r>
      <w:r w:rsidRPr="00275407">
        <w:rPr>
          <w:u w:val="single"/>
        </w:rPr>
        <w:t xml:space="preserve">. In fact, </w:t>
      </w:r>
      <w:r w:rsidRPr="00275407">
        <w:rPr>
          <w:b/>
          <w:iCs/>
          <w:highlight w:val="cyan"/>
          <w:u w:val="single"/>
          <w:bdr w:val="single" w:sz="24" w:space="0" w:color="auto"/>
        </w:rPr>
        <w:t>the last time a branch missed its enlistment goal was</w:t>
      </w:r>
      <w:r w:rsidRPr="00275407">
        <w:rPr>
          <w:b/>
          <w:iCs/>
          <w:u w:val="single"/>
          <w:bdr w:val="single" w:sz="24" w:space="0" w:color="auto"/>
        </w:rPr>
        <w:t xml:space="preserve"> in </w:t>
      </w:r>
      <w:r w:rsidRPr="00275407">
        <w:rPr>
          <w:b/>
          <w:iCs/>
          <w:highlight w:val="cyan"/>
          <w:u w:val="single"/>
          <w:bdr w:val="single" w:sz="24" w:space="0" w:color="auto"/>
        </w:rPr>
        <w:t>2005</w:t>
      </w:r>
      <w:r w:rsidRPr="00275407">
        <w:rPr>
          <w:sz w:val="16"/>
          <w:szCs w:val="16"/>
        </w:rPr>
        <w:t>. There is simply no labor shortage that justifies supplanting Americans and legal immigrants with illegal aliens to meet recruiting and retention requirements. Moreover, the Armed Forces are being hammered with lay-offs and reductions in force. In Fiscal Year 2015, 25,109 uniformed personnel positions were eliminated. In the first quarter of the current fiscal year, another 6,440 have already been eliminated. It is also estimated that between 2010 and 2019, a total of 158,000 uniformed personal positions will be eliminated, thereby costing American citizens and legal immigrants 158,000 service opportunities. Therefore, the military does not need a greater pool of potential enlistees. In fact, instead of helping the military, a military</w:t>
      </w:r>
      <w:r w:rsidRPr="00275407">
        <w:rPr>
          <w:u w:val="single"/>
        </w:rPr>
        <w:t xml:space="preserve"> </w:t>
      </w:r>
      <w:r w:rsidRPr="00275407">
        <w:rPr>
          <w:highlight w:val="cyan"/>
          <w:u w:val="single"/>
        </w:rPr>
        <w:t xml:space="preserve">amnesty would force </w:t>
      </w:r>
      <w:r w:rsidRPr="00275407">
        <w:rPr>
          <w:b/>
          <w:iCs/>
          <w:highlight w:val="cyan"/>
          <w:u w:val="single"/>
          <w:bdr w:val="single" w:sz="24" w:space="0" w:color="auto"/>
        </w:rPr>
        <w:t>additional burdens</w:t>
      </w:r>
      <w:r w:rsidRPr="00275407">
        <w:rPr>
          <w:u w:val="single"/>
        </w:rPr>
        <w:t xml:space="preserve"> onto the military </w:t>
      </w:r>
      <w:r w:rsidRPr="00275407">
        <w:rPr>
          <w:highlight w:val="cyan"/>
          <w:u w:val="single"/>
        </w:rPr>
        <w:t xml:space="preserve">and </w:t>
      </w:r>
      <w:r w:rsidRPr="00275407">
        <w:rPr>
          <w:b/>
          <w:iCs/>
          <w:highlight w:val="cyan"/>
          <w:u w:val="single"/>
          <w:bdr w:val="single" w:sz="24" w:space="0" w:color="auto"/>
        </w:rPr>
        <w:t>convert the DOD into a green card processing agency</w:t>
      </w:r>
      <w:r w:rsidRPr="00275407">
        <w:rPr>
          <w:u w:val="single"/>
        </w:rPr>
        <w:t xml:space="preserve">. In order to facilitate the issuance of green cards to every illegal alien who enlists, </w:t>
      </w:r>
      <w:r w:rsidRPr="00275407">
        <w:rPr>
          <w:highlight w:val="cyan"/>
          <w:u w:val="single"/>
        </w:rPr>
        <w:t>DOD will have to conduct</w:t>
      </w:r>
      <w:r w:rsidRPr="00275407">
        <w:rPr>
          <w:u w:val="single"/>
        </w:rPr>
        <w:t xml:space="preserve"> a wave of </w:t>
      </w:r>
      <w:r w:rsidRPr="00275407">
        <w:rPr>
          <w:highlight w:val="cyan"/>
          <w:u w:val="single"/>
        </w:rPr>
        <w:t>background checks</w:t>
      </w:r>
      <w:r w:rsidRPr="00275407">
        <w:rPr>
          <w:u w:val="single"/>
        </w:rPr>
        <w:t xml:space="preserve"> on illegal alien enlistees, continually </w:t>
      </w:r>
      <w:r w:rsidRPr="00275407">
        <w:rPr>
          <w:highlight w:val="cyan"/>
          <w:u w:val="single"/>
        </w:rPr>
        <w:t>send records to DHS</w:t>
      </w:r>
      <w:r w:rsidRPr="00275407">
        <w:rPr>
          <w:u w:val="single"/>
        </w:rPr>
        <w:t xml:space="preserve"> for processing, and certify various forms of separation. </w:t>
      </w:r>
      <w:r w:rsidRPr="00275407">
        <w:rPr>
          <w:b/>
          <w:iCs/>
          <w:u w:val="single"/>
          <w:bdr w:val="single" w:sz="24" w:space="0" w:color="auto"/>
        </w:rPr>
        <w:t xml:space="preserve">Even </w:t>
      </w:r>
      <w:r w:rsidRPr="00275407">
        <w:rPr>
          <w:b/>
          <w:iCs/>
          <w:highlight w:val="cyan"/>
          <w:u w:val="single"/>
          <w:bdr w:val="single" w:sz="24" w:space="0" w:color="auto"/>
        </w:rPr>
        <w:t>more paperwork will be required</w:t>
      </w:r>
      <w:r w:rsidRPr="00275407">
        <w:rPr>
          <w:u w:val="single"/>
        </w:rPr>
        <w:t xml:space="preserve"> to certify honorable service, as is required for naturalization. </w:t>
      </w:r>
    </w:p>
    <w:p w:rsidR="0010216A" w:rsidRPr="00275407" w:rsidRDefault="008C786D" w:rsidP="008C786D">
      <w:pPr>
        <w:pStyle w:val="Heading3"/>
      </w:pPr>
      <w:r>
        <w:t>1NC MANVI Solves</w:t>
      </w:r>
    </w:p>
    <w:p w:rsidR="0010216A" w:rsidRPr="00500CA9" w:rsidRDefault="0010216A" w:rsidP="0010216A">
      <w:pPr>
        <w:pStyle w:val="Heading4"/>
      </w:pPr>
      <w:r w:rsidRPr="00500CA9">
        <w:t>MAVNI solves</w:t>
      </w:r>
      <w:r>
        <w:t xml:space="preserve"> recruitment and </w:t>
      </w:r>
      <w:r w:rsidRPr="00093931">
        <w:t>proficiency</w:t>
      </w:r>
    </w:p>
    <w:p w:rsidR="0010216A" w:rsidRDefault="0010216A" w:rsidP="0010216A">
      <w:r>
        <w:rPr>
          <w:rStyle w:val="Style13ptBold"/>
        </w:rPr>
        <w:t>Lapan 18</w:t>
      </w:r>
      <w:r w:rsidRPr="008545FB">
        <w:t xml:space="preserve">—editorial director of A Beautiful Perspective [Tovin, 2/28/2018, “Talent Drain: Why the U.S. military is turning away skilled immigrants”, A Beautiful Perspective, </w:t>
      </w:r>
      <w:hyperlink r:id="rId67" w:history="1">
        <w:r w:rsidRPr="008545FB">
          <w:rPr>
            <w:rStyle w:val="Hyperlink"/>
          </w:rPr>
          <w:t>http://abeautifulperspective.com/2018/02/28/to-build-a-stronger-military-trump-will-need-immigrants/</w:t>
        </w:r>
      </w:hyperlink>
      <w:r w:rsidRPr="008545FB">
        <w:t>] AMarb</w:t>
      </w:r>
    </w:p>
    <w:p w:rsidR="0010216A" w:rsidRPr="008545FB" w:rsidRDefault="0010216A" w:rsidP="0010216A">
      <w:pPr>
        <w:rPr>
          <w:rStyle w:val="Style13ptBold"/>
        </w:rPr>
      </w:pPr>
      <w:r>
        <w:rPr>
          <w:b/>
        </w:rPr>
        <w:t xml:space="preserve">**MAVNI=Military Accessions Vital to the National Interest </w:t>
      </w:r>
    </w:p>
    <w:p w:rsidR="0010216A" w:rsidRDefault="0010216A" w:rsidP="0010216A">
      <w:pPr>
        <w:rPr>
          <w:rStyle w:val="StyleUnderline"/>
        </w:rPr>
      </w:pPr>
      <w:r w:rsidRPr="008545FB">
        <w:rPr>
          <w:rStyle w:val="StyleUnderline"/>
          <w:highlight w:val="yellow"/>
        </w:rPr>
        <w:t>Through</w:t>
      </w:r>
      <w:r w:rsidRPr="008545FB">
        <w:rPr>
          <w:rStyle w:val="StyleUnderline"/>
        </w:rPr>
        <w:t xml:space="preserve"> the </w:t>
      </w:r>
      <w:r w:rsidRPr="008545FB">
        <w:rPr>
          <w:rStyle w:val="StyleUnderline"/>
          <w:highlight w:val="yellow"/>
        </w:rPr>
        <w:t>MAVNI</w:t>
      </w:r>
      <w:r w:rsidRPr="008545FB">
        <w:rPr>
          <w:rStyle w:val="StyleUnderline"/>
        </w:rPr>
        <w:t xml:space="preserve"> program, </w:t>
      </w:r>
      <w:r w:rsidRPr="008545FB">
        <w:rPr>
          <w:rStyle w:val="StyleUnderline"/>
          <w:highlight w:val="yellow"/>
        </w:rPr>
        <w:t xml:space="preserve">immigrants living in the country </w:t>
      </w:r>
      <w:r w:rsidRPr="008545FB">
        <w:rPr>
          <w:rStyle w:val="Emphasis"/>
          <w:highlight w:val="yellow"/>
        </w:rPr>
        <w:t>legally</w:t>
      </w:r>
      <w:r w:rsidRPr="008545FB">
        <w:rPr>
          <w:sz w:val="16"/>
        </w:rPr>
        <w:t>, including people with Temporary Protected Status, refugees and asylum grantees, who have special language or medical s</w:t>
      </w:r>
      <w:r w:rsidRPr="003C689B">
        <w:rPr>
          <w:sz w:val="16"/>
        </w:rPr>
        <w:t xml:space="preserve">kills </w:t>
      </w:r>
      <w:r w:rsidRPr="008545FB">
        <w:rPr>
          <w:rStyle w:val="StyleUnderline"/>
          <w:highlight w:val="yellow"/>
        </w:rPr>
        <w:t>can enlist and fast track citizenship</w:t>
      </w:r>
      <w:r w:rsidRPr="008545FB">
        <w:rPr>
          <w:sz w:val="16"/>
        </w:rPr>
        <w:t xml:space="preserve">, in some cases skipping the </w:t>
      </w:r>
      <w:proofErr w:type="gramStart"/>
      <w:r w:rsidRPr="008545FB">
        <w:rPr>
          <w:sz w:val="16"/>
        </w:rPr>
        <w:t>often lengthy</w:t>
      </w:r>
      <w:proofErr w:type="gramEnd"/>
      <w:r w:rsidRPr="008545FB">
        <w:rPr>
          <w:sz w:val="16"/>
        </w:rPr>
        <w:t xml:space="preserve"> green card process. </w:t>
      </w:r>
      <w:r w:rsidRPr="008545FB">
        <w:rPr>
          <w:rStyle w:val="StyleUnderline"/>
        </w:rPr>
        <w:t>The Department of Defense lists 50 eligible languages,</w:t>
      </w:r>
      <w:r w:rsidRPr="008545FB">
        <w:rPr>
          <w:sz w:val="16"/>
        </w:rPr>
        <w:t xml:space="preserve"> including Kashmiri, Malay and Yoruba, and requires applicants commit to at least four years of active duty. Since MAVNI recruits haven’t been in the country as long as permanent residents and their skills are often needed in special operations, they went through extra screening from the program’s inception. Still Mattis and others, including retired Army officer and Oklahoma Rep. Steve Russell, have said the program needs better security measures before it can be reinstated. No example of foreign infiltration has been offered by the Pentagon, which has not officially commented on the program’s status. “I get frustrated by this narrative of immigrants joining to infiltrate the military,” said Cooper, who served multiple tours in Iraq and Afghanistan and has worked with translators who immigrated to the United States after serving the military overseas. “There’s a big difference between people who grew up in a place and understand the language and culture, and someone who learned in a class. Those differences are huge on the battlefield and can save lives. We need those critical skills. We want people from Iraq, Jordan and Egypt to come to America, get an education, become citizens and join the military. I’m not so concerned about their loyalty. If they’re disloyal, we will find that out pretty quickly.” </w:t>
      </w:r>
      <w:r w:rsidRPr="008545FB">
        <w:rPr>
          <w:rStyle w:val="StyleUnderline"/>
          <w:highlight w:val="yellow"/>
        </w:rPr>
        <w:t>Since 2009, MAVNI</w:t>
      </w:r>
      <w:r w:rsidRPr="008545FB">
        <w:rPr>
          <w:rStyle w:val="StyleUnderline"/>
        </w:rPr>
        <w:t xml:space="preserve"> has </w:t>
      </w:r>
      <w:r w:rsidRPr="008545FB">
        <w:rPr>
          <w:rStyle w:val="StyleUnderline"/>
          <w:highlight w:val="yellow"/>
        </w:rPr>
        <w:t xml:space="preserve">produced </w:t>
      </w:r>
      <w:r w:rsidRPr="008545FB">
        <w:rPr>
          <w:rStyle w:val="Emphasis"/>
          <w:highlight w:val="yellow"/>
        </w:rPr>
        <w:t>10,400 troops</w:t>
      </w:r>
      <w:r w:rsidRPr="008545FB">
        <w:rPr>
          <w:rStyle w:val="StyleUnderline"/>
        </w:rPr>
        <w:t xml:space="preserve"> for the Army.</w:t>
      </w:r>
      <w:r w:rsidRPr="008545FB">
        <w:rPr>
          <w:sz w:val="16"/>
        </w:rPr>
        <w:t xml:space="preserve"> On average, the </w:t>
      </w:r>
      <w:r w:rsidRPr="008545FB">
        <w:rPr>
          <w:rStyle w:val="StyleUnderline"/>
          <w:highlight w:val="yellow"/>
        </w:rPr>
        <w:t xml:space="preserve">recruits have a </w:t>
      </w:r>
      <w:r w:rsidRPr="008545FB">
        <w:rPr>
          <w:rStyle w:val="Emphasis"/>
          <w:highlight w:val="yellow"/>
        </w:rPr>
        <w:t>higher level of education</w:t>
      </w:r>
      <w:r w:rsidRPr="008545FB">
        <w:rPr>
          <w:rStyle w:val="StyleUnderline"/>
          <w:highlight w:val="yellow"/>
        </w:rPr>
        <w:t xml:space="preserve"> and </w:t>
      </w:r>
      <w:r w:rsidRPr="008545FB">
        <w:rPr>
          <w:rStyle w:val="Emphasis"/>
          <w:highlight w:val="yellow"/>
        </w:rPr>
        <w:t>higher reenlistment rates</w:t>
      </w:r>
      <w:r w:rsidRPr="008545FB">
        <w:rPr>
          <w:rStyle w:val="StyleUnderline"/>
          <w:highlight w:val="yellow"/>
        </w:rPr>
        <w:t xml:space="preserve"> than other soldiers</w:t>
      </w:r>
      <w:r w:rsidRPr="008545FB">
        <w:rPr>
          <w:sz w:val="16"/>
        </w:rPr>
        <w:t xml:space="preserve">, according to the Pentagon. Some units are dependent on the program. </w:t>
      </w:r>
      <w:r w:rsidRPr="008545FB">
        <w:rPr>
          <w:rStyle w:val="StyleUnderline"/>
        </w:rPr>
        <w:t>Roughly two-thirds of the dentists in the Army Reserve joined through MAVNI.</w:t>
      </w:r>
    </w:p>
    <w:p w:rsidR="008C786D" w:rsidRDefault="008C786D" w:rsidP="008C786D">
      <w:pPr>
        <w:pStyle w:val="Heading3"/>
        <w:rPr>
          <w:rStyle w:val="StyleUnderline"/>
          <w:sz w:val="32"/>
        </w:rPr>
      </w:pPr>
      <w:r>
        <w:rPr>
          <w:rStyle w:val="StyleUnderline"/>
          <w:sz w:val="32"/>
        </w:rPr>
        <w:t>1NC Aff = No Solvency</w:t>
      </w:r>
    </w:p>
    <w:p w:rsidR="008C786D" w:rsidRDefault="008C786D" w:rsidP="008C786D"/>
    <w:p w:rsidR="008C786D" w:rsidRDefault="008C786D" w:rsidP="008C786D">
      <w:pPr>
        <w:pStyle w:val="Heading4"/>
      </w:pPr>
      <w:r>
        <w:t>The military won’t take DREAMers---lack of English proficiency and HS diplomas</w:t>
      </w:r>
    </w:p>
    <w:p w:rsidR="008C786D" w:rsidRPr="00BE5188" w:rsidRDefault="008C786D" w:rsidP="008C786D">
      <w:r>
        <w:rPr>
          <w:rStyle w:val="Style13ptBold"/>
        </w:rPr>
        <w:t>Batalova and McHugh 10</w:t>
      </w:r>
      <w:r w:rsidRPr="00BE5188">
        <w:t>—Senior Policy Analyst; Manager, MPI Data Hub AND Director, National Center on Immigrant Integration Policy [Jeanne Batalova and Margie McHugh, July 2010, “DREAM vs. Reality:</w:t>
      </w:r>
      <w:r>
        <w:t xml:space="preserve"> </w:t>
      </w:r>
      <w:r w:rsidRPr="00BE5188">
        <w:t>An Analysis of Potential</w:t>
      </w:r>
      <w:r>
        <w:t xml:space="preserve"> </w:t>
      </w:r>
      <w:r w:rsidRPr="00BE5188">
        <w:t xml:space="preserve">DREAM Act Beneficiaries”, Migration Policy Institute, </w:t>
      </w:r>
      <w:hyperlink r:id="rId68" w:history="1">
        <w:r w:rsidRPr="00BE5188">
          <w:rPr>
            <w:rStyle w:val="Hyperlink"/>
          </w:rPr>
          <w:t>https://www.migrationpolicy.org/pubs/DREAM-Insight-July2010.pdf</w:t>
        </w:r>
      </w:hyperlink>
      <w:r w:rsidRPr="00BE5188">
        <w:t>] AMarb</w:t>
      </w:r>
    </w:p>
    <w:p w:rsidR="008C786D" w:rsidRDefault="008C786D" w:rsidP="008C786D">
      <w:pPr>
        <w:rPr>
          <w:sz w:val="16"/>
        </w:rPr>
      </w:pPr>
      <w:r w:rsidRPr="00076322">
        <w:rPr>
          <w:sz w:val="16"/>
        </w:rPr>
        <w:t>In addition to the barriers many potential beneficiaries would face as a result of low educational attainment, o</w:t>
      </w:r>
      <w:r w:rsidRPr="00026567">
        <w:rPr>
          <w:rStyle w:val="StyleUnderline"/>
        </w:rPr>
        <w:t xml:space="preserve">ne of the most serious additional barriers to their educational attainment is </w:t>
      </w:r>
      <w:r w:rsidRPr="00FC4F44">
        <w:rPr>
          <w:rStyle w:val="Emphasis"/>
          <w:highlight w:val="yellow"/>
        </w:rPr>
        <w:t>lack of English proficiency</w:t>
      </w:r>
      <w:r w:rsidRPr="00026567">
        <w:rPr>
          <w:rStyle w:val="StyleUnderline"/>
        </w:rPr>
        <w:t>.</w:t>
      </w:r>
      <w:r w:rsidRPr="00076322">
        <w:rPr>
          <w:sz w:val="16"/>
        </w:rPr>
        <w:t xml:space="preserve"> Our estimates13 show that </w:t>
      </w:r>
      <w:r w:rsidRPr="00026567">
        <w:rPr>
          <w:rStyle w:val="StyleUnderline"/>
        </w:rPr>
        <w:t xml:space="preserve">there are more than 350,000 potential beneficiaries (or </w:t>
      </w:r>
      <w:r w:rsidRPr="00FC4F44">
        <w:rPr>
          <w:rStyle w:val="Emphasis"/>
          <w:highlight w:val="yellow"/>
        </w:rPr>
        <w:t>19 percent</w:t>
      </w:r>
      <w:r w:rsidRPr="00026567">
        <w:rPr>
          <w:rStyle w:val="StyleUnderline"/>
        </w:rPr>
        <w:t xml:space="preserve">) who </w:t>
      </w:r>
      <w:r w:rsidRPr="00FC4F44">
        <w:rPr>
          <w:rStyle w:val="StyleUnderline"/>
          <w:highlight w:val="yellow"/>
        </w:rPr>
        <w:t xml:space="preserve">would need English language instruction because they have </w:t>
      </w:r>
      <w:r w:rsidRPr="00FC4F44">
        <w:rPr>
          <w:rStyle w:val="Emphasis"/>
          <w:highlight w:val="yellow"/>
        </w:rPr>
        <w:t>very low levels of English skills</w:t>
      </w:r>
      <w:r w:rsidRPr="00076322">
        <w:rPr>
          <w:sz w:val="16"/>
        </w:rPr>
        <w:t xml:space="preserve">, that is they reported speaking English “not well” or “not at all.” Of them, almost </w:t>
      </w:r>
      <w:r w:rsidRPr="00FC4F44">
        <w:rPr>
          <w:rStyle w:val="Emphasis"/>
          <w:highlight w:val="yellow"/>
        </w:rPr>
        <w:t>56 percent also have no high school degree</w:t>
      </w:r>
      <w:r w:rsidRPr="00026567">
        <w:rPr>
          <w:rStyle w:val="StyleUnderline"/>
        </w:rPr>
        <w:t xml:space="preserve">, about </w:t>
      </w:r>
      <w:r w:rsidRPr="00FC4F44">
        <w:rPr>
          <w:rStyle w:val="Emphasis"/>
          <w:highlight w:val="yellow"/>
        </w:rPr>
        <w:t>23 percent are still in</w:t>
      </w:r>
      <w:r w:rsidRPr="00026567">
        <w:rPr>
          <w:rStyle w:val="Emphasis"/>
        </w:rPr>
        <w:t xml:space="preserve"> the </w:t>
      </w:r>
      <w:r w:rsidRPr="00FC4F44">
        <w:rPr>
          <w:rStyle w:val="Emphasis"/>
          <w:highlight w:val="yellow"/>
        </w:rPr>
        <w:t>K-12</w:t>
      </w:r>
      <w:r w:rsidRPr="00026567">
        <w:rPr>
          <w:rStyle w:val="Emphasis"/>
        </w:rPr>
        <w:t xml:space="preserve"> school system</w:t>
      </w:r>
      <w:r w:rsidRPr="00026567">
        <w:rPr>
          <w:rStyle w:val="StyleUnderline"/>
        </w:rPr>
        <w:t xml:space="preserve">, </w:t>
      </w:r>
      <w:r w:rsidRPr="00FC4F44">
        <w:rPr>
          <w:rStyle w:val="StyleUnderline"/>
          <w:highlight w:val="yellow"/>
        </w:rPr>
        <w:t xml:space="preserve">and 20 percent already have a high school education. </w:t>
      </w:r>
      <w:r w:rsidRPr="00FC4F44">
        <w:rPr>
          <w:rStyle w:val="Emphasis"/>
          <w:highlight w:val="yellow"/>
        </w:rPr>
        <w:t>Each sub-group</w:t>
      </w:r>
      <w:r w:rsidRPr="00FC4F44">
        <w:rPr>
          <w:rStyle w:val="StyleUnderline"/>
          <w:highlight w:val="yellow"/>
        </w:rPr>
        <w:t xml:space="preserve"> would need to improve their English</w:t>
      </w:r>
      <w:r w:rsidRPr="00DF3ACB">
        <w:rPr>
          <w:rStyle w:val="StyleUnderline"/>
        </w:rPr>
        <w:t xml:space="preserve"> skills </w:t>
      </w:r>
      <w:r w:rsidRPr="00FC4F44">
        <w:rPr>
          <w:rStyle w:val="StyleUnderline"/>
          <w:highlight w:val="yellow"/>
        </w:rPr>
        <w:t>to pursue</w:t>
      </w:r>
      <w:r w:rsidRPr="00DF3ACB">
        <w:rPr>
          <w:rStyle w:val="StyleUnderline"/>
        </w:rPr>
        <w:t xml:space="preserve"> either t</w:t>
      </w:r>
      <w:r w:rsidRPr="00076322">
        <w:rPr>
          <w:rStyle w:val="StyleUnderline"/>
        </w:rPr>
        <w:t xml:space="preserve">he </w:t>
      </w:r>
      <w:r w:rsidRPr="00076322">
        <w:rPr>
          <w:rStyle w:val="Emphasis"/>
        </w:rPr>
        <w:t>postsecondary education</w:t>
      </w:r>
      <w:r w:rsidRPr="00076322">
        <w:rPr>
          <w:rStyle w:val="StyleUnderline"/>
        </w:rPr>
        <w:t xml:space="preserve"> or </w:t>
      </w:r>
      <w:r w:rsidRPr="00FC4F44">
        <w:rPr>
          <w:rStyle w:val="Emphasis"/>
          <w:highlight w:val="yellow"/>
        </w:rPr>
        <w:t>military routes</w:t>
      </w:r>
      <w:r w:rsidRPr="00FC4F44">
        <w:rPr>
          <w:rStyle w:val="StyleUnderline"/>
          <w:highlight w:val="yellow"/>
        </w:rPr>
        <w:t xml:space="preserve"> to </w:t>
      </w:r>
      <w:r w:rsidRPr="00DF3ACB">
        <w:rPr>
          <w:rStyle w:val="StyleUnderline"/>
        </w:rPr>
        <w:t xml:space="preserve">conditional and then permanent </w:t>
      </w:r>
      <w:r w:rsidRPr="00FC4F44">
        <w:rPr>
          <w:rStyle w:val="StyleUnderline"/>
          <w:highlight w:val="yellow"/>
        </w:rPr>
        <w:t>legal status.</w:t>
      </w:r>
      <w:r w:rsidRPr="00076322">
        <w:rPr>
          <w:sz w:val="16"/>
        </w:rPr>
        <w:t xml:space="preserve">14 These potential beneficiaries vary in terms of type and extent of English language instruction that they would need (see Table 3). Children under 18 and adults eligible for conditional status would likely need English instruction at the intermediate and higher levels. However, </w:t>
      </w:r>
      <w:r w:rsidRPr="00DF3ACB">
        <w:rPr>
          <w:rStyle w:val="StyleUnderline"/>
        </w:rPr>
        <w:t>many adults who currently would be ineligible for conditional status face a double disadvantage — no high school education and very low English skills</w:t>
      </w:r>
      <w:r w:rsidRPr="00076322">
        <w:rPr>
          <w:sz w:val="16"/>
        </w:rPr>
        <w:t xml:space="preserve"> (40 percent reported speaking English either “not well” or “not at all”). These individuals would likely need both basic English and literacy instruction. The </w:t>
      </w:r>
      <w:r w:rsidRPr="00FC4F44">
        <w:rPr>
          <w:rStyle w:val="StyleUnderline"/>
          <w:highlight w:val="yellow"/>
        </w:rPr>
        <w:t>combination of low English skills and no high school diploma would</w:t>
      </w:r>
      <w:r w:rsidRPr="00DF3ACB">
        <w:rPr>
          <w:rStyle w:val="StyleUnderline"/>
        </w:rPr>
        <w:t xml:space="preserve"> also </w:t>
      </w:r>
      <w:r w:rsidRPr="00FC4F44">
        <w:rPr>
          <w:rStyle w:val="StyleUnderline"/>
          <w:highlight w:val="yellow"/>
        </w:rPr>
        <w:t>be barrier</w:t>
      </w:r>
      <w:r w:rsidRPr="00076322">
        <w:rPr>
          <w:rStyle w:val="StyleUnderline"/>
        </w:rPr>
        <w:t xml:space="preserve">s to those seeking to pursue legal status through service in the military. </w:t>
      </w:r>
      <w:r w:rsidRPr="00FC4F44">
        <w:rPr>
          <w:rStyle w:val="StyleUnderline"/>
          <w:highlight w:val="yellow"/>
        </w:rPr>
        <w:t xml:space="preserve">All branches of the military </w:t>
      </w:r>
      <w:r w:rsidRPr="00FC4F44">
        <w:rPr>
          <w:rStyle w:val="Emphasis"/>
          <w:highlight w:val="yellow"/>
        </w:rPr>
        <w:t>allow only a small number of recruits</w:t>
      </w:r>
      <w:r w:rsidRPr="00FC4F44">
        <w:rPr>
          <w:rStyle w:val="StyleUnderline"/>
          <w:highlight w:val="yellow"/>
        </w:rPr>
        <w:t xml:space="preserve"> with a GED to enlist</w:t>
      </w:r>
      <w:r w:rsidRPr="00076322">
        <w:rPr>
          <w:sz w:val="16"/>
        </w:rPr>
        <w:t xml:space="preserve"> (those without a high school diploma, with few exceptions, are not permitted entry), and </w:t>
      </w:r>
      <w:r w:rsidRPr="00FC4F44">
        <w:rPr>
          <w:rStyle w:val="StyleUnderline"/>
          <w:highlight w:val="yellow"/>
        </w:rPr>
        <w:t>GED-holders who are permitted to enlist must score higher on</w:t>
      </w:r>
      <w:r w:rsidRPr="00076322">
        <w:rPr>
          <w:rStyle w:val="StyleUnderline"/>
        </w:rPr>
        <w:t xml:space="preserve"> the Armed Services Vocational Aptitude Battery </w:t>
      </w:r>
      <w:r w:rsidRPr="00FC4F44">
        <w:rPr>
          <w:rStyle w:val="StyleUnderline"/>
          <w:highlight w:val="yellow"/>
        </w:rPr>
        <w:t>(ASVAB) than others</w:t>
      </w:r>
      <w:r w:rsidRPr="00076322">
        <w:rPr>
          <w:rStyle w:val="StyleUnderline"/>
        </w:rPr>
        <w:t xml:space="preserve"> — this is </w:t>
      </w:r>
      <w:r w:rsidRPr="00FC4F44">
        <w:rPr>
          <w:rStyle w:val="StyleUnderline"/>
          <w:highlight w:val="yellow"/>
        </w:rPr>
        <w:t>a test</w:t>
      </w:r>
      <w:r w:rsidRPr="00076322">
        <w:rPr>
          <w:sz w:val="16"/>
        </w:rPr>
        <w:t xml:space="preserve"> all military recruits are required to take and which is </w:t>
      </w:r>
      <w:r w:rsidRPr="00FC4F44">
        <w:rPr>
          <w:rStyle w:val="Emphasis"/>
          <w:highlight w:val="yellow"/>
        </w:rPr>
        <w:t>offered only in English</w:t>
      </w:r>
      <w:r w:rsidRPr="00FC4F44">
        <w:rPr>
          <w:rStyle w:val="StyleUnderline"/>
          <w:highlight w:val="yellow"/>
        </w:rPr>
        <w:t>.</w:t>
      </w:r>
      <w:r w:rsidRPr="00076322">
        <w:rPr>
          <w:sz w:val="16"/>
        </w:rPr>
        <w:t>15</w:t>
      </w:r>
    </w:p>
    <w:p w:rsidR="008C786D" w:rsidRPr="008C786D" w:rsidRDefault="008C786D" w:rsidP="008C786D"/>
    <w:p w:rsidR="0010216A" w:rsidRPr="008C786D" w:rsidRDefault="008C786D" w:rsidP="008C786D">
      <w:pPr>
        <w:pStyle w:val="Heading3"/>
        <w:rPr>
          <w:rStyle w:val="StyleUnderline"/>
          <w:sz w:val="32"/>
        </w:rPr>
      </w:pPr>
      <w:r>
        <w:rPr>
          <w:rStyle w:val="StyleUnderline"/>
          <w:sz w:val="32"/>
        </w:rPr>
        <w:t>1NC No Impact</w:t>
      </w:r>
    </w:p>
    <w:p w:rsidR="0010216A" w:rsidRPr="00265E98" w:rsidRDefault="0010216A" w:rsidP="0010216A">
      <w:pPr>
        <w:pStyle w:val="Heading4"/>
      </w:pPr>
      <w:r w:rsidRPr="00265E98">
        <w:t xml:space="preserve">No readiness </w:t>
      </w:r>
      <w:proofErr w:type="gramStart"/>
      <w:r w:rsidRPr="00265E98">
        <w:t>impact</w:t>
      </w:r>
      <w:proofErr w:type="gramEnd"/>
      <w:r w:rsidRPr="00265E98">
        <w:t xml:space="preserve"> </w:t>
      </w:r>
    </w:p>
    <w:p w:rsidR="0010216A" w:rsidRPr="00265E98" w:rsidRDefault="0010216A" w:rsidP="0010216A">
      <w:r w:rsidRPr="00265E98">
        <w:t xml:space="preserve">John </w:t>
      </w:r>
      <w:r w:rsidRPr="00265E98">
        <w:rPr>
          <w:rStyle w:val="Style13ptBold"/>
        </w:rPr>
        <w:t>Mueller 16</w:t>
      </w:r>
      <w:r w:rsidRPr="00265E98">
        <w:t xml:space="preserve">, Woody Hayes Senior Research Scientist, Mershon Center for International Security Studies; Adjunct Professor, Department of Political Science, Ohio State University, 6/5/16, “Embracing Threatlessness: US Military Spending, Newt Gingrich, and the Costa Rica Option,” </w:t>
      </w:r>
      <w:hyperlink r:id="rId69" w:history="1">
        <w:r w:rsidRPr="00265E98">
          <w:rPr>
            <w:rStyle w:val="Hyperlink"/>
          </w:rPr>
          <w:t>http://politicalscience.osu.edu/faculty/jmueller/CNArestraintCato16.pdf</w:t>
        </w:r>
      </w:hyperlink>
    </w:p>
    <w:p w:rsidR="0010216A" w:rsidRPr="00265E98" w:rsidRDefault="0010216A" w:rsidP="0010216A">
      <w:pPr>
        <w:rPr>
          <w:sz w:val="16"/>
        </w:rPr>
      </w:pPr>
      <w:r w:rsidRPr="00265E98">
        <w:rPr>
          <w:rStyle w:val="StyleUnderline"/>
          <w:highlight w:val="yellow"/>
        </w:rPr>
        <w:t xml:space="preserve">The </w:t>
      </w:r>
      <w:r w:rsidRPr="00265E98">
        <w:rPr>
          <w:rStyle w:val="Emphasis"/>
          <w:highlight w:val="yellow"/>
        </w:rPr>
        <w:t>U</w:t>
      </w:r>
      <w:r w:rsidRPr="00265E98">
        <w:rPr>
          <w:sz w:val="16"/>
        </w:rPr>
        <w:t xml:space="preserve">nited </w:t>
      </w:r>
      <w:r w:rsidRPr="00265E98">
        <w:rPr>
          <w:rStyle w:val="Emphasis"/>
          <w:highlight w:val="yellow"/>
        </w:rPr>
        <w:t>S</w:t>
      </w:r>
      <w:r w:rsidRPr="00265E98">
        <w:rPr>
          <w:sz w:val="16"/>
        </w:rPr>
        <w:t xml:space="preserve">tates </w:t>
      </w:r>
      <w:r w:rsidRPr="00265E98">
        <w:rPr>
          <w:rStyle w:val="StyleUnderline"/>
          <w:highlight w:val="yellow"/>
        </w:rPr>
        <w:t>seems</w:t>
      </w:r>
      <w:r w:rsidRPr="00265E98">
        <w:rPr>
          <w:sz w:val="16"/>
        </w:rPr>
        <w:t xml:space="preserve"> to be substantially </w:t>
      </w:r>
      <w:r w:rsidRPr="00265E98">
        <w:rPr>
          <w:rStyle w:val="Emphasis"/>
          <w:highlight w:val="yellow"/>
        </w:rPr>
        <w:t>free from threats that require</w:t>
      </w:r>
      <w:r w:rsidRPr="00265E98">
        <w:rPr>
          <w:rStyle w:val="Emphasis"/>
        </w:rPr>
        <w:t xml:space="preserve"> a great deal of </w:t>
      </w:r>
      <w:r w:rsidRPr="00265E98">
        <w:rPr>
          <w:rStyle w:val="Emphasis"/>
          <w:highlight w:val="yellow"/>
        </w:rPr>
        <w:t>military preparedness</w:t>
      </w:r>
      <w:r w:rsidRPr="00265E98">
        <w:rPr>
          <w:sz w:val="16"/>
        </w:rPr>
        <w:t>.</w:t>
      </w:r>
    </w:p>
    <w:p w:rsidR="0010216A" w:rsidRDefault="0010216A" w:rsidP="0010216A">
      <w:pPr>
        <w:rPr>
          <w:sz w:val="16"/>
        </w:rPr>
      </w:pPr>
      <w:r w:rsidRPr="00265E98">
        <w:rPr>
          <w:sz w:val="16"/>
        </w:rPr>
        <w:t xml:space="preserve">To begin with, it really seems time to consider the consequences of the fact that a </w:t>
      </w:r>
      <w:r w:rsidRPr="00265E98">
        <w:rPr>
          <w:rStyle w:val="StyleUnderline"/>
        </w:rPr>
        <w:t>conflict like World War II is extremely unlikely</w:t>
      </w:r>
      <w:r w:rsidRPr="00265E98">
        <w:rPr>
          <w:sz w:val="16"/>
        </w:rPr>
        <w:t xml:space="preserve"> to recur. Spending a lot of money for an eventuality—or fantasy—of ever-receding likelihood is highly questionable. </w:t>
      </w:r>
      <w:r w:rsidRPr="00265E98">
        <w:rPr>
          <w:rStyle w:val="StyleUnderline"/>
        </w:rPr>
        <w:t>Some envision threat in China’s</w:t>
      </w:r>
      <w:r w:rsidRPr="00265E98">
        <w:rPr>
          <w:sz w:val="16"/>
        </w:rPr>
        <w:t xml:space="preserve"> rapidly-increasing </w:t>
      </w:r>
      <w:r w:rsidRPr="00265E98">
        <w:rPr>
          <w:rStyle w:val="StyleUnderline"/>
        </w:rPr>
        <w:t>prosperity</w:t>
      </w:r>
      <w:r w:rsidRPr="00265E98">
        <w:rPr>
          <w:sz w:val="16"/>
        </w:rPr>
        <w:t xml:space="preserve">. But, although its oft-stated desire to incorporate (or re-incorporate) Taiwan into its territory should be watched, </w:t>
      </w:r>
      <w:r w:rsidRPr="00265E98">
        <w:rPr>
          <w:rStyle w:val="StyleUnderline"/>
        </w:rPr>
        <w:t xml:space="preserve">armed </w:t>
      </w:r>
      <w:r w:rsidRPr="00265E98">
        <w:rPr>
          <w:rStyle w:val="StyleUnderline"/>
          <w:highlight w:val="yellow"/>
        </w:rPr>
        <w:t>conflict would be</w:t>
      </w:r>
      <w:r w:rsidRPr="00265E98">
        <w:rPr>
          <w:sz w:val="16"/>
        </w:rPr>
        <w:t xml:space="preserve"> extremely—even </w:t>
      </w:r>
      <w:r w:rsidRPr="00265E98">
        <w:rPr>
          <w:rStyle w:val="StyleUnderline"/>
          <w:highlight w:val="yellow"/>
        </w:rPr>
        <w:t>overwhelmingly</w:t>
      </w:r>
      <w:r w:rsidRPr="00265E98">
        <w:rPr>
          <w:rStyle w:val="StyleUnderline"/>
        </w:rPr>
        <w:t>—</w:t>
      </w:r>
      <w:r w:rsidRPr="00265E98">
        <w:rPr>
          <w:rStyle w:val="StyleUnderline"/>
          <w:highlight w:val="yellow"/>
        </w:rPr>
        <w:t>costly</w:t>
      </w:r>
      <w:r w:rsidRPr="00265E98">
        <w:rPr>
          <w:sz w:val="16"/>
        </w:rPr>
        <w:t xml:space="preserve"> to the country. And </w:t>
      </w:r>
      <w:r w:rsidRPr="00265E98">
        <w:rPr>
          <w:rStyle w:val="Emphasis"/>
          <w:highlight w:val="yellow"/>
        </w:rPr>
        <w:t>Chinese leaders</w:t>
      </w:r>
      <w:r w:rsidRPr="00265E98">
        <w:rPr>
          <w:sz w:val="16"/>
        </w:rPr>
        <w:t xml:space="preserve">, already rattled by internal difficulties, seem to </w:t>
      </w:r>
      <w:r w:rsidRPr="00265E98">
        <w:rPr>
          <w:rStyle w:val="Emphasis"/>
          <w:highlight w:val="yellow"/>
        </w:rPr>
        <w:t>realize this</w:t>
      </w:r>
      <w:r w:rsidRPr="00265E98">
        <w:rPr>
          <w:rStyle w:val="StyleUnderline"/>
          <w:highlight w:val="yellow"/>
        </w:rPr>
        <w:t>. Russia’s</w:t>
      </w:r>
      <w:r w:rsidRPr="00265E98">
        <w:rPr>
          <w:sz w:val="16"/>
        </w:rPr>
        <w:t xml:space="preserve"> recent </w:t>
      </w:r>
      <w:r w:rsidRPr="00265E98">
        <w:rPr>
          <w:rStyle w:val="StyleUnderline"/>
          <w:highlight w:val="yellow"/>
        </w:rPr>
        <w:t>assertiveness</w:t>
      </w:r>
      <w:r w:rsidRPr="00265E98">
        <w:rPr>
          <w:sz w:val="16"/>
        </w:rPr>
        <w:t xml:space="preserve"> bears watching, but it </w:t>
      </w:r>
      <w:r w:rsidRPr="00265E98">
        <w:rPr>
          <w:rStyle w:val="StyleUnderline"/>
          <w:highlight w:val="yellow"/>
        </w:rPr>
        <w:t>does not suggest</w:t>
      </w:r>
      <w:r w:rsidRPr="00265E98">
        <w:rPr>
          <w:rStyle w:val="StyleUnderline"/>
        </w:rPr>
        <w:t xml:space="preserve"> that </w:t>
      </w:r>
      <w:r w:rsidRPr="00265E98">
        <w:rPr>
          <w:rStyle w:val="StyleUnderline"/>
          <w:highlight w:val="yellow"/>
        </w:rPr>
        <w:t>the game has</w:t>
      </w:r>
      <w:r w:rsidRPr="00265E98">
        <w:rPr>
          <w:rStyle w:val="StyleUnderline"/>
        </w:rPr>
        <w:t xml:space="preserve"> been</w:t>
      </w:r>
      <w:r w:rsidRPr="00265E98">
        <w:rPr>
          <w:sz w:val="16"/>
        </w:rPr>
        <w:t xml:space="preserve"> crucially </w:t>
      </w:r>
      <w:r w:rsidRPr="00265E98">
        <w:rPr>
          <w:rStyle w:val="StyleUnderline"/>
          <w:highlight w:val="yellow"/>
        </w:rPr>
        <w:t>changed</w:t>
      </w:r>
      <w:r w:rsidRPr="00265E98">
        <w:rPr>
          <w:rStyle w:val="StyleUnderline"/>
        </w:rPr>
        <w:t>. It might make sense to maintain a containment</w:t>
      </w:r>
      <w:r w:rsidRPr="00265E98">
        <w:rPr>
          <w:sz w:val="16"/>
        </w:rPr>
        <w:t xml:space="preserve"> and deterrent </w:t>
      </w:r>
      <w:r w:rsidRPr="00265E98">
        <w:rPr>
          <w:rStyle w:val="StyleUnderline"/>
        </w:rPr>
        <w:t xml:space="preserve">capacity </w:t>
      </w:r>
      <w:r w:rsidRPr="00265E98">
        <w:rPr>
          <w:rStyle w:val="StyleUnderline"/>
          <w:highlight w:val="yellow"/>
        </w:rPr>
        <w:t>against rogue states</w:t>
      </w:r>
      <w:r w:rsidRPr="00265E98">
        <w:rPr>
          <w:sz w:val="16"/>
        </w:rPr>
        <w:t xml:space="preserve"> in formal or informal coalition with other concerned countries. However, </w:t>
      </w:r>
      <w:r w:rsidRPr="00265E98">
        <w:rPr>
          <w:rStyle w:val="Emphasis"/>
          <w:highlight w:val="yellow"/>
        </w:rPr>
        <w:t>the military requirements</w:t>
      </w:r>
      <w:r w:rsidRPr="00265E98">
        <w:rPr>
          <w:rStyle w:val="Emphasis"/>
        </w:rPr>
        <w:t xml:space="preserve"> for the task </w:t>
      </w:r>
      <w:r w:rsidRPr="00265E98">
        <w:rPr>
          <w:rStyle w:val="Emphasis"/>
          <w:highlight w:val="yellow"/>
        </w:rPr>
        <w:t>are limited</w:t>
      </w:r>
      <w:r w:rsidRPr="00265E98">
        <w:rPr>
          <w:rStyle w:val="StyleUnderline"/>
          <w:highlight w:val="yellow"/>
        </w:rPr>
        <w:t xml:space="preserve">. </w:t>
      </w:r>
      <w:r w:rsidRPr="00265E98">
        <w:rPr>
          <w:rStyle w:val="StyleUnderline"/>
        </w:rPr>
        <w:t>Humanitarian intervention with military force is unlikely</w:t>
      </w:r>
      <w:r w:rsidRPr="00265E98">
        <w:rPr>
          <w:sz w:val="16"/>
        </w:rPr>
        <w:t xml:space="preserve"> due to a low tolerance for casualties in such ventures, an increasing aversion to the costs of nation-building, and the lack of political gain from successful ventures. </w:t>
      </w:r>
      <w:r w:rsidRPr="00265E98">
        <w:rPr>
          <w:rStyle w:val="StyleUnderline"/>
          <w:highlight w:val="yellow"/>
        </w:rPr>
        <w:t>Concern about</w:t>
      </w:r>
      <w:r w:rsidRPr="00265E98">
        <w:rPr>
          <w:rStyle w:val="StyleUnderline"/>
        </w:rPr>
        <w:t xml:space="preserve"> nuclear </w:t>
      </w:r>
      <w:r w:rsidRPr="00265E98">
        <w:rPr>
          <w:rStyle w:val="StyleUnderline"/>
          <w:highlight w:val="yellow"/>
        </w:rPr>
        <w:t>prolif</w:t>
      </w:r>
      <w:r w:rsidRPr="00265E98">
        <w:rPr>
          <w:rStyle w:val="StyleUnderline"/>
        </w:rPr>
        <w:t xml:space="preserve">eration </w:t>
      </w:r>
      <w:r w:rsidRPr="00265E98">
        <w:rPr>
          <w:rStyle w:val="StyleUnderline"/>
          <w:highlight w:val="yellow"/>
        </w:rPr>
        <w:t>is overwrought</w:t>
      </w:r>
      <w:r w:rsidRPr="00265E98">
        <w:rPr>
          <w:sz w:val="16"/>
        </w:rPr>
        <w:t xml:space="preserve">: long experience suggests that when countries obtain the weapons, they “use” them only to stoke their national ego and to deter real or imagined threats. </w:t>
      </w:r>
      <w:r w:rsidRPr="00265E98">
        <w:rPr>
          <w:rStyle w:val="StyleUnderline"/>
        </w:rPr>
        <w:t>Europe</w:t>
      </w:r>
      <w:r w:rsidRPr="00265E98">
        <w:rPr>
          <w:sz w:val="16"/>
        </w:rPr>
        <w:t xml:space="preserve"> seems to </w:t>
      </w:r>
      <w:r w:rsidRPr="00265E98">
        <w:rPr>
          <w:rStyle w:val="StyleUnderline"/>
        </w:rPr>
        <w:t>face no</w:t>
      </w:r>
      <w:r w:rsidRPr="00265E98">
        <w:rPr>
          <w:sz w:val="16"/>
        </w:rPr>
        <w:t xml:space="preserve"> notable </w:t>
      </w:r>
      <w:r w:rsidRPr="00265E98">
        <w:rPr>
          <w:rStyle w:val="StyleUnderline"/>
        </w:rPr>
        <w:t>threats of a military nature</w:t>
      </w:r>
      <w:r w:rsidRPr="00265E98">
        <w:rPr>
          <w:sz w:val="16"/>
        </w:rPr>
        <w:t xml:space="preserve">, the </w:t>
      </w:r>
      <w:r w:rsidRPr="00265E98">
        <w:rPr>
          <w:rStyle w:val="StyleUnderline"/>
          <w:highlight w:val="yellow"/>
        </w:rPr>
        <w:t>Taiwan</w:t>
      </w:r>
      <w:r w:rsidRPr="00265E98">
        <w:rPr>
          <w:rStyle w:val="StyleUnderline"/>
        </w:rPr>
        <w:t>/China</w:t>
      </w:r>
      <w:r w:rsidRPr="00265E98">
        <w:rPr>
          <w:sz w:val="16"/>
        </w:rPr>
        <w:t xml:space="preserve"> issue </w:t>
      </w:r>
      <w:r w:rsidRPr="00265E98">
        <w:rPr>
          <w:rStyle w:val="StyleUnderline"/>
          <w:highlight w:val="yellow"/>
        </w:rPr>
        <w:t>remains</w:t>
      </w:r>
      <w:r w:rsidRPr="00265E98">
        <w:rPr>
          <w:rStyle w:val="StyleUnderline"/>
        </w:rPr>
        <w:t xml:space="preserve"> a</w:t>
      </w:r>
      <w:r w:rsidRPr="00265E98">
        <w:rPr>
          <w:sz w:val="16"/>
        </w:rPr>
        <w:t xml:space="preserve"> fairly </w:t>
      </w:r>
      <w:r w:rsidRPr="00265E98">
        <w:rPr>
          <w:rStyle w:val="StyleUnderline"/>
          <w:highlight w:val="yellow"/>
        </w:rPr>
        <w:t>remote concern</w:t>
      </w:r>
      <w:r w:rsidRPr="00265E98">
        <w:rPr>
          <w:sz w:val="16"/>
        </w:rPr>
        <w:t xml:space="preserve">, and </w:t>
      </w:r>
      <w:r w:rsidRPr="00265E98">
        <w:rPr>
          <w:rStyle w:val="StyleUnderline"/>
          <w:highlight w:val="yellow"/>
        </w:rPr>
        <w:t>Israel’s</w:t>
      </w:r>
      <w:r w:rsidRPr="00265E98">
        <w:rPr>
          <w:rStyle w:val="StyleUnderline"/>
        </w:rPr>
        <w:t xml:space="preserve"> primary </w:t>
      </w:r>
      <w:r w:rsidRPr="00265E98">
        <w:rPr>
          <w:rStyle w:val="StyleUnderline"/>
          <w:highlight w:val="yellow"/>
        </w:rPr>
        <w:t>problems derive from</w:t>
      </w:r>
      <w:r w:rsidRPr="00265E98">
        <w:rPr>
          <w:rStyle w:val="StyleUnderline"/>
        </w:rPr>
        <w:t xml:space="preserve"> the actions of </w:t>
      </w:r>
      <w:r w:rsidRPr="00265E98">
        <w:rPr>
          <w:rStyle w:val="StyleUnderline"/>
          <w:highlight w:val="yellow"/>
        </w:rPr>
        <w:t>sub-state groups</w:t>
      </w:r>
      <w:r w:rsidRPr="00265E98">
        <w:rPr>
          <w:sz w:val="16"/>
        </w:rPr>
        <w:t xml:space="preserve">. The </w:t>
      </w:r>
      <w:r w:rsidRPr="00265E98">
        <w:rPr>
          <w:rStyle w:val="StyleUnderline"/>
          <w:highlight w:val="yellow"/>
        </w:rPr>
        <w:t>military relevance of</w:t>
      </w:r>
      <w:r w:rsidRPr="00265E98">
        <w:rPr>
          <w:rStyle w:val="StyleUnderline"/>
        </w:rPr>
        <w:t xml:space="preserve"> the </w:t>
      </w:r>
      <w:r w:rsidRPr="00265E98">
        <w:rPr>
          <w:rStyle w:val="StyleUnderline"/>
          <w:highlight w:val="yellow"/>
        </w:rPr>
        <w:t>terrorism</w:t>
      </w:r>
      <w:r w:rsidRPr="00265E98">
        <w:rPr>
          <w:rStyle w:val="StyleUnderline"/>
        </w:rPr>
        <w:t xml:space="preserve"> “threat” </w:t>
      </w:r>
      <w:r w:rsidRPr="00265E98">
        <w:rPr>
          <w:rStyle w:val="StyleUnderline"/>
          <w:highlight w:val="yellow"/>
        </w:rPr>
        <w:t>has been</w:t>
      </w:r>
      <w:r w:rsidRPr="00265E98">
        <w:rPr>
          <w:rStyle w:val="StyleUnderline"/>
        </w:rPr>
        <w:t xml:space="preserve"> substantially </w:t>
      </w:r>
      <w:r w:rsidRPr="00265E98">
        <w:rPr>
          <w:rStyle w:val="StyleUnderline"/>
          <w:highlight w:val="yellow"/>
        </w:rPr>
        <w:t>exaggerated</w:t>
      </w:r>
      <w:r w:rsidRPr="00265E98">
        <w:rPr>
          <w:sz w:val="16"/>
        </w:rPr>
        <w:t>, and it mainly calls for policing and intelligence work and perhaps for occasional focused strikes by small units.</w:t>
      </w:r>
    </w:p>
    <w:p w:rsidR="0010216A" w:rsidRDefault="0010216A" w:rsidP="0010216A">
      <w:pPr>
        <w:pStyle w:val="Heading3"/>
      </w:pPr>
      <w:r>
        <w:t>1NC Deportations</w:t>
      </w:r>
    </w:p>
    <w:p w:rsidR="0010216A" w:rsidRPr="00971B22" w:rsidRDefault="0010216A" w:rsidP="0010216A">
      <w:pPr>
        <w:keepNext/>
        <w:keepLines/>
        <w:spacing w:before="200"/>
        <w:outlineLvl w:val="3"/>
        <w:rPr>
          <w:rFonts w:eastAsiaTheme="majorEastAsia" w:cstheme="majorBidi"/>
          <w:b/>
          <w:iCs/>
        </w:rPr>
      </w:pPr>
      <w:r w:rsidRPr="00971B22">
        <w:rPr>
          <w:rFonts w:eastAsiaTheme="majorEastAsia" w:cstheme="majorBidi"/>
          <w:b/>
          <w:iCs/>
        </w:rPr>
        <w:t>The DREAM Act doesn’t prevent young immigrants’ families from being deported</w:t>
      </w:r>
    </w:p>
    <w:p w:rsidR="0010216A" w:rsidRPr="00971B22" w:rsidRDefault="0010216A" w:rsidP="0010216A">
      <w:r w:rsidRPr="00971B22">
        <w:rPr>
          <w:b/>
        </w:rPr>
        <w:t>McDonough 18</w:t>
      </w:r>
    </w:p>
    <w:p w:rsidR="0010216A" w:rsidRPr="00971B22" w:rsidRDefault="0010216A" w:rsidP="0010216A">
      <w:pPr>
        <w:rPr>
          <w:sz w:val="16"/>
          <w:szCs w:val="16"/>
        </w:rPr>
      </w:pPr>
      <w:r w:rsidRPr="00971B22">
        <w:rPr>
          <w:sz w:val="16"/>
          <w:szCs w:val="16"/>
        </w:rPr>
        <w:t xml:space="preserve">Katie McDonough (senior editor). “The DREAM Act Is Left Policy Now, Apparently.” Splinter. January 24, 2018. </w:t>
      </w:r>
      <w:hyperlink r:id="rId70" w:history="1">
        <w:r w:rsidRPr="00971B22">
          <w:rPr>
            <w:sz w:val="16"/>
            <w:szCs w:val="16"/>
          </w:rPr>
          <w:t>https://splinternews.com/the-dream-act-is-left-policy-now-apparently-1822376835</w:t>
        </w:r>
      </w:hyperlink>
    </w:p>
    <w:p w:rsidR="0010216A" w:rsidRPr="00971B22" w:rsidRDefault="0010216A" w:rsidP="0010216A"/>
    <w:p w:rsidR="0010216A" w:rsidRPr="00971B22" w:rsidRDefault="0010216A" w:rsidP="0010216A">
      <w:pPr>
        <w:rPr>
          <w:sz w:val="16"/>
          <w:szCs w:val="16"/>
        </w:rPr>
      </w:pPr>
      <w:r w:rsidRPr="00971B22">
        <w:rPr>
          <w:sz w:val="16"/>
          <w:szCs w:val="16"/>
        </w:rPr>
        <w:t>It feels important in these moments to remind ourselves what the terms of the debate actually are, and what these policies actually do:</w:t>
      </w:r>
      <w:r w:rsidRPr="00971B22">
        <w:rPr>
          <w:u w:val="single"/>
        </w:rPr>
        <w:t xml:space="preserve"> </w:t>
      </w:r>
      <w:r w:rsidRPr="00971B22">
        <w:rPr>
          <w:highlight w:val="cyan"/>
          <w:u w:val="single"/>
        </w:rPr>
        <w:t>The DREAM Act is</w:t>
      </w:r>
      <w:r w:rsidRPr="00971B22">
        <w:rPr>
          <w:u w:val="single"/>
        </w:rPr>
        <w:t xml:space="preserve"> a </w:t>
      </w:r>
      <w:r w:rsidRPr="00971B22">
        <w:rPr>
          <w:b/>
          <w:iCs/>
          <w:highlight w:val="cyan"/>
          <w:u w:val="single"/>
          <w:bdr w:val="single" w:sz="24" w:space="0" w:color="auto"/>
        </w:rPr>
        <w:t>narrow</w:t>
      </w:r>
      <w:r w:rsidRPr="00971B22">
        <w:rPr>
          <w:u w:val="single"/>
        </w:rPr>
        <w:t xml:space="preserve"> </w:t>
      </w:r>
      <w:r w:rsidRPr="00971B22">
        <w:rPr>
          <w:sz w:val="16"/>
          <w:szCs w:val="16"/>
        </w:rPr>
        <w:t xml:space="preserve">piece of bipartisan legislation that has been kicking around Congress for nearly two decades. Utah Republican Orrin Hatch was an original cosponsor of the bill in 2001. That is the political universe from which the DREAM Act emerged. </w:t>
      </w:r>
      <w:r w:rsidRPr="00971B22">
        <w:rPr>
          <w:highlight w:val="cyan"/>
          <w:u w:val="single"/>
        </w:rPr>
        <w:t>It has always been designed</w:t>
      </w:r>
      <w:r w:rsidRPr="00971B22">
        <w:rPr>
          <w:u w:val="single"/>
        </w:rPr>
        <w:t xml:space="preserve"> specifically </w:t>
      </w:r>
      <w:r w:rsidRPr="00971B22">
        <w:rPr>
          <w:highlight w:val="cyan"/>
          <w:u w:val="single"/>
        </w:rPr>
        <w:t>to be the most conservative</w:t>
      </w:r>
      <w:r w:rsidRPr="00971B22">
        <w:rPr>
          <w:u w:val="single"/>
        </w:rPr>
        <w:t xml:space="preserve"> possible </w:t>
      </w:r>
      <w:r w:rsidRPr="00971B22">
        <w:rPr>
          <w:highlight w:val="cyan"/>
          <w:u w:val="single"/>
        </w:rPr>
        <w:t>version of any</w:t>
      </w:r>
      <w:r w:rsidRPr="00971B22">
        <w:rPr>
          <w:u w:val="single"/>
        </w:rPr>
        <w:t xml:space="preserve"> sort of pa</w:t>
      </w:r>
      <w:r w:rsidRPr="00971B22">
        <w:rPr>
          <w:highlight w:val="cyan"/>
          <w:u w:val="single"/>
        </w:rPr>
        <w:t>th to legal residency</w:t>
      </w:r>
      <w:r w:rsidRPr="00971B22">
        <w:rPr>
          <w:u w:val="single"/>
        </w:rPr>
        <w:t xml:space="preserve"> for the currently undocumented</w:t>
      </w:r>
      <w:r w:rsidRPr="00971B22">
        <w:rPr>
          <w:sz w:val="16"/>
          <w:szCs w:val="16"/>
        </w:rPr>
        <w:t xml:space="preserve">. In order to be eligible for the current version of the DREAM Act, a person must have entered the country before the age of 18; have the equivalent of a high school degree, attend college, or enlist in the military; and have a a clean criminal record. Check off those boxes, and you can get permanent resident status. The path to citizenship, after these hurdles are cleared, involves more hurdles. </w:t>
      </w:r>
      <w:r w:rsidRPr="00971B22">
        <w:rPr>
          <w:highlight w:val="cyan"/>
          <w:u w:val="single"/>
        </w:rPr>
        <w:t>In the</w:t>
      </w:r>
      <w:r w:rsidRPr="00971B22">
        <w:rPr>
          <w:u w:val="single"/>
        </w:rPr>
        <w:t xml:space="preserve"> unlikely </w:t>
      </w:r>
      <w:r w:rsidRPr="00971B22">
        <w:rPr>
          <w:highlight w:val="cyan"/>
          <w:u w:val="single"/>
        </w:rPr>
        <w:t>event that a clean</w:t>
      </w:r>
      <w:r w:rsidRPr="00971B22">
        <w:rPr>
          <w:u w:val="single"/>
        </w:rPr>
        <w:t xml:space="preserve"> version of the </w:t>
      </w:r>
      <w:r w:rsidRPr="00971B22">
        <w:rPr>
          <w:highlight w:val="cyan"/>
          <w:u w:val="single"/>
        </w:rPr>
        <w:t>DREAM Act passes</w:t>
      </w:r>
      <w:r w:rsidRPr="00971B22">
        <w:rPr>
          <w:u w:val="single"/>
        </w:rPr>
        <w:t xml:space="preserve"> this Congress, </w:t>
      </w:r>
      <w:r w:rsidRPr="00971B22">
        <w:rPr>
          <w:b/>
          <w:iCs/>
          <w:highlight w:val="cyan"/>
          <w:u w:val="single"/>
          <w:bdr w:val="single" w:sz="24" w:space="0" w:color="auto"/>
        </w:rPr>
        <w:t>eligible immigrants would still be faced with</w:t>
      </w:r>
      <w:r w:rsidRPr="00971B22">
        <w:rPr>
          <w:b/>
          <w:iCs/>
          <w:u w:val="single"/>
          <w:bdr w:val="single" w:sz="24" w:space="0" w:color="auto"/>
        </w:rPr>
        <w:t xml:space="preserve"> the potential </w:t>
      </w:r>
      <w:r w:rsidRPr="00971B22">
        <w:rPr>
          <w:b/>
          <w:iCs/>
          <w:highlight w:val="cyan"/>
          <w:u w:val="single"/>
          <w:bdr w:val="single" w:sz="24" w:space="0" w:color="auto"/>
        </w:rPr>
        <w:t>deportation of their parents,</w:t>
      </w:r>
      <w:r w:rsidRPr="00971B22">
        <w:rPr>
          <w:b/>
          <w:iCs/>
          <w:u w:val="single"/>
          <w:bdr w:val="single" w:sz="24" w:space="0" w:color="auto"/>
        </w:rPr>
        <w:t xml:space="preserve"> older </w:t>
      </w:r>
      <w:r w:rsidRPr="00971B22">
        <w:rPr>
          <w:b/>
          <w:iCs/>
          <w:highlight w:val="cyan"/>
          <w:u w:val="single"/>
          <w:bdr w:val="single" w:sz="24" w:space="0" w:color="auto"/>
        </w:rPr>
        <w:t>siblings, and relatives</w:t>
      </w:r>
      <w:r w:rsidRPr="00971B22">
        <w:rPr>
          <w:sz w:val="16"/>
          <w:szCs w:val="16"/>
        </w:rPr>
        <w:t>. This is precisely why so many undocumented immigrants and DREAM-eligible young people, an actual left coalition, have rejected the terms of the current debate.</w:t>
      </w:r>
    </w:p>
    <w:p w:rsidR="0010216A" w:rsidRDefault="0010216A" w:rsidP="0010216A">
      <w:pPr>
        <w:pStyle w:val="Heading3"/>
      </w:pPr>
      <w:r>
        <w:t>1NC Readiness Thumpers</w:t>
      </w:r>
    </w:p>
    <w:p w:rsidR="0010216A" w:rsidRDefault="0010216A" w:rsidP="0010216A">
      <w:pPr>
        <w:pStyle w:val="Heading4"/>
      </w:pPr>
      <w:r>
        <w:t>Tons of alt causes to recruitment – fitness, private sector opportunities, funding</w:t>
      </w:r>
    </w:p>
    <w:p w:rsidR="0010216A" w:rsidRDefault="0010216A" w:rsidP="0010216A">
      <w:r>
        <w:t xml:space="preserve">Carlo </w:t>
      </w:r>
      <w:r w:rsidRPr="00EC7EA0">
        <w:rPr>
          <w:rStyle w:val="Style13ptBold"/>
        </w:rPr>
        <w:t>Munoz 17</w:t>
      </w:r>
      <w:r>
        <w:t xml:space="preserve">, The Washington Times, “Manpower shortage threatens Donald Trump’s hopes to rebuild military,” 1/22, </w:t>
      </w:r>
      <w:hyperlink r:id="rId71" w:history="1">
        <w:r w:rsidRPr="00971B7D">
          <w:rPr>
            <w:rStyle w:val="Hyperlink"/>
          </w:rPr>
          <w:t>http://www.washingtontimes.com/news/2017/jan/22/trumps-hopes-to-rebuild-military-threatened-by-man/</w:t>
        </w:r>
      </w:hyperlink>
    </w:p>
    <w:p w:rsidR="0010216A" w:rsidRPr="00EC7EA0" w:rsidRDefault="0010216A" w:rsidP="0010216A">
      <w:r>
        <w:t>*Gender modified</w:t>
      </w:r>
    </w:p>
    <w:p w:rsidR="0010216A" w:rsidRDefault="0010216A" w:rsidP="0010216A">
      <w:r>
        <w:t>Dwindling pool?</w:t>
      </w:r>
    </w:p>
    <w:p w:rsidR="0010216A" w:rsidRDefault="0010216A" w:rsidP="0010216A">
      <w:r w:rsidRPr="00EC7EA0">
        <w:rPr>
          <w:rStyle w:val="StyleUnderline"/>
        </w:rPr>
        <w:t>Only 1.4 million Americans</w:t>
      </w:r>
      <w:r>
        <w:t xml:space="preserve">, or less than one-half of 1 percent of the country’s total population, </w:t>
      </w:r>
      <w:r w:rsidRPr="00EC7EA0">
        <w:rPr>
          <w:rStyle w:val="StyleUnderline"/>
        </w:rPr>
        <w:t>are serving as active-duty members of the U.S. military</w:t>
      </w:r>
      <w:r>
        <w:t xml:space="preserve">, according to Defense Department statistics. </w:t>
      </w:r>
      <w:r w:rsidRPr="00EC7EA0">
        <w:rPr>
          <w:rStyle w:val="StyleUnderline"/>
          <w:highlight w:val="yellow"/>
        </w:rPr>
        <w:t xml:space="preserve">Only </w:t>
      </w:r>
      <w:r w:rsidRPr="009A0C8F">
        <w:rPr>
          <w:rStyle w:val="Emphasis"/>
          <w:highlight w:val="yellow"/>
        </w:rPr>
        <w:t>17 percent</w:t>
      </w:r>
      <w:r w:rsidRPr="00EC7EA0">
        <w:rPr>
          <w:rStyle w:val="StyleUnderline"/>
          <w:highlight w:val="yellow"/>
        </w:rPr>
        <w:t xml:space="preserve"> of</w:t>
      </w:r>
      <w:r>
        <w:t xml:space="preserve"> all </w:t>
      </w:r>
      <w:r w:rsidRPr="00EC7EA0">
        <w:rPr>
          <w:rStyle w:val="StyleUnderline"/>
          <w:highlight w:val="yellow"/>
        </w:rPr>
        <w:t>military-age Americans would be</w:t>
      </w:r>
      <w:r w:rsidRPr="00EC7EA0">
        <w:rPr>
          <w:rStyle w:val="StyleUnderline"/>
        </w:rPr>
        <w:t xml:space="preserve"> deemed </w:t>
      </w:r>
      <w:r w:rsidRPr="00EC7EA0">
        <w:rPr>
          <w:rStyle w:val="Emphasis"/>
          <w:highlight w:val="yellow"/>
        </w:rPr>
        <w:t>physically “qualified</w:t>
      </w:r>
      <w:r w:rsidRPr="00EC7EA0">
        <w:t xml:space="preserve"> </w:t>
      </w:r>
      <w:r w:rsidRPr="00EC7EA0">
        <w:rPr>
          <w:rStyle w:val="StyleUnderline"/>
        </w:rPr>
        <w:t>m</w:t>
      </w:r>
      <w:r w:rsidRPr="009A0C8F">
        <w:rPr>
          <w:rStyle w:val="StyleUnderline"/>
        </w:rPr>
        <w:t xml:space="preserve">ilitary available” </w:t>
      </w:r>
      <w:r w:rsidRPr="009A0C8F">
        <w:rPr>
          <w:rStyle w:val="StyleUnderline"/>
          <w:highlight w:val="yellow"/>
        </w:rPr>
        <w:t>for service</w:t>
      </w:r>
      <w:r w:rsidRPr="009A0C8F">
        <w:t>, according to the most recent assessment of possible military manpower by the nonprofit Center for Naval Analyses.</w:t>
      </w:r>
    </w:p>
    <w:p w:rsidR="0010216A" w:rsidRDefault="0010216A" w:rsidP="0010216A">
      <w:r w:rsidRPr="00EC7EA0">
        <w:rPr>
          <w:rStyle w:val="StyleUnderline"/>
          <w:highlight w:val="yellow"/>
        </w:rPr>
        <w:t>The pool</w:t>
      </w:r>
      <w:r w:rsidRPr="00EC7EA0">
        <w:rPr>
          <w:rStyle w:val="StyleUnderline"/>
        </w:rPr>
        <w:t xml:space="preserve"> of military recruits </w:t>
      </w:r>
      <w:r w:rsidRPr="00EC7EA0">
        <w:rPr>
          <w:rStyle w:val="StyleUnderline"/>
          <w:highlight w:val="yellow"/>
        </w:rPr>
        <w:t>may be dwindling as</w:t>
      </w:r>
      <w:r w:rsidRPr="00EC7EA0">
        <w:rPr>
          <w:rStyle w:val="StyleUnderline"/>
        </w:rPr>
        <w:t xml:space="preserve"> the </w:t>
      </w:r>
      <w:r w:rsidRPr="00EC7EA0">
        <w:rPr>
          <w:rStyle w:val="StyleUnderline"/>
          <w:highlight w:val="yellow"/>
        </w:rPr>
        <w:t>job market improves in</w:t>
      </w:r>
      <w:r w:rsidRPr="00EC7EA0">
        <w:rPr>
          <w:rStyle w:val="StyleUnderline"/>
        </w:rPr>
        <w:t xml:space="preserve"> the </w:t>
      </w:r>
      <w:r w:rsidRPr="00EC7EA0">
        <w:rPr>
          <w:rStyle w:val="StyleUnderline"/>
          <w:highlight w:val="yellow"/>
        </w:rPr>
        <w:t>private</w:t>
      </w:r>
      <w:r w:rsidRPr="00EC7EA0">
        <w:rPr>
          <w:rStyle w:val="StyleUnderline"/>
        </w:rPr>
        <w:t xml:space="preserve"> tech and service sectors. Meshing those factors</w:t>
      </w:r>
      <w:r w:rsidRPr="00EC7EA0">
        <w:t xml:space="preserve"> with the </w:t>
      </w:r>
      <w:r w:rsidRPr="009A0C8F">
        <w:rPr>
          <w:rStyle w:val="StyleUnderline"/>
          <w:highlight w:val="yellow"/>
        </w:rPr>
        <w:t>[hu]manpower goals required</w:t>
      </w:r>
      <w:r w:rsidRPr="00EC7EA0">
        <w:t xml:space="preserve"> by the Trump </w:t>
      </w:r>
      <w:r w:rsidRPr="009A0C8F">
        <w:t xml:space="preserve">administration’s </w:t>
      </w:r>
      <w:r w:rsidRPr="009A0C8F">
        <w:rPr>
          <w:rStyle w:val="StyleUnderline"/>
        </w:rPr>
        <w:t>defense buildup</w:t>
      </w:r>
      <w:r w:rsidRPr="00EC7EA0">
        <w:t xml:space="preserve"> plan </w:t>
      </w:r>
      <w:r w:rsidRPr="00EC7EA0">
        <w:rPr>
          <w:rStyle w:val="StyleUnderline"/>
          <w:highlight w:val="yellow"/>
        </w:rPr>
        <w:t xml:space="preserve">“is going to be a </w:t>
      </w:r>
      <w:r w:rsidRPr="00EC7EA0">
        <w:rPr>
          <w:rStyle w:val="Emphasis"/>
          <w:highlight w:val="yellow"/>
        </w:rPr>
        <w:t>challenge,”</w:t>
      </w:r>
      <w:r w:rsidRPr="00EC7EA0">
        <w:t xml:space="preserve"> said Mr. Spoehr.</w:t>
      </w:r>
    </w:p>
    <w:p w:rsidR="0010216A" w:rsidRDefault="0010216A" w:rsidP="0010216A">
      <w:r w:rsidRPr="009A0C8F">
        <w:rPr>
          <w:rStyle w:val="Emphasis"/>
          <w:highlight w:val="yellow"/>
        </w:rPr>
        <w:t>Money</w:t>
      </w:r>
      <w:r w:rsidRPr="00EC7EA0">
        <w:rPr>
          <w:rStyle w:val="StyleUnderline"/>
        </w:rPr>
        <w:t xml:space="preserve"> also </w:t>
      </w:r>
      <w:r w:rsidRPr="00EC7EA0">
        <w:rPr>
          <w:rStyle w:val="StyleUnderline"/>
          <w:highlight w:val="yellow"/>
        </w:rPr>
        <w:t>will be an issue</w:t>
      </w:r>
      <w:r w:rsidRPr="00EC7EA0">
        <w:rPr>
          <w:rStyle w:val="StyleUnderline"/>
        </w:rPr>
        <w:t xml:space="preserve"> </w:t>
      </w:r>
      <w:r w:rsidRPr="00EC7EA0">
        <w:t>for</w:t>
      </w:r>
      <w:r>
        <w:t xml:space="preserve"> the Pentagon.</w:t>
      </w:r>
    </w:p>
    <w:p w:rsidR="0010216A" w:rsidRDefault="0010216A" w:rsidP="0010216A">
      <w:r w:rsidRPr="00EC7EA0">
        <w:rPr>
          <w:rStyle w:val="StyleUnderline"/>
        </w:rPr>
        <w:t>“</w:t>
      </w:r>
      <w:r w:rsidRPr="009A0C8F">
        <w:rPr>
          <w:rStyle w:val="StyleUnderline"/>
          <w:highlight w:val="yellow"/>
        </w:rPr>
        <w:t>You can’t do this</w:t>
      </w:r>
      <w:r w:rsidRPr="00EC7EA0">
        <w:rPr>
          <w:rStyle w:val="StyleUnderline"/>
        </w:rPr>
        <w:t xml:space="preserve"> on the </w:t>
      </w:r>
      <w:r w:rsidRPr="009A0C8F">
        <w:rPr>
          <w:rStyle w:val="StyleUnderline"/>
          <w:highlight w:val="yellow"/>
        </w:rPr>
        <w:t>cheap</w:t>
      </w:r>
      <w:r w:rsidRPr="00EC7EA0">
        <w:rPr>
          <w:rStyle w:val="StyleUnderline"/>
        </w:rPr>
        <w:t>.</w:t>
      </w:r>
      <w:r>
        <w:t xml:space="preserve"> You are going to have to grow into this thing,” he said. The Army in particular, he noted, can typically boost its force levels by an average of 10,000 troops per year.</w:t>
      </w:r>
    </w:p>
    <w:p w:rsidR="0010216A" w:rsidRDefault="0010216A" w:rsidP="0010216A">
      <w:r>
        <w:t>Go faster than that, Mr. Spoehr said, and “you are going to make some bad decisions” regarding the quality of soldiers who are brought into the service.</w:t>
      </w:r>
    </w:p>
    <w:p w:rsidR="0010216A" w:rsidRDefault="0010216A" w:rsidP="0010216A">
      <w:r>
        <w:t>These bad decisions came to the forefront during the troop surges in Iraq and Afghanistan, Mr. Cancian noted.</w:t>
      </w:r>
    </w:p>
    <w:p w:rsidR="0010216A" w:rsidRDefault="0010216A" w:rsidP="0010216A">
      <w:r>
        <w:t>“We just saw one of them be pardoned by the president,” he said, referring to Chelsea Manning, the transgender Army intelligence analyst convicted of leaking military secrets in 2010. President Obama commuted her sentence as one of his final official acts last week.</w:t>
      </w:r>
    </w:p>
    <w:p w:rsidR="0010216A" w:rsidRDefault="0010216A" w:rsidP="0010216A">
      <w:r>
        <w:t>Manning was part of the wave of recruits brought into the armed forces as part of the Pentagon’s effort to maintain troop “surge” levels in Iraq and Afghanistan in the mid-2000s.</w:t>
      </w:r>
    </w:p>
    <w:p w:rsidR="0010216A" w:rsidRDefault="0010216A" w:rsidP="0010216A">
      <w:r>
        <w:t>To avoid those mistakes, the Trump team at the Pentagon must focus on bringing in “capable manpower,” not just swelling the ranks of the armed forces with fresh recruits, said David Johnson, a senior national security fellow at the Center for Strategic and Budgetary Assessments in Washington.</w:t>
      </w:r>
    </w:p>
    <w:p w:rsidR="0010216A" w:rsidRDefault="0010216A" w:rsidP="0010216A">
      <w:r>
        <w:t>“The issue will be how fast the [military] expansion will be” under Mr. Trump and Mr. Mattis, Mr. Johnson said. “The biggest challenge is we are not just looking for efficiency in the military, we are also looking for effectiveness in the military and the two are not necessary mutually exclusive.”</w:t>
      </w:r>
    </w:p>
    <w:p w:rsidR="0010216A" w:rsidRDefault="0010216A" w:rsidP="0010216A">
      <w:r>
        <w:t>One option to ensure that balance is struck is to slow down the schedule for retirements of more experienced service members, Mr. Johnson said, noting that retaining those officers and senior enlisted members would ease the pressure on fresh recruits.</w:t>
      </w:r>
    </w:p>
    <w:p w:rsidR="0010216A" w:rsidRDefault="0010216A" w:rsidP="0010216A">
      <w:r>
        <w:t>Mr. Spoehr agreed that slowing down the retirements of seasoned officers and senior enlisted service members could ease the manpower challenges: “That is a spigot you can turn on quite quickly,” he said.</w:t>
      </w:r>
    </w:p>
    <w:p w:rsidR="0010216A" w:rsidRDefault="0010216A" w:rsidP="0010216A">
      <w:r>
        <w:t>The Pentagon could look to its reserve and guard units to take a larger role, Mr. Mattis, a retired Marine general, has said.</w:t>
      </w:r>
    </w:p>
    <w:p w:rsidR="0010216A" w:rsidRDefault="0010216A" w:rsidP="0010216A">
      <w:r>
        <w:t>“It’s not just a strategic reserve anymore. It’s also an operational reserve,” he told members of the Senate Armed Services Committee during his confirmation hearing this month.</w:t>
      </w:r>
    </w:p>
    <w:p w:rsidR="0010216A" w:rsidRDefault="0010216A" w:rsidP="0010216A">
      <w:r>
        <w:t>The Obama administration sought to offset reductions in American military might by leaning on global defense alliances and proxy forces to battle extremist groups in places such as Syria, Iraq and Libya.</w:t>
      </w:r>
    </w:p>
    <w:p w:rsidR="0010216A" w:rsidRDefault="0010216A" w:rsidP="0010216A">
      <w:r>
        <w:t>But that status quo of the Obama national security doctrine is in danger of buckling, as Washington faces renewed military threats from near-peer rivals such as Russia, China and Iran, Mr. Mattis told Congress.</w:t>
      </w:r>
    </w:p>
    <w:p w:rsidR="0010216A" w:rsidRDefault="0010216A" w:rsidP="0010216A">
      <w:r>
        <w:t xml:space="preserve">“That’s just a reality when </w:t>
      </w:r>
      <w:r w:rsidRPr="00EC7EA0">
        <w:rPr>
          <w:rStyle w:val="Emphasis"/>
          <w:highlight w:val="yellow"/>
        </w:rPr>
        <w:t>we’ve shrunk our military</w:t>
      </w:r>
      <w:r>
        <w:t xml:space="preserve"> to the point we have yet not reduced our strategic obligations,” he told the Senate defense panel.</w:t>
      </w:r>
    </w:p>
    <w:p w:rsidR="0010216A" w:rsidRPr="001411A7" w:rsidRDefault="0010216A" w:rsidP="0010216A"/>
    <w:p w:rsidR="0010216A" w:rsidRDefault="0010216A" w:rsidP="0010216A">
      <w:pPr>
        <w:pStyle w:val="Heading3"/>
      </w:pPr>
      <w:r>
        <w:t>2NC Deportations</w:t>
      </w:r>
    </w:p>
    <w:p w:rsidR="0010216A" w:rsidRPr="00971B22" w:rsidRDefault="0010216A" w:rsidP="0010216A">
      <w:pPr>
        <w:keepNext/>
        <w:keepLines/>
        <w:spacing w:before="200"/>
        <w:outlineLvl w:val="3"/>
        <w:rPr>
          <w:rFonts w:eastAsiaTheme="majorEastAsia" w:cstheme="majorBidi"/>
          <w:b/>
          <w:iCs/>
        </w:rPr>
      </w:pPr>
      <w:r w:rsidRPr="00971B22">
        <w:rPr>
          <w:rFonts w:eastAsiaTheme="majorEastAsia" w:cstheme="majorBidi"/>
          <w:b/>
          <w:iCs/>
        </w:rPr>
        <w:t>The plan requires a compromise for increased deportations</w:t>
      </w:r>
    </w:p>
    <w:p w:rsidR="0010216A" w:rsidRPr="00971B22" w:rsidRDefault="0010216A" w:rsidP="0010216A">
      <w:r w:rsidRPr="00971B22">
        <w:rPr>
          <w:b/>
        </w:rPr>
        <w:t>Urevich 17</w:t>
      </w:r>
    </w:p>
    <w:p w:rsidR="0010216A" w:rsidRPr="00971B22" w:rsidRDefault="0010216A" w:rsidP="0010216A">
      <w:pPr>
        <w:rPr>
          <w:sz w:val="16"/>
          <w:szCs w:val="16"/>
        </w:rPr>
      </w:pPr>
      <w:r w:rsidRPr="00971B22">
        <w:rPr>
          <w:sz w:val="16"/>
          <w:szCs w:val="16"/>
        </w:rPr>
        <w:t xml:space="preserve">Robin Urevich (journalist and radio reporter whose work has appeared on NPR and Marketplace as well as in the San Francisco Chronicle and the Las Vegas Sun). “Why Some Immigration Activists Fear the Federal Dream Act.” Newsweek. September 12, 2017. </w:t>
      </w:r>
      <w:hyperlink r:id="rId72" w:history="1">
        <w:r w:rsidRPr="00971B22">
          <w:rPr>
            <w:sz w:val="16"/>
            <w:szCs w:val="16"/>
          </w:rPr>
          <w:t>http://www.newsweek.com/immigration-activists-dream-act-daca-trump-663624</w:t>
        </w:r>
      </w:hyperlink>
    </w:p>
    <w:p w:rsidR="0010216A" w:rsidRPr="00971B22" w:rsidRDefault="0010216A" w:rsidP="0010216A"/>
    <w:p w:rsidR="0010216A" w:rsidRPr="00971B22" w:rsidRDefault="0010216A" w:rsidP="0010216A">
      <w:pPr>
        <w:rPr>
          <w:u w:val="single"/>
        </w:rPr>
      </w:pPr>
      <w:r w:rsidRPr="00971B22">
        <w:rPr>
          <w:highlight w:val="cyan"/>
          <w:u w:val="single"/>
        </w:rPr>
        <w:t>Dream Act legislation would</w:t>
      </w:r>
      <w:r w:rsidRPr="00971B22">
        <w:rPr>
          <w:u w:val="single"/>
        </w:rPr>
        <w:t xml:space="preserve"> likely </w:t>
      </w:r>
      <w:r w:rsidRPr="00971B22">
        <w:rPr>
          <w:b/>
          <w:iCs/>
          <w:highlight w:val="cyan"/>
          <w:u w:val="single"/>
          <w:bdr w:val="single" w:sz="24" w:space="0" w:color="auto"/>
        </w:rPr>
        <w:t>involve trade-offs, such as increased enforcement</w:t>
      </w:r>
      <w:r w:rsidRPr="00971B22">
        <w:rPr>
          <w:highlight w:val="cyan"/>
          <w:u w:val="single"/>
        </w:rPr>
        <w:t xml:space="preserve"> that could</w:t>
      </w:r>
      <w:r w:rsidRPr="00971B22">
        <w:rPr>
          <w:u w:val="single"/>
        </w:rPr>
        <w:t xml:space="preserve">, Perez notes, </w:t>
      </w:r>
      <w:r w:rsidRPr="00971B22">
        <w:rPr>
          <w:highlight w:val="cyan"/>
          <w:u w:val="single"/>
        </w:rPr>
        <w:t>get Dreamers’ loved ones tossed out</w:t>
      </w:r>
      <w:r w:rsidRPr="00971B22">
        <w:rPr>
          <w:u w:val="single"/>
        </w:rPr>
        <w:t xml:space="preserve"> of the country</w:t>
      </w:r>
      <w:r w:rsidRPr="00971B22">
        <w:rPr>
          <w:sz w:val="16"/>
          <w:szCs w:val="16"/>
        </w:rPr>
        <w:t xml:space="preserve">. “If you ask a mother, ‘Do you want your kid to be safe or do you want to be </w:t>
      </w:r>
      <w:proofErr w:type="gramStart"/>
      <w:r w:rsidRPr="00971B22">
        <w:rPr>
          <w:sz w:val="16"/>
          <w:szCs w:val="16"/>
        </w:rPr>
        <w:t>safe?,</w:t>
      </w:r>
      <w:proofErr w:type="gramEnd"/>
      <w:r w:rsidRPr="00971B22">
        <w:rPr>
          <w:sz w:val="16"/>
          <w:szCs w:val="16"/>
        </w:rPr>
        <w:t>' you know the answer,” said 29-year-old activist Neidi Dominguez. “But that mother, even if she did make a mistake, is equally important. It’s a terrible position they’ve always put us in.” Dominguez, who grew up in L.A. and now lives in Washington D.C., is credited with coming up with the original idea that then-President Barack Obama could take executive action to set up the DACA program, and with helping to push the administration to make it happen. Dominguez said she likes Durbin’s bill, but that before it comes to a vote, it’s almost certain to contain unacceptable sweeteners for Congressional immigration hawks. “Settling and not fighting back against a bill that is 75 percent bad proves to this administration and politicians that we’re in their hands. We should not be playing to their tune. We need to be playing to ours.” Hoping for 'clean legislation' Indeed, s</w:t>
      </w:r>
      <w:r w:rsidRPr="00971B22">
        <w:rPr>
          <w:u w:val="single"/>
        </w:rPr>
        <w:t xml:space="preserve">ome </w:t>
      </w:r>
      <w:r w:rsidRPr="00971B22">
        <w:rPr>
          <w:highlight w:val="cyan"/>
          <w:u w:val="single"/>
        </w:rPr>
        <w:t xml:space="preserve">immigration hardliners see the Dream Act as an </w:t>
      </w:r>
      <w:r w:rsidRPr="00971B22">
        <w:rPr>
          <w:b/>
          <w:iCs/>
          <w:highlight w:val="cyan"/>
          <w:u w:val="single"/>
          <w:bdr w:val="single" w:sz="24" w:space="0" w:color="auto"/>
        </w:rPr>
        <w:t>easy enough pill to swallow</w:t>
      </w:r>
      <w:r w:rsidRPr="00971B22">
        <w:rPr>
          <w:highlight w:val="cyan"/>
          <w:u w:val="single"/>
        </w:rPr>
        <w:t xml:space="preserve"> if it includes long-sought changes to the</w:t>
      </w:r>
      <w:r w:rsidRPr="00971B22">
        <w:rPr>
          <w:u w:val="single"/>
        </w:rPr>
        <w:t xml:space="preserve"> U.S. immigration </w:t>
      </w:r>
      <w:r w:rsidRPr="00971B22">
        <w:rPr>
          <w:highlight w:val="cyan"/>
          <w:u w:val="single"/>
        </w:rPr>
        <w:t>system</w:t>
      </w:r>
      <w:r w:rsidRPr="00971B22">
        <w:rPr>
          <w:sz w:val="16"/>
          <w:szCs w:val="16"/>
        </w:rPr>
        <w:t xml:space="preserve">. “Every amnesty sends the message abroad that you can get away with it,” said Mark Krikorian, who heads the Center for Immigration Studies, which the Southern Poverty Law Center has branded a hate group. “You have to have enforcement measures to blunt that effect.” Krikorian would like to see Congress make E-Verify, the federal online tool to determine employment eligibility, mandatory for all employers, cut legal immigration by half, reduce the flow of refugees and prioritize immigration of those with English skills, advanced degrees and money to invest in the United States. The latter three provisions are included in the RAISE (Reforming American Immigration for Strong Employment) Act, sponsored by Senate Republicans Tom Cotton of Texas and David Perdue of Georgia. For their part, most pro-immigrant and progressive groups were quick to leap into the fray nearly as soon as Trump made his September 5 announcement. Victor Narro, a long-time immigrant rights activist and project director at the UCLA Labor Center, said the futures of 800,000 young people are at stake if there is no bill to replace DACA, which expires in six months. It’s important to avoid concessions that could hurt other immigrants, but, he said, “[Our] responsibility as advocates is to go into this process. </w:t>
      </w:r>
      <w:r w:rsidRPr="00971B22">
        <w:rPr>
          <w:highlight w:val="cyan"/>
          <w:u w:val="single"/>
        </w:rPr>
        <w:t xml:space="preserve">The uncertainty is this is </w:t>
      </w:r>
      <w:r w:rsidRPr="00971B22">
        <w:rPr>
          <w:b/>
          <w:iCs/>
          <w:highlight w:val="cyan"/>
          <w:u w:val="single"/>
          <w:bdr w:val="single" w:sz="24" w:space="0" w:color="auto"/>
        </w:rPr>
        <w:t>the most polarized Congress</w:t>
      </w:r>
      <w:r w:rsidRPr="00971B22">
        <w:rPr>
          <w:u w:val="single"/>
        </w:rPr>
        <w:t xml:space="preserve"> we’ve ever seen.” The debate within the immigrant-rights movement over whether and how to engage legislatively goes back two decades, Narro said. He contended that </w:t>
      </w:r>
      <w:r w:rsidRPr="00971B22">
        <w:rPr>
          <w:highlight w:val="cyan"/>
          <w:u w:val="single"/>
        </w:rPr>
        <w:t>ever since 9/11</w:t>
      </w:r>
      <w:r w:rsidRPr="00971B22">
        <w:rPr>
          <w:u w:val="single"/>
        </w:rPr>
        <w:t xml:space="preserve">, </w:t>
      </w:r>
      <w:r w:rsidRPr="00971B22">
        <w:rPr>
          <w:highlight w:val="cyan"/>
          <w:u w:val="single"/>
        </w:rPr>
        <w:t>compromise has become</w:t>
      </w:r>
      <w:r w:rsidRPr="00971B22">
        <w:rPr>
          <w:u w:val="single"/>
        </w:rPr>
        <w:t xml:space="preserve"> more </w:t>
      </w:r>
      <w:r w:rsidRPr="00971B22">
        <w:rPr>
          <w:highlight w:val="cyan"/>
          <w:u w:val="single"/>
        </w:rPr>
        <w:t>onerous because of</w:t>
      </w:r>
      <w:r w:rsidRPr="00971B22">
        <w:rPr>
          <w:u w:val="single"/>
        </w:rPr>
        <w:t xml:space="preserve"> the </w:t>
      </w:r>
      <w:r w:rsidRPr="00971B22">
        <w:rPr>
          <w:highlight w:val="cyan"/>
          <w:u w:val="single"/>
        </w:rPr>
        <w:t>increased focus on national security</w:t>
      </w:r>
      <w:r w:rsidRPr="00971B22">
        <w:rPr>
          <w:u w:val="single"/>
        </w:rPr>
        <w:t>: “The problem is you include surveillance, employment verification—it’s not healthy."</w:t>
      </w:r>
    </w:p>
    <w:p w:rsidR="0010216A" w:rsidRPr="00971B22" w:rsidRDefault="0010216A" w:rsidP="0010216A"/>
    <w:p w:rsidR="0010216A" w:rsidRPr="005676EE" w:rsidRDefault="0010216A" w:rsidP="0010216A">
      <w:pPr>
        <w:keepNext/>
        <w:keepLines/>
        <w:spacing w:before="40"/>
        <w:outlineLvl w:val="3"/>
        <w:rPr>
          <w:rFonts w:eastAsiaTheme="majorEastAsia" w:cstheme="majorBidi"/>
          <w:b/>
          <w:iCs/>
          <w:sz w:val="26"/>
        </w:rPr>
      </w:pPr>
      <w:r w:rsidRPr="005676EE">
        <w:rPr>
          <w:rFonts w:eastAsiaTheme="majorEastAsia" w:cstheme="majorBidi"/>
          <w:b/>
          <w:iCs/>
          <w:sz w:val="26"/>
        </w:rPr>
        <w:t xml:space="preserve">Deportations are decreasing now – data and logistics – any contrary statistic is a </w:t>
      </w:r>
      <w:r w:rsidRPr="005676EE">
        <w:rPr>
          <w:rFonts w:eastAsiaTheme="majorEastAsia" w:cstheme="majorBidi"/>
          <w:b/>
          <w:iCs/>
          <w:sz w:val="26"/>
          <w:u w:val="single"/>
        </w:rPr>
        <w:t>red herring</w:t>
      </w:r>
    </w:p>
    <w:p w:rsidR="0010216A" w:rsidRPr="005676EE" w:rsidRDefault="0010216A" w:rsidP="0010216A">
      <w:pPr>
        <w:rPr>
          <w:b/>
          <w:bCs/>
          <w:sz w:val="26"/>
        </w:rPr>
      </w:pPr>
      <w:r w:rsidRPr="005676EE">
        <w:rPr>
          <w:b/>
          <w:bCs/>
          <w:sz w:val="26"/>
        </w:rPr>
        <w:t xml:space="preserve">Miroff, </w:t>
      </w:r>
      <w:r>
        <w:rPr>
          <w:b/>
          <w:bCs/>
          <w:sz w:val="26"/>
        </w:rPr>
        <w:t>17</w:t>
      </w:r>
    </w:p>
    <w:p w:rsidR="0010216A" w:rsidRPr="005676EE" w:rsidRDefault="0010216A" w:rsidP="0010216A">
      <w:r w:rsidRPr="005676EE">
        <w:t xml:space="preserve">(Nick, Washington Post, “Deportations slow under Trump despite increase in arrests by ICE”, </w:t>
      </w:r>
      <w:hyperlink r:id="rId73" w:history="1">
        <w:r w:rsidRPr="005676EE">
          <w:t>https://www.washingtonpost.com/world/national-security/deportations-fall-under-trump-despite-increase-in-arrests-by-ice/2017/09/28/1648d4ee-a3ba-11e7-8c37-e1d99ad6aa22_story.html</w:t>
        </w:r>
      </w:hyperlink>
      <w:r w:rsidRPr="005676EE">
        <w:t>, September 28, 2017, Ak.)</w:t>
      </w:r>
    </w:p>
    <w:p w:rsidR="0010216A" w:rsidRPr="005676EE" w:rsidRDefault="0010216A" w:rsidP="0010216A">
      <w:pPr>
        <w:rPr>
          <w:sz w:val="14"/>
        </w:rPr>
      </w:pPr>
      <w:r w:rsidRPr="005676EE">
        <w:rPr>
          <w:sz w:val="14"/>
        </w:rPr>
        <w:t xml:space="preserve">Despite President Trump’s push for tougher immigration enforcement, </w:t>
      </w:r>
      <w:r w:rsidRPr="005676EE">
        <w:rPr>
          <w:u w:val="single"/>
        </w:rPr>
        <w:t>U.S. agents are on pace to deport fewer people in the government’s 2017 fiscal year than during the same period last year</w:t>
      </w:r>
      <w:r w:rsidRPr="005676EE">
        <w:rPr>
          <w:sz w:val="14"/>
        </w:rPr>
        <w:t xml:space="preserve">, the latest statistics show. Trump took office pledging to round up as many as 3 million drug dealers, gang members and other criminals he said were living in the United States illegally. </w:t>
      </w:r>
      <w:r w:rsidRPr="005676EE">
        <w:rPr>
          <w:u w:val="single"/>
        </w:rPr>
        <w:t xml:space="preserve">But the </w:t>
      </w:r>
      <w:r w:rsidRPr="00C95736">
        <w:rPr>
          <w:highlight w:val="cyan"/>
          <w:u w:val="single"/>
        </w:rPr>
        <w:t>most recent figures from</w:t>
      </w:r>
      <w:r w:rsidRPr="005676EE">
        <w:rPr>
          <w:sz w:val="14"/>
        </w:rPr>
        <w:t xml:space="preserve"> Immigration and Customs Enforcement (</w:t>
      </w:r>
      <w:r w:rsidRPr="00C95736">
        <w:rPr>
          <w:highlight w:val="cyan"/>
          <w:u w:val="single"/>
        </w:rPr>
        <w:t>ICE</w:t>
      </w:r>
      <w:r w:rsidRPr="005676EE">
        <w:rPr>
          <w:sz w:val="14"/>
        </w:rPr>
        <w:t xml:space="preserve">) </w:t>
      </w:r>
      <w:r w:rsidRPr="00C95736">
        <w:rPr>
          <w:highlight w:val="cyan"/>
          <w:u w:val="single"/>
        </w:rPr>
        <w:t>indicate the government may be having a hard time finding</w:t>
      </w:r>
      <w:r w:rsidRPr="005676EE">
        <w:rPr>
          <w:u w:val="single"/>
        </w:rPr>
        <w:t xml:space="preserve"> enough eligible “</w:t>
      </w:r>
      <w:r w:rsidRPr="00C95736">
        <w:rPr>
          <w:b/>
          <w:iCs/>
          <w:highlight w:val="cyan"/>
          <w:u w:val="single"/>
          <w:bdr w:val="single" w:sz="24" w:space="0" w:color="auto"/>
        </w:rPr>
        <w:t>bad hombres</w:t>
      </w:r>
      <w:r w:rsidRPr="005676EE">
        <w:rPr>
          <w:u w:val="single"/>
        </w:rPr>
        <w:t>,”</w:t>
      </w:r>
      <w:r w:rsidRPr="005676EE">
        <w:rPr>
          <w:sz w:val="14"/>
        </w:rPr>
        <w:t xml:space="preserve"> as the president described them, to quickly meet those targets. As of Sept. 9, three weeks before the end of the 2017 fiscal year, ICE had deported 211,068 immigrants, according to the most recent figures provided by the agency. ICE removed 240,255 people during the government’s 2016 fiscal year. The lower totals are not for lack of effort. According to ICE, its agents have made 43 percent more arrests since Trump took office versus the same period last year. While ICE took into custody more immigrants with criminal records, the fastest-growing category of arrests since Trump’s inauguration is those facing no criminal charges. The agency arrested more than 28,000 “non-criminal immigration violators” between Jan. 22 and Sept. 2, according to the agency’s records, a nearly threefold increase over the same period in 2016. “</w:t>
      </w:r>
      <w:r w:rsidRPr="00C95736">
        <w:rPr>
          <w:highlight w:val="cyan"/>
          <w:u w:val="single"/>
        </w:rPr>
        <w:t>ICE has taken the gloves off</w:t>
      </w:r>
      <w:r w:rsidRPr="005676EE">
        <w:rPr>
          <w:u w:val="single"/>
        </w:rPr>
        <w:t>, and they are going after whoever they want and for whatever reason</w:t>
      </w:r>
      <w:r w:rsidRPr="005676EE">
        <w:rPr>
          <w:sz w:val="14"/>
        </w:rPr>
        <w:t xml:space="preserve">,” said Ray Ybarra Maldonado, an immigration attorney in Phoenix. “It’s a free-for-all now.” There appear to be several factors that explain why </w:t>
      </w:r>
      <w:r w:rsidRPr="00C95736">
        <w:rPr>
          <w:b/>
          <w:iCs/>
          <w:highlight w:val="cyan"/>
          <w:u w:val="single"/>
          <w:bdr w:val="single" w:sz="24" w:space="0" w:color="auto"/>
        </w:rPr>
        <w:t>deportations have declined despite the increase in arrests</w:t>
      </w:r>
      <w:r w:rsidRPr="005676EE">
        <w:rPr>
          <w:sz w:val="14"/>
        </w:rPr>
        <w:t xml:space="preserve">, according to policy experts, immigration attorneys and current and former ICE officials. The number of people attempting to sneak across the U.S. border with Mexico fell dramatically in the months following Trump’s inauguration, reducing the supply of easy-to-deport immigrants. And while the administration has directed ICE to ramp up enforcement, antipathy toward the president’s policies has supercharged the fundraising ability of advocacy groups and law firms that provide pro-bono help to immigrants fighting deportation. The additional arrests and litigation appear to be putting a new burden on the U.S. federal immigration court system, which faces a backlog of more than 600,000 cases. It may take years before immigrants arrested under Trump can be deported after exhausting their appeals. [Deportation orders up under Trump, fewer prevail in immigration court] In just one example of new efforts to challenge the president’s immigration policies, the Southern Poverty Law Center says it has opened offices in four towns with large ICE detention centers in the past six months. Flush with donations and offers from volunteer lawyers eager to help, the group is providing free legal help to hundreds of detainees, said Dan Werner, director of the Southeast Immigrant Freedom Initiative. “We’re only able to represent a small portion of the immigrants who need lawyers, but there has been a groundswell of support for immigrant rights across the country,” he said. In a Washington Post-ABC News poll conducted last week, 62 percent of Americans said they disapproved of Trump’s handling of immigration. ICE removals reached a high of 410,000 in the government’s 2012 fiscal year, when critics of President Barack Obama labeled him “deporter in chief.” In the years that followed, ICE agents were instructed to prioritize immigrants with criminal records, and roughly two-thirds of the agency’s removals were immigrants picked up along the border, including many with existing deportation orders who were caught trying to sneak back in. But illegal crossings plunged in the first several months of the Trump administration, with </w:t>
      </w:r>
      <w:r w:rsidRPr="00C95736">
        <w:rPr>
          <w:highlight w:val="cyan"/>
          <w:u w:val="single"/>
        </w:rPr>
        <w:t xml:space="preserve">apprehensions by U.S. border agents </w:t>
      </w:r>
      <w:r w:rsidRPr="00C95736">
        <w:rPr>
          <w:b/>
          <w:iCs/>
          <w:highlight w:val="cyan"/>
          <w:u w:val="single"/>
          <w:bdr w:val="single" w:sz="24" w:space="0" w:color="auto"/>
        </w:rPr>
        <w:t>down by</w:t>
      </w:r>
      <w:r w:rsidRPr="00C95736">
        <w:rPr>
          <w:highlight w:val="cyan"/>
          <w:u w:val="single"/>
        </w:rPr>
        <w:t xml:space="preserve"> </w:t>
      </w:r>
      <w:r w:rsidRPr="005676EE">
        <w:rPr>
          <w:u w:val="single"/>
        </w:rPr>
        <w:t xml:space="preserve">as much as </w:t>
      </w:r>
      <w:r w:rsidRPr="00C95736">
        <w:rPr>
          <w:b/>
          <w:iCs/>
          <w:highlight w:val="cyan"/>
          <w:u w:val="single"/>
          <w:bdr w:val="single" w:sz="24" w:space="0" w:color="auto"/>
        </w:rPr>
        <w:t>two-thirds compared with the same period in 2016</w:t>
      </w:r>
      <w:r w:rsidRPr="005676EE">
        <w:rPr>
          <w:sz w:val="14"/>
        </w:rPr>
        <w:t xml:space="preserve">. Illegal crossings have ticked upward again but remain well below historic levels, and the perception of tougher enforcement appears to remain a deterrent to would-be migrants. ICE officials say they will continue to prioritize criminal suspects, but their new marching orders make clear that anyone in the country illegally is subject to arrest. Rep. Lamar Smith (R-Tex.), a member of the House Committee on Homeland Security, said Trump “is keeping his promise to the American people to secure the border, deport illegal immigrants, and fix an immigration system that has long been broken.” Asked to comment on this year’s lower deportation numbers, Smith blamed “sanctuary” policies and advocacy groups for holding ICE back. “At every turn illegal immigration activists sue the administration and cooperating local law enforcement to stop increased enforcement efforts,” he said in a statement. While the number of U.S. jurisdictions that have sought new partnerships with ICE has increased since Trump took office, others with sanctuary policies, such as Chicago, San Francisco and Los Angeles, have become less cooperative, according to Randy Capps, research director at the nonpartisan Migration Policy Institute in Washington. ICE can make arrests of potential deportees with targeted operations on the street or in private homes, but they are relatively costly and time consuming because they require planning and multiple ICE personnel, Capps said. Picking up deportation-eligible immigrants at jails and prisons is much cheaper and far easier logistically. ICE needs those facilities to hold on to potential deportees after they’ve served their sentences or jail time and to give its agents enough time to make a pickup. “Without more officers or more cooperation, it’s unclear how much more they can significantly increase their arrest numbers,” Capps said. Some attorneys and immigrant advocates say </w:t>
      </w:r>
      <w:r w:rsidRPr="00C95736">
        <w:rPr>
          <w:b/>
          <w:iCs/>
          <w:highlight w:val="cyan"/>
          <w:u w:val="single"/>
          <w:bdr w:val="single" w:sz="24" w:space="0" w:color="auto"/>
        </w:rPr>
        <w:t>ICE</w:t>
      </w:r>
      <w:r w:rsidRPr="005676EE">
        <w:rPr>
          <w:sz w:val="14"/>
        </w:rPr>
        <w:t xml:space="preserve"> has </w:t>
      </w:r>
      <w:r w:rsidRPr="00C95736">
        <w:rPr>
          <w:b/>
          <w:iCs/>
          <w:highlight w:val="cyan"/>
          <w:u w:val="single"/>
          <w:bdr w:val="single" w:sz="24" w:space="0" w:color="auto"/>
        </w:rPr>
        <w:t>tried to boost</w:t>
      </w:r>
      <w:r w:rsidRPr="005676EE">
        <w:rPr>
          <w:b/>
          <w:iCs/>
          <w:u w:val="single"/>
          <w:bdr w:val="single" w:sz="24" w:space="0" w:color="auto"/>
        </w:rPr>
        <w:t xml:space="preserve"> its </w:t>
      </w:r>
      <w:r w:rsidRPr="00C95736">
        <w:rPr>
          <w:b/>
          <w:iCs/>
          <w:highlight w:val="cyan"/>
          <w:u w:val="single"/>
          <w:bdr w:val="single" w:sz="24" w:space="0" w:color="auto"/>
        </w:rPr>
        <w:t>sagging deportation stats by going after the</w:t>
      </w:r>
      <w:r w:rsidRPr="005676EE">
        <w:rPr>
          <w:b/>
          <w:iCs/>
          <w:u w:val="single"/>
          <w:bdr w:val="single" w:sz="24" w:space="0" w:color="auto"/>
        </w:rPr>
        <w:t xml:space="preserve"> </w:t>
      </w:r>
      <w:r w:rsidRPr="00C95736">
        <w:rPr>
          <w:b/>
          <w:iCs/>
          <w:highlight w:val="cyan"/>
          <w:u w:val="single"/>
          <w:bdr w:val="single" w:sz="24" w:space="0" w:color="auto"/>
        </w:rPr>
        <w:t>easiest targets</w:t>
      </w:r>
      <w:r w:rsidRPr="005676EE">
        <w:rPr>
          <w:sz w:val="14"/>
        </w:rPr>
        <w:t xml:space="preserve"> — in particular </w:t>
      </w:r>
      <w:r w:rsidRPr="00C95736">
        <w:rPr>
          <w:highlight w:val="cyan"/>
          <w:u w:val="single"/>
        </w:rPr>
        <w:t>immigrants who show up for regularly scheduled “check-ins” with ICE officers</w:t>
      </w:r>
      <w:r w:rsidRPr="005676EE">
        <w:rPr>
          <w:sz w:val="14"/>
        </w:rPr>
        <w:t>. Under the previous administration, many were allowed to stay for humanitarian reasons if they faithfully appeared for periodic meetings with ICE and didn’t commit crimes. But this year, an unknown number have appeared for ICE check-ins only to be arrested or given an ultimatum to leave. “</w:t>
      </w:r>
      <w:r w:rsidRPr="005676EE">
        <w:rPr>
          <w:b/>
          <w:iCs/>
          <w:u w:val="single"/>
          <w:bdr w:val="single" w:sz="24" w:space="0" w:color="auto"/>
        </w:rPr>
        <w:t xml:space="preserve">This is all about the </w:t>
      </w:r>
      <w:r w:rsidRPr="00C95736">
        <w:rPr>
          <w:b/>
          <w:iCs/>
          <w:highlight w:val="cyan"/>
          <w:u w:val="single"/>
          <w:bdr w:val="single" w:sz="24" w:space="0" w:color="auto"/>
        </w:rPr>
        <w:t>low-hanging fruit</w:t>
      </w:r>
      <w:r w:rsidRPr="005676EE">
        <w:rPr>
          <w:sz w:val="14"/>
        </w:rPr>
        <w:t>,” said Charles Kuck, an Atlanta immigration attorney who teaches at Emory University. “It’s how you can s</w:t>
      </w:r>
      <w:r w:rsidRPr="005676EE">
        <w:rPr>
          <w:u w:val="single"/>
        </w:rPr>
        <w:t>pend the least amount of money to get higher deportation numbers</w:t>
      </w:r>
      <w:r w:rsidRPr="005676EE">
        <w:rPr>
          <w:sz w:val="14"/>
        </w:rPr>
        <w:t xml:space="preserve">.” Kuck said 15 to 20 of his clients have been arrested in recent months this way. “These are </w:t>
      </w:r>
      <w:r w:rsidRPr="005676EE">
        <w:rPr>
          <w:u w:val="single"/>
        </w:rPr>
        <w:t xml:space="preserve">people </w:t>
      </w:r>
      <w:r w:rsidRPr="00C95736">
        <w:rPr>
          <w:highlight w:val="cyan"/>
          <w:u w:val="single"/>
        </w:rPr>
        <w:t>coming in just as ICE told them</w:t>
      </w:r>
      <w:r w:rsidRPr="005676EE">
        <w:rPr>
          <w:sz w:val="14"/>
        </w:rPr>
        <w:t xml:space="preserve"> to, so they’re almost de facto not bad hombres,” he said. ICE officials say they are not targeting such people but merely upholding the law by enforcing deportation orders. The Obama administration is also to blame, others say, for giving many of those immigrants the unrealistic expectation that ICE would let them defer deportation indefinitely. The arrests have left immigration attorneys painfully unsure how to advise their clients, said Royce Bernstein Murray, policy director at the American Immigration Council, an advocacy group. “It’s a lose-lose,” she said. “</w:t>
      </w:r>
      <w:r w:rsidRPr="005676EE">
        <w:rPr>
          <w:u w:val="single"/>
        </w:rPr>
        <w:t>If they don’t show up for their check-in with ICE, they violate the terms of supervision and become a target for arrest. If they do show up, they could be taken into custody anyway</w:t>
      </w:r>
      <w:r w:rsidRPr="005676EE">
        <w:rPr>
          <w:sz w:val="14"/>
        </w:rPr>
        <w:t xml:space="preserve">.” Many ICE agents praise Trump for giving them more latitude to do their jobs, granting more discretion over whom they can arrest and where. As a result, they have increasingly detained a category of people known as “collaterals.” Under the Obama administration, </w:t>
      </w:r>
      <w:r w:rsidRPr="00C95736">
        <w:rPr>
          <w:highlight w:val="cyan"/>
          <w:u w:val="single"/>
        </w:rPr>
        <w:t>ICE agents seeking to arrest a suspect</w:t>
      </w:r>
      <w:r w:rsidRPr="005676EE">
        <w:rPr>
          <w:sz w:val="14"/>
        </w:rPr>
        <w:t xml:space="preserve"> would not typically </w:t>
      </w:r>
      <w:r w:rsidRPr="005676EE">
        <w:rPr>
          <w:u w:val="single"/>
        </w:rPr>
        <w:t>ask for the documents of relatives and other people living with the suspec</w:t>
      </w:r>
      <w:r w:rsidRPr="005676EE">
        <w:rPr>
          <w:sz w:val="14"/>
        </w:rPr>
        <w:t xml:space="preserve">t. Now </w:t>
      </w:r>
      <w:r w:rsidRPr="005676EE">
        <w:rPr>
          <w:b/>
          <w:iCs/>
          <w:u w:val="single"/>
          <w:bdr w:val="single" w:sz="24" w:space="0" w:color="auto"/>
        </w:rPr>
        <w:t xml:space="preserve">they </w:t>
      </w:r>
      <w:r w:rsidRPr="00C95736">
        <w:rPr>
          <w:b/>
          <w:iCs/>
          <w:highlight w:val="cyan"/>
          <w:u w:val="single"/>
          <w:bdr w:val="single" w:sz="24" w:space="0" w:color="auto"/>
        </w:rPr>
        <w:t>have more discretion</w:t>
      </w:r>
      <w:r w:rsidRPr="005676EE">
        <w:rPr>
          <w:b/>
          <w:iCs/>
          <w:u w:val="single"/>
          <w:bdr w:val="single" w:sz="24" w:space="0" w:color="auto"/>
        </w:rPr>
        <w:t xml:space="preserve"> to do so</w:t>
      </w:r>
      <w:r w:rsidRPr="005676EE">
        <w:rPr>
          <w:sz w:val="14"/>
        </w:rPr>
        <w:t xml:space="preserve">, </w:t>
      </w:r>
      <w:r w:rsidRPr="005676EE">
        <w:rPr>
          <w:u w:val="single"/>
        </w:rPr>
        <w:t>resulting in additional collateral arrests, including potential deportees with no criminal record</w:t>
      </w:r>
      <w:r w:rsidRPr="005676EE">
        <w:rPr>
          <w:sz w:val="14"/>
        </w:rPr>
        <w:t>.</w:t>
      </w:r>
    </w:p>
    <w:p w:rsidR="0010216A" w:rsidRPr="00511ED4" w:rsidRDefault="0010216A" w:rsidP="0010216A">
      <w:pPr>
        <w:pStyle w:val="Heading4"/>
      </w:pPr>
      <w:r>
        <w:t>No risk of deportation---prefer official statements</w:t>
      </w:r>
    </w:p>
    <w:p w:rsidR="0010216A" w:rsidRPr="00511ED4" w:rsidRDefault="0010216A" w:rsidP="0010216A">
      <w:r>
        <w:rPr>
          <w:rStyle w:val="Style13ptBold"/>
        </w:rPr>
        <w:t>Gonzales 18</w:t>
      </w:r>
      <w:r w:rsidRPr="00511ED4">
        <w:t xml:space="preserve">—NPR's National Desk Correspondent based in San Francisco [Richard, 2/8/2018, “Mattis: 'DREAMers' In The Military Won't Be Deported”, NPR, </w:t>
      </w:r>
      <w:hyperlink r:id="rId74" w:history="1">
        <w:r w:rsidRPr="00511ED4">
          <w:rPr>
            <w:rStyle w:val="Hyperlink"/>
          </w:rPr>
          <w:t>https://www.npr.org/sections/thetwo-way/2018/02/08/584424541/mattis-dreamers-in-the-miliary-won-t-be-deported</w:t>
        </w:r>
      </w:hyperlink>
      <w:r w:rsidRPr="00511ED4">
        <w:t>] AMarb</w:t>
      </w:r>
    </w:p>
    <w:p w:rsidR="0010216A" w:rsidRPr="00511ED4" w:rsidRDefault="0010216A" w:rsidP="0010216A">
      <w:pPr>
        <w:rPr>
          <w:sz w:val="16"/>
        </w:rPr>
      </w:pPr>
      <w:r w:rsidRPr="00511ED4">
        <w:rPr>
          <w:sz w:val="16"/>
        </w:rPr>
        <w:t xml:space="preserve">Defense Secretary James </w:t>
      </w:r>
      <w:r w:rsidRPr="00511ED4">
        <w:rPr>
          <w:rStyle w:val="StyleUnderline"/>
          <w:highlight w:val="yellow"/>
        </w:rPr>
        <w:t>Mattis says young immigrants who came to the U.S. as children</w:t>
      </w:r>
      <w:r w:rsidRPr="00511ED4">
        <w:rPr>
          <w:rStyle w:val="StyleUnderline"/>
        </w:rPr>
        <w:t xml:space="preserve"> as children </w:t>
      </w:r>
      <w:r w:rsidRPr="00511ED4">
        <w:rPr>
          <w:rStyle w:val="StyleUnderline"/>
          <w:highlight w:val="yellow"/>
        </w:rPr>
        <w:t>and enlisted</w:t>
      </w:r>
      <w:r w:rsidRPr="00511ED4">
        <w:rPr>
          <w:rStyle w:val="StyleUnderline"/>
        </w:rPr>
        <w:t xml:space="preserve"> in the armed forces </w:t>
      </w:r>
      <w:r w:rsidRPr="00511ED4">
        <w:rPr>
          <w:rStyle w:val="Emphasis"/>
          <w:highlight w:val="yellow"/>
        </w:rPr>
        <w:t>will not be deported</w:t>
      </w:r>
      <w:r w:rsidRPr="00511ED4">
        <w:rPr>
          <w:rStyle w:val="StyleUnderline"/>
          <w:highlight w:val="yellow"/>
        </w:rPr>
        <w:t xml:space="preserve"> even if their legal protections expire.</w:t>
      </w:r>
      <w:r w:rsidRPr="00511ED4">
        <w:t xml:space="preserve"> </w:t>
      </w:r>
      <w:r w:rsidRPr="00511ED4">
        <w:rPr>
          <w:sz w:val="16"/>
        </w:rPr>
        <w:t xml:space="preserve">There are about 850 young immigrants who are currently serving in the military or waiting to be shipped to training. They joined the armed forces under a program called Military Accessions to the Vital National Interest, or MAVNI. The program, created in the late stages of the administration of George W. Bush, was designed to recruit noncitizens with specialized medical training or critical language skills, such as Russian or Arabic. The deal they were offered was a fast track to citizenship in exchange for their military service. The MAVNI program was suspended in 2016 amid security concerns. Now the military careers of thousands of young immigrants are on hold as they are subject to intensive background checks. Some who joined the MAVNI program while under the Deferred Action for Childhood Arrivals, or DACA, fear that their protections could expire before they get a chance to serve. But Secretary </w:t>
      </w:r>
      <w:r w:rsidRPr="00511ED4">
        <w:rPr>
          <w:rStyle w:val="StyleUnderline"/>
        </w:rPr>
        <w:t>Mattis told reporters that</w:t>
      </w:r>
      <w:r w:rsidRPr="00511ED4">
        <w:rPr>
          <w:sz w:val="16"/>
        </w:rPr>
        <w:t xml:space="preserve">, consulting with the Secretary of Homeland Security Kirstjen Nielsen, </w:t>
      </w:r>
      <w:r w:rsidRPr="00511ED4">
        <w:rPr>
          <w:rStyle w:val="StyleUnderline"/>
        </w:rPr>
        <w:t xml:space="preserve">he was assured they will not be deported. </w:t>
      </w:r>
      <w:r w:rsidRPr="00511ED4">
        <w:rPr>
          <w:sz w:val="16"/>
        </w:rPr>
        <w:t xml:space="preserve">"They will not be subject to any kind of deportation," Mattis told reporters as quoted by the Associated Press. </w:t>
      </w:r>
      <w:r w:rsidRPr="00511ED4">
        <w:rPr>
          <w:rStyle w:val="StyleUnderline"/>
        </w:rPr>
        <w:t xml:space="preserve">"In terms of the DACA situation ... </w:t>
      </w:r>
      <w:r w:rsidRPr="00511ED4">
        <w:rPr>
          <w:rStyle w:val="StyleUnderline"/>
          <w:highlight w:val="yellow"/>
        </w:rPr>
        <w:t>it's clarified they are not in any kind of jeopardy."</w:t>
      </w:r>
      <w:r>
        <w:rPr>
          <w:rStyle w:val="StyleUnderline"/>
        </w:rPr>
        <w:t xml:space="preserve"> </w:t>
      </w:r>
      <w:r w:rsidRPr="00511ED4">
        <w:rPr>
          <w:sz w:val="16"/>
        </w:rPr>
        <w:t>That also applies to any honorably discharged veterans, he said.</w:t>
      </w:r>
    </w:p>
    <w:p w:rsidR="0010216A" w:rsidRDefault="0010216A" w:rsidP="0010216A"/>
    <w:p w:rsidR="0010216A" w:rsidRPr="005676EE" w:rsidRDefault="0010216A" w:rsidP="0010216A">
      <w:pPr>
        <w:keepNext/>
        <w:keepLines/>
        <w:spacing w:before="40"/>
        <w:outlineLvl w:val="3"/>
        <w:rPr>
          <w:rFonts w:eastAsiaTheme="majorEastAsia" w:cstheme="majorBidi"/>
          <w:b/>
          <w:iCs/>
          <w:sz w:val="26"/>
        </w:rPr>
      </w:pPr>
      <w:bookmarkStart w:id="3" w:name="_Hlk502735782"/>
      <w:r w:rsidRPr="005676EE">
        <w:rPr>
          <w:rFonts w:eastAsiaTheme="majorEastAsia" w:cstheme="majorBidi"/>
          <w:b/>
          <w:iCs/>
          <w:sz w:val="26"/>
        </w:rPr>
        <w:t xml:space="preserve">Trump can’t track immigrants now – they aren’t in the system… </w:t>
      </w:r>
    </w:p>
    <w:p w:rsidR="0010216A" w:rsidRPr="005676EE" w:rsidRDefault="0010216A" w:rsidP="0010216A">
      <w:pPr>
        <w:rPr>
          <w:b/>
          <w:bCs/>
          <w:sz w:val="26"/>
        </w:rPr>
      </w:pPr>
      <w:r w:rsidRPr="005676EE">
        <w:rPr>
          <w:b/>
          <w:bCs/>
          <w:sz w:val="26"/>
        </w:rPr>
        <w:t>Kamarck et al, 17</w:t>
      </w:r>
    </w:p>
    <w:p w:rsidR="0010216A" w:rsidRPr="005676EE" w:rsidRDefault="0010216A" w:rsidP="0010216A">
      <w:r w:rsidRPr="005676EE">
        <w:t xml:space="preserve">(Elaine C. Kamarck is a Senior Fellow and Director in the Governance Studies program as well as the Director of the Center for Effective Public Management at the Brookings Institution. John J. Hudak is the Deputy Director of the Center for Effective Public Management and a Senior Fellow in the Governance Studies program. Christine Stenglein is a Research Assistant in the Governance Studies program, “Hitting the wall: </w:t>
      </w:r>
      <w:r w:rsidRPr="00C95736">
        <w:rPr>
          <w:highlight w:val="cyan"/>
          <w:u w:val="single"/>
        </w:rPr>
        <w:t>On immigration, campaign promises clash with policy realities</w:t>
      </w:r>
      <w:r w:rsidRPr="005676EE">
        <w:t xml:space="preserve">”, Brookings Institute Center for Effective Public Management, </w:t>
      </w:r>
      <w:hyperlink r:id="rId75" w:history="1">
        <w:r w:rsidRPr="005676EE">
          <w:t>https://www.brookings.edu/wp-content/uploads/2017/06/gs_06222017_dhs_immigration.pdf</w:t>
        </w:r>
      </w:hyperlink>
      <w:r w:rsidRPr="005676EE">
        <w:t>, June 2017, Ak.)</w:t>
      </w:r>
    </w:p>
    <w:p w:rsidR="0010216A" w:rsidRPr="005676EE" w:rsidRDefault="0010216A" w:rsidP="0010216A">
      <w:pPr>
        <w:rPr>
          <w:sz w:val="16"/>
        </w:rPr>
      </w:pPr>
      <w:r w:rsidRPr="005676EE">
        <w:rPr>
          <w:sz w:val="16"/>
        </w:rPr>
        <w:t xml:space="preserve">Regardless of your personal opinion of President Trump’s policy, you have to admit that he’s right on one point: </w:t>
      </w:r>
      <w:r w:rsidRPr="00C95736">
        <w:rPr>
          <w:b/>
          <w:iCs/>
          <w:highlight w:val="cyan"/>
          <w:u w:val="single"/>
          <w:bdr w:val="single" w:sz="24" w:space="0" w:color="auto"/>
        </w:rPr>
        <w:t>no one knows</w:t>
      </w:r>
      <w:r w:rsidRPr="005676EE">
        <w:rPr>
          <w:sz w:val="16"/>
        </w:rPr>
        <w:t xml:space="preserve"> exactly </w:t>
      </w:r>
      <w:r w:rsidRPr="00C95736">
        <w:rPr>
          <w:b/>
          <w:iCs/>
          <w:highlight w:val="cyan"/>
          <w:u w:val="single"/>
          <w:bdr w:val="single" w:sz="24" w:space="0" w:color="auto"/>
        </w:rPr>
        <w:t>how many unauthorized immigrants</w:t>
      </w:r>
      <w:r w:rsidRPr="005676EE">
        <w:rPr>
          <w:sz w:val="16"/>
        </w:rPr>
        <w:t xml:space="preserve"> there </w:t>
      </w:r>
      <w:r w:rsidRPr="00C95736">
        <w:rPr>
          <w:b/>
          <w:iCs/>
          <w:highlight w:val="cyan"/>
          <w:u w:val="single"/>
          <w:bdr w:val="single" w:sz="24" w:space="0" w:color="auto"/>
        </w:rPr>
        <w:t>are in the U.S</w:t>
      </w:r>
      <w:r w:rsidRPr="00C95736">
        <w:rPr>
          <w:sz w:val="16"/>
          <w:highlight w:val="cyan"/>
        </w:rPr>
        <w:t xml:space="preserve">. </w:t>
      </w:r>
      <w:r w:rsidRPr="00C95736">
        <w:rPr>
          <w:highlight w:val="cyan"/>
          <w:u w:val="single"/>
        </w:rPr>
        <w:t>People</w:t>
      </w:r>
      <w:r w:rsidRPr="005676EE">
        <w:rPr>
          <w:sz w:val="16"/>
        </w:rPr>
        <w:t xml:space="preserve"> who are </w:t>
      </w:r>
      <w:r w:rsidRPr="00C95736">
        <w:rPr>
          <w:highlight w:val="cyan"/>
          <w:u w:val="single"/>
        </w:rPr>
        <w:t>here illegally</w:t>
      </w:r>
      <w:r w:rsidRPr="005676EE">
        <w:rPr>
          <w:sz w:val="16"/>
        </w:rPr>
        <w:t xml:space="preserve"> have a powerful incentive to </w:t>
      </w:r>
      <w:r w:rsidRPr="00C95736">
        <w:rPr>
          <w:highlight w:val="cyan"/>
          <w:u w:val="single"/>
        </w:rPr>
        <w:t>stay anonymous</w:t>
      </w:r>
      <w:r w:rsidRPr="005676EE">
        <w:rPr>
          <w:sz w:val="16"/>
        </w:rPr>
        <w:t xml:space="preserve">. Nonetheless, DHS’s Office of Immigration Statistics has developed what is known as “the residual” method of estimating the number of unauthorized immigrants in the country. The residual method utilizes the American Community Survey (ACS), a survey of the total population in the United States conducted regularly by the Census Bureau. </w:t>
      </w:r>
      <w:r w:rsidRPr="005676EE">
        <w:rPr>
          <w:u w:val="single"/>
        </w:rPr>
        <w:t xml:space="preserve">ACS </w:t>
      </w:r>
      <w:r w:rsidRPr="00C95736">
        <w:rPr>
          <w:highlight w:val="cyan"/>
          <w:u w:val="single"/>
        </w:rPr>
        <w:t>questionnaires are sent to addresses, not</w:t>
      </w:r>
      <w:r w:rsidRPr="005676EE">
        <w:rPr>
          <w:sz w:val="16"/>
        </w:rPr>
        <w:t xml:space="preserve"> to </w:t>
      </w:r>
      <w:r w:rsidRPr="00C95736">
        <w:rPr>
          <w:highlight w:val="cyan"/>
          <w:u w:val="single"/>
        </w:rPr>
        <w:t>individuals</w:t>
      </w:r>
      <w:r w:rsidRPr="005676EE">
        <w:rPr>
          <w:u w:val="single"/>
        </w:rPr>
        <w:t>, and there are no names attached</w:t>
      </w:r>
      <w:r w:rsidRPr="005676EE">
        <w:rPr>
          <w:sz w:val="16"/>
        </w:rPr>
        <w:t xml:space="preserve"> to the responses. </w:t>
      </w:r>
      <w:r w:rsidRPr="005676EE">
        <w:rPr>
          <w:u w:val="single"/>
        </w:rPr>
        <w:t>Census employees take an oath not to disclose any information collected</w:t>
      </w:r>
      <w:r w:rsidRPr="005676EE">
        <w:rPr>
          <w:sz w:val="16"/>
        </w:rPr>
        <w:t xml:space="preserve">. </w:t>
      </w:r>
      <w:r w:rsidRPr="005676EE">
        <w:rPr>
          <w:u w:val="single"/>
        </w:rPr>
        <w:t>Doing so is punishable by imprisonment and</w:t>
      </w:r>
      <w:r w:rsidRPr="005676EE">
        <w:rPr>
          <w:sz w:val="16"/>
        </w:rPr>
        <w:t xml:space="preserve">/or </w:t>
      </w:r>
      <w:r w:rsidRPr="005676EE">
        <w:rPr>
          <w:u w:val="single"/>
        </w:rPr>
        <w:t>a $250,000 fine</w:t>
      </w:r>
      <w:r w:rsidRPr="005676EE">
        <w:rPr>
          <w:sz w:val="16"/>
        </w:rPr>
        <w:t xml:space="preserve">.46 Nonetheless, it is assumed that some </w:t>
      </w:r>
      <w:r w:rsidRPr="00C95736">
        <w:rPr>
          <w:b/>
          <w:iCs/>
          <w:highlight w:val="cyan"/>
          <w:u w:val="single"/>
          <w:bdr w:val="single" w:sz="24" w:space="0" w:color="auto"/>
        </w:rPr>
        <w:t>unauthorized</w:t>
      </w:r>
      <w:r w:rsidRPr="005676EE">
        <w:rPr>
          <w:b/>
          <w:iCs/>
          <w:u w:val="single"/>
          <w:bdr w:val="single" w:sz="24" w:space="0" w:color="auto"/>
        </w:rPr>
        <w:t xml:space="preserve"> </w:t>
      </w:r>
      <w:r w:rsidRPr="00C95736">
        <w:rPr>
          <w:b/>
          <w:iCs/>
          <w:highlight w:val="cyan"/>
          <w:u w:val="single"/>
          <w:bdr w:val="single" w:sz="24" w:space="0" w:color="auto"/>
        </w:rPr>
        <w:t>immigrants</w:t>
      </w:r>
      <w:r w:rsidRPr="005676EE">
        <w:rPr>
          <w:sz w:val="16"/>
        </w:rPr>
        <w:t xml:space="preserve"> don’t believe that the answers they give to the Census Bureau will be kept private, and therefore, they </w:t>
      </w:r>
      <w:r w:rsidRPr="00C95736">
        <w:rPr>
          <w:b/>
          <w:iCs/>
          <w:highlight w:val="cyan"/>
          <w:u w:val="single"/>
          <w:bdr w:val="single" w:sz="24" w:space="0" w:color="auto"/>
        </w:rPr>
        <w:t>refuse to answer</w:t>
      </w:r>
      <w:r w:rsidRPr="005676EE">
        <w:rPr>
          <w:b/>
          <w:iCs/>
          <w:u w:val="single"/>
          <w:bdr w:val="single" w:sz="24" w:space="0" w:color="auto"/>
        </w:rPr>
        <w:t xml:space="preserve"> the question</w:t>
      </w:r>
      <w:r w:rsidRPr="005676EE">
        <w:rPr>
          <w:sz w:val="16"/>
        </w:rPr>
        <w:t xml:space="preserve"> on the survey about being “foreign-born.” Allowing for this, DHS adds 10 percent to the survey’s foreign-born population figure. Then DHS subtracts from that new figure of all foreign-born residents the number of legal permanent residents, refugees, and those granted asylum.47 Obviously, there is some controversy over these numbers. The Federation for American Immigration Reform (FAIR) is one of the oldest anti-immigrant interest groups in the country. In 2007, they estimated that the illegal immigrant population was 13 million; 2 million more than the estimates of the Pew Hispanic Center and more than the DHS estimates. They argue that “…the official estimate of the illegal alien population is understated because it excludes recently arrived illegal aliens and illegal aliens that have been given a temporary reprieve from deportation in the Temporary Protected Status (TPS) program.” 48 Although there are methodological squabbles over how to estimate this population, there is a consensus among serious immigration scholars and analysts that unauthorized immigration peaked in the early part of the 2000s and then fell off in 2008 and 2009 as the effects of the great recession reduced job opportunities in the United States. According to DHS “It is unlikely that the unauthorized immigrant population increased thereafter given relatively high U.S. unemployment, improved economic conditions in Mexico, record low numbers of apprehensions of unauthorized immigrants at U.S. borders, and greater levels of border enforcement.”49 Pew Research Center estimates that from 2009 to 2014 at least a year before Trump became a nationally-known candidate—more Mexicans left the United States than entered it, citing the desire to be reunited with their families as the chief reason.50 By 2015, Pew estimated that the number of unauthorized immigrants had fallen to its lowest level since the recession and that Mexicans were a shrinking proportion of the total illegal immigrant population.51 With downward trends already well established, how will the Trump administration measure its success on immigration policy? The overt hostility of this administration will likely put further downward pressure on the number of unauthorized immigrants, especially Mexicans living in the United States.52 So, when the president and others assess whether the size of the unauthorized immigrant population has decreased during his presidency, they may well find something to brag about. However, with that decline will come </w:t>
      </w:r>
      <w:r w:rsidRPr="005676EE">
        <w:rPr>
          <w:u w:val="single"/>
        </w:rPr>
        <w:t xml:space="preserve">declines in </w:t>
      </w:r>
      <w:r w:rsidRPr="005676EE">
        <w:rPr>
          <w:sz w:val="16"/>
        </w:rPr>
        <w:t xml:space="preserve">other, </w:t>
      </w:r>
      <w:r w:rsidRPr="005676EE">
        <w:rPr>
          <w:u w:val="single"/>
        </w:rPr>
        <w:t>less speculative statistics</w:t>
      </w:r>
      <w:r w:rsidRPr="005676EE">
        <w:rPr>
          <w:sz w:val="16"/>
        </w:rPr>
        <w:t xml:space="preserve">. </w:t>
      </w:r>
      <w:r w:rsidRPr="005676EE">
        <w:rPr>
          <w:u w:val="single"/>
        </w:rPr>
        <w:t xml:space="preserve">DHS keeps careful records on “removals” and “returns.” </w:t>
      </w:r>
      <w:r w:rsidRPr="005676EE">
        <w:rPr>
          <w:sz w:val="16"/>
        </w:rPr>
        <w:t xml:space="preserve">Removals are people who have been sent back to their country as the result of a legal action. These include the criminal aliens that Trump discusses so often. Returns are simply those who are confirmed as leaving the United States but without a legal action forcing them out. As the following graph illustrates, “removals” increased steadily throughout the George W. Bush administration and the first five years of Barack </w:t>
      </w:r>
      <w:proofErr w:type="gramStart"/>
      <w:r w:rsidRPr="005676EE">
        <w:rPr>
          <w:sz w:val="16"/>
        </w:rPr>
        <w:t>Obama‘</w:t>
      </w:r>
      <w:proofErr w:type="gramEnd"/>
      <w:r w:rsidRPr="005676EE">
        <w:rPr>
          <w:sz w:val="16"/>
        </w:rPr>
        <w:t xml:space="preserve">s presidency—peaking in 2013 when a total of 434,015 immigrants were removed. This presents a problem for President Trump. He campaigned on the theme that President Obama had been soft on immigration enforcement and that Hillary Clinton would follow in his footsteps. And yet, compared to the Bush Administration before him, Obama deported many more unauthorized immigrants. With the overall level of unauthorized immigrants dropping, President Trump will likely have to increase the number of deportations dramatically in order to have more deportations than President Obama. Otherwise, he will have to confront the fact that there were many deportations and removals before he became president. Another alternative for President Trump is to focus on the Obama administration’s final two years of removal data, a period during which removals dropped off precipitously. If President Trump compares his administration’s removals data solely to 2015 and 2016, he could appear “stronger” on immigration than his predecessor, without telling the full story. The other prevalent theme in President Trump’s campaign was his assertion that unauthorized immigrants committed so many crimes that they posed a public safety threat. He often held campaign events showcasing the families of people who had been murdered by unauthorized immigrants and asserted that criminals here illegally were regularly released back into their communities to commit crimes. The reality of immigration enforcement is quite different. In the year 2016, of the approximately 117,000 immigrants who went through deportation proceedings in immigration courts and were permitted to stay in the U.S., only 6,640 had a criminal charge—about 5.6 percent.53 Across all the immigration proceedings conducted last year, only 1.97 percent of the defendants were charged with an aggravated felony.54 Furthermore, according to DHS statistics, a very large portion of those removed were, in fact, removed for criminal activity, as the table below shows. More than half of those deported in every year from 2010 forward had committed some sort of crime. Think about it for a moment and these numbers make sense. </w:t>
      </w:r>
      <w:r w:rsidRPr="00C95736">
        <w:rPr>
          <w:b/>
          <w:iCs/>
          <w:highlight w:val="cyan"/>
          <w:u w:val="single"/>
          <w:bdr w:val="single" w:sz="24" w:space="0" w:color="auto"/>
        </w:rPr>
        <w:t>Unauthorized immigrants are hard to find</w:t>
      </w:r>
      <w:r w:rsidRPr="005676EE">
        <w:rPr>
          <w:sz w:val="16"/>
        </w:rPr>
        <w:t xml:space="preserve">. </w:t>
      </w:r>
      <w:r w:rsidRPr="005676EE">
        <w:rPr>
          <w:u w:val="single"/>
        </w:rPr>
        <w:t xml:space="preserve">They do not advertise their immigration status, </w:t>
      </w:r>
      <w:r w:rsidRPr="00C95736">
        <w:rPr>
          <w:highlight w:val="cyan"/>
          <w:u w:val="single"/>
        </w:rPr>
        <w:t>but</w:t>
      </w:r>
      <w:r w:rsidRPr="00C95736">
        <w:rPr>
          <w:sz w:val="16"/>
          <w:highlight w:val="cyan"/>
        </w:rPr>
        <w:t xml:space="preserve"> </w:t>
      </w:r>
      <w:r w:rsidRPr="00C95736">
        <w:rPr>
          <w:b/>
          <w:iCs/>
          <w:highlight w:val="cyan"/>
          <w:u w:val="single"/>
          <w:bdr w:val="single" w:sz="24" w:space="0" w:color="auto"/>
        </w:rPr>
        <w:t>once they enter the</w:t>
      </w:r>
      <w:r w:rsidRPr="005676EE">
        <w:t xml:space="preserve"> </w:t>
      </w:r>
      <w:r w:rsidRPr="005676EE">
        <w:rPr>
          <w:sz w:val="16"/>
        </w:rPr>
        <w:t xml:space="preserve">criminal </w:t>
      </w:r>
      <w:r w:rsidRPr="00C95736">
        <w:rPr>
          <w:b/>
          <w:iCs/>
          <w:highlight w:val="cyan"/>
          <w:u w:val="single"/>
          <w:bdr w:val="single" w:sz="24" w:space="0" w:color="auto"/>
        </w:rPr>
        <w:t>justice system, their status is discovered and their deportation follows</w:t>
      </w:r>
      <w:r w:rsidRPr="005676EE">
        <w:rPr>
          <w:sz w:val="16"/>
        </w:rPr>
        <w:t xml:space="preserve">. </w:t>
      </w:r>
      <w:r w:rsidRPr="005676EE">
        <w:rPr>
          <w:u w:val="single"/>
        </w:rPr>
        <w:t>Unauthorized immigrants have a very powerful incentive not to commit crimes</w:t>
      </w:r>
      <w:r w:rsidRPr="005676EE">
        <w:rPr>
          <w:sz w:val="16"/>
        </w:rPr>
        <w:t xml:space="preserve">. In fact, criminologists have studied communities that are the destinations of new immigrants. “Findings indicate that in new destinations, more immigration in fact meant less crime over the period.” Ironically, just two years before candidate Donald Trump charged the Obama administration with allowing millions of criminals to stay in the United States, the Obama Administration faced protests at the White House from members of the Hispanic community who felt that the administration’s removal policy was too aggressive. This quote from The New York Times is representative of the anger on Obama’s left flank over his deportation policies: “‘For years, the Obama administration’s spin has been that they are simply deporting so-called ‘criminal aliens,’ but the numbers speak for themselves,’ said Marielena Hincapié, executive director of the National Immigration Law Center. ‘In truth, this administration—more than any other—has devastated immigrant communities across the country, tearing families away from loved ones, simply because they drove without a license, or re-entered the country desperately trying to be reunited with their family members.’”56 By placing the immigration question front and center in the national debate, </w:t>
      </w:r>
      <w:r w:rsidRPr="00C95736">
        <w:rPr>
          <w:highlight w:val="cyan"/>
          <w:u w:val="single"/>
        </w:rPr>
        <w:t>Trump</w:t>
      </w:r>
      <w:r w:rsidRPr="005676EE">
        <w:rPr>
          <w:u w:val="single"/>
        </w:rPr>
        <w:t xml:space="preserve"> </w:t>
      </w:r>
      <w:r w:rsidRPr="005676EE">
        <w:rPr>
          <w:sz w:val="16"/>
        </w:rPr>
        <w:t xml:space="preserve">was able to tap into a deep reservoir of fear and resentment—and a desire for scapegoats to blame for much of what ails the American economy and society. Soon, however, he will have to show that he can make good on those promises. He will have to exceed the Obama administration’s record on two measures of success—deportations and deportations of criminals—and this may be difficult to do. Because his </w:t>
      </w:r>
      <w:r w:rsidRPr="00C95736">
        <w:rPr>
          <w:highlight w:val="cyan"/>
          <w:u w:val="single"/>
        </w:rPr>
        <w:t>campaign assertions</w:t>
      </w:r>
      <w:r w:rsidRPr="005676EE">
        <w:rPr>
          <w:sz w:val="16"/>
        </w:rPr>
        <w:t xml:space="preserve"> were not firmly grounded in facts, he may </w:t>
      </w:r>
      <w:r w:rsidRPr="00C95736">
        <w:rPr>
          <w:highlight w:val="cyan"/>
          <w:u w:val="single"/>
        </w:rPr>
        <w:t>have trouble showing success</w:t>
      </w:r>
      <w:r w:rsidRPr="005676EE">
        <w:rPr>
          <w:sz w:val="16"/>
        </w:rPr>
        <w:t xml:space="preserve"> toward his most important promise—at least </w:t>
      </w:r>
      <w:r w:rsidRPr="00C95736">
        <w:rPr>
          <w:b/>
          <w:iCs/>
          <w:highlight w:val="cyan"/>
          <w:u w:val="single"/>
          <w:bdr w:val="single" w:sz="24" w:space="0" w:color="auto"/>
        </w:rPr>
        <w:t>without a creative use of data</w:t>
      </w:r>
      <w:r w:rsidRPr="005676EE">
        <w:rPr>
          <w:sz w:val="16"/>
        </w:rPr>
        <w:t>.</w:t>
      </w:r>
    </w:p>
    <w:bookmarkEnd w:id="3"/>
    <w:p w:rsidR="0010216A" w:rsidRDefault="0010216A" w:rsidP="0010216A">
      <w:pPr>
        <w:pStyle w:val="Heading3"/>
      </w:pPr>
      <w:r>
        <w:t>2NC Readiness High</w:t>
      </w:r>
    </w:p>
    <w:p w:rsidR="0010216A" w:rsidRPr="00D06A16" w:rsidRDefault="0010216A" w:rsidP="0010216A">
      <w:pPr>
        <w:pStyle w:val="Heading4"/>
      </w:pPr>
      <w:r>
        <w:t>No reason why illegal immigrants are key for military readiness---legal immigrants sufficiently resolve the advantage</w:t>
      </w:r>
    </w:p>
    <w:p w:rsidR="0010216A" w:rsidRPr="00D06A16" w:rsidRDefault="0010216A" w:rsidP="0010216A">
      <w:r>
        <w:rPr>
          <w:rStyle w:val="Style13ptBold"/>
        </w:rPr>
        <w:t>Dickstein 18</w:t>
      </w:r>
      <w:r w:rsidRPr="00D06A16">
        <w:t xml:space="preserve">—covers the Pentagon for Stars and Stripes [Corey, 2/8/2018, “Mattis: Dreamers in the military are protected from deportation”,  Stars and Stripes, </w:t>
      </w:r>
      <w:hyperlink r:id="rId76" w:history="1">
        <w:r w:rsidRPr="00D06A16">
          <w:rPr>
            <w:rStyle w:val="Hyperlink"/>
          </w:rPr>
          <w:t>https://www.stripes.com/news/mattis-dreamers-in-the-military-are-protected-from-deportation-1.510773</w:t>
        </w:r>
      </w:hyperlink>
      <w:r w:rsidRPr="00D06A16">
        <w:t>] AMarb</w:t>
      </w:r>
    </w:p>
    <w:p w:rsidR="0010216A" w:rsidRPr="00D06A16" w:rsidRDefault="0010216A" w:rsidP="0010216A">
      <w:pPr>
        <w:rPr>
          <w:sz w:val="16"/>
        </w:rPr>
      </w:pPr>
      <w:r w:rsidRPr="00D06A16">
        <w:rPr>
          <w:rStyle w:val="StyleUnderline"/>
          <w:highlight w:val="yellow"/>
        </w:rPr>
        <w:t>Dreamers have been allowed to serve</w:t>
      </w:r>
      <w:r w:rsidRPr="00D06A16">
        <w:rPr>
          <w:rStyle w:val="StyleUnderline"/>
        </w:rPr>
        <w:t xml:space="preserve"> in the military </w:t>
      </w:r>
      <w:r w:rsidRPr="00D06A16">
        <w:rPr>
          <w:rStyle w:val="Emphasis"/>
          <w:highlight w:val="yellow"/>
        </w:rPr>
        <w:t>since 2009</w:t>
      </w:r>
      <w:r w:rsidRPr="00D06A16">
        <w:rPr>
          <w:rStyle w:val="StyleUnderline"/>
          <w:highlight w:val="yellow"/>
        </w:rPr>
        <w:t xml:space="preserve"> under</w:t>
      </w:r>
      <w:r w:rsidRPr="00D06A16">
        <w:rPr>
          <w:sz w:val="16"/>
        </w:rPr>
        <w:t xml:space="preserve"> a program entitled Military Accessions Vital to National Interest, or </w:t>
      </w:r>
      <w:r w:rsidRPr="00D06A16">
        <w:rPr>
          <w:rStyle w:val="StyleUnderline"/>
          <w:highlight w:val="yellow"/>
        </w:rPr>
        <w:t xml:space="preserve">MAVNI, which places immigrants with </w:t>
      </w:r>
      <w:r w:rsidRPr="00D06A16">
        <w:rPr>
          <w:rStyle w:val="Emphasis"/>
          <w:highlight w:val="yellow"/>
        </w:rPr>
        <w:t>in-demand skills</w:t>
      </w:r>
      <w:r w:rsidRPr="00D06A16">
        <w:rPr>
          <w:rStyle w:val="StyleUnderline"/>
          <w:highlight w:val="yellow"/>
        </w:rPr>
        <w:t xml:space="preserve"> such as </w:t>
      </w:r>
      <w:r w:rsidRPr="00D06A16">
        <w:rPr>
          <w:rStyle w:val="Emphasis"/>
          <w:highlight w:val="yellow"/>
        </w:rPr>
        <w:t>language</w:t>
      </w:r>
      <w:r w:rsidRPr="00D06A16">
        <w:rPr>
          <w:rStyle w:val="StyleUnderline"/>
          <w:highlight w:val="yellow"/>
        </w:rPr>
        <w:t xml:space="preserve"> or </w:t>
      </w:r>
      <w:r w:rsidRPr="00D06A16">
        <w:rPr>
          <w:rStyle w:val="Emphasis"/>
          <w:highlight w:val="yellow"/>
        </w:rPr>
        <w:t>medical training</w:t>
      </w:r>
      <w:r w:rsidRPr="00D06A16">
        <w:rPr>
          <w:rStyle w:val="StyleUnderline"/>
          <w:highlight w:val="yellow"/>
        </w:rPr>
        <w:t xml:space="preserve"> into the military.</w:t>
      </w:r>
      <w:r w:rsidRPr="00D06A16">
        <w:rPr>
          <w:rStyle w:val="StyleUnderline"/>
        </w:rPr>
        <w:t xml:space="preserve"> They must past stringent background checks to enter the program.</w:t>
      </w:r>
      <w:r w:rsidRPr="00D06A16">
        <w:t xml:space="preserve"> </w:t>
      </w:r>
      <w:r w:rsidRPr="00D06A16">
        <w:rPr>
          <w:sz w:val="16"/>
        </w:rPr>
        <w:t xml:space="preserve">The </w:t>
      </w:r>
      <w:r w:rsidRPr="00D06A16">
        <w:rPr>
          <w:rStyle w:val="StyleUnderline"/>
        </w:rPr>
        <w:t>Pentagon has said some 10,400 individuals, primarily with legal immigration statuses, have served through that program</w:t>
      </w:r>
      <w:r w:rsidRPr="00D06A16">
        <w:rPr>
          <w:sz w:val="16"/>
        </w:rPr>
        <w:t>, which can provide them a pathway to citizenship. The Pentagon has not said how many total undocumented immigrants have served in the program.</w:t>
      </w:r>
    </w:p>
    <w:p w:rsidR="0010216A" w:rsidRPr="00D65D3E" w:rsidRDefault="0010216A" w:rsidP="0010216A"/>
    <w:p w:rsidR="0010216A" w:rsidRDefault="0010216A" w:rsidP="0010216A">
      <w:pPr>
        <w:pStyle w:val="Heading4"/>
      </w:pPr>
      <w:r>
        <w:t>Army recruitment is on track for this year – cash bonuses, new high school graduates, and reserves transferring to active duty are bolstering numbers now no need for immigrant recruits</w:t>
      </w:r>
    </w:p>
    <w:p w:rsidR="0010216A" w:rsidRDefault="0010216A" w:rsidP="0010216A">
      <w:r>
        <w:t xml:space="preserve">Meghann </w:t>
      </w:r>
      <w:r w:rsidRPr="0002309B">
        <w:rPr>
          <w:rStyle w:val="Style13ptBold"/>
        </w:rPr>
        <w:t>Myers 17</w:t>
      </w:r>
      <w:r>
        <w:t>, Senior reporter at Army Times, “Growing the Army: Service offers big bucks, second chances to boost the force,” 6/11/17, Army Times, http://www.armytimes.com/news/your-army/2017/06/11/growing-the-army-service-offers-big-bucks-second-chances-to-boost-the-force/</w:t>
      </w:r>
    </w:p>
    <w:p w:rsidR="0010216A" w:rsidRPr="0034526A" w:rsidRDefault="0010216A" w:rsidP="0010216A">
      <w:pPr>
        <w:rPr>
          <w:sz w:val="16"/>
        </w:rPr>
      </w:pPr>
      <w:r w:rsidRPr="0002309B">
        <w:rPr>
          <w:rStyle w:val="StyleUnderline"/>
          <w:highlight w:val="yellow"/>
        </w:rPr>
        <w:t>The Army</w:t>
      </w:r>
      <w:r w:rsidRPr="0034526A">
        <w:rPr>
          <w:sz w:val="16"/>
        </w:rPr>
        <w:t xml:space="preserve"> has a mandate to get to 1,018,000 soldiers — 476,000 of those active duty — by the end of September. </w:t>
      </w:r>
    </w:p>
    <w:p w:rsidR="0010216A" w:rsidRPr="0034526A" w:rsidRDefault="0010216A" w:rsidP="0010216A">
      <w:pPr>
        <w:rPr>
          <w:sz w:val="16"/>
        </w:rPr>
      </w:pPr>
      <w:r w:rsidRPr="0034526A">
        <w:rPr>
          <w:sz w:val="16"/>
        </w:rPr>
        <w:t xml:space="preserve">To get there, the service </w:t>
      </w:r>
      <w:r w:rsidRPr="0002309B">
        <w:rPr>
          <w:rStyle w:val="StyleUnderline"/>
          <w:highlight w:val="yellow"/>
        </w:rPr>
        <w:t>is doing</w:t>
      </w:r>
      <w:r w:rsidRPr="0034526A">
        <w:rPr>
          <w:sz w:val="16"/>
        </w:rPr>
        <w:t xml:space="preserve"> almost </w:t>
      </w:r>
      <w:r w:rsidRPr="0002309B">
        <w:rPr>
          <w:rStyle w:val="StyleUnderline"/>
          <w:highlight w:val="yellow"/>
        </w:rPr>
        <w:t>everything it can</w:t>
      </w:r>
      <w:r w:rsidRPr="0034526A">
        <w:rPr>
          <w:sz w:val="16"/>
        </w:rPr>
        <w:t xml:space="preserve">, </w:t>
      </w:r>
      <w:r w:rsidRPr="0002309B">
        <w:rPr>
          <w:rStyle w:val="StyleUnderline"/>
        </w:rPr>
        <w:t>from</w:t>
      </w:r>
      <w:r w:rsidRPr="0034526A">
        <w:rPr>
          <w:sz w:val="16"/>
        </w:rPr>
        <w:t xml:space="preserve"> offering </w:t>
      </w:r>
      <w:r w:rsidRPr="0002309B">
        <w:rPr>
          <w:rStyle w:val="StyleUnderline"/>
        </w:rPr>
        <w:t>generous cash bonuses to giving second chances to officers who've been passed over for promotion</w:t>
      </w:r>
      <w:r w:rsidRPr="0034526A">
        <w:rPr>
          <w:sz w:val="16"/>
        </w:rPr>
        <w:t>.</w:t>
      </w:r>
    </w:p>
    <w:p w:rsidR="0010216A" w:rsidRPr="0034526A" w:rsidRDefault="0010216A" w:rsidP="0010216A">
      <w:pPr>
        <w:rPr>
          <w:sz w:val="16"/>
        </w:rPr>
      </w:pPr>
      <w:r w:rsidRPr="0034526A">
        <w:rPr>
          <w:sz w:val="16"/>
        </w:rPr>
        <w:t xml:space="preserve">But unlike previous build-ups, the service isn't dropping enlistment standards or making exceptions to keep unqualified soldiers on the rolls. This has translated into big bucks and major incentives, as well as a fast-track to active duty, for some soldiers. </w:t>
      </w:r>
    </w:p>
    <w:p w:rsidR="0010216A" w:rsidRPr="0034526A" w:rsidRDefault="0010216A" w:rsidP="0010216A">
      <w:pPr>
        <w:rPr>
          <w:sz w:val="16"/>
        </w:rPr>
      </w:pPr>
      <w:r w:rsidRPr="0034526A">
        <w:rPr>
          <w:sz w:val="16"/>
        </w:rPr>
        <w:t xml:space="preserve">"It doesn't seem like big numbers, but because we don't have stop-loss or the draft, this is big," Sergeant Major of the Army Dan Dailey told Army Times earlier this year. </w:t>
      </w:r>
    </w:p>
    <w:p w:rsidR="0010216A" w:rsidRPr="0034526A" w:rsidRDefault="0010216A" w:rsidP="0010216A">
      <w:pPr>
        <w:rPr>
          <w:sz w:val="16"/>
        </w:rPr>
      </w:pPr>
      <w:r w:rsidRPr="0002309B">
        <w:rPr>
          <w:rStyle w:val="StyleUnderline"/>
        </w:rPr>
        <w:t xml:space="preserve">The effort started with </w:t>
      </w:r>
      <w:r w:rsidRPr="00783AB0">
        <w:rPr>
          <w:rStyle w:val="StyleUnderline"/>
        </w:rPr>
        <w:t xml:space="preserve">big </w:t>
      </w:r>
      <w:r w:rsidRPr="0002309B">
        <w:rPr>
          <w:rStyle w:val="StyleUnderline"/>
          <w:highlight w:val="yellow"/>
        </w:rPr>
        <w:t xml:space="preserve">bonuses to keep </w:t>
      </w:r>
      <w:r w:rsidRPr="00783AB0">
        <w:rPr>
          <w:rStyle w:val="StyleUnderline"/>
        </w:rPr>
        <w:t xml:space="preserve">enlisted </w:t>
      </w:r>
      <w:r w:rsidRPr="0002309B">
        <w:rPr>
          <w:rStyle w:val="StyleUnderline"/>
          <w:highlight w:val="yellow"/>
        </w:rPr>
        <w:t xml:space="preserve">soldiers in </w:t>
      </w:r>
      <w:r w:rsidRPr="00783AB0">
        <w:rPr>
          <w:rStyle w:val="StyleUnderline"/>
        </w:rPr>
        <w:t xml:space="preserve">the Army </w:t>
      </w:r>
      <w:r w:rsidRPr="0002309B">
        <w:rPr>
          <w:rStyle w:val="StyleUnderline"/>
        </w:rPr>
        <w:t>and has spread up and down the ranks</w:t>
      </w:r>
      <w:r w:rsidRPr="0034526A">
        <w:rPr>
          <w:sz w:val="16"/>
        </w:rPr>
        <w:t xml:space="preserve">, even saving the careers of some O-6s. </w:t>
      </w:r>
    </w:p>
    <w:p w:rsidR="0010216A" w:rsidRPr="0034526A" w:rsidRDefault="0010216A" w:rsidP="0010216A">
      <w:pPr>
        <w:rPr>
          <w:sz w:val="16"/>
        </w:rPr>
      </w:pPr>
      <w:r w:rsidRPr="0034526A">
        <w:rPr>
          <w:sz w:val="16"/>
        </w:rPr>
        <w:t xml:space="preserve">In total, the active force must jump from a planned 460,000 soldiers to 476,000; the National Guard from 335,000 to 343,000; and the Army Reserve from 195,000 to 199,000. </w:t>
      </w:r>
    </w:p>
    <w:p w:rsidR="0010216A" w:rsidRPr="0034526A" w:rsidRDefault="0010216A" w:rsidP="0010216A">
      <w:pPr>
        <w:rPr>
          <w:sz w:val="16"/>
        </w:rPr>
      </w:pPr>
      <w:r w:rsidRPr="0002309B">
        <w:rPr>
          <w:rStyle w:val="StyleUnderline"/>
        </w:rPr>
        <w:t>As of June 2, the active Army has reached 55 percent of its recruiting and 73 percent of its retention goals</w:t>
      </w:r>
      <w:r w:rsidRPr="0034526A">
        <w:rPr>
          <w:sz w:val="16"/>
        </w:rPr>
        <w:t xml:space="preserve">, according to personnel officials. </w:t>
      </w:r>
    </w:p>
    <w:p w:rsidR="0010216A" w:rsidRPr="0034526A" w:rsidRDefault="0010216A" w:rsidP="0010216A">
      <w:pPr>
        <w:rPr>
          <w:sz w:val="16"/>
        </w:rPr>
      </w:pPr>
      <w:r w:rsidRPr="0034526A">
        <w:rPr>
          <w:sz w:val="16"/>
        </w:rPr>
        <w:t xml:space="preserve">Here's how they've done it and what they plan to do with all those extra soldiers. </w:t>
      </w:r>
    </w:p>
    <w:p w:rsidR="0010216A" w:rsidRPr="0034526A" w:rsidRDefault="0010216A" w:rsidP="0010216A">
      <w:pPr>
        <w:rPr>
          <w:sz w:val="16"/>
        </w:rPr>
      </w:pPr>
      <w:r w:rsidRPr="0034526A">
        <w:rPr>
          <w:sz w:val="16"/>
        </w:rPr>
        <w:t>Retaining talent</w:t>
      </w:r>
    </w:p>
    <w:p w:rsidR="0010216A" w:rsidRPr="0034526A" w:rsidRDefault="0010216A" w:rsidP="0010216A">
      <w:pPr>
        <w:rPr>
          <w:sz w:val="16"/>
        </w:rPr>
      </w:pPr>
      <w:r w:rsidRPr="0034526A">
        <w:rPr>
          <w:sz w:val="16"/>
        </w:rPr>
        <w:t xml:space="preserve">Every year, the Army offers selective retention bonuses to in-need military occupational specialties, but this year, the flood gates opened. </w:t>
      </w:r>
    </w:p>
    <w:p w:rsidR="0010216A" w:rsidRPr="0034526A" w:rsidRDefault="0010216A" w:rsidP="0010216A">
      <w:pPr>
        <w:rPr>
          <w:sz w:val="16"/>
        </w:rPr>
      </w:pPr>
      <w:r w:rsidRPr="0034526A">
        <w:rPr>
          <w:sz w:val="16"/>
        </w:rPr>
        <w:t>In January, the retention office announced $10,000 bonuses for any soldier with the option to separate in fiscal year 2017, regardless of MOS, rank or special skills, who agreed to stay for one more year. That dropped to $5,000 in April, when the Army decided to shift its focus to locking soldiers in for longer terms.</w:t>
      </w:r>
    </w:p>
    <w:p w:rsidR="0010216A" w:rsidRPr="0034526A" w:rsidRDefault="0010216A" w:rsidP="0010216A">
      <w:pPr>
        <w:rPr>
          <w:sz w:val="16"/>
        </w:rPr>
      </w:pPr>
      <w:r w:rsidRPr="0034526A">
        <w:rPr>
          <w:sz w:val="16"/>
        </w:rPr>
        <w:t>"We got indications from the field that, with the extension bonus, we've probably achieved all we're going to achieve, so let's redirect that to re-enlistment," Dailey said in May.</w:t>
      </w:r>
    </w:p>
    <w:p w:rsidR="0010216A" w:rsidRPr="0034526A" w:rsidRDefault="0010216A" w:rsidP="0010216A">
      <w:pPr>
        <w:rPr>
          <w:sz w:val="16"/>
        </w:rPr>
      </w:pPr>
      <w:r w:rsidRPr="0034526A">
        <w:rPr>
          <w:sz w:val="16"/>
        </w:rPr>
        <w:t xml:space="preserve">SRBs have fluctuated several times throughout the year, adding and subtracting certain MOSs, ranks and skill levels based on need. The most recent tweak, in May, resulted in 22 </w:t>
      </w:r>
      <w:proofErr w:type="gramStart"/>
      <w:r w:rsidRPr="0034526A">
        <w:rPr>
          <w:sz w:val="16"/>
        </w:rPr>
        <w:t>MOSs</w:t>
      </w:r>
      <w:proofErr w:type="gramEnd"/>
      <w:r w:rsidRPr="0034526A">
        <w:rPr>
          <w:sz w:val="16"/>
        </w:rPr>
        <w:t xml:space="preserve"> getting dropped from the list — including junior infantrymen — but increased pay-outs of up to $90,000, for everyone still eligible.</w:t>
      </w:r>
    </w:p>
    <w:p w:rsidR="0010216A" w:rsidRPr="0034526A" w:rsidRDefault="0010216A" w:rsidP="0010216A">
      <w:pPr>
        <w:rPr>
          <w:sz w:val="16"/>
        </w:rPr>
      </w:pPr>
      <w:r w:rsidRPr="0034526A">
        <w:rPr>
          <w:sz w:val="16"/>
        </w:rPr>
        <w:t>There are also opportunities for soldiers to put off their next permanent change of station move based on the length of their re-enlistment.</w:t>
      </w:r>
    </w:p>
    <w:p w:rsidR="0010216A" w:rsidRPr="0034526A" w:rsidRDefault="0010216A" w:rsidP="0010216A">
      <w:pPr>
        <w:rPr>
          <w:sz w:val="16"/>
        </w:rPr>
      </w:pPr>
      <w:r w:rsidRPr="0034526A">
        <w:rPr>
          <w:sz w:val="16"/>
        </w:rPr>
        <w:t>"And that’s a result of asking through the chain of command," Dailey said. "We actually asked. We said, ‘What is it that would keep you on the team?’ And they said, ‘Well, if I got to stay where I am.’</w:t>
      </w:r>
      <w:r w:rsidRPr="0034526A">
        <w:rPr>
          <w:rFonts w:ascii="Times New Roman" w:hAnsi="Times New Roman" w:cs="Times New Roman"/>
          <w:sz w:val="16"/>
        </w:rPr>
        <w:t> </w:t>
      </w:r>
      <w:r w:rsidRPr="0034526A">
        <w:rPr>
          <w:sz w:val="16"/>
        </w:rPr>
        <w:t>"</w:t>
      </w:r>
    </w:p>
    <w:p w:rsidR="0010216A" w:rsidRPr="0034526A" w:rsidRDefault="0010216A" w:rsidP="0010216A">
      <w:pPr>
        <w:rPr>
          <w:sz w:val="16"/>
        </w:rPr>
      </w:pPr>
      <w:r w:rsidRPr="0034526A">
        <w:rPr>
          <w:sz w:val="16"/>
        </w:rPr>
        <w:t>Soldiers are eligible for up to 18 months of stabilization with a three-year re-enlistment. For every six months more on the enlistment contract, stabilization goes up another year, capping out at three extra years at a duty station.</w:t>
      </w:r>
    </w:p>
    <w:p w:rsidR="0010216A" w:rsidRPr="0034526A" w:rsidRDefault="0010216A" w:rsidP="0010216A">
      <w:pPr>
        <w:rPr>
          <w:sz w:val="16"/>
        </w:rPr>
      </w:pPr>
      <w:r w:rsidRPr="0034526A">
        <w:rPr>
          <w:sz w:val="16"/>
        </w:rPr>
        <w:t>For those thinking of joining this year, the message has been resounding.</w:t>
      </w:r>
    </w:p>
    <w:p w:rsidR="0010216A" w:rsidRPr="0034526A" w:rsidRDefault="0010216A" w:rsidP="0010216A">
      <w:pPr>
        <w:rPr>
          <w:sz w:val="16"/>
        </w:rPr>
      </w:pPr>
      <w:r w:rsidRPr="0034526A">
        <w:rPr>
          <w:sz w:val="16"/>
        </w:rPr>
        <w:t>"</w:t>
      </w:r>
      <w:r w:rsidRPr="0002309B">
        <w:rPr>
          <w:rStyle w:val="StyleUnderline"/>
        </w:rPr>
        <w:t>The Army’s hiring</w:t>
      </w:r>
      <w:r w:rsidRPr="0034526A">
        <w:rPr>
          <w:sz w:val="16"/>
        </w:rPr>
        <w:t>," Maj. Gen. Jason Evans, the head of Human Resources Command, told Army Times in March, when he was director of military personnel management in the Army G-1. "We’re doing this responsibly with a focus on quality."</w:t>
      </w:r>
    </w:p>
    <w:p w:rsidR="0010216A" w:rsidRPr="0034526A" w:rsidRDefault="0010216A" w:rsidP="0010216A">
      <w:pPr>
        <w:rPr>
          <w:sz w:val="16"/>
        </w:rPr>
      </w:pPr>
      <w:r w:rsidRPr="0034526A">
        <w:rPr>
          <w:sz w:val="16"/>
        </w:rPr>
        <w:t>To recruit 6,000 more soldiers this year than originally planned, new enlistees in 94 eligible MOSs have the option to sign up for just two years and pocket up to a $40,000 bonus, the deputy commanding general of Army Recruiting Command told Army Times in February.</w:t>
      </w:r>
    </w:p>
    <w:p w:rsidR="0010216A" w:rsidRPr="0034526A" w:rsidRDefault="0010216A" w:rsidP="0010216A">
      <w:pPr>
        <w:rPr>
          <w:sz w:val="16"/>
        </w:rPr>
      </w:pPr>
      <w:r w:rsidRPr="0034526A">
        <w:rPr>
          <w:sz w:val="16"/>
        </w:rPr>
        <w:t>They’re going, ‘Four years? Six years?’" Brig. Gen. Donna Martin said of the average young person considering enlisting. "That seems like forever, right?"</w:t>
      </w:r>
    </w:p>
    <w:p w:rsidR="0010216A" w:rsidRPr="0002309B" w:rsidRDefault="0010216A" w:rsidP="0010216A">
      <w:pPr>
        <w:rPr>
          <w:b/>
          <w:u w:val="single"/>
        </w:rPr>
      </w:pPr>
      <w:r w:rsidRPr="0002309B">
        <w:rPr>
          <w:rStyle w:val="StyleUnderline"/>
        </w:rPr>
        <w:t>But now, the motivated recruit looking to move on and head to college by age 20, for example, is able to do two years in the Army and get out with 80 percent of their GI Bill benefits.</w:t>
      </w:r>
    </w:p>
    <w:p w:rsidR="0010216A" w:rsidRPr="0034526A" w:rsidRDefault="0010216A" w:rsidP="0010216A">
      <w:pPr>
        <w:rPr>
          <w:sz w:val="16"/>
        </w:rPr>
      </w:pPr>
      <w:r w:rsidRPr="0034526A">
        <w:rPr>
          <w:sz w:val="16"/>
        </w:rPr>
        <w:t>It’s a very quick offer for the purposes of growing the Army this year, but leadership is counting on a good portion of those recruits falling in love with the service and staying on.</w:t>
      </w:r>
    </w:p>
    <w:p w:rsidR="0010216A" w:rsidRPr="0034526A" w:rsidRDefault="0010216A" w:rsidP="0010216A">
      <w:pPr>
        <w:rPr>
          <w:sz w:val="16"/>
        </w:rPr>
      </w:pPr>
      <w:r w:rsidRPr="0034526A">
        <w:rPr>
          <w:sz w:val="16"/>
        </w:rPr>
        <w:t>"Not until after those two years did I realize, this is my calling," Dailey said of his original enlistment, one of the several times the Army has offered two-year contracts. "Had I not been afforded that opportunity, maybe to somebody’s benefit now, I might not have been the sergeant major of the Army."</w:t>
      </w:r>
    </w:p>
    <w:p w:rsidR="0010216A" w:rsidRPr="0034526A" w:rsidRDefault="0010216A" w:rsidP="0010216A">
      <w:pPr>
        <w:rPr>
          <w:sz w:val="16"/>
        </w:rPr>
      </w:pPr>
      <w:r w:rsidRPr="0034526A">
        <w:rPr>
          <w:sz w:val="16"/>
        </w:rPr>
        <w:t>Staff Sgt. Jerome Martinez, a drill sergeant with the 31st Engineer Battalion, lines up his new soldiers at Fort Leonard Wood, Missouri. The post is beefing up its basic training capacity in order to train more incoming soldiers as the Army continues to grow.</w:t>
      </w:r>
    </w:p>
    <w:p w:rsidR="0010216A" w:rsidRPr="0034526A" w:rsidRDefault="0010216A" w:rsidP="0010216A">
      <w:pPr>
        <w:rPr>
          <w:sz w:val="16"/>
        </w:rPr>
      </w:pPr>
      <w:r w:rsidRPr="0034526A">
        <w:rPr>
          <w:sz w:val="16"/>
        </w:rPr>
        <w:t>Photo Credit: Stephen Standifird/Army</w:t>
      </w:r>
    </w:p>
    <w:p w:rsidR="0010216A" w:rsidRPr="0034526A" w:rsidRDefault="0010216A" w:rsidP="0010216A">
      <w:pPr>
        <w:rPr>
          <w:sz w:val="16"/>
        </w:rPr>
      </w:pPr>
      <w:r w:rsidRPr="0034526A">
        <w:rPr>
          <w:sz w:val="16"/>
        </w:rPr>
        <w:t xml:space="preserve">And </w:t>
      </w:r>
      <w:r w:rsidRPr="0002309B">
        <w:rPr>
          <w:rStyle w:val="StyleUnderline"/>
        </w:rPr>
        <w:t xml:space="preserve">more recruits </w:t>
      </w:r>
      <w:proofErr w:type="gramStart"/>
      <w:r w:rsidRPr="0002309B">
        <w:rPr>
          <w:rStyle w:val="StyleUnderline"/>
        </w:rPr>
        <w:t>means</w:t>
      </w:r>
      <w:proofErr w:type="gramEnd"/>
      <w:r w:rsidRPr="0002309B">
        <w:rPr>
          <w:rStyle w:val="StyleUnderline"/>
        </w:rPr>
        <w:t xml:space="preserve"> more recruiters</w:t>
      </w:r>
      <w:r w:rsidRPr="0034526A">
        <w:rPr>
          <w:sz w:val="16"/>
        </w:rPr>
        <w:t>, so the Army set a goal to get 600 more personnel to recruiting stations while offering them an extra $500 a month for up to a year.</w:t>
      </w:r>
    </w:p>
    <w:p w:rsidR="0010216A" w:rsidRPr="0034526A" w:rsidRDefault="0010216A" w:rsidP="0010216A">
      <w:pPr>
        <w:rPr>
          <w:sz w:val="16"/>
        </w:rPr>
      </w:pPr>
      <w:r w:rsidRPr="0034526A">
        <w:rPr>
          <w:sz w:val="16"/>
        </w:rPr>
        <w:t>Beyond that, 79R professional recruiters are eligible for a fat re-enlistment bonus — between $9,800 and $36,800 based on rank and number of years on the contract.</w:t>
      </w:r>
    </w:p>
    <w:p w:rsidR="0010216A" w:rsidRPr="0034526A" w:rsidRDefault="0010216A" w:rsidP="0010216A">
      <w:pPr>
        <w:rPr>
          <w:sz w:val="16"/>
        </w:rPr>
      </w:pPr>
      <w:r w:rsidRPr="0002309B">
        <w:rPr>
          <w:rStyle w:val="StyleUnderline"/>
          <w:highlight w:val="yellow"/>
        </w:rPr>
        <w:t>As of June</w:t>
      </w:r>
      <w:r w:rsidRPr="0002309B">
        <w:rPr>
          <w:rStyle w:val="StyleUnderline"/>
        </w:rPr>
        <w:t xml:space="preserve"> 6, </w:t>
      </w:r>
      <w:r w:rsidRPr="0002309B">
        <w:rPr>
          <w:rStyle w:val="StyleUnderline"/>
          <w:highlight w:val="yellow"/>
        </w:rPr>
        <w:t xml:space="preserve">USAREC was at 54 percent of its active duty and 66 percent of its reserve </w:t>
      </w:r>
      <w:r w:rsidRPr="00A90A80">
        <w:rPr>
          <w:rStyle w:val="StyleUnderline"/>
        </w:rPr>
        <w:t xml:space="preserve">component </w:t>
      </w:r>
      <w:r w:rsidRPr="0002309B">
        <w:rPr>
          <w:rStyle w:val="StyleUnderline"/>
          <w:highlight w:val="yellow"/>
        </w:rPr>
        <w:t xml:space="preserve">goal for the </w:t>
      </w:r>
      <w:r w:rsidRPr="00A90A80">
        <w:rPr>
          <w:rStyle w:val="StyleUnderline"/>
        </w:rPr>
        <w:t xml:space="preserve">fiscal </w:t>
      </w:r>
      <w:r w:rsidRPr="0002309B">
        <w:rPr>
          <w:rStyle w:val="StyleUnderline"/>
          <w:highlight w:val="yellow"/>
        </w:rPr>
        <w:t>year</w:t>
      </w:r>
      <w:r w:rsidRPr="0034526A">
        <w:rPr>
          <w:sz w:val="16"/>
        </w:rPr>
        <w:t>, spokesman Brian Sutton said.</w:t>
      </w:r>
    </w:p>
    <w:p w:rsidR="0010216A" w:rsidRPr="0034526A" w:rsidRDefault="0010216A" w:rsidP="0010216A">
      <w:pPr>
        <w:rPr>
          <w:sz w:val="16"/>
        </w:rPr>
      </w:pPr>
      <w:r w:rsidRPr="0034526A">
        <w:rPr>
          <w:sz w:val="16"/>
        </w:rPr>
        <w:t xml:space="preserve">The numbers might seem low for having a little less than four months left to make their numbers, but </w:t>
      </w:r>
      <w:r w:rsidRPr="0002309B">
        <w:rPr>
          <w:rStyle w:val="Emphasis"/>
          <w:highlight w:val="yellow"/>
        </w:rPr>
        <w:t xml:space="preserve">that percentage is standard for this time </w:t>
      </w:r>
      <w:r w:rsidRPr="00A90A80">
        <w:rPr>
          <w:rStyle w:val="Emphasis"/>
        </w:rPr>
        <w:t>of year</w:t>
      </w:r>
      <w:r w:rsidRPr="0034526A">
        <w:rPr>
          <w:sz w:val="16"/>
        </w:rPr>
        <w:t>.</w:t>
      </w:r>
    </w:p>
    <w:p w:rsidR="0010216A" w:rsidRPr="0034526A" w:rsidRDefault="0010216A" w:rsidP="0010216A">
      <w:pPr>
        <w:rPr>
          <w:sz w:val="16"/>
        </w:rPr>
      </w:pPr>
      <w:r w:rsidRPr="0034526A">
        <w:rPr>
          <w:sz w:val="16"/>
        </w:rPr>
        <w:t>"If you were to look at a year-by-year chart of our 12-month period of recruiting, we have something that we call our bath tub months in late winter, early spring," Sutton said.</w:t>
      </w:r>
    </w:p>
    <w:p w:rsidR="0010216A" w:rsidRPr="0034526A" w:rsidRDefault="0010216A" w:rsidP="0010216A">
      <w:pPr>
        <w:rPr>
          <w:sz w:val="16"/>
        </w:rPr>
      </w:pPr>
      <w:r w:rsidRPr="0002309B">
        <w:rPr>
          <w:rStyle w:val="StyleUnderline"/>
          <w:highlight w:val="yellow"/>
        </w:rPr>
        <w:t xml:space="preserve">As </w:t>
      </w:r>
      <w:r w:rsidRPr="00A90A80">
        <w:rPr>
          <w:rStyle w:val="StyleUnderline"/>
        </w:rPr>
        <w:t xml:space="preserve">high school </w:t>
      </w:r>
      <w:r w:rsidRPr="0002309B">
        <w:rPr>
          <w:rStyle w:val="StyleUnderline"/>
          <w:highlight w:val="yellow"/>
        </w:rPr>
        <w:t>graduations wrap up, recruiting numbers</w:t>
      </w:r>
      <w:r w:rsidRPr="0002309B">
        <w:rPr>
          <w:rStyle w:val="StyleUnderline"/>
        </w:rPr>
        <w:t xml:space="preserve"> </w:t>
      </w:r>
      <w:r w:rsidRPr="0034526A">
        <w:rPr>
          <w:sz w:val="16"/>
        </w:rPr>
        <w:t xml:space="preserve">tend to </w:t>
      </w:r>
      <w:r w:rsidRPr="0002309B">
        <w:rPr>
          <w:rStyle w:val="StyleUnderline"/>
          <w:highlight w:val="yellow"/>
        </w:rPr>
        <w:t>spike</w:t>
      </w:r>
      <w:r w:rsidRPr="0002309B">
        <w:rPr>
          <w:rStyle w:val="StyleUnderline"/>
        </w:rPr>
        <w:t>,</w:t>
      </w:r>
      <w:r w:rsidRPr="0034526A">
        <w:rPr>
          <w:sz w:val="16"/>
        </w:rPr>
        <w:t xml:space="preserve"> first for those who were waiting to finish school to sign up, then later as people enjoy their first few months out of school but come to the realization that it’s time to take the next step.</w:t>
      </w:r>
    </w:p>
    <w:p w:rsidR="0010216A" w:rsidRPr="0034526A" w:rsidRDefault="0010216A" w:rsidP="0010216A">
      <w:pPr>
        <w:rPr>
          <w:sz w:val="16"/>
        </w:rPr>
      </w:pPr>
      <w:r w:rsidRPr="0034526A">
        <w:rPr>
          <w:sz w:val="16"/>
        </w:rPr>
        <w:t xml:space="preserve">"There is a push, I think, in the minds of a young person, that they’re going to have to figure out a path for the future," Sutton said. "Really, </w:t>
      </w:r>
      <w:r w:rsidRPr="0002309B">
        <w:rPr>
          <w:rStyle w:val="StyleUnderline"/>
          <w:highlight w:val="yellow"/>
        </w:rPr>
        <w:t xml:space="preserve">we’ve got our biggest months ahead of us for recruiting </w:t>
      </w:r>
      <w:r w:rsidRPr="00A90A80">
        <w:rPr>
          <w:rStyle w:val="StyleUnderline"/>
        </w:rPr>
        <w:t>numbers</w:t>
      </w:r>
      <w:r w:rsidRPr="0034526A">
        <w:rPr>
          <w:sz w:val="16"/>
        </w:rPr>
        <w:t>."</w:t>
      </w:r>
    </w:p>
    <w:p w:rsidR="0010216A" w:rsidRPr="0034526A" w:rsidRDefault="0010216A" w:rsidP="0010216A">
      <w:pPr>
        <w:rPr>
          <w:sz w:val="16"/>
        </w:rPr>
      </w:pPr>
      <w:r w:rsidRPr="0034526A">
        <w:rPr>
          <w:sz w:val="16"/>
        </w:rPr>
        <w:t>Go active duty</w:t>
      </w:r>
    </w:p>
    <w:p w:rsidR="0010216A" w:rsidRPr="0034526A" w:rsidRDefault="0010216A" w:rsidP="0010216A">
      <w:pPr>
        <w:rPr>
          <w:sz w:val="16"/>
        </w:rPr>
      </w:pPr>
      <w:r w:rsidRPr="0034526A">
        <w:rPr>
          <w:sz w:val="16"/>
        </w:rPr>
        <w:t xml:space="preserve">Because the active component needs to add 16,000 bodies to the rolls this year, </w:t>
      </w:r>
      <w:r w:rsidRPr="00A90A80">
        <w:rPr>
          <w:rStyle w:val="StyleUnderline"/>
        </w:rPr>
        <w:t>the Army</w:t>
      </w:r>
      <w:r w:rsidRPr="0034526A">
        <w:rPr>
          <w:sz w:val="16"/>
        </w:rPr>
        <w:t xml:space="preserve"> figured it </w:t>
      </w:r>
      <w:r w:rsidRPr="00A90A80">
        <w:rPr>
          <w:rStyle w:val="StyleUnderline"/>
        </w:rPr>
        <w:t>could get the</w:t>
      </w:r>
      <w:r w:rsidRPr="0034526A">
        <w:rPr>
          <w:sz w:val="16"/>
        </w:rPr>
        <w:t xml:space="preserve"> Army </w:t>
      </w:r>
      <w:r w:rsidRPr="0002309B">
        <w:rPr>
          <w:rStyle w:val="StyleUnderline"/>
        </w:rPr>
        <w:t xml:space="preserve">Reserve and </w:t>
      </w:r>
      <w:r w:rsidRPr="00A90A80">
        <w:rPr>
          <w:rStyle w:val="StyleUnderline"/>
        </w:rPr>
        <w:t>National Guard to their new end strength numbers</w:t>
      </w:r>
      <w:r w:rsidRPr="0034526A">
        <w:rPr>
          <w:sz w:val="16"/>
        </w:rPr>
        <w:t xml:space="preserve"> while enticing some soldiers from the reserve component to go active duty.</w:t>
      </w:r>
    </w:p>
    <w:p w:rsidR="0010216A" w:rsidRPr="0034526A" w:rsidRDefault="0010216A" w:rsidP="0010216A">
      <w:pPr>
        <w:rPr>
          <w:sz w:val="16"/>
        </w:rPr>
      </w:pPr>
      <w:r w:rsidRPr="0034526A">
        <w:rPr>
          <w:sz w:val="16"/>
        </w:rPr>
        <w:t>"One of the fundamental changes that is bigger than we had anticipated is the call to active duty of our officers," Lt. Gen. Thomas Seamands, then the head of Human Resources Command, told Army Times in April.</w:t>
      </w:r>
    </w:p>
    <w:p w:rsidR="0010216A" w:rsidRPr="0034526A" w:rsidRDefault="0010216A" w:rsidP="0010216A">
      <w:pPr>
        <w:rPr>
          <w:sz w:val="16"/>
        </w:rPr>
      </w:pPr>
      <w:r w:rsidRPr="0034526A">
        <w:rPr>
          <w:sz w:val="16"/>
        </w:rPr>
        <w:t>Up until late last year, the Army had spent years drawing down the total force to get to 980,000, Seamands said, much of that by asking active duty soldiers to transfer to the reserve component.</w:t>
      </w:r>
    </w:p>
    <w:p w:rsidR="0010216A" w:rsidRPr="0034526A" w:rsidRDefault="0010216A" w:rsidP="0010216A">
      <w:pPr>
        <w:rPr>
          <w:sz w:val="16"/>
        </w:rPr>
      </w:pPr>
      <w:r w:rsidRPr="0034526A">
        <w:rPr>
          <w:sz w:val="16"/>
        </w:rPr>
        <w:t>"</w:t>
      </w:r>
      <w:r w:rsidRPr="0002309B">
        <w:rPr>
          <w:rStyle w:val="StyleUnderline"/>
        </w:rPr>
        <w:t xml:space="preserve">Now that the force is getting larger, </w:t>
      </w:r>
      <w:r w:rsidRPr="00A90A80">
        <w:rPr>
          <w:rStyle w:val="StyleUnderline"/>
        </w:rPr>
        <w:t>we’re asking for officers</w:t>
      </w:r>
      <w:r w:rsidRPr="0002309B">
        <w:rPr>
          <w:rStyle w:val="StyleUnderline"/>
        </w:rPr>
        <w:t xml:space="preserve"> and NCOs </w:t>
      </w:r>
      <w:r w:rsidRPr="00A90A80">
        <w:rPr>
          <w:rStyle w:val="StyleUnderline"/>
        </w:rPr>
        <w:t>in the reserve</w:t>
      </w:r>
      <w:r w:rsidRPr="0002309B">
        <w:rPr>
          <w:rStyle w:val="StyleUnderline"/>
        </w:rPr>
        <w:t xml:space="preserve"> component </w:t>
      </w:r>
      <w:r w:rsidRPr="00A90A80">
        <w:rPr>
          <w:rStyle w:val="StyleUnderline"/>
        </w:rPr>
        <w:t>to consider going on active duty</w:t>
      </w:r>
      <w:r w:rsidRPr="0034526A">
        <w:rPr>
          <w:sz w:val="16"/>
        </w:rPr>
        <w:t>," he said.</w:t>
      </w:r>
    </w:p>
    <w:p w:rsidR="0010216A" w:rsidRPr="0034526A" w:rsidRDefault="0010216A" w:rsidP="0010216A">
      <w:pPr>
        <w:rPr>
          <w:sz w:val="16"/>
        </w:rPr>
      </w:pPr>
      <w:r w:rsidRPr="0034526A">
        <w:rPr>
          <w:sz w:val="16"/>
        </w:rPr>
        <w:t>The original goal was to add a couple hundred, but almost 1,000 packets came in, and Seamands said they were prepared to accept the majority of them.</w:t>
      </w:r>
    </w:p>
    <w:p w:rsidR="0010216A" w:rsidRPr="0034526A" w:rsidRDefault="0010216A" w:rsidP="0010216A">
      <w:pPr>
        <w:rPr>
          <w:sz w:val="16"/>
        </w:rPr>
      </w:pPr>
      <w:r w:rsidRPr="0034526A">
        <w:rPr>
          <w:sz w:val="16"/>
        </w:rPr>
        <w:t>Reserve component soldiers have until July to contact a local recruiter and get a packet in.</w:t>
      </w:r>
    </w:p>
    <w:p w:rsidR="0010216A" w:rsidRPr="0034526A" w:rsidRDefault="0010216A" w:rsidP="0010216A">
      <w:pPr>
        <w:rPr>
          <w:sz w:val="16"/>
        </w:rPr>
      </w:pPr>
      <w:r w:rsidRPr="0034526A">
        <w:rPr>
          <w:sz w:val="16"/>
        </w:rPr>
        <w:t>"</w:t>
      </w:r>
      <w:r w:rsidRPr="0002309B">
        <w:rPr>
          <w:rStyle w:val="StyleUnderline"/>
        </w:rPr>
        <w:t xml:space="preserve">They’ll come into a unit, </w:t>
      </w:r>
      <w:r w:rsidRPr="0002309B">
        <w:rPr>
          <w:rStyle w:val="Emphasis"/>
          <w:highlight w:val="yellow"/>
        </w:rPr>
        <w:t xml:space="preserve">they’ll be ready on day one to go out and lead </w:t>
      </w:r>
      <w:r w:rsidRPr="00A90A80">
        <w:rPr>
          <w:rStyle w:val="Emphasis"/>
        </w:rPr>
        <w:t>soldiers</w:t>
      </w:r>
      <w:r w:rsidRPr="0034526A">
        <w:rPr>
          <w:sz w:val="16"/>
        </w:rPr>
        <w:t>," Seamands said. "Many of them, I suspect, will return to the reserve component in three or four years to continue their Soldier for Life approach to what they’re doing, having had the additional experience and education having been an active duty soldier."</w:t>
      </w:r>
    </w:p>
    <w:p w:rsidR="0010216A" w:rsidRPr="0034526A" w:rsidRDefault="0010216A" w:rsidP="0010216A">
      <w:pPr>
        <w:rPr>
          <w:sz w:val="16"/>
        </w:rPr>
      </w:pPr>
      <w:r w:rsidRPr="0034526A">
        <w:rPr>
          <w:sz w:val="16"/>
        </w:rPr>
        <w:t>Recruiters have also put the feelers out to recently separated soldiers.</w:t>
      </w:r>
    </w:p>
    <w:p w:rsidR="0010216A" w:rsidRPr="0034526A" w:rsidRDefault="0010216A" w:rsidP="0010216A">
      <w:pPr>
        <w:rPr>
          <w:sz w:val="16"/>
        </w:rPr>
      </w:pPr>
      <w:r w:rsidRPr="0034526A">
        <w:rPr>
          <w:sz w:val="16"/>
        </w:rPr>
        <w:t>"</w:t>
      </w:r>
      <w:r w:rsidRPr="0002309B">
        <w:rPr>
          <w:rStyle w:val="StyleUnderline"/>
          <w:highlight w:val="yellow"/>
        </w:rPr>
        <w:t>We’re focusing our recruiting effort on prior service personnel</w:t>
      </w:r>
      <w:r w:rsidRPr="00A90A80">
        <w:rPr>
          <w:rStyle w:val="StyleUnderline"/>
        </w:rPr>
        <w:t>, for those who have separated honorably</w:t>
      </w:r>
      <w:r w:rsidRPr="0002309B">
        <w:rPr>
          <w:rStyle w:val="StyleUnderline"/>
        </w:rPr>
        <w:t>,"</w:t>
      </w:r>
      <w:r w:rsidRPr="0034526A">
        <w:rPr>
          <w:sz w:val="16"/>
        </w:rPr>
        <w:t xml:space="preserve"> Evans said.</w:t>
      </w:r>
    </w:p>
    <w:p w:rsidR="0010216A" w:rsidRPr="0034526A" w:rsidRDefault="0010216A" w:rsidP="0010216A">
      <w:pPr>
        <w:rPr>
          <w:sz w:val="16"/>
        </w:rPr>
      </w:pPr>
      <w:r w:rsidRPr="0034526A">
        <w:rPr>
          <w:sz w:val="16"/>
        </w:rPr>
        <w:t>Returning soldiers would just need to complete a two-week re-greening course via Training and Doctrine Command.</w:t>
      </w:r>
    </w:p>
    <w:p w:rsidR="0010216A" w:rsidRPr="0034526A" w:rsidRDefault="0010216A" w:rsidP="0010216A">
      <w:pPr>
        <w:rPr>
          <w:sz w:val="16"/>
        </w:rPr>
      </w:pPr>
      <w:r w:rsidRPr="0034526A">
        <w:rPr>
          <w:sz w:val="16"/>
        </w:rPr>
        <w:t xml:space="preserve">"About 7,000 have separated in the last year, and </w:t>
      </w:r>
      <w:r w:rsidRPr="0002309B">
        <w:rPr>
          <w:rStyle w:val="StyleUnderline"/>
        </w:rPr>
        <w:t>we’d like to tap into that population of folks to see them come back in</w:t>
      </w:r>
      <w:r w:rsidRPr="0034526A">
        <w:rPr>
          <w:sz w:val="16"/>
        </w:rPr>
        <w:t>," Evans added.</w:t>
      </w:r>
    </w:p>
    <w:p w:rsidR="0010216A" w:rsidRPr="00D755AC" w:rsidRDefault="0010216A" w:rsidP="0010216A"/>
    <w:p w:rsidR="0010216A" w:rsidRPr="00A77818" w:rsidRDefault="0010216A" w:rsidP="0010216A">
      <w:pPr>
        <w:pStyle w:val="Heading4"/>
      </w:pPr>
      <w:r w:rsidRPr="00A77818">
        <w:t>Army’s increasing troops now---that’s enhancing readiness</w:t>
      </w:r>
    </w:p>
    <w:p w:rsidR="0010216A" w:rsidRPr="00A77818" w:rsidRDefault="0010216A" w:rsidP="0010216A">
      <w:r w:rsidRPr="00A77818">
        <w:rPr>
          <w:rStyle w:val="Style13ptBold"/>
        </w:rPr>
        <w:t xml:space="preserve">Tomkins 17 </w:t>
      </w:r>
      <w:r w:rsidRPr="00A77818">
        <w:t xml:space="preserve">– former United Press International White House correspondent, and has more than 30 year’s experience covering international political events and conflicts [Richard, 3/21/2017, </w:t>
      </w:r>
      <w:r w:rsidRPr="00A77818">
        <w:rPr>
          <w:rStyle w:val="Emphasis"/>
          <w:highlight w:val="yellow"/>
        </w:rPr>
        <w:t>“U.S. Army boosting troop numbers”</w:t>
      </w:r>
      <w:r w:rsidRPr="00A77818">
        <w:t xml:space="preserve">, UPI, </w:t>
      </w:r>
      <w:hyperlink r:id="rId77" w:history="1">
        <w:r w:rsidRPr="00A77818">
          <w:rPr>
            <w:rStyle w:val="Hyperlink"/>
          </w:rPr>
          <w:t>https://www.upi.com/Defense-News/2017/03/21/US-Army-boosting-troop-numbers/6201490109775/</w:t>
        </w:r>
      </w:hyperlink>
      <w:r w:rsidRPr="00A77818">
        <w:t xml:space="preserve">] AMarb </w:t>
      </w:r>
    </w:p>
    <w:p w:rsidR="0010216A" w:rsidRPr="00A77818" w:rsidRDefault="0010216A" w:rsidP="0010216A">
      <w:pPr>
        <w:rPr>
          <w:b/>
        </w:rPr>
      </w:pPr>
      <w:r w:rsidRPr="00A77818">
        <w:rPr>
          <w:b/>
        </w:rPr>
        <w:t>**gender edited – change denoted by brackets</w:t>
      </w:r>
    </w:p>
    <w:p w:rsidR="0010216A" w:rsidRPr="00A77818" w:rsidRDefault="0010216A" w:rsidP="0010216A">
      <w:pPr>
        <w:rPr>
          <w:rStyle w:val="StyleUnderline"/>
        </w:rPr>
      </w:pPr>
      <w:r w:rsidRPr="00A77818">
        <w:rPr>
          <w:sz w:val="16"/>
        </w:rPr>
        <w:t xml:space="preserve">March 21 (UPI) -- The U.S. Department of </w:t>
      </w:r>
      <w:r w:rsidRPr="00A77818">
        <w:rPr>
          <w:rStyle w:val="StyleUnderline"/>
        </w:rPr>
        <w:t xml:space="preserve">the Army is boosting its end strength to 1,018,000 soldiers by the end of September </w:t>
      </w:r>
      <w:r w:rsidRPr="00A77818">
        <w:rPr>
          <w:rStyle w:val="StyleUnderline"/>
          <w:highlight w:val="yellow"/>
        </w:rPr>
        <w:t>with</w:t>
      </w:r>
      <w:r w:rsidRPr="00A77818">
        <w:rPr>
          <w:rStyle w:val="StyleUnderline"/>
        </w:rPr>
        <w:t xml:space="preserve"> the </w:t>
      </w:r>
      <w:r w:rsidRPr="00A77818">
        <w:rPr>
          <w:rStyle w:val="StyleUnderline"/>
          <w:highlight w:val="yellow"/>
        </w:rPr>
        <w:t>addition of 28,000 soldiers</w:t>
      </w:r>
      <w:r w:rsidRPr="00A77818">
        <w:rPr>
          <w:rStyle w:val="StyleUnderline"/>
        </w:rPr>
        <w:t xml:space="preserve"> to its ranks. </w:t>
      </w:r>
      <w:r w:rsidRPr="00A77818">
        <w:rPr>
          <w:sz w:val="16"/>
        </w:rPr>
        <w:t xml:space="preserve">The increase announced this week is in line with the National Defense Authorization Act for fiscal year 2017. </w:t>
      </w:r>
      <w:r w:rsidRPr="00A77818">
        <w:rPr>
          <w:rStyle w:val="StyleUnderline"/>
        </w:rPr>
        <w:t>"</w:t>
      </w:r>
      <w:r w:rsidRPr="00A77818">
        <w:rPr>
          <w:rStyle w:val="Emphasis"/>
          <w:highlight w:val="yellow"/>
        </w:rPr>
        <w:t>The Army is hiring</w:t>
      </w:r>
      <w:r w:rsidRPr="00A77818">
        <w:rPr>
          <w:rStyle w:val="StyleUnderline"/>
        </w:rPr>
        <w:t>,"</w:t>
      </w:r>
      <w:r w:rsidRPr="00A77818">
        <w:rPr>
          <w:sz w:val="16"/>
        </w:rPr>
        <w:t xml:space="preserve"> Maj. Gen. Jason Evans, director of military personnel management for the Army, said in a press release.</w:t>
      </w:r>
      <w:r w:rsidRPr="00A77818">
        <w:rPr>
          <w:rStyle w:val="StyleUnderline"/>
        </w:rPr>
        <w:t xml:space="preserve"> "The </w:t>
      </w:r>
      <w:r w:rsidRPr="00A77818">
        <w:rPr>
          <w:rStyle w:val="StyleUnderline"/>
          <w:highlight w:val="yellow"/>
        </w:rPr>
        <w:t>added</w:t>
      </w:r>
      <w:r w:rsidRPr="00A77818">
        <w:rPr>
          <w:rStyle w:val="StyleUnderline"/>
        </w:rPr>
        <w:t xml:space="preserve"> end </w:t>
      </w:r>
      <w:r w:rsidRPr="00A77818">
        <w:rPr>
          <w:rStyle w:val="StyleUnderline"/>
          <w:highlight w:val="yellow"/>
        </w:rPr>
        <w:t>strength will allow</w:t>
      </w:r>
      <w:r w:rsidRPr="00A77818">
        <w:rPr>
          <w:rStyle w:val="StyleUnderline"/>
        </w:rPr>
        <w:t xml:space="preserve"> the Army to increase </w:t>
      </w:r>
      <w:r w:rsidRPr="00A77818">
        <w:rPr>
          <w:rStyle w:val="StyleUnderline"/>
          <w:strike/>
        </w:rPr>
        <w:t>manning</w:t>
      </w:r>
      <w:r w:rsidRPr="00A77818">
        <w:rPr>
          <w:rStyle w:val="StyleUnderline"/>
        </w:rPr>
        <w:t xml:space="preserve"> </w:t>
      </w:r>
      <w:r w:rsidRPr="00A77818">
        <w:rPr>
          <w:rStyle w:val="StyleUnderline"/>
          <w:highlight w:val="yellow"/>
        </w:rPr>
        <w:t>[operating]</w:t>
      </w:r>
      <w:r w:rsidRPr="00A77818">
        <w:rPr>
          <w:rStyle w:val="StyleUnderline"/>
        </w:rPr>
        <w:t xml:space="preserve"> in </w:t>
      </w:r>
      <w:r w:rsidRPr="00A77818">
        <w:rPr>
          <w:rStyle w:val="StyleUnderline"/>
          <w:highlight w:val="yellow"/>
        </w:rPr>
        <w:t xml:space="preserve">its tactical units, </w:t>
      </w:r>
      <w:r w:rsidRPr="00A77818">
        <w:rPr>
          <w:rStyle w:val="Emphasis"/>
          <w:highlight w:val="yellow"/>
        </w:rPr>
        <w:t>enhancing overall readiness</w:t>
      </w:r>
      <w:r w:rsidRPr="00A77818">
        <w:rPr>
          <w:rStyle w:val="StyleUnderline"/>
        </w:rPr>
        <w:t xml:space="preserve">. </w:t>
      </w:r>
      <w:r w:rsidRPr="00A77818">
        <w:rPr>
          <w:sz w:val="16"/>
        </w:rPr>
        <w:t xml:space="preserve">"The </w:t>
      </w:r>
      <w:r w:rsidRPr="00A77818">
        <w:rPr>
          <w:rStyle w:val="StyleUnderline"/>
        </w:rPr>
        <w:t xml:space="preserve">increased </w:t>
      </w:r>
      <w:r w:rsidRPr="00A77818">
        <w:rPr>
          <w:rStyle w:val="StyleUnderline"/>
          <w:strike/>
        </w:rPr>
        <w:t>manning</w:t>
      </w:r>
      <w:r w:rsidRPr="00A77818">
        <w:rPr>
          <w:rStyle w:val="StyleUnderline"/>
        </w:rPr>
        <w:t xml:space="preserve"> [number] also provides additional promotion opportunities and retention incentives for our existing soldiers</w:t>
      </w:r>
      <w:r w:rsidRPr="00A77818">
        <w:rPr>
          <w:sz w:val="16"/>
        </w:rPr>
        <w:t xml:space="preserve"> and more opportunities for those who are fit, resilient and possess character, who want to join the Army." The National Defense Authorization Act increases the Army's active end-strength by 16,000 to 476,000; the Army National Guard increases by 8,000 to 343,000; and the Army Reserve by 4,000 to 199,000, the Army said. The </w:t>
      </w:r>
      <w:r w:rsidRPr="00A77818">
        <w:rPr>
          <w:rStyle w:val="StyleUnderline"/>
          <w:highlight w:val="yellow"/>
        </w:rPr>
        <w:t>Army will employ</w:t>
      </w:r>
      <w:r w:rsidRPr="00A77818">
        <w:rPr>
          <w:rStyle w:val="StyleUnderline"/>
        </w:rPr>
        <w:t xml:space="preserve"> a variety of </w:t>
      </w:r>
      <w:r w:rsidRPr="00A77818">
        <w:rPr>
          <w:rStyle w:val="StyleUnderline"/>
          <w:highlight w:val="yellow"/>
        </w:rPr>
        <w:t>methods to meet</w:t>
      </w:r>
      <w:r w:rsidRPr="00A77818">
        <w:rPr>
          <w:rStyle w:val="StyleUnderline"/>
        </w:rPr>
        <w:t xml:space="preserve"> the </w:t>
      </w:r>
      <w:r w:rsidRPr="00A77818">
        <w:rPr>
          <w:rStyle w:val="StyleUnderline"/>
          <w:highlight w:val="yellow"/>
        </w:rPr>
        <w:t xml:space="preserve">troop strength requirement. Among them: </w:t>
      </w:r>
      <w:r w:rsidRPr="00A77818">
        <w:rPr>
          <w:rStyle w:val="Emphasis"/>
          <w:highlight w:val="yellow"/>
        </w:rPr>
        <w:t>enlisted personnel accessions</w:t>
      </w:r>
      <w:r w:rsidRPr="00A77818">
        <w:rPr>
          <w:rStyle w:val="StyleUnderline"/>
          <w:highlight w:val="yellow"/>
        </w:rPr>
        <w:t xml:space="preserve">, </w:t>
      </w:r>
      <w:r w:rsidRPr="00A77818">
        <w:rPr>
          <w:rStyle w:val="Emphasis"/>
          <w:highlight w:val="yellow"/>
        </w:rPr>
        <w:t>recruitment</w:t>
      </w:r>
      <w:r w:rsidRPr="00A77818">
        <w:rPr>
          <w:rStyle w:val="StyleUnderline"/>
          <w:highlight w:val="yellow"/>
        </w:rPr>
        <w:t xml:space="preserve"> and </w:t>
      </w:r>
      <w:r w:rsidRPr="00A77818">
        <w:rPr>
          <w:rStyle w:val="Emphasis"/>
          <w:highlight w:val="yellow"/>
        </w:rPr>
        <w:t>retention</w:t>
      </w:r>
      <w:r w:rsidRPr="00A77818">
        <w:rPr>
          <w:rStyle w:val="StyleUnderline"/>
        </w:rPr>
        <w:t>, along with officer accessions and retention.</w:t>
      </w:r>
    </w:p>
    <w:p w:rsidR="0010216A" w:rsidRPr="00A77818" w:rsidRDefault="0010216A" w:rsidP="0010216A">
      <w:pPr>
        <w:rPr>
          <w:rStyle w:val="StyleUnderline"/>
        </w:rPr>
      </w:pPr>
    </w:p>
    <w:p w:rsidR="0010216A" w:rsidRDefault="0010216A" w:rsidP="0010216A">
      <w:pPr>
        <w:pStyle w:val="Heading4"/>
      </w:pPr>
      <w:r w:rsidRPr="00FE6061">
        <w:t>Shortening the enlistment requirement solves</w:t>
      </w:r>
    </w:p>
    <w:p w:rsidR="0010216A" w:rsidRPr="00FE6061" w:rsidRDefault="0010216A" w:rsidP="0010216A">
      <w:r w:rsidRPr="00FE6061">
        <w:t xml:space="preserve">Tom </w:t>
      </w:r>
      <w:r w:rsidRPr="00FE6061">
        <w:rPr>
          <w:rStyle w:val="Style13ptBold"/>
        </w:rPr>
        <w:t>Brook 17</w:t>
      </w:r>
      <w:r w:rsidRPr="00FE6061">
        <w:t>, reporter for USA today, 2/12/17, “Army to spend $300 million on bonuses and ads to get 6,000 more recruits,” https://www.usatoday.com/story/news/politics/2017/02/12/army-spend-300-million-bonuses-and-ads-get-6000-more-recruits/97757094/</w:t>
      </w:r>
    </w:p>
    <w:p w:rsidR="0010216A" w:rsidRPr="0035123E" w:rsidRDefault="0010216A" w:rsidP="0010216A">
      <w:pPr>
        <w:rPr>
          <w:sz w:val="16"/>
        </w:rPr>
      </w:pPr>
      <w:r w:rsidRPr="0035123E">
        <w:rPr>
          <w:sz w:val="16"/>
        </w:rPr>
        <w:t xml:space="preserve">Shorter enlistments: </w:t>
      </w:r>
      <w:r w:rsidRPr="00FE6061">
        <w:rPr>
          <w:rStyle w:val="StyleUnderline"/>
          <w:highlight w:val="yellow"/>
        </w:rPr>
        <w:t>The Army will offer a two-year enlistment, down from</w:t>
      </w:r>
      <w:r w:rsidRPr="0035123E">
        <w:rPr>
          <w:sz w:val="16"/>
        </w:rPr>
        <w:t xml:space="preserve"> the usual requirement of three, </w:t>
      </w:r>
      <w:r w:rsidRPr="00FE6061">
        <w:rPr>
          <w:rStyle w:val="StyleUnderline"/>
          <w:highlight w:val="yellow"/>
        </w:rPr>
        <w:t>four</w:t>
      </w:r>
      <w:r w:rsidRPr="0035123E">
        <w:rPr>
          <w:sz w:val="16"/>
        </w:rPr>
        <w:t xml:space="preserve"> or more years. </w:t>
      </w:r>
      <w:r w:rsidRPr="00FE6061">
        <w:rPr>
          <w:rStyle w:val="StyleUnderline"/>
          <w:highlight w:val="yellow"/>
        </w:rPr>
        <w:t>A two-year hitch is expected to appeal to high school seniors</w:t>
      </w:r>
      <w:r w:rsidRPr="0035123E">
        <w:rPr>
          <w:sz w:val="16"/>
        </w:rPr>
        <w:t xml:space="preserve"> </w:t>
      </w:r>
      <w:r w:rsidRPr="00FE6061">
        <w:rPr>
          <w:rStyle w:val="StyleUnderline"/>
        </w:rPr>
        <w:t>who want a short break before college, Snow said</w:t>
      </w:r>
      <w:r w:rsidRPr="0035123E">
        <w:rPr>
          <w:sz w:val="16"/>
        </w:rPr>
        <w:t xml:space="preserve">. The hope is that </w:t>
      </w:r>
      <w:r w:rsidRPr="00FE6061">
        <w:rPr>
          <w:rStyle w:val="Emphasis"/>
          <w:highlight w:val="yellow"/>
        </w:rPr>
        <w:t>many short-termers will stay after being exposed to Army life</w:t>
      </w:r>
      <w:r w:rsidRPr="0035123E">
        <w:rPr>
          <w:sz w:val="16"/>
        </w:rPr>
        <w:t>.</w:t>
      </w:r>
    </w:p>
    <w:p w:rsidR="0010216A" w:rsidRPr="0035123E" w:rsidRDefault="0010216A" w:rsidP="0010216A">
      <w:pPr>
        <w:rPr>
          <w:sz w:val="16"/>
        </w:rPr>
      </w:pPr>
      <w:r w:rsidRPr="0035123E">
        <w:rPr>
          <w:sz w:val="16"/>
        </w:rPr>
        <w:t>Some of the jobs open to shorter enlistments will likely be those that do not require specialized training like language or computer skills. Infantry, armor and field artillery are some of the jobs open to two-year terms.</w:t>
      </w:r>
    </w:p>
    <w:p w:rsidR="0010216A" w:rsidRPr="0035123E" w:rsidRDefault="0010216A" w:rsidP="0010216A">
      <w:pPr>
        <w:rPr>
          <w:sz w:val="16"/>
        </w:rPr>
      </w:pPr>
      <w:r w:rsidRPr="0035123E">
        <w:rPr>
          <w:sz w:val="16"/>
        </w:rPr>
        <w:t xml:space="preserve">The Army has offered two-year enlistments in the past for a limited number of military occupations. The new </w:t>
      </w:r>
      <w:r w:rsidRPr="0035123E">
        <w:rPr>
          <w:rStyle w:val="StyleUnderline"/>
          <w:highlight w:val="yellow"/>
        </w:rPr>
        <w:t>two-year hitches</w:t>
      </w:r>
      <w:r w:rsidRPr="0035123E">
        <w:rPr>
          <w:sz w:val="16"/>
        </w:rPr>
        <w:t xml:space="preserve"> will be offered more </w:t>
      </w:r>
      <w:proofErr w:type="gramStart"/>
      <w:r w:rsidRPr="0035123E">
        <w:rPr>
          <w:sz w:val="16"/>
        </w:rPr>
        <w:t>broadly, and</w:t>
      </w:r>
      <w:proofErr w:type="gramEnd"/>
      <w:r w:rsidRPr="0035123E">
        <w:rPr>
          <w:sz w:val="16"/>
        </w:rPr>
        <w:t xml:space="preserve"> will </w:t>
      </w:r>
      <w:r w:rsidRPr="0035123E">
        <w:rPr>
          <w:rStyle w:val="StyleUnderline"/>
          <w:highlight w:val="yellow"/>
        </w:rPr>
        <w:t>allow soldiers to earn money for college</w:t>
      </w:r>
      <w:r w:rsidRPr="0035123E">
        <w:rPr>
          <w:sz w:val="16"/>
        </w:rPr>
        <w:t xml:space="preserve"> under the GI Bill.</w:t>
      </w:r>
    </w:p>
    <w:p w:rsidR="0010216A" w:rsidRDefault="0010216A" w:rsidP="0010216A">
      <w:pPr>
        <w:rPr>
          <w:sz w:val="16"/>
        </w:rPr>
      </w:pPr>
      <w:r w:rsidRPr="0035123E">
        <w:rPr>
          <w:sz w:val="16"/>
        </w:rPr>
        <w:t>“It allows us really to demonstrate to them in a short period of time that listen, the Army’s a lot more than a job,” Snow said. “It’s a job and an education.”</w:t>
      </w:r>
    </w:p>
    <w:p w:rsidR="0010216A" w:rsidRDefault="0010216A" w:rsidP="0010216A">
      <w:pPr>
        <w:pStyle w:val="Heading3"/>
      </w:pPr>
      <w:r>
        <w:t>2NC Epistemelogy Indict</w:t>
      </w:r>
    </w:p>
    <w:p w:rsidR="0010216A" w:rsidRPr="003163F5" w:rsidRDefault="0010216A" w:rsidP="0010216A">
      <w:pPr>
        <w:pStyle w:val="Heading4"/>
      </w:pPr>
      <w:r>
        <w:t>Their crisis rhetoric turns the entire case---it emboldens enemies and diminishes our existing infrastructure</w:t>
      </w:r>
    </w:p>
    <w:p w:rsidR="0010216A" w:rsidRPr="003163F5" w:rsidRDefault="0010216A" w:rsidP="0010216A">
      <w:r>
        <w:rPr>
          <w:rStyle w:val="Style13ptBold"/>
        </w:rPr>
        <w:t>O’Hanlon 17</w:t>
      </w:r>
      <w:r w:rsidRPr="003163F5">
        <w:t xml:space="preserve">—Senior fellow in Foreign Policy at the Brookings Institution, where he specializes in U.S. defense strategy, the use of military force, and American national security policy, an adjunct professor at Columbia, Princeton, and Syracuse universities and University of Denver [Michael E. O’Hanlon, 10/12/2017, “Is the Pentagon headed for a military readiness crisis?”, Brookings Institute, </w:t>
      </w:r>
      <w:hyperlink r:id="rId78" w:history="1">
        <w:r w:rsidRPr="003163F5">
          <w:rPr>
            <w:rStyle w:val="Hyperlink"/>
          </w:rPr>
          <w:t>https://www.brookings.edu/blog/order-from-chaos/2017/10/12/is-the-pentagon-headed-for-a-military-readiness-crisis/</w:t>
        </w:r>
      </w:hyperlink>
      <w:r w:rsidRPr="003163F5">
        <w:t>] AMarb</w:t>
      </w:r>
    </w:p>
    <w:p w:rsidR="0010216A" w:rsidRPr="003163F5" w:rsidRDefault="0010216A" w:rsidP="0010216A">
      <w:pPr>
        <w:rPr>
          <w:rStyle w:val="StyleUnderline"/>
        </w:rPr>
      </w:pPr>
      <w:r w:rsidRPr="002C32B9">
        <w:rPr>
          <w:rStyle w:val="StyleUnderline"/>
        </w:rPr>
        <w:t>Washington is abuzz with talk that the U.S. military is increasingly hollow, and that its readiness is in crisis.</w:t>
      </w:r>
      <w:r w:rsidRPr="003163F5">
        <w:rPr>
          <w:sz w:val="16"/>
        </w:rPr>
        <w:t xml:space="preserve"> American military readiness, defined as the ability of individual units in the armed forces to execute their assigned missions promptly and competently, is indeed uneven today, with some serious problems. A Department of Defense that downsized by more than a third after the Cold War ended, then spent fifteen years at war, and most recently also endured the budgetary shenanigans of sequestration and recurrent continuing resolutions, has indeed been through a lot. All would agree that the United States has asked a great deal of its soldiers, sailors, Marines, airmen, airwomen and their families, as well as the U.S. Coast Guard over in the Department of Homeland Security. </w:t>
      </w:r>
      <w:r w:rsidRPr="002C32B9">
        <w:rPr>
          <w:rStyle w:val="StyleUnderline"/>
        </w:rPr>
        <w:t xml:space="preserve">But </w:t>
      </w:r>
      <w:r w:rsidRPr="003163F5">
        <w:rPr>
          <w:rStyle w:val="StyleUnderline"/>
          <w:highlight w:val="yellow"/>
        </w:rPr>
        <w:t xml:space="preserve">some of the current talk goes </w:t>
      </w:r>
      <w:r w:rsidRPr="003163F5">
        <w:rPr>
          <w:rStyle w:val="Emphasis"/>
          <w:highlight w:val="yellow"/>
        </w:rPr>
        <w:t>dangerously too far</w:t>
      </w:r>
      <w:r w:rsidRPr="003163F5">
        <w:rPr>
          <w:rStyle w:val="StyleUnderline"/>
          <w:highlight w:val="yellow"/>
        </w:rPr>
        <w:t>.</w:t>
      </w:r>
      <w:r w:rsidRPr="003163F5">
        <w:rPr>
          <w:sz w:val="16"/>
        </w:rPr>
        <w:t xml:space="preserve"> If believed literally, then </w:t>
      </w:r>
      <w:r w:rsidRPr="003163F5">
        <w:rPr>
          <w:rStyle w:val="StyleUnderline"/>
          <w:highlight w:val="yellow"/>
        </w:rPr>
        <w:t xml:space="preserve">it could </w:t>
      </w:r>
      <w:r w:rsidRPr="003163F5">
        <w:rPr>
          <w:rStyle w:val="Emphasis"/>
          <w:highlight w:val="yellow"/>
        </w:rPr>
        <w:t>embolden U.S. enemies</w:t>
      </w:r>
      <w:r w:rsidRPr="003163F5">
        <w:rPr>
          <w:rStyle w:val="StyleUnderline"/>
          <w:highlight w:val="yellow"/>
        </w:rPr>
        <w:t xml:space="preserve">, </w:t>
      </w:r>
      <w:r w:rsidRPr="003163F5">
        <w:rPr>
          <w:rStyle w:val="Emphasis"/>
          <w:highlight w:val="yellow"/>
        </w:rPr>
        <w:t>suck resources</w:t>
      </w:r>
      <w:r w:rsidRPr="002C32B9">
        <w:rPr>
          <w:rStyle w:val="Emphasis"/>
        </w:rPr>
        <w:t xml:space="preserve"> that are also </w:t>
      </w:r>
      <w:r w:rsidRPr="003163F5">
        <w:rPr>
          <w:rStyle w:val="Emphasis"/>
          <w:highlight w:val="yellow"/>
        </w:rPr>
        <w:t>needed for military innovation</w:t>
      </w:r>
      <w:r w:rsidRPr="002C32B9">
        <w:rPr>
          <w:rStyle w:val="StyleUnderline"/>
        </w:rPr>
        <w:t xml:space="preserve"> and modernization </w:t>
      </w:r>
      <w:r w:rsidRPr="003163F5">
        <w:rPr>
          <w:rStyle w:val="StyleUnderline"/>
          <w:highlight w:val="yellow"/>
        </w:rPr>
        <w:t>to fix short-term readiness problems, and</w:t>
      </w:r>
      <w:r w:rsidRPr="002C32B9">
        <w:rPr>
          <w:rStyle w:val="StyleUnderline"/>
        </w:rPr>
        <w:t xml:space="preserve"> make taxpayers wonder why the Pentagon can’t manage its forces better on $600 billion a year </w:t>
      </w:r>
      <w:r w:rsidRPr="003163F5">
        <w:rPr>
          <w:sz w:val="16"/>
        </w:rPr>
        <w:t xml:space="preserve">(well above the Cold War average). </w:t>
      </w:r>
      <w:r w:rsidRPr="002C32B9">
        <w:rPr>
          <w:rStyle w:val="StyleUnderline"/>
        </w:rPr>
        <w:t xml:space="preserve">Just as bad—or worse—it could </w:t>
      </w:r>
      <w:r w:rsidRPr="003163F5">
        <w:rPr>
          <w:rStyle w:val="StyleUnderline"/>
          <w:highlight w:val="yellow"/>
        </w:rPr>
        <w:t xml:space="preserve">convince lawmakers to </w:t>
      </w:r>
      <w:r w:rsidRPr="003163F5">
        <w:rPr>
          <w:rStyle w:val="Emphasis"/>
          <w:highlight w:val="yellow"/>
        </w:rPr>
        <w:t>fund a big defense buildup</w:t>
      </w:r>
      <w:r w:rsidRPr="003163F5">
        <w:rPr>
          <w:rStyle w:val="StyleUnderline"/>
          <w:highlight w:val="yellow"/>
        </w:rPr>
        <w:t xml:space="preserve"> by cutting the State Department, A</w:t>
      </w:r>
      <w:r w:rsidRPr="002C32B9">
        <w:rPr>
          <w:rStyle w:val="StyleUnderline"/>
        </w:rPr>
        <w:t xml:space="preserve">gency for </w:t>
      </w:r>
      <w:r w:rsidRPr="003163F5">
        <w:rPr>
          <w:rStyle w:val="StyleUnderline"/>
          <w:highlight w:val="yellow"/>
        </w:rPr>
        <w:t>I</w:t>
      </w:r>
      <w:r w:rsidRPr="002C32B9">
        <w:rPr>
          <w:rStyle w:val="StyleUnderline"/>
        </w:rPr>
        <w:t xml:space="preserve">nternational </w:t>
      </w:r>
      <w:r w:rsidRPr="003163F5">
        <w:rPr>
          <w:rStyle w:val="StyleUnderline"/>
          <w:highlight w:val="yellow"/>
        </w:rPr>
        <w:t>D</w:t>
      </w:r>
      <w:r w:rsidRPr="002C32B9">
        <w:rPr>
          <w:rStyle w:val="StyleUnderline"/>
        </w:rPr>
        <w:t>evelopment, and other equally crucial parts of the country’s foreign-policy toolkit</w:t>
      </w:r>
      <w:r w:rsidRPr="003163F5">
        <w:rPr>
          <w:sz w:val="16"/>
        </w:rPr>
        <w:t>, as President Trump has proposed.</w:t>
      </w:r>
      <w:r w:rsidRPr="003163F5">
        <w:t xml:space="preserve"> </w:t>
      </w:r>
      <w:r w:rsidRPr="003163F5">
        <w:rPr>
          <w:rStyle w:val="StyleUnderline"/>
          <w:highlight w:val="yellow"/>
        </w:rPr>
        <w:t xml:space="preserve">That would </w:t>
      </w:r>
      <w:r w:rsidRPr="003163F5">
        <w:rPr>
          <w:rStyle w:val="Emphasis"/>
          <w:highlight w:val="yellow"/>
        </w:rPr>
        <w:t>hurt diplomacy</w:t>
      </w:r>
      <w:r w:rsidRPr="003163F5">
        <w:rPr>
          <w:rStyle w:val="StyleUnderline"/>
          <w:highlight w:val="yellow"/>
        </w:rPr>
        <w:t xml:space="preserve"> and </w:t>
      </w:r>
      <w:r w:rsidRPr="003163F5">
        <w:rPr>
          <w:rStyle w:val="Emphasis"/>
          <w:highlight w:val="yellow"/>
        </w:rPr>
        <w:t>development</w:t>
      </w:r>
      <w:r w:rsidRPr="003163F5">
        <w:rPr>
          <w:rStyle w:val="StyleUnderline"/>
          <w:highlight w:val="yellow"/>
        </w:rPr>
        <w:t xml:space="preserve"> </w:t>
      </w:r>
      <w:r w:rsidRPr="003163F5">
        <w:rPr>
          <w:rStyle w:val="Emphasis"/>
          <w:highlight w:val="yellow"/>
        </w:rPr>
        <w:t>far more than it would help the armed forces</w:t>
      </w:r>
      <w:r w:rsidRPr="003163F5">
        <w:rPr>
          <w:sz w:val="16"/>
        </w:rPr>
        <w:t xml:space="preserve">, given the proportionate amounts of money involved for each in any such reallocation. In his masterful 2012 Brookings book on Military Readiness, Columbia University Professor Richard Betts entitled one chapter, “Lies, Damned Lies, and Readiness Statistics.” </w:t>
      </w:r>
      <w:r w:rsidRPr="003163F5">
        <w:rPr>
          <w:rStyle w:val="StyleUnderline"/>
          <w:highlight w:val="yellow"/>
        </w:rPr>
        <w:t xml:space="preserve">We need to be careful about </w:t>
      </w:r>
      <w:r w:rsidRPr="003163F5">
        <w:rPr>
          <w:rStyle w:val="Emphasis"/>
          <w:highlight w:val="yellow"/>
        </w:rPr>
        <w:t>cherry-picking data</w:t>
      </w:r>
      <w:r w:rsidRPr="003163F5">
        <w:rPr>
          <w:rStyle w:val="StyleUnderline"/>
        </w:rPr>
        <w:t xml:space="preserve"> to serve a </w:t>
      </w:r>
      <w:r w:rsidRPr="003163F5">
        <w:rPr>
          <w:rStyle w:val="Emphasis"/>
        </w:rPr>
        <w:t>predetermined narrative</w:t>
      </w:r>
      <w:r w:rsidRPr="003163F5">
        <w:rPr>
          <w:rStyle w:val="StyleUnderline"/>
        </w:rPr>
        <w:t>.</w:t>
      </w:r>
      <w:r w:rsidRPr="003163F5">
        <w:rPr>
          <w:sz w:val="16"/>
        </w:rPr>
        <w:t xml:space="preserve"> This often happens in readiness debates. For example, in the late 1990s, the Army declared two of its ten divisions “unready” because each had one of its three brigades deployed on operations in the Balkans that the president and Congress had approved. To my mind, the divisions were proving their readiness for a real national-security mission, not somehow squandering or sacrificing it. But the Army classified the data, and it was only leaked when it served someone’s particular agenda. In the early 1980s, an Air Force bomber squadron took delivery of several brand-new B-1 bombers one calendar year. But instead of scoring that as an improvement, official Air Force statistics said that the unit in effect went from a “B” to an “F” in readiness over the course of that year. The reason was that it was supposedto have received a dozen B-1s that year, to replace the B-52s that had been in its inventory, but instead only got half the expected number. </w:t>
      </w:r>
      <w:r w:rsidRPr="003163F5">
        <w:rPr>
          <w:rStyle w:val="StyleUnderline"/>
        </w:rPr>
        <w:t>Its actual capabilities improved dramatically, but it fell short of what plans had augured, so it was severely downgraded in the official readiness statistics.</w:t>
      </w:r>
      <w:r w:rsidRPr="003163F5">
        <w:rPr>
          <w:sz w:val="16"/>
        </w:rPr>
        <w:t xml:space="preserve"> I do not mean to suggest that the readiness horror stories we are hearing today are made up. They are real—as real as the tragic accidents of the USS McCain and USS Fitzgerald this year, as real as the deployments of our men and women in uniform that often last weeks longer than they should, as real as several types of military helicopter fleets, which reportedly have only about half their aircraft flying right now. We do, in fact, need to fix these problems; modestly, more money is indeed needed for fuel, ammunition, equipment repair, training and a somewhat larger military force structure. We also need to get away from stopgap funding measures known as a “continuing resolutions” like the one we have right now. </w:t>
      </w:r>
      <w:r w:rsidRPr="003163F5">
        <w:rPr>
          <w:rStyle w:val="StyleUnderline"/>
          <w:highlight w:val="yellow"/>
        </w:rPr>
        <w:t>Continuing resolutions</w:t>
      </w:r>
      <w:r w:rsidRPr="003163F5">
        <w:rPr>
          <w:rStyle w:val="StyleUnderline"/>
        </w:rPr>
        <w:t xml:space="preserve"> prevent the Department of Defense from entering multiyear contracts that can save the taxpayer money; they also </w:t>
      </w:r>
      <w:r w:rsidRPr="003163F5">
        <w:rPr>
          <w:rStyle w:val="Emphasis"/>
          <w:highlight w:val="yellow"/>
        </w:rPr>
        <w:t>impede innovation</w:t>
      </w:r>
      <w:r w:rsidRPr="003163F5">
        <w:rPr>
          <w:rStyle w:val="StyleUnderline"/>
        </w:rPr>
        <w:t>.</w:t>
      </w:r>
      <w:r w:rsidRPr="003163F5">
        <w:rPr>
          <w:sz w:val="16"/>
        </w:rPr>
        <w:t xml:space="preserve"> Also, </w:t>
      </w:r>
      <w:r w:rsidRPr="003163F5">
        <w:rPr>
          <w:rStyle w:val="StyleUnderline"/>
        </w:rPr>
        <w:t xml:space="preserve">they </w:t>
      </w:r>
      <w:r w:rsidRPr="003163F5">
        <w:rPr>
          <w:rStyle w:val="Emphasis"/>
          <w:highlight w:val="yellow"/>
        </w:rPr>
        <w:t>disrupt training and hiring</w:t>
      </w:r>
      <w:r w:rsidRPr="003163F5">
        <w:rPr>
          <w:rStyle w:val="StyleUnderline"/>
          <w:highlight w:val="yellow"/>
        </w:rPr>
        <w:t>, by leaving planners unsure of what will happen financially</w:t>
      </w:r>
      <w:r w:rsidRPr="003163F5">
        <w:rPr>
          <w:rStyle w:val="StyleUnderline"/>
        </w:rPr>
        <w:t xml:space="preserve"> once temporary budget measures expire.</w:t>
      </w:r>
      <w:r>
        <w:rPr>
          <w:rStyle w:val="StyleUnderline"/>
        </w:rPr>
        <w:t xml:space="preserve"> </w:t>
      </w:r>
      <w:r w:rsidRPr="003163F5">
        <w:rPr>
          <w:sz w:val="16"/>
        </w:rPr>
        <w:t xml:space="preserve">As best I can tell from my research, the current state of U.S. military readiness is roughly as follows. This is admittedly an imperfect and imprecise summary of the situation, because for the last 15 years the armed services </w:t>
      </w:r>
      <w:proofErr w:type="gramStart"/>
      <w:r w:rsidRPr="003163F5">
        <w:rPr>
          <w:sz w:val="16"/>
        </w:rPr>
        <w:t>has</w:t>
      </w:r>
      <w:proofErr w:type="gramEnd"/>
      <w:r w:rsidRPr="003163F5">
        <w:rPr>
          <w:sz w:val="16"/>
        </w:rPr>
        <w:t xml:space="preserve"> been classifying information that should, in my judgment, be public, complicating any effort to measure and assess readiness. But the </w:t>
      </w:r>
      <w:r w:rsidRPr="003163F5">
        <w:rPr>
          <w:rStyle w:val="StyleUnderline"/>
        </w:rPr>
        <w:t>situation appears roughly as follows:</w:t>
      </w:r>
      <w:r>
        <w:rPr>
          <w:rStyle w:val="StyleUnderline"/>
        </w:rPr>
        <w:t xml:space="preserve"> </w:t>
      </w:r>
      <w:r w:rsidRPr="003163F5">
        <w:rPr>
          <w:rStyle w:val="StyleUnderline"/>
        </w:rPr>
        <w:t>Most major categories of equipment are in fairly good shape, in terms of their “mission capable rates” relative to historical norms.</w:t>
      </w:r>
      <w:r w:rsidRPr="003163F5">
        <w:rPr>
          <w:sz w:val="16"/>
        </w:rPr>
        <w:t xml:space="preserve"> For example, major </w:t>
      </w:r>
      <w:r w:rsidRPr="003163F5">
        <w:rPr>
          <w:rStyle w:val="StyleUnderline"/>
        </w:rPr>
        <w:t>Army vehicle readiness rates typically exceed 90 percent today.</w:t>
      </w:r>
      <w:r w:rsidRPr="003163F5">
        <w:t xml:space="preserve"> </w:t>
      </w:r>
      <w:r w:rsidRPr="003163F5">
        <w:rPr>
          <w:sz w:val="16"/>
        </w:rPr>
        <w:t xml:space="preserve">That said, a number of categories of equipment across the services, like certain helicopter fleets, are not in good shape, as noted. Some types of particularly old, or overused, equipment </w:t>
      </w:r>
      <w:proofErr w:type="gramStart"/>
      <w:r w:rsidRPr="003163F5">
        <w:rPr>
          <w:sz w:val="16"/>
        </w:rPr>
        <w:t>do</w:t>
      </w:r>
      <w:proofErr w:type="gramEnd"/>
      <w:r w:rsidRPr="003163F5">
        <w:rPr>
          <w:sz w:val="16"/>
        </w:rPr>
        <w:t xml:space="preserve"> indeed show mission-capable rates as bad as any major category of defense equipment since the 1970s. </w:t>
      </w:r>
      <w:r w:rsidRPr="003163F5">
        <w:rPr>
          <w:rStyle w:val="StyleUnderline"/>
        </w:rPr>
        <w:t>Funding for major training is being provided to the military at 85 to 95 percent of what would be considered optimal rates.</w:t>
      </w:r>
      <w:r w:rsidRPr="003163F5">
        <w:rPr>
          <w:sz w:val="16"/>
        </w:rPr>
        <w:t xml:space="preserve"> That is not perfect, but by historical standards it is still rather good. According to Department of Defense data, the </w:t>
      </w:r>
      <w:r w:rsidRPr="003163F5">
        <w:rPr>
          <w:rStyle w:val="StyleUnderline"/>
        </w:rPr>
        <w:t>quality of U.S. personnel is quite high in terms of experience and aptitude. Recruiting as well as retention statistics are also strong.</w:t>
      </w:r>
    </w:p>
    <w:p w:rsidR="0010216A" w:rsidRPr="002C32B9" w:rsidRDefault="0010216A" w:rsidP="0010216A"/>
    <w:p w:rsidR="0010216A" w:rsidRDefault="0010216A" w:rsidP="0010216A">
      <w:pPr>
        <w:pStyle w:val="Heading4"/>
      </w:pPr>
      <w:r>
        <w:t>Readiness high now---</w:t>
      </w:r>
      <w:r>
        <w:rPr>
          <w:u w:val="single"/>
        </w:rPr>
        <w:t>their ev</w:t>
      </w:r>
      <w:r>
        <w:t xml:space="preserve"> relies on </w:t>
      </w:r>
      <w:r>
        <w:rPr>
          <w:u w:val="single"/>
        </w:rPr>
        <w:t>exaggerated</w:t>
      </w:r>
      <w:r>
        <w:t xml:space="preserve"> military claims used to justify budget increases </w:t>
      </w:r>
    </w:p>
    <w:p w:rsidR="0010216A" w:rsidRDefault="0010216A" w:rsidP="0010216A">
      <w:r>
        <w:t xml:space="preserve">Travis J. </w:t>
      </w:r>
      <w:r w:rsidRPr="00A95D4A">
        <w:rPr>
          <w:rStyle w:val="Style13ptBold"/>
        </w:rPr>
        <w:t>Tritten 17</w:t>
      </w:r>
      <w:r>
        <w:t xml:space="preserve">, reporter for Task &amp; Purpose, 2/22/17, “Military Readiness Crisis Is Probably Overstated, Former Comptroller Says,” </w:t>
      </w:r>
      <w:hyperlink r:id="rId79" w:history="1">
        <w:r w:rsidRPr="001E3739">
          <w:rPr>
            <w:rStyle w:val="Hyperlink"/>
          </w:rPr>
          <w:t>http://taskandpurpose.com/military-readiness-crisis-probably-overstated-former-comptroller-says/</w:t>
        </w:r>
      </w:hyperlink>
    </w:p>
    <w:p w:rsidR="0010216A" w:rsidRPr="00FF0604" w:rsidRDefault="0010216A" w:rsidP="0010216A">
      <w:pPr>
        <w:rPr>
          <w:sz w:val="16"/>
        </w:rPr>
      </w:pPr>
      <w:r w:rsidRPr="00A95D4A">
        <w:rPr>
          <w:rStyle w:val="StyleUnderline"/>
        </w:rPr>
        <w:t>The former comptroller says</w:t>
      </w:r>
      <w:r w:rsidRPr="00FF0604">
        <w:rPr>
          <w:sz w:val="16"/>
        </w:rPr>
        <w:t xml:space="preserve"> that the department has plenty of </w:t>
      </w:r>
      <w:r w:rsidRPr="00A95D4A">
        <w:rPr>
          <w:rStyle w:val="StyleUnderline"/>
        </w:rPr>
        <w:t>prob</w:t>
      </w:r>
      <w:r w:rsidRPr="006D481E">
        <w:rPr>
          <w:rStyle w:val="StyleUnderline"/>
        </w:rPr>
        <w:t>lems</w:t>
      </w:r>
      <w:r w:rsidRPr="006D481E">
        <w:rPr>
          <w:sz w:val="16"/>
        </w:rPr>
        <w:t xml:space="preserve">, but they </w:t>
      </w:r>
      <w:r w:rsidRPr="006D481E">
        <w:rPr>
          <w:rStyle w:val="Emphasis"/>
        </w:rPr>
        <w:t>are not as bad</w:t>
      </w:r>
      <w:r w:rsidRPr="006D481E">
        <w:rPr>
          <w:rStyle w:val="StyleUnderline"/>
        </w:rPr>
        <w:t xml:space="preserve"> as the service chiefs are painting</w:t>
      </w:r>
      <w:r w:rsidRPr="006D481E">
        <w:rPr>
          <w:sz w:val="16"/>
        </w:rPr>
        <w:t xml:space="preserve"> them.</w:t>
      </w:r>
      <w:r>
        <w:rPr>
          <w:sz w:val="16"/>
        </w:rPr>
        <w:t xml:space="preserve"> </w:t>
      </w:r>
      <w:r w:rsidRPr="006D481E">
        <w:rPr>
          <w:sz w:val="16"/>
        </w:rPr>
        <w:t xml:space="preserve">A former Defense Department comptroller said Tuesday </w:t>
      </w:r>
      <w:r w:rsidRPr="006D481E">
        <w:rPr>
          <w:rStyle w:val="StyleUnderline"/>
        </w:rPr>
        <w:t xml:space="preserve">the public should </w:t>
      </w:r>
      <w:r w:rsidRPr="00FF0604">
        <w:rPr>
          <w:rStyle w:val="StyleUnderline"/>
          <w:highlight w:val="yellow"/>
        </w:rPr>
        <w:t xml:space="preserve">be </w:t>
      </w:r>
      <w:r w:rsidRPr="00FF0604">
        <w:rPr>
          <w:rStyle w:val="Emphasis"/>
          <w:highlight w:val="yellow"/>
        </w:rPr>
        <w:t>skeptical</w:t>
      </w:r>
      <w:r w:rsidRPr="00FF0604">
        <w:rPr>
          <w:rStyle w:val="StyleUnderline"/>
          <w:highlight w:val="yellow"/>
        </w:rPr>
        <w:t xml:space="preserve"> of</w:t>
      </w:r>
      <w:r w:rsidRPr="00A95D4A">
        <w:rPr>
          <w:rStyle w:val="StyleUnderline"/>
        </w:rPr>
        <w:t xml:space="preserve"> the dire </w:t>
      </w:r>
      <w:r w:rsidRPr="00FF0604">
        <w:rPr>
          <w:rStyle w:val="StyleUnderline"/>
          <w:highlight w:val="yellow"/>
        </w:rPr>
        <w:t xml:space="preserve">warnings of a </w:t>
      </w:r>
      <w:r w:rsidRPr="00FF0604">
        <w:rPr>
          <w:rStyle w:val="Emphasis"/>
          <w:highlight w:val="yellow"/>
        </w:rPr>
        <w:t>readiness crisis</w:t>
      </w:r>
      <w:r w:rsidRPr="00A95D4A">
        <w:rPr>
          <w:rStyle w:val="StyleUnderline"/>
        </w:rPr>
        <w:t xml:space="preserve"> coming </w:t>
      </w:r>
      <w:r w:rsidRPr="00FF0604">
        <w:rPr>
          <w:rStyle w:val="StyleUnderline"/>
          <w:highlight w:val="yellow"/>
        </w:rPr>
        <w:t>from the military</w:t>
      </w:r>
      <w:r w:rsidRPr="00FF0604">
        <w:rPr>
          <w:sz w:val="16"/>
        </w:rPr>
        <w:t xml:space="preserve"> this year.</w:t>
      </w:r>
      <w:r>
        <w:rPr>
          <w:sz w:val="16"/>
        </w:rPr>
        <w:t xml:space="preserve"> </w:t>
      </w:r>
      <w:r w:rsidRPr="00FF0604">
        <w:rPr>
          <w:sz w:val="16"/>
        </w:rPr>
        <w:t xml:space="preserve">Robert </w:t>
      </w:r>
      <w:r w:rsidRPr="00A95D4A">
        <w:rPr>
          <w:rStyle w:val="StyleUnderline"/>
        </w:rPr>
        <w:t>Hale</w:t>
      </w:r>
      <w:r w:rsidRPr="00FF0604">
        <w:rPr>
          <w:sz w:val="16"/>
        </w:rPr>
        <w:t xml:space="preserve">, who served under President Barack Obama, </w:t>
      </w:r>
      <w:r w:rsidRPr="00A95D4A">
        <w:rPr>
          <w:rStyle w:val="StyleUnderline"/>
        </w:rPr>
        <w:t xml:space="preserve">said </w:t>
      </w:r>
      <w:r w:rsidRPr="00200610">
        <w:rPr>
          <w:rStyle w:val="StyleUnderline"/>
        </w:rPr>
        <w:t xml:space="preserve">the </w:t>
      </w:r>
      <w:r w:rsidRPr="00FF0604">
        <w:rPr>
          <w:rStyle w:val="StyleUnderline"/>
          <w:highlight w:val="yellow"/>
        </w:rPr>
        <w:t>services do have</w:t>
      </w:r>
      <w:r w:rsidRPr="00A95D4A">
        <w:rPr>
          <w:rStyle w:val="StyleUnderline"/>
        </w:rPr>
        <w:t xml:space="preserve"> some </w:t>
      </w:r>
      <w:r w:rsidRPr="00FF0604">
        <w:rPr>
          <w:rStyle w:val="StyleUnderline"/>
          <w:highlight w:val="yellow"/>
        </w:rPr>
        <w:t>shortfalls but are</w:t>
      </w:r>
      <w:r w:rsidRPr="00FF0604">
        <w:rPr>
          <w:sz w:val="16"/>
        </w:rPr>
        <w:t xml:space="preserve"> likely </w:t>
      </w:r>
      <w:r w:rsidRPr="00FF0604">
        <w:rPr>
          <w:rStyle w:val="Emphasis"/>
          <w:highlight w:val="yellow"/>
        </w:rPr>
        <w:t>putting their “worst foot forward</w:t>
      </w:r>
      <w:r w:rsidRPr="00FF0604">
        <w:rPr>
          <w:rStyle w:val="StyleUnderline"/>
          <w:highlight w:val="yellow"/>
        </w:rPr>
        <w:t xml:space="preserve">” in </w:t>
      </w:r>
      <w:r w:rsidRPr="00FF0604">
        <w:rPr>
          <w:rStyle w:val="Emphasis"/>
          <w:highlight w:val="yellow"/>
        </w:rPr>
        <w:t>hopes of scoring funding increases</w:t>
      </w:r>
      <w:r w:rsidRPr="00A95D4A">
        <w:rPr>
          <w:rStyle w:val="StyleUnderline"/>
        </w:rPr>
        <w:t xml:space="preserve"> under the new administration</w:t>
      </w:r>
      <w:r w:rsidRPr="00FF0604">
        <w:rPr>
          <w:sz w:val="16"/>
        </w:rPr>
        <w:t>, which has proposed a major defense buildup. The comments come after the Republican chairman of the House Armed Services Committee recently blamed Obama administration officials for denying how thin and ill-prepared the military has become due to decreasing budgets in recent years.</w:t>
      </w:r>
      <w:r>
        <w:rPr>
          <w:sz w:val="16"/>
        </w:rPr>
        <w:t xml:space="preserve"> </w:t>
      </w:r>
      <w:r w:rsidRPr="00FF0604">
        <w:rPr>
          <w:sz w:val="16"/>
        </w:rPr>
        <w:t>Earlier this month, vice chiefs for the Army, Air Force, Navy and Marine Corps came to testify on Capitol Hill, and for the third year in a row painted an increasingly grim picture of grounded aircraft, units unready to fight and personnel shortages.</w:t>
      </w:r>
      <w:r>
        <w:rPr>
          <w:sz w:val="16"/>
        </w:rPr>
        <w:t xml:space="preserve"> </w:t>
      </w:r>
      <w:r w:rsidRPr="00FF0604">
        <w:rPr>
          <w:sz w:val="16"/>
        </w:rPr>
        <w:t>“</w:t>
      </w:r>
      <w:r w:rsidRPr="00FF0604">
        <w:rPr>
          <w:rStyle w:val="StyleUnderline"/>
          <w:highlight w:val="yellow"/>
        </w:rPr>
        <w:t xml:space="preserve">There’s </w:t>
      </w:r>
      <w:r w:rsidRPr="00FF0604">
        <w:rPr>
          <w:rStyle w:val="Emphasis"/>
          <w:highlight w:val="yellow"/>
        </w:rPr>
        <w:t>money available</w:t>
      </w:r>
      <w:r w:rsidRPr="00A95D4A">
        <w:rPr>
          <w:rStyle w:val="Emphasis"/>
        </w:rPr>
        <w:t xml:space="preserve"> right </w:t>
      </w:r>
      <w:r w:rsidRPr="00FF0604">
        <w:rPr>
          <w:rStyle w:val="Emphasis"/>
          <w:highlight w:val="yellow"/>
        </w:rPr>
        <w:t>now</w:t>
      </w:r>
      <w:r w:rsidRPr="00FF0604">
        <w:rPr>
          <w:sz w:val="16"/>
        </w:rPr>
        <w:t xml:space="preserve"> … This is a time when </w:t>
      </w:r>
      <w:r w:rsidRPr="00A95D4A">
        <w:rPr>
          <w:rStyle w:val="StyleUnderline"/>
        </w:rPr>
        <w:t>the services</w:t>
      </w:r>
      <w:r w:rsidRPr="00FF0604">
        <w:rPr>
          <w:sz w:val="16"/>
        </w:rPr>
        <w:t xml:space="preserve">, if you </w:t>
      </w:r>
      <w:r w:rsidRPr="00A95D4A">
        <w:rPr>
          <w:rStyle w:val="StyleUnderline"/>
        </w:rPr>
        <w:t>will, want to put their worst foot forward and make clear all the problems that are there</w:t>
      </w:r>
      <w:r w:rsidRPr="00FF0604">
        <w:rPr>
          <w:sz w:val="16"/>
        </w:rPr>
        <w:t>,” Hale said during a forum at the Brookings Institution, a liberal-leaning think tank in Washington. “</w:t>
      </w:r>
      <w:r w:rsidRPr="00A95D4A">
        <w:rPr>
          <w:rStyle w:val="StyleUnderline"/>
        </w:rPr>
        <w:t>So</w:t>
      </w:r>
      <w:r w:rsidRPr="00FF0604">
        <w:rPr>
          <w:sz w:val="16"/>
        </w:rPr>
        <w:t xml:space="preserve">, I think </w:t>
      </w:r>
      <w:r w:rsidRPr="00FF0604">
        <w:rPr>
          <w:rStyle w:val="StyleUnderline"/>
          <w:highlight w:val="yellow"/>
        </w:rPr>
        <w:t>we need to be</w:t>
      </w:r>
      <w:r w:rsidRPr="00FF0604">
        <w:rPr>
          <w:sz w:val="16"/>
        </w:rPr>
        <w:t xml:space="preserve"> a little </w:t>
      </w:r>
      <w:r w:rsidRPr="00FF0604">
        <w:rPr>
          <w:rStyle w:val="Emphasis"/>
          <w:highlight w:val="yellow"/>
        </w:rPr>
        <w:t>skeptical</w:t>
      </w:r>
      <w:r w:rsidRPr="00FF0604">
        <w:rPr>
          <w:sz w:val="16"/>
        </w:rPr>
        <w:t>.”</w:t>
      </w:r>
      <w:r>
        <w:rPr>
          <w:sz w:val="16"/>
        </w:rPr>
        <w:t xml:space="preserve"> </w:t>
      </w:r>
      <w:r w:rsidRPr="00FF0604">
        <w:rPr>
          <w:rStyle w:val="StyleUnderline"/>
          <w:highlight w:val="yellow"/>
        </w:rPr>
        <w:t>Hale</w:t>
      </w:r>
      <w:r w:rsidRPr="00FF0604">
        <w:rPr>
          <w:rStyle w:val="StyleUnderline"/>
        </w:rPr>
        <w:t xml:space="preserve">, who </w:t>
      </w:r>
      <w:r w:rsidRPr="00FF0604">
        <w:rPr>
          <w:rStyle w:val="Emphasis"/>
          <w:highlight w:val="yellow"/>
        </w:rPr>
        <w:t>directed the Defense</w:t>
      </w:r>
      <w:r w:rsidRPr="00FF0604">
        <w:rPr>
          <w:rStyle w:val="Emphasis"/>
        </w:rPr>
        <w:t xml:space="preserve"> Department </w:t>
      </w:r>
      <w:r w:rsidRPr="00FF0604">
        <w:rPr>
          <w:rStyle w:val="Emphasis"/>
          <w:highlight w:val="yellow"/>
        </w:rPr>
        <w:t>budget</w:t>
      </w:r>
      <w:r w:rsidRPr="00FF0604">
        <w:rPr>
          <w:rStyle w:val="StyleUnderline"/>
        </w:rPr>
        <w:t xml:space="preserve"> from 2009 to 2014, did acknowledge</w:t>
      </w:r>
      <w:r w:rsidRPr="00FF0604">
        <w:rPr>
          <w:sz w:val="16"/>
        </w:rPr>
        <w:t xml:space="preserve"> what he deemed </w:t>
      </w:r>
      <w:r w:rsidRPr="00FF0604">
        <w:rPr>
          <w:rStyle w:val="StyleUnderline"/>
        </w:rPr>
        <w:t>a small readiness problem</w:t>
      </w:r>
      <w:r w:rsidRPr="00FF0604">
        <w:rPr>
          <w:sz w:val="16"/>
        </w:rPr>
        <w:t xml:space="preserve">. He said the military is experiencing a lack of spare parts and </w:t>
      </w:r>
      <w:proofErr w:type="gramStart"/>
      <w:r w:rsidRPr="00FF0604">
        <w:rPr>
          <w:sz w:val="16"/>
        </w:rPr>
        <w:t>training, and</w:t>
      </w:r>
      <w:proofErr w:type="gramEnd"/>
      <w:r w:rsidRPr="00FF0604">
        <w:rPr>
          <w:sz w:val="16"/>
        </w:rPr>
        <w:t xml:space="preserve"> will need additional funding to focus on “full-spectrum” readiness to handle threats of conventional warfare as well as terrorism and insurgencies.</w:t>
      </w:r>
      <w:r>
        <w:rPr>
          <w:sz w:val="16"/>
        </w:rPr>
        <w:t xml:space="preserve"> </w:t>
      </w:r>
      <w:r w:rsidRPr="00FF0604">
        <w:rPr>
          <w:sz w:val="16"/>
        </w:rPr>
        <w:t>“It is important to remember the Obama administration regularly proposed budgets that were $30 billion higher than Congress and the president were able to approve ultimately, and some of that money would have gone to readiness,” Hale said. “Now, we need to fix some of those problems.”</w:t>
      </w:r>
      <w:r>
        <w:rPr>
          <w:sz w:val="16"/>
        </w:rPr>
        <w:t xml:space="preserve"> </w:t>
      </w:r>
      <w:r w:rsidRPr="00FF0604">
        <w:rPr>
          <w:sz w:val="16"/>
        </w:rPr>
        <w:t>The extent of the military’s readiness also sparked political debate last summer during Donald Trump’s presidential campaign, when retired Army Gen. David Petraeus and Michael O’Hanlon, a senior fellow at Brookings who also spoke Tuesday, argued that the problems were overhyped.</w:t>
      </w:r>
      <w:r>
        <w:rPr>
          <w:sz w:val="16"/>
        </w:rPr>
        <w:t xml:space="preserve"> </w:t>
      </w:r>
      <w:r w:rsidRPr="00FF0604">
        <w:rPr>
          <w:sz w:val="16"/>
        </w:rPr>
        <w:t>Last week, Rep. Mac Thornberry, R-Texas, chairman of the House Armed Services Committee, said there had been a concerted effort by the previous administration to downplay the effects of caps on defense spending and that now the military feels free to be more open about its serious problems.</w:t>
      </w:r>
      <w:r>
        <w:rPr>
          <w:sz w:val="16"/>
        </w:rPr>
        <w:t xml:space="preserve"> </w:t>
      </w:r>
      <w:r w:rsidRPr="00FF0604">
        <w:rPr>
          <w:sz w:val="16"/>
        </w:rPr>
        <w:t>In testimony that echoed last year, the vice chiefs told the Armed Services Committee that only three out of 58 of the Army’s total brigade combat teams are immediately ready to fight and 53 percent of Navy aircraft are not ready to fly.</w:t>
      </w:r>
      <w:r>
        <w:rPr>
          <w:sz w:val="16"/>
        </w:rPr>
        <w:t xml:space="preserve"> </w:t>
      </w:r>
      <w:r w:rsidRPr="00FF0604">
        <w:rPr>
          <w:sz w:val="16"/>
        </w:rPr>
        <w:t xml:space="preserve">Thornberry and other </w:t>
      </w:r>
      <w:r w:rsidRPr="00FF0604">
        <w:rPr>
          <w:rStyle w:val="Emphasis"/>
        </w:rPr>
        <w:t xml:space="preserve">defense </w:t>
      </w:r>
      <w:r w:rsidRPr="00FF0604">
        <w:rPr>
          <w:rStyle w:val="Emphasis"/>
          <w:highlight w:val="yellow"/>
        </w:rPr>
        <w:t>hawks</w:t>
      </w:r>
      <w:r w:rsidRPr="00FF0604">
        <w:rPr>
          <w:sz w:val="16"/>
        </w:rPr>
        <w:t xml:space="preserve">, such as Sen. John McCain, R-Ariz., </w:t>
      </w:r>
      <w:r w:rsidRPr="00FF0604">
        <w:rPr>
          <w:rStyle w:val="StyleUnderline"/>
        </w:rPr>
        <w:t xml:space="preserve">have </w:t>
      </w:r>
      <w:r w:rsidRPr="00FF0604">
        <w:rPr>
          <w:rStyle w:val="StyleUnderline"/>
          <w:highlight w:val="yellow"/>
        </w:rPr>
        <w:t>raised an alarm on</w:t>
      </w:r>
      <w:r w:rsidRPr="00FF0604">
        <w:rPr>
          <w:rStyle w:val="StyleUnderline"/>
        </w:rPr>
        <w:t xml:space="preserve"> military </w:t>
      </w:r>
      <w:r w:rsidRPr="00FF0604">
        <w:rPr>
          <w:rStyle w:val="StyleUnderline"/>
          <w:highlight w:val="yellow"/>
        </w:rPr>
        <w:t>readiness and pushed</w:t>
      </w:r>
      <w:r w:rsidRPr="00FF0604">
        <w:rPr>
          <w:rStyle w:val="StyleUnderline"/>
        </w:rPr>
        <w:t xml:space="preserve"> for </w:t>
      </w:r>
      <w:r w:rsidRPr="00FF0604">
        <w:rPr>
          <w:rStyle w:val="StyleUnderline"/>
          <w:highlight w:val="yellow"/>
        </w:rPr>
        <w:t>bigger</w:t>
      </w:r>
      <w:r w:rsidRPr="00FF0604">
        <w:rPr>
          <w:rStyle w:val="StyleUnderline"/>
        </w:rPr>
        <w:t xml:space="preserve"> defense </w:t>
      </w:r>
      <w:r w:rsidRPr="00FF0604">
        <w:rPr>
          <w:rStyle w:val="StyleUnderline"/>
          <w:highlight w:val="yellow"/>
        </w:rPr>
        <w:t>budgets</w:t>
      </w:r>
      <w:r w:rsidRPr="00FF0604">
        <w:rPr>
          <w:sz w:val="16"/>
        </w:rPr>
        <w:t>, but the effort has been largely thwarted by federal spending caps passed by Congress beginning in 2011. Lawmakers have been unable to reach a deal to repeal the limits designed to force more fiscal restraint on Washington.</w:t>
      </w:r>
      <w:r>
        <w:rPr>
          <w:sz w:val="16"/>
        </w:rPr>
        <w:t xml:space="preserve"> </w:t>
      </w:r>
      <w:r w:rsidRPr="00FF0604">
        <w:rPr>
          <w:sz w:val="16"/>
        </w:rPr>
        <w:t xml:space="preserve">But </w:t>
      </w:r>
      <w:r w:rsidRPr="00FF0604">
        <w:rPr>
          <w:rStyle w:val="StyleUnderline"/>
          <w:highlight w:val="yellow"/>
        </w:rPr>
        <w:t>Trump</w:t>
      </w:r>
      <w:r w:rsidRPr="00FF0604">
        <w:rPr>
          <w:rStyle w:val="StyleUnderline"/>
        </w:rPr>
        <w:t xml:space="preserve"> has </w:t>
      </w:r>
      <w:r w:rsidRPr="00FF0604">
        <w:rPr>
          <w:rStyle w:val="StyleUnderline"/>
          <w:highlight w:val="yellow"/>
        </w:rPr>
        <w:t>made a defense buildup one of his</w:t>
      </w:r>
      <w:r w:rsidRPr="00FF0604">
        <w:rPr>
          <w:sz w:val="16"/>
          <w:highlight w:val="yellow"/>
        </w:rPr>
        <w:t xml:space="preserve"> </w:t>
      </w:r>
      <w:r w:rsidRPr="00FF0604">
        <w:rPr>
          <w:rStyle w:val="Emphasis"/>
          <w:highlight w:val="yellow"/>
        </w:rPr>
        <w:t>top priorities</w:t>
      </w:r>
      <w:r w:rsidRPr="00FF0604">
        <w:rPr>
          <w:rStyle w:val="StyleUnderline"/>
        </w:rPr>
        <w:t xml:space="preserve"> and ordered the Pentagon to come up with a plan that could become the basis for a budget proposal to Congress</w:t>
      </w:r>
      <w:r w:rsidRPr="00FF0604">
        <w:rPr>
          <w:sz w:val="16"/>
        </w:rPr>
        <w:t>.</w:t>
      </w:r>
      <w:r>
        <w:rPr>
          <w:sz w:val="16"/>
        </w:rPr>
        <w:t xml:space="preserve"> </w:t>
      </w:r>
      <w:r w:rsidRPr="00200610">
        <w:rPr>
          <w:rStyle w:val="StyleUnderline"/>
        </w:rPr>
        <w:t>That has raised hopes</w:t>
      </w:r>
      <w:r w:rsidRPr="00200610">
        <w:rPr>
          <w:sz w:val="16"/>
        </w:rPr>
        <w:t xml:space="preserve"> among lawmakers and the military </w:t>
      </w:r>
      <w:r w:rsidRPr="00200610">
        <w:rPr>
          <w:rStyle w:val="StyleUnderline"/>
        </w:rPr>
        <w:t xml:space="preserve">that the </w:t>
      </w:r>
      <w:r w:rsidRPr="00FF0604">
        <w:rPr>
          <w:rStyle w:val="StyleUnderline"/>
          <w:highlight w:val="yellow"/>
        </w:rPr>
        <w:t>political logjam</w:t>
      </w:r>
      <w:r w:rsidRPr="00FF0604">
        <w:rPr>
          <w:sz w:val="16"/>
        </w:rPr>
        <w:t xml:space="preserve"> on Capitol Hill </w:t>
      </w:r>
      <w:r w:rsidRPr="00FF0604">
        <w:rPr>
          <w:rStyle w:val="StyleUnderline"/>
          <w:highlight w:val="yellow"/>
        </w:rPr>
        <w:t>over the caps could</w:t>
      </w:r>
      <w:r w:rsidRPr="00FF0604">
        <w:rPr>
          <w:rStyle w:val="StyleUnderline"/>
        </w:rPr>
        <w:t xml:space="preserve"> finally </w:t>
      </w:r>
      <w:r w:rsidRPr="00FF0604">
        <w:rPr>
          <w:rStyle w:val="StyleUnderline"/>
          <w:highlight w:val="yellow"/>
        </w:rPr>
        <w:t>be broken</w:t>
      </w:r>
      <w:r w:rsidRPr="00FF0604">
        <w:rPr>
          <w:rStyle w:val="StyleUnderline"/>
        </w:rPr>
        <w:t xml:space="preserve"> this year</w:t>
      </w:r>
      <w:r w:rsidRPr="00FF0604">
        <w:rPr>
          <w:sz w:val="16"/>
        </w:rPr>
        <w:t>.</w:t>
      </w:r>
    </w:p>
    <w:p w:rsidR="0010216A" w:rsidRDefault="0010216A" w:rsidP="0010216A">
      <w:pPr>
        <w:pStyle w:val="Heading3"/>
      </w:pPr>
      <w:r>
        <w:t>2NC Readiness Thumpers</w:t>
      </w:r>
    </w:p>
    <w:p w:rsidR="0010216A" w:rsidRPr="00B13D33" w:rsidRDefault="0010216A" w:rsidP="0010216A">
      <w:pPr>
        <w:pStyle w:val="Heading4"/>
      </w:pPr>
      <w:r>
        <w:t>Very</w:t>
      </w:r>
      <w:r w:rsidRPr="00B13D33">
        <w:t xml:space="preserve"> few </w:t>
      </w:r>
      <w:r>
        <w:t>people meet the requirements for recruitment</w:t>
      </w:r>
    </w:p>
    <w:p w:rsidR="0010216A" w:rsidRPr="00B13D33" w:rsidRDefault="0010216A" w:rsidP="0010216A">
      <w:r w:rsidRPr="00B13D33">
        <w:t xml:space="preserve">Emily </w:t>
      </w:r>
      <w:r w:rsidRPr="00B13D33">
        <w:rPr>
          <w:b/>
          <w:bCs/>
        </w:rPr>
        <w:t>Balli 16</w:t>
      </w:r>
      <w:r w:rsidRPr="00B13D33">
        <w:t>, “Why recruiting 80,000 new soldiers is tough for U.S. Army,” 11/30/16, http://www.azcentral.com/story/news/local/phoenix/2016/11/30/arizona-us-army-challenged-recruit-80000-new-soldiers/94621000/</w:t>
      </w:r>
    </w:p>
    <w:p w:rsidR="0010216A" w:rsidRPr="00B13D33" w:rsidRDefault="0010216A" w:rsidP="0010216A">
      <w:pPr>
        <w:rPr>
          <w:sz w:val="16"/>
        </w:rPr>
      </w:pPr>
      <w:r w:rsidRPr="00B13D33">
        <w:rPr>
          <w:highlight w:val="yellow"/>
          <w:u w:val="single"/>
        </w:rPr>
        <w:t>The</w:t>
      </w:r>
      <w:r w:rsidRPr="00B13D33">
        <w:rPr>
          <w:sz w:val="16"/>
        </w:rPr>
        <w:t xml:space="preserve"> U.S. </w:t>
      </w:r>
      <w:r w:rsidRPr="00B13D33">
        <w:rPr>
          <w:highlight w:val="yellow"/>
          <w:u w:val="single"/>
        </w:rPr>
        <w:t>Army is having trouble recruiting</w:t>
      </w:r>
      <w:r w:rsidRPr="00B13D33">
        <w:rPr>
          <w:u w:val="single"/>
        </w:rPr>
        <w:t xml:space="preserve"> the 80,000 new soldiers it needs this fiscal year because </w:t>
      </w:r>
      <w:r w:rsidRPr="00B13D33">
        <w:rPr>
          <w:highlight w:val="yellow"/>
          <w:u w:val="single"/>
        </w:rPr>
        <w:t xml:space="preserve">most people </w:t>
      </w:r>
      <w:r w:rsidRPr="00B13D33">
        <w:rPr>
          <w:b/>
          <w:iCs/>
          <w:highlight w:val="yellow"/>
          <w:u w:val="single"/>
          <w:bdr w:val="single" w:sz="8" w:space="0" w:color="auto"/>
        </w:rPr>
        <w:t>don't meet</w:t>
      </w:r>
      <w:r w:rsidRPr="00B13D33">
        <w:rPr>
          <w:b/>
          <w:iCs/>
          <w:u w:val="single"/>
          <w:bdr w:val="single" w:sz="8" w:space="0" w:color="auto"/>
        </w:rPr>
        <w:t xml:space="preserve"> the </w:t>
      </w:r>
      <w:r w:rsidRPr="00B13D33">
        <w:rPr>
          <w:b/>
          <w:iCs/>
          <w:highlight w:val="yellow"/>
          <w:u w:val="single"/>
          <w:bdr w:val="single" w:sz="8" w:space="0" w:color="auto"/>
        </w:rPr>
        <w:t>requirements</w:t>
      </w:r>
      <w:r w:rsidRPr="00B13D33">
        <w:rPr>
          <w:sz w:val="16"/>
        </w:rPr>
        <w:t xml:space="preserve"> to join </w:t>
      </w:r>
      <w:r w:rsidRPr="00B13D33">
        <w:rPr>
          <w:highlight w:val="yellow"/>
          <w:u w:val="single"/>
        </w:rPr>
        <w:t xml:space="preserve">or are </w:t>
      </w:r>
      <w:r w:rsidRPr="00B13D33">
        <w:rPr>
          <w:b/>
          <w:iCs/>
          <w:highlight w:val="yellow"/>
          <w:u w:val="single"/>
          <w:bdr w:val="single" w:sz="8" w:space="0" w:color="auto"/>
        </w:rPr>
        <w:t>misinformed</w:t>
      </w:r>
      <w:r w:rsidRPr="00B13D33">
        <w:rPr>
          <w:b/>
          <w:iCs/>
          <w:u w:val="single"/>
          <w:bdr w:val="single" w:sz="8" w:space="0" w:color="auto"/>
        </w:rPr>
        <w:t xml:space="preserve"> about the military</w:t>
      </w:r>
      <w:r w:rsidRPr="00B13D33">
        <w:rPr>
          <w:u w:val="single"/>
        </w:rPr>
        <w:t>, according to its chief recruiter</w:t>
      </w:r>
      <w:r w:rsidRPr="00B13D33">
        <w:rPr>
          <w:sz w:val="16"/>
        </w:rPr>
        <w:t>.</w:t>
      </w:r>
    </w:p>
    <w:p w:rsidR="0010216A" w:rsidRPr="00B13D33" w:rsidRDefault="0010216A" w:rsidP="0010216A">
      <w:pPr>
        <w:rPr>
          <w:sz w:val="16"/>
        </w:rPr>
      </w:pPr>
      <w:r w:rsidRPr="00B13D33">
        <w:rPr>
          <w:sz w:val="16"/>
        </w:rPr>
        <w:t>"</w:t>
      </w:r>
      <w:r w:rsidRPr="00B13D33">
        <w:rPr>
          <w:highlight w:val="yellow"/>
          <w:u w:val="single"/>
        </w:rPr>
        <w:t xml:space="preserve">The </w:t>
      </w:r>
      <w:r w:rsidRPr="00B13D33">
        <w:rPr>
          <w:b/>
          <w:iCs/>
          <w:highlight w:val="yellow"/>
          <w:u w:val="single"/>
          <w:bdr w:val="single" w:sz="8" w:space="0" w:color="auto"/>
        </w:rPr>
        <w:t>biggest challenge</w:t>
      </w:r>
      <w:r w:rsidRPr="00B13D33">
        <w:rPr>
          <w:sz w:val="16"/>
        </w:rPr>
        <w:t xml:space="preserve"> right now </w:t>
      </w:r>
      <w:r w:rsidRPr="00B13D33">
        <w:rPr>
          <w:highlight w:val="yellow"/>
          <w:u w:val="single"/>
        </w:rPr>
        <w:t>is</w:t>
      </w:r>
      <w:r w:rsidRPr="00B13D33">
        <w:rPr>
          <w:u w:val="single"/>
        </w:rPr>
        <w:t xml:space="preserve"> the fact </w:t>
      </w:r>
      <w:r w:rsidRPr="00B13D33">
        <w:rPr>
          <w:highlight w:val="yellow"/>
          <w:u w:val="single"/>
        </w:rPr>
        <w:t xml:space="preserve">that </w:t>
      </w:r>
      <w:r w:rsidRPr="00B13D33">
        <w:rPr>
          <w:b/>
          <w:iCs/>
          <w:highlight w:val="yellow"/>
          <w:u w:val="single"/>
          <w:bdr w:val="single" w:sz="8" w:space="0" w:color="auto"/>
        </w:rPr>
        <w:t>only three in 10</w:t>
      </w:r>
      <w:r w:rsidRPr="00B13D33">
        <w:rPr>
          <w:u w:val="single"/>
        </w:rPr>
        <w:t xml:space="preserve"> can actually </w:t>
      </w:r>
      <w:r w:rsidRPr="00B13D33">
        <w:rPr>
          <w:highlight w:val="yellow"/>
          <w:u w:val="single"/>
        </w:rPr>
        <w:t>meet</w:t>
      </w:r>
      <w:r w:rsidRPr="00B13D33">
        <w:rPr>
          <w:u w:val="single"/>
        </w:rPr>
        <w:t xml:space="preserve"> the requirements to</w:t>
      </w:r>
      <w:r w:rsidRPr="00B13D33">
        <w:rPr>
          <w:sz w:val="16"/>
        </w:rPr>
        <w:t xml:space="preserve"> actually </w:t>
      </w:r>
      <w:r w:rsidRPr="00B13D33">
        <w:rPr>
          <w:u w:val="single"/>
        </w:rPr>
        <w:t>join the military</w:t>
      </w:r>
      <w:r w:rsidRPr="00B13D33">
        <w:rPr>
          <w:sz w:val="16"/>
        </w:rPr>
        <w:t xml:space="preserve">," said Maj. Gen. Jeffrey Snow, commanding general of United States Army Recruiting Command. "We talk about it </w:t>
      </w:r>
      <w:r w:rsidRPr="00B13D33">
        <w:rPr>
          <w:u w:val="single"/>
        </w:rPr>
        <w:t xml:space="preserve">in terms of </w:t>
      </w:r>
      <w:r w:rsidRPr="00B13D33">
        <w:rPr>
          <w:highlight w:val="yellow"/>
          <w:u w:val="single"/>
        </w:rPr>
        <w:t>the cognitive</w:t>
      </w:r>
      <w:r w:rsidRPr="00B13D33">
        <w:rPr>
          <w:u w:val="single"/>
        </w:rPr>
        <w:t xml:space="preserve">, the </w:t>
      </w:r>
      <w:r w:rsidRPr="00B13D33">
        <w:rPr>
          <w:highlight w:val="yellow"/>
          <w:u w:val="single"/>
        </w:rPr>
        <w:t>physical and</w:t>
      </w:r>
      <w:r w:rsidRPr="00B13D33">
        <w:rPr>
          <w:u w:val="single"/>
        </w:rPr>
        <w:t xml:space="preserve"> the </w:t>
      </w:r>
      <w:r w:rsidRPr="00B13D33">
        <w:rPr>
          <w:highlight w:val="yellow"/>
          <w:u w:val="single"/>
        </w:rPr>
        <w:t>moral requirements to join</w:t>
      </w:r>
      <w:r w:rsidRPr="00B13D33">
        <w:rPr>
          <w:sz w:val="16"/>
        </w:rPr>
        <w:t xml:space="preserve"> the military, and it's tough. We have a very good Army; there's a desire to recruit quality into the Army."</w:t>
      </w:r>
    </w:p>
    <w:p w:rsidR="0010216A" w:rsidRPr="00B13D33" w:rsidRDefault="0010216A" w:rsidP="0010216A">
      <w:pPr>
        <w:rPr>
          <w:sz w:val="16"/>
        </w:rPr>
      </w:pPr>
      <w:r w:rsidRPr="00B13D33">
        <w:rPr>
          <w:sz w:val="16"/>
        </w:rPr>
        <w:t>Snow spoke about the issues Tuesday while in the Phoenix area to meet with recruiters and to address a gathering of local community and business leaders about their roles in helping to develop the nation's soldiers.</w:t>
      </w:r>
    </w:p>
    <w:p w:rsidR="0010216A" w:rsidRPr="00B13D33" w:rsidRDefault="0010216A" w:rsidP="0010216A">
      <w:pPr>
        <w:rPr>
          <w:sz w:val="16"/>
        </w:rPr>
      </w:pPr>
      <w:r w:rsidRPr="00B13D33">
        <w:rPr>
          <w:sz w:val="16"/>
        </w:rPr>
        <w:t>Snow's command is charged with signing 62,500 recruits for the U.S. Army and 15,400 for the U.S. Army Reserve in fiscal 2017, which runs Oct. 1, 2016, through Sept. 30, 2017.</w:t>
      </w:r>
    </w:p>
    <w:p w:rsidR="0010216A" w:rsidRPr="00B13D33" w:rsidRDefault="0010216A" w:rsidP="0010216A">
      <w:pPr>
        <w:rPr>
          <w:sz w:val="16"/>
        </w:rPr>
      </w:pPr>
      <w:r w:rsidRPr="00B13D33">
        <w:rPr>
          <w:u w:val="single"/>
        </w:rPr>
        <w:t>Although there are many requirements that must be met</w:t>
      </w:r>
      <w:r w:rsidRPr="00B13D33">
        <w:rPr>
          <w:sz w:val="16"/>
        </w:rPr>
        <w:t xml:space="preserve"> in order for an individual to join, </w:t>
      </w:r>
      <w:r w:rsidRPr="00B13D33">
        <w:rPr>
          <w:u w:val="single"/>
        </w:rPr>
        <w:t>Snow said he doesn't believe changing or adjusting them would be beneficial</w:t>
      </w:r>
      <w:r w:rsidRPr="00B13D33">
        <w:rPr>
          <w:sz w:val="16"/>
        </w:rPr>
        <w:t xml:space="preserve"> because it would ultimately reduce the quality of the military.</w:t>
      </w:r>
    </w:p>
    <w:p w:rsidR="0010216A" w:rsidRPr="00B13D33" w:rsidRDefault="0010216A" w:rsidP="0010216A">
      <w:pPr>
        <w:rPr>
          <w:sz w:val="16"/>
        </w:rPr>
      </w:pPr>
      <w:r w:rsidRPr="00B13D33">
        <w:rPr>
          <w:sz w:val="16"/>
        </w:rPr>
        <w:t>"We don't want to sacrifice quality," Snow said. "If we lower the quality, yes we might be able to make our mission - but that's not good for the organization. The American public has come to expect a qualified Army that can defend the nation. I don't think the American public would like us to lower the quality of those joining the Army if they knew it's going to impact our ability to perform the very functions or nation expects us to do."</w:t>
      </w:r>
    </w:p>
    <w:p w:rsidR="0010216A" w:rsidRPr="00B13D33" w:rsidRDefault="0010216A" w:rsidP="0010216A">
      <w:pPr>
        <w:rPr>
          <w:sz w:val="16"/>
        </w:rPr>
      </w:pPr>
      <w:r w:rsidRPr="00B13D33">
        <w:rPr>
          <w:b/>
          <w:iCs/>
          <w:u w:val="single"/>
          <w:bdr w:val="single" w:sz="8" w:space="0" w:color="auto"/>
        </w:rPr>
        <w:t xml:space="preserve">Rising </w:t>
      </w:r>
      <w:r w:rsidRPr="00B13D33">
        <w:rPr>
          <w:b/>
          <w:iCs/>
          <w:highlight w:val="yellow"/>
          <w:u w:val="single"/>
          <w:bdr w:val="single" w:sz="8" w:space="0" w:color="auto"/>
        </w:rPr>
        <w:t>obesity rates</w:t>
      </w:r>
      <w:r w:rsidRPr="00B13D33">
        <w:rPr>
          <w:sz w:val="16"/>
        </w:rPr>
        <w:t xml:space="preserve"> in the U.S. </w:t>
      </w:r>
      <w:r w:rsidRPr="00B13D33">
        <w:rPr>
          <w:u w:val="single"/>
        </w:rPr>
        <w:t xml:space="preserve">have </w:t>
      </w:r>
      <w:r w:rsidRPr="00B13D33">
        <w:rPr>
          <w:highlight w:val="yellow"/>
          <w:u w:val="single"/>
        </w:rPr>
        <w:t>made recruiting people</w:t>
      </w:r>
      <w:r w:rsidRPr="00B13D33">
        <w:rPr>
          <w:u w:val="single"/>
        </w:rPr>
        <w:t xml:space="preserve"> especially </w:t>
      </w:r>
      <w:r w:rsidRPr="00B13D33">
        <w:rPr>
          <w:highlight w:val="yellow"/>
          <w:u w:val="single"/>
        </w:rPr>
        <w:t>challenging</w:t>
      </w:r>
      <w:r w:rsidRPr="00B13D33">
        <w:rPr>
          <w:sz w:val="16"/>
        </w:rPr>
        <w:t>, but Snow said it's a societal issue that the entire country needs to address early on in order for it to improve.</w:t>
      </w:r>
    </w:p>
    <w:p w:rsidR="0010216A" w:rsidRPr="00B13D33" w:rsidRDefault="0010216A" w:rsidP="0010216A">
      <w:pPr>
        <w:rPr>
          <w:sz w:val="16"/>
        </w:rPr>
      </w:pPr>
      <w:r w:rsidRPr="00B13D33">
        <w:rPr>
          <w:sz w:val="16"/>
        </w:rPr>
        <w:t xml:space="preserve">"It really starts with something as simple as what our kids are fed in schools," he said. "Changing meals, I think, is one of the ways to address that, eating healthier food earlier. I think a second aspect to that is really working with those who work with the education department to emphasize the importance of not doing away with physical education programs in elementary school and high school, because that's important. </w:t>
      </w:r>
      <w:proofErr w:type="gramStart"/>
      <w:r w:rsidRPr="00B13D33">
        <w:rPr>
          <w:sz w:val="16"/>
        </w:rPr>
        <w:t>Yes</w:t>
      </w:r>
      <w:proofErr w:type="gramEnd"/>
      <w:r w:rsidRPr="00B13D33">
        <w:rPr>
          <w:sz w:val="16"/>
        </w:rPr>
        <w:t xml:space="preserve"> it's a challenge for us, but it's a challenge for our country."</w:t>
      </w:r>
    </w:p>
    <w:p w:rsidR="0010216A" w:rsidRPr="00B13D33" w:rsidRDefault="0010216A" w:rsidP="0010216A">
      <w:pPr>
        <w:rPr>
          <w:sz w:val="16"/>
        </w:rPr>
      </w:pPr>
      <w:r w:rsidRPr="00B13D33">
        <w:rPr>
          <w:sz w:val="16"/>
        </w:rPr>
        <w:t>In January, the Armed Forces will implement a five-part test to measure physical fitness, called the occupational physical assessment, to make sure male and female recruits will meet the physical requirements for the job.</w:t>
      </w:r>
    </w:p>
    <w:p w:rsidR="0010216A" w:rsidRPr="00B13D33" w:rsidRDefault="0010216A" w:rsidP="0010216A">
      <w:pPr>
        <w:rPr>
          <w:sz w:val="16"/>
        </w:rPr>
      </w:pPr>
      <w:r w:rsidRPr="00B13D33">
        <w:rPr>
          <w:sz w:val="16"/>
        </w:rPr>
        <w:t>Challenges: Myths and misconceptions</w:t>
      </w:r>
    </w:p>
    <w:p w:rsidR="0010216A" w:rsidRPr="00B13D33" w:rsidRDefault="0010216A" w:rsidP="0010216A">
      <w:pPr>
        <w:rPr>
          <w:sz w:val="16"/>
        </w:rPr>
      </w:pPr>
      <w:r w:rsidRPr="00B13D33">
        <w:rPr>
          <w:sz w:val="16"/>
        </w:rPr>
        <w:t xml:space="preserve">Snow said </w:t>
      </w:r>
      <w:r w:rsidRPr="00B13D33">
        <w:rPr>
          <w:u w:val="single"/>
        </w:rPr>
        <w:t xml:space="preserve">myths and </w:t>
      </w:r>
      <w:r w:rsidRPr="00B13D33">
        <w:rPr>
          <w:highlight w:val="yellow"/>
          <w:u w:val="single"/>
        </w:rPr>
        <w:t>misconceptions</w:t>
      </w:r>
      <w:r w:rsidRPr="00B13D33">
        <w:rPr>
          <w:u w:val="single"/>
        </w:rPr>
        <w:t xml:space="preserve"> about the military</w:t>
      </w:r>
      <w:r w:rsidRPr="00B13D33">
        <w:rPr>
          <w:sz w:val="16"/>
        </w:rPr>
        <w:t xml:space="preserve"> can </w:t>
      </w:r>
      <w:r w:rsidRPr="00B13D33">
        <w:rPr>
          <w:highlight w:val="yellow"/>
          <w:u w:val="single"/>
        </w:rPr>
        <w:t>discourage young people</w:t>
      </w:r>
      <w:r w:rsidRPr="00B13D33">
        <w:rPr>
          <w:u w:val="single"/>
        </w:rPr>
        <w:t xml:space="preserve"> from joining</w:t>
      </w:r>
      <w:r w:rsidRPr="00B13D33">
        <w:rPr>
          <w:sz w:val="16"/>
        </w:rPr>
        <w:t>.</w:t>
      </w:r>
    </w:p>
    <w:p w:rsidR="0010216A" w:rsidRPr="00B13D33" w:rsidRDefault="0010216A" w:rsidP="0010216A">
      <w:pPr>
        <w:rPr>
          <w:sz w:val="16"/>
        </w:rPr>
      </w:pPr>
      <w:r w:rsidRPr="00B13D33">
        <w:rPr>
          <w:sz w:val="16"/>
        </w:rPr>
        <w:t xml:space="preserve">"What the research tells us is that </w:t>
      </w:r>
      <w:r w:rsidRPr="00B13D33">
        <w:rPr>
          <w:b/>
          <w:iCs/>
          <w:highlight w:val="yellow"/>
          <w:u w:val="single"/>
          <w:bdr w:val="single" w:sz="8" w:space="0" w:color="auto"/>
        </w:rPr>
        <w:t>50 percent</w:t>
      </w:r>
      <w:r w:rsidRPr="00B13D33">
        <w:rPr>
          <w:u w:val="single"/>
        </w:rPr>
        <w:t xml:space="preserve"> of the youth today</w:t>
      </w:r>
      <w:r w:rsidRPr="00B13D33">
        <w:rPr>
          <w:sz w:val="16"/>
        </w:rPr>
        <w:t xml:space="preserve"> actually </w:t>
      </w:r>
      <w:r w:rsidRPr="00314DA7">
        <w:rPr>
          <w:highlight w:val="yellow"/>
          <w:u w:val="single"/>
        </w:rPr>
        <w:t>know very little</w:t>
      </w:r>
      <w:r w:rsidRPr="00B13D33">
        <w:rPr>
          <w:u w:val="single"/>
        </w:rPr>
        <w:t xml:space="preserve"> about the military</w:t>
      </w:r>
      <w:r w:rsidRPr="00B13D33">
        <w:rPr>
          <w:sz w:val="16"/>
        </w:rPr>
        <w:t>," he said. "</w:t>
      </w:r>
      <w:r w:rsidRPr="00B13D33">
        <w:rPr>
          <w:u w:val="single"/>
        </w:rPr>
        <w:t>They don't know the different types of services</w:t>
      </w:r>
      <w:r w:rsidRPr="00B13D33">
        <w:rPr>
          <w:sz w:val="16"/>
        </w:rPr>
        <w:t xml:space="preserve"> — the fact that there is an Army, a Navy, an Air Force and a Marine Corps."</w:t>
      </w:r>
    </w:p>
    <w:p w:rsidR="0010216A" w:rsidRPr="00B13D33" w:rsidRDefault="0010216A" w:rsidP="0010216A">
      <w:pPr>
        <w:rPr>
          <w:sz w:val="16"/>
        </w:rPr>
      </w:pPr>
      <w:r w:rsidRPr="00B13D33">
        <w:rPr>
          <w:u w:val="single"/>
        </w:rPr>
        <w:t>Another misconception: All who join fight in combat</w:t>
      </w:r>
      <w:r w:rsidRPr="00B13D33">
        <w:rPr>
          <w:sz w:val="16"/>
        </w:rPr>
        <w:t xml:space="preserve">. </w:t>
      </w:r>
      <w:r w:rsidRPr="00B13D33">
        <w:rPr>
          <w:u w:val="single"/>
        </w:rPr>
        <w:t>There are more than 150 different specialties and positions</w:t>
      </w:r>
      <w:r w:rsidRPr="00B13D33">
        <w:rPr>
          <w:sz w:val="16"/>
        </w:rPr>
        <w:t xml:space="preserve"> offered in the military, only some of which involve combat, Snow said. Since the Pentagon lifted a ban on women in combat in 2012, nearly 2,000 women have filled jobs that had been exclusive to men, he said.</w:t>
      </w:r>
    </w:p>
    <w:p w:rsidR="0010216A" w:rsidRDefault="0010216A" w:rsidP="0010216A">
      <w:pPr>
        <w:rPr>
          <w:sz w:val="16"/>
        </w:rPr>
      </w:pPr>
      <w:r w:rsidRPr="00B13D33">
        <w:rPr>
          <w:sz w:val="16"/>
        </w:rPr>
        <w:t xml:space="preserve">He said that </w:t>
      </w:r>
      <w:r w:rsidRPr="00B13D33">
        <w:rPr>
          <w:b/>
          <w:iCs/>
          <w:highlight w:val="yellow"/>
          <w:u w:val="single"/>
          <w:bdr w:val="single" w:sz="8" w:space="0" w:color="auto"/>
        </w:rPr>
        <w:t>many are aren't aware of</w:t>
      </w:r>
      <w:r w:rsidRPr="00B13D33">
        <w:rPr>
          <w:b/>
          <w:iCs/>
          <w:u w:val="single"/>
          <w:bdr w:val="single" w:sz="8" w:space="0" w:color="auto"/>
        </w:rPr>
        <w:t xml:space="preserve"> the variety of benefits </w:t>
      </w:r>
      <w:r w:rsidRPr="00B13D33">
        <w:rPr>
          <w:u w:val="single"/>
        </w:rPr>
        <w:t>offered by the military</w:t>
      </w:r>
      <w:r w:rsidRPr="00B13D33">
        <w:rPr>
          <w:sz w:val="16"/>
        </w:rPr>
        <w:t xml:space="preserve">, </w:t>
      </w:r>
      <w:r w:rsidRPr="00B13D33">
        <w:rPr>
          <w:u w:val="single"/>
        </w:rPr>
        <w:t xml:space="preserve">including </w:t>
      </w:r>
      <w:r w:rsidRPr="00B13D33">
        <w:rPr>
          <w:highlight w:val="yellow"/>
          <w:u w:val="single"/>
        </w:rPr>
        <w:t xml:space="preserve">guaranteed </w:t>
      </w:r>
      <w:r w:rsidRPr="00B13D33">
        <w:rPr>
          <w:b/>
          <w:iCs/>
          <w:highlight w:val="yellow"/>
          <w:u w:val="single"/>
          <w:bdr w:val="single" w:sz="8" w:space="0" w:color="auto"/>
        </w:rPr>
        <w:t>health coverage</w:t>
      </w:r>
      <w:r w:rsidRPr="00B13D33">
        <w:rPr>
          <w:sz w:val="16"/>
        </w:rPr>
        <w:t xml:space="preserve">, </w:t>
      </w:r>
      <w:r w:rsidRPr="00B13D33">
        <w:rPr>
          <w:u w:val="single"/>
        </w:rPr>
        <w:t>life insurance and education benefits</w:t>
      </w:r>
      <w:r w:rsidRPr="00B13D33">
        <w:rPr>
          <w:sz w:val="16"/>
        </w:rPr>
        <w:t xml:space="preserve">. </w:t>
      </w:r>
      <w:r w:rsidRPr="00B13D33">
        <w:rPr>
          <w:u w:val="single"/>
        </w:rPr>
        <w:t>Recently</w:t>
      </w:r>
      <w:r w:rsidRPr="00B13D33">
        <w:rPr>
          <w:sz w:val="16"/>
        </w:rPr>
        <w:t xml:space="preserve">, Snow said, </w:t>
      </w:r>
      <w:r w:rsidRPr="00B13D33">
        <w:rPr>
          <w:u w:val="single"/>
        </w:rPr>
        <w:t>the Army</w:t>
      </w:r>
      <w:r w:rsidRPr="00B13D33">
        <w:rPr>
          <w:sz w:val="16"/>
        </w:rPr>
        <w:t xml:space="preserve"> has </w:t>
      </w:r>
      <w:r w:rsidRPr="00B13D33">
        <w:rPr>
          <w:u w:val="single"/>
        </w:rPr>
        <w:t xml:space="preserve">decided to implement a </w:t>
      </w:r>
      <w:proofErr w:type="gramStart"/>
      <w:r w:rsidRPr="00B13D33">
        <w:rPr>
          <w:u w:val="single"/>
        </w:rPr>
        <w:t>401(k) retirement</w:t>
      </w:r>
      <w:proofErr w:type="gramEnd"/>
      <w:r w:rsidRPr="00B13D33">
        <w:rPr>
          <w:u w:val="single"/>
        </w:rPr>
        <w:t xml:space="preserve"> savings plan</w:t>
      </w:r>
      <w:r w:rsidRPr="00B13D33">
        <w:rPr>
          <w:sz w:val="16"/>
        </w:rPr>
        <w:t xml:space="preserve"> next year </w:t>
      </w:r>
      <w:r w:rsidRPr="00B13D33">
        <w:rPr>
          <w:u w:val="single"/>
        </w:rPr>
        <w:t>for anyone who serves</w:t>
      </w:r>
      <w:r w:rsidRPr="00B13D33">
        <w:rPr>
          <w:sz w:val="16"/>
        </w:rPr>
        <w:t>, not just those who serve for 20 years or more, like the previous retirement system required.</w:t>
      </w:r>
    </w:p>
    <w:p w:rsidR="0010216A" w:rsidRPr="00563550" w:rsidRDefault="0010216A" w:rsidP="0010216A"/>
    <w:p w:rsidR="0010216A" w:rsidRDefault="0010216A" w:rsidP="0010216A">
      <w:pPr>
        <w:pStyle w:val="Heading4"/>
      </w:pPr>
      <w:r>
        <w:t>Alt cause---recruitment pool is unfit to serve</w:t>
      </w:r>
    </w:p>
    <w:p w:rsidR="0010216A" w:rsidRPr="0035123E" w:rsidRDefault="0010216A" w:rsidP="0010216A">
      <w:r>
        <w:t xml:space="preserve">Brian </w:t>
      </w:r>
      <w:r>
        <w:rPr>
          <w:rStyle w:val="Style13ptBold"/>
        </w:rPr>
        <w:t>Wagner 16</w:t>
      </w:r>
      <w:r>
        <w:t>, Vice President with ScoutComms, an award-winning veteran-owned benefit corporation that helps for-profit and not-for-profit organizations effectively work with veterans and military families, 2/18/16, “The Military Could Soon Face Increased Recruiting Challenges,” http://taskandpurpose.com/the-military-could-soon-face-increased-recruiting-challenges/</w:t>
      </w:r>
    </w:p>
    <w:p w:rsidR="0010216A" w:rsidRPr="00563550" w:rsidRDefault="0010216A" w:rsidP="0010216A">
      <w:pPr>
        <w:rPr>
          <w:sz w:val="16"/>
        </w:rPr>
      </w:pPr>
      <w:r w:rsidRPr="0035123E">
        <w:rPr>
          <w:sz w:val="16"/>
        </w:rPr>
        <w:t xml:space="preserve">While </w:t>
      </w:r>
      <w:r w:rsidRPr="0035123E">
        <w:rPr>
          <w:rStyle w:val="StyleUnderline"/>
          <w:highlight w:val="yellow"/>
        </w:rPr>
        <w:t>CNA</w:t>
      </w:r>
      <w:r w:rsidRPr="0035123E">
        <w:rPr>
          <w:sz w:val="16"/>
        </w:rPr>
        <w:t xml:space="preserve"> found that the military’s enlisted non-prior service recruits in 2014 were better educated than comparable civilians, it </w:t>
      </w:r>
      <w:r w:rsidRPr="0035123E">
        <w:rPr>
          <w:rStyle w:val="StyleUnderline"/>
          <w:highlight w:val="yellow"/>
        </w:rPr>
        <w:t>projects an</w:t>
      </w:r>
      <w:r w:rsidRPr="0035123E">
        <w:rPr>
          <w:sz w:val="16"/>
        </w:rPr>
        <w:t xml:space="preserve"> eventual </w:t>
      </w:r>
      <w:r w:rsidRPr="0035123E">
        <w:rPr>
          <w:rStyle w:val="StyleUnderline"/>
          <w:highlight w:val="yellow"/>
        </w:rPr>
        <w:t>decline in recruit quality that cannot</w:t>
      </w:r>
      <w:r w:rsidRPr="0035123E">
        <w:rPr>
          <w:sz w:val="16"/>
        </w:rPr>
        <w:t xml:space="preserve"> solely </w:t>
      </w:r>
      <w:r w:rsidRPr="0035123E">
        <w:rPr>
          <w:rStyle w:val="StyleUnderline"/>
          <w:highlight w:val="yellow"/>
        </w:rPr>
        <w:t>be blamed on the</w:t>
      </w:r>
      <w:r w:rsidRPr="0035123E">
        <w:rPr>
          <w:sz w:val="16"/>
        </w:rPr>
        <w:t xml:space="preserve"> improving economy and </w:t>
      </w:r>
      <w:r w:rsidRPr="0035123E">
        <w:rPr>
          <w:rStyle w:val="StyleUnderline"/>
          <w:highlight w:val="yellow"/>
        </w:rPr>
        <w:t>shrinking military budget</w:t>
      </w:r>
      <w:r w:rsidRPr="0035123E">
        <w:rPr>
          <w:sz w:val="16"/>
        </w:rPr>
        <w:t xml:space="preserve">. CNA highlights a trend that has been discussed ad nauseam in recent years, reporting that </w:t>
      </w:r>
      <w:r w:rsidRPr="0035123E">
        <w:rPr>
          <w:rStyle w:val="StyleUnderline"/>
          <w:highlight w:val="yellow"/>
        </w:rPr>
        <w:t>the population of potential new recruits</w:t>
      </w:r>
      <w:r w:rsidRPr="0035123E">
        <w:rPr>
          <w:rStyle w:val="StyleUnderline"/>
        </w:rPr>
        <w:t xml:space="preserve"> in the United States</w:t>
      </w:r>
      <w:r w:rsidRPr="0035123E">
        <w:rPr>
          <w:sz w:val="16"/>
        </w:rPr>
        <w:t xml:space="preserve">, ages 17-24, </w:t>
      </w:r>
      <w:r w:rsidRPr="0035123E">
        <w:rPr>
          <w:rStyle w:val="Emphasis"/>
          <w:highlight w:val="yellow"/>
        </w:rPr>
        <w:t>have “become increasingly unqualified for military service.”</w:t>
      </w:r>
      <w:r w:rsidRPr="0035123E">
        <w:rPr>
          <w:sz w:val="16"/>
        </w:rPr>
        <w:t xml:space="preserve"> A recent DoD study on this age cohort, cited by CNA, found that “only 13 percent of youth would qualify [for recruitment] without a waiver, be available [i.e. not enrolled in college] and qualified to enlist without a waiver.”</w:t>
      </w:r>
    </w:p>
    <w:p w:rsidR="0010216A" w:rsidRPr="00A77818" w:rsidRDefault="0010216A" w:rsidP="0010216A">
      <w:pPr>
        <w:pStyle w:val="Heading4"/>
      </w:pPr>
      <w:r w:rsidRPr="00A77818">
        <w:t>Military readiness is the lowest its ever been---it’s getting worse</w:t>
      </w:r>
    </w:p>
    <w:p w:rsidR="0010216A" w:rsidRPr="00A77818" w:rsidRDefault="0010216A" w:rsidP="0010216A">
      <w:r w:rsidRPr="00A77818">
        <w:rPr>
          <w:rStyle w:val="Style13ptBold"/>
        </w:rPr>
        <w:t xml:space="preserve">Cooper 17 </w:t>
      </w:r>
      <w:r w:rsidRPr="00A77818">
        <w:t xml:space="preserve">– senior communications manager for the Davis Institute for National Security and Foreign Policy at The Heritage Foundation [John, 2/10/2017, </w:t>
      </w:r>
      <w:r w:rsidRPr="00A77818">
        <w:rPr>
          <w:rStyle w:val="Emphasis"/>
        </w:rPr>
        <w:t>“Defense Leaders Agree: US Military Readiness Is at a Dangerous Low”</w:t>
      </w:r>
      <w:r w:rsidRPr="00A77818">
        <w:t xml:space="preserve">, The Daily Signal, </w:t>
      </w:r>
      <w:hyperlink r:id="rId80" w:history="1">
        <w:r w:rsidRPr="00A77818">
          <w:rPr>
            <w:rStyle w:val="Hyperlink"/>
          </w:rPr>
          <w:t>http://dailysignal.com/2017/02/10/defense-leaders-agree-us-military-readiness-is-at-a-dangerous-low/</w:t>
        </w:r>
      </w:hyperlink>
      <w:r w:rsidRPr="00A77818">
        <w:t>] AMarb</w:t>
      </w:r>
    </w:p>
    <w:p w:rsidR="0010216A" w:rsidRPr="00A77818" w:rsidRDefault="0010216A" w:rsidP="0010216A">
      <w:pPr>
        <w:rPr>
          <w:sz w:val="16"/>
        </w:rPr>
      </w:pPr>
      <w:r w:rsidRPr="00A77818">
        <w:rPr>
          <w:sz w:val="16"/>
        </w:rPr>
        <w:t xml:space="preserve">This week on Capitol Hill, </w:t>
      </w:r>
      <w:r w:rsidRPr="00A77818">
        <w:rPr>
          <w:rStyle w:val="StyleUnderline"/>
        </w:rPr>
        <w:t xml:space="preserve">several </w:t>
      </w:r>
      <w:r w:rsidRPr="00A77818">
        <w:rPr>
          <w:rStyle w:val="Emphasis"/>
          <w:highlight w:val="yellow"/>
        </w:rPr>
        <w:t>top U.S. military leaders</w:t>
      </w:r>
      <w:r w:rsidRPr="00A77818">
        <w:rPr>
          <w:rStyle w:val="StyleUnderline"/>
        </w:rPr>
        <w:t xml:space="preserve"> from across the armed services </w:t>
      </w:r>
      <w:r w:rsidRPr="00A77818">
        <w:rPr>
          <w:rStyle w:val="StyleUnderline"/>
          <w:highlight w:val="yellow"/>
        </w:rPr>
        <w:t>presented a sobering case</w:t>
      </w:r>
      <w:r w:rsidRPr="00A77818">
        <w:rPr>
          <w:rStyle w:val="StyleUnderline"/>
        </w:rPr>
        <w:t xml:space="preserve"> to Congress: </w:t>
      </w:r>
      <w:r w:rsidRPr="00A77818">
        <w:rPr>
          <w:rStyle w:val="Emphasis"/>
          <w:highlight w:val="yellow"/>
        </w:rPr>
        <w:t>U.S. military readiness is the lowest it has been in decades</w:t>
      </w:r>
      <w:r w:rsidRPr="00A77818">
        <w:rPr>
          <w:rStyle w:val="StyleUnderline"/>
          <w:highlight w:val="yellow"/>
        </w:rPr>
        <w:t>, leaving it unprepared to defend America’s interests</w:t>
      </w:r>
      <w:r w:rsidRPr="00A77818">
        <w:rPr>
          <w:rStyle w:val="StyleUnderline"/>
        </w:rPr>
        <w:t xml:space="preserve"> at home and abroad. </w:t>
      </w:r>
      <w:r w:rsidRPr="00A77818">
        <w:rPr>
          <w:sz w:val="16"/>
        </w:rPr>
        <w:t xml:space="preserve">In testimony before the Senate and House Armed Services committees, the </w:t>
      </w:r>
      <w:r w:rsidRPr="00A77818">
        <w:rPr>
          <w:rStyle w:val="StyleUnderline"/>
        </w:rPr>
        <w:t>vice chiefs of staff</w:t>
      </w:r>
      <w:r w:rsidRPr="00A77818">
        <w:rPr>
          <w:sz w:val="16"/>
        </w:rPr>
        <w:t xml:space="preserve"> of the Army, Navy, Marines, and Air Force </w:t>
      </w:r>
      <w:r w:rsidRPr="00A77818">
        <w:rPr>
          <w:rStyle w:val="StyleUnderline"/>
        </w:rPr>
        <w:t>articulated pressing concerns about the state of their branchs’ readiness to respond to conflicts</w:t>
      </w:r>
      <w:r w:rsidRPr="00A77818">
        <w:rPr>
          <w:sz w:val="16"/>
        </w:rPr>
        <w:t xml:space="preserve"> overseas or attacks on the homeland. The hearing highlighted substantial readiness and capacity issues within each of the services: Army: </w:t>
      </w:r>
      <w:r w:rsidRPr="00A77818">
        <w:rPr>
          <w:rStyle w:val="StyleUnderline"/>
        </w:rPr>
        <w:t>Of 58 total brigade combat teams</w:t>
      </w:r>
      <w:r w:rsidRPr="00A77818">
        <w:rPr>
          <w:sz w:val="16"/>
        </w:rPr>
        <w:t xml:space="preserve"> (the Army’s main combat building block), </w:t>
      </w:r>
      <w:r w:rsidRPr="00A77818">
        <w:rPr>
          <w:rStyle w:val="StyleUnderline"/>
        </w:rPr>
        <w:t xml:space="preserve">only three are considered ready for combat. </w:t>
      </w:r>
      <w:r w:rsidRPr="00A77818">
        <w:rPr>
          <w:sz w:val="16"/>
        </w:rPr>
        <w:t xml:space="preserve">Navy: </w:t>
      </w:r>
      <w:r w:rsidRPr="00A77818">
        <w:rPr>
          <w:rStyle w:val="StyleUnderline"/>
        </w:rPr>
        <w:t>The N</w:t>
      </w:r>
      <w:r w:rsidRPr="00A77818">
        <w:rPr>
          <w:rStyle w:val="StyleUnderline"/>
          <w:highlight w:val="yellow"/>
        </w:rPr>
        <w:t>avy’s fleet is</w:t>
      </w:r>
      <w:r w:rsidRPr="00A77818">
        <w:rPr>
          <w:rStyle w:val="StyleUnderline"/>
        </w:rPr>
        <w:t xml:space="preserve"> the </w:t>
      </w:r>
      <w:r w:rsidRPr="00A77818">
        <w:rPr>
          <w:rStyle w:val="StyleUnderline"/>
          <w:highlight w:val="yellow"/>
        </w:rPr>
        <w:t>smallest it has been in</w:t>
      </w:r>
      <w:r w:rsidRPr="00A77818">
        <w:rPr>
          <w:rStyle w:val="StyleUnderline"/>
        </w:rPr>
        <w:t xml:space="preserve"> nearly </w:t>
      </w:r>
      <w:r w:rsidRPr="00A77818">
        <w:rPr>
          <w:rStyle w:val="StyleUnderline"/>
          <w:highlight w:val="yellow"/>
        </w:rPr>
        <w:t>100 years.</w:t>
      </w:r>
      <w:r w:rsidRPr="00A77818">
        <w:rPr>
          <w:rStyle w:val="StyleUnderline"/>
        </w:rPr>
        <w:t xml:space="preserve"> </w:t>
      </w:r>
      <w:r w:rsidRPr="00A77818">
        <w:rPr>
          <w:sz w:val="16"/>
        </w:rPr>
        <w:t xml:space="preserve">This makes ship repairs harder to complete, as those vessels are needed on the waterways. Marine Corps: </w:t>
      </w:r>
      <w:r w:rsidRPr="00A77818">
        <w:rPr>
          <w:rStyle w:val="StyleUnderline"/>
          <w:highlight w:val="yellow"/>
        </w:rPr>
        <w:t>Eighty percent of Marine aviation</w:t>
      </w:r>
      <w:r w:rsidRPr="00A77818">
        <w:rPr>
          <w:rStyle w:val="StyleUnderline"/>
        </w:rPr>
        <w:t xml:space="preserve"> units </w:t>
      </w:r>
      <w:r w:rsidRPr="00A77818">
        <w:rPr>
          <w:rStyle w:val="StyleUnderline"/>
          <w:highlight w:val="yellow"/>
        </w:rPr>
        <w:t>do not have</w:t>
      </w:r>
      <w:r w:rsidRPr="00A77818">
        <w:rPr>
          <w:rStyle w:val="StyleUnderline"/>
        </w:rPr>
        <w:t xml:space="preserve"> even the minimum number of </w:t>
      </w:r>
      <w:r w:rsidRPr="00A77818">
        <w:rPr>
          <w:rStyle w:val="StyleUnderline"/>
          <w:highlight w:val="yellow"/>
        </w:rPr>
        <w:t>aircraft they need for training and basic op</w:t>
      </w:r>
      <w:r w:rsidRPr="00A77818">
        <w:rPr>
          <w:rStyle w:val="StyleUnderline"/>
        </w:rPr>
        <w:t>eration</w:t>
      </w:r>
      <w:r w:rsidRPr="00A77818">
        <w:rPr>
          <w:rStyle w:val="StyleUnderline"/>
          <w:highlight w:val="yellow"/>
        </w:rPr>
        <w:t>s.</w:t>
      </w:r>
      <w:r w:rsidRPr="00A77818">
        <w:rPr>
          <w:rStyle w:val="StyleUnderline"/>
        </w:rPr>
        <w:t xml:space="preserve"> </w:t>
      </w:r>
      <w:r w:rsidRPr="00A77818">
        <w:rPr>
          <w:sz w:val="16"/>
        </w:rPr>
        <w:t xml:space="preserve">Air Force: </w:t>
      </w:r>
      <w:r w:rsidRPr="00A77818">
        <w:rPr>
          <w:rStyle w:val="StyleUnderline"/>
        </w:rPr>
        <w:t xml:space="preserve">The </w:t>
      </w:r>
      <w:r w:rsidRPr="00A77818">
        <w:rPr>
          <w:rStyle w:val="StyleUnderline"/>
          <w:highlight w:val="yellow"/>
        </w:rPr>
        <w:t>Air Force is the smallest and,</w:t>
      </w:r>
      <w:r w:rsidRPr="00A77818">
        <w:rPr>
          <w:rStyle w:val="StyleUnderline"/>
        </w:rPr>
        <w:t xml:space="preserve"> in terms of many of its aircraft, </w:t>
      </w:r>
      <w:r w:rsidRPr="00A77818">
        <w:rPr>
          <w:rStyle w:val="StyleUnderline"/>
          <w:highlight w:val="yellow"/>
        </w:rPr>
        <w:t>oldest it has ever been</w:t>
      </w:r>
      <w:r w:rsidRPr="00A77818">
        <w:rPr>
          <w:rStyle w:val="StyleUnderline"/>
        </w:rPr>
        <w:t>.</w:t>
      </w:r>
      <w:r w:rsidRPr="00A77818">
        <w:rPr>
          <w:sz w:val="16"/>
        </w:rPr>
        <w:t xml:space="preserve"> The service had 8,600 aircraft in 1991 while today it only has 5,500, and those aircraft are an average of 27 years old. Worse, fewer than half of those aircraft are prepared to take on and defeat our adversaries. These troubling findings by the services echo those laid out by The Heritage Foundation in its 2017 </w:t>
      </w:r>
      <w:r w:rsidRPr="00A77818">
        <w:rPr>
          <w:rStyle w:val="StyleUnderline"/>
          <w:highlight w:val="yellow"/>
        </w:rPr>
        <w:t>Index of U.S. Military Strength</w:t>
      </w:r>
      <w:r w:rsidRPr="00A77818">
        <w:rPr>
          <w:sz w:val="16"/>
        </w:rPr>
        <w:t xml:space="preserve">, which </w:t>
      </w:r>
      <w:r w:rsidRPr="00A77818">
        <w:rPr>
          <w:rStyle w:val="StyleUnderline"/>
          <w:highlight w:val="yellow"/>
        </w:rPr>
        <w:t xml:space="preserve">rated the Army as </w:t>
      </w:r>
      <w:r w:rsidRPr="00A77818">
        <w:rPr>
          <w:rStyle w:val="Emphasis"/>
          <w:highlight w:val="yellow"/>
        </w:rPr>
        <w:t>“Weak”</w:t>
      </w:r>
      <w:r w:rsidRPr="00A77818">
        <w:rPr>
          <w:rStyle w:val="StyleUnderline"/>
          <w:highlight w:val="yellow"/>
        </w:rPr>
        <w:t xml:space="preserve"> and</w:t>
      </w:r>
      <w:r w:rsidRPr="00A77818">
        <w:rPr>
          <w:rStyle w:val="StyleUnderline"/>
        </w:rPr>
        <w:t xml:space="preserve"> the </w:t>
      </w:r>
      <w:r w:rsidRPr="00A77818">
        <w:rPr>
          <w:rStyle w:val="StyleUnderline"/>
          <w:highlight w:val="yellow"/>
        </w:rPr>
        <w:t>other</w:t>
      </w:r>
      <w:r w:rsidRPr="00A77818">
        <w:rPr>
          <w:rStyle w:val="StyleUnderline"/>
        </w:rPr>
        <w:t xml:space="preserve"> three </w:t>
      </w:r>
      <w:r w:rsidRPr="00A77818">
        <w:rPr>
          <w:rStyle w:val="StyleUnderline"/>
          <w:highlight w:val="yellow"/>
        </w:rPr>
        <w:t xml:space="preserve">branches as </w:t>
      </w:r>
      <w:r w:rsidRPr="00A77818">
        <w:rPr>
          <w:rStyle w:val="Emphasis"/>
          <w:highlight w:val="yellow"/>
        </w:rPr>
        <w:t>“Marginal”</w:t>
      </w:r>
      <w:r w:rsidRPr="00A77818">
        <w:rPr>
          <w:rStyle w:val="StyleUnderline"/>
        </w:rPr>
        <w:t xml:space="preserve"> in terms of their ability to fight and win major conflicts. </w:t>
      </w:r>
      <w:r w:rsidRPr="00A77818">
        <w:rPr>
          <w:sz w:val="16"/>
        </w:rPr>
        <w:t>What was noteworthy about the vice chiefs’ testimony beyond these startling numbers, however, was their brutal honesty. For eight years under the Obama administration, top defense officials were largely silenced and prevented from articulating their concerns about budget cuts and decreased readiness to policymakers with the ability to reverse undeniable decline. What this hearing and other recent public statements are showing, however, is that defense leaders believe they can now begin to speak openly about the challenges they face, and that Congress and the administration can address these negative trends—especially those caused by diminishing resources. Make no mistake—</w:t>
      </w:r>
      <w:r w:rsidRPr="00A77818">
        <w:rPr>
          <w:rStyle w:val="StyleUnderline"/>
          <w:highlight w:val="yellow"/>
        </w:rPr>
        <w:t>budget cuts,</w:t>
      </w:r>
      <w:r w:rsidRPr="00A77818">
        <w:rPr>
          <w:rStyle w:val="StyleUnderline"/>
        </w:rPr>
        <w:t xml:space="preserve"> especially sequestration cuts implemented indiscriminately </w:t>
      </w:r>
      <w:r w:rsidRPr="00A77818">
        <w:rPr>
          <w:rStyle w:val="StyleUnderline"/>
          <w:highlight w:val="yellow"/>
        </w:rPr>
        <w:t>across the board</w:t>
      </w:r>
      <w:r w:rsidRPr="00A77818">
        <w:rPr>
          <w:rStyle w:val="StyleUnderline"/>
        </w:rPr>
        <w:t xml:space="preserve"> beginning more than five years ago, </w:t>
      </w:r>
      <w:r w:rsidRPr="00A77818">
        <w:rPr>
          <w:rStyle w:val="StyleUnderline"/>
          <w:highlight w:val="yellow"/>
        </w:rPr>
        <w:t xml:space="preserve">have been </w:t>
      </w:r>
      <w:r w:rsidRPr="00A77818">
        <w:rPr>
          <w:rStyle w:val="Emphasis"/>
          <w:highlight w:val="yellow"/>
        </w:rPr>
        <w:t>devastating</w:t>
      </w:r>
      <w:r w:rsidRPr="00A77818">
        <w:rPr>
          <w:rStyle w:val="StyleUnderline"/>
          <w:highlight w:val="yellow"/>
        </w:rPr>
        <w:t xml:space="preserve"> to the U.S. military</w:t>
      </w:r>
      <w:r w:rsidRPr="00A77818">
        <w:rPr>
          <w:rStyle w:val="StyleUnderline"/>
        </w:rPr>
        <w:t>.</w:t>
      </w:r>
      <w:r w:rsidRPr="00A77818">
        <w:rPr>
          <w:sz w:val="16"/>
        </w:rPr>
        <w:t xml:space="preserve"> Look at flying hours, for example. Navy, Marine, and Air Force pilots have all seen their flying hours substantially reduced because </w:t>
      </w:r>
      <w:r w:rsidRPr="00A77818">
        <w:rPr>
          <w:rStyle w:val="StyleUnderline"/>
        </w:rPr>
        <w:t>there simply is not enough money to fly sorties.</w:t>
      </w:r>
      <w:r w:rsidRPr="00A77818">
        <w:rPr>
          <w:sz w:val="16"/>
        </w:rPr>
        <w:t xml:space="preserve"> This has led to pilots being unable to maintain cockpit skills, which like everything else, will atrophy without constant tuning and training. Worse, this </w:t>
      </w:r>
      <w:r w:rsidRPr="00A77818">
        <w:rPr>
          <w:rStyle w:val="StyleUnderline"/>
          <w:highlight w:val="yellow"/>
        </w:rPr>
        <w:t xml:space="preserve">inability to maintain proficiency has led to </w:t>
      </w:r>
      <w:r w:rsidRPr="00A77818">
        <w:rPr>
          <w:rStyle w:val="Emphasis"/>
          <w:highlight w:val="yellow"/>
        </w:rPr>
        <w:t>lethal accidents</w:t>
      </w:r>
      <w:r w:rsidRPr="00A77818">
        <w:rPr>
          <w:rStyle w:val="StyleUnderline"/>
          <w:highlight w:val="yellow"/>
        </w:rPr>
        <w:t xml:space="preserve"> and </w:t>
      </w:r>
      <w:r w:rsidRPr="00A77818">
        <w:rPr>
          <w:rStyle w:val="Emphasis"/>
          <w:highlight w:val="yellow"/>
        </w:rPr>
        <w:t>loss of aircraft</w:t>
      </w:r>
      <w:r w:rsidRPr="00A77818">
        <w:rPr>
          <w:rStyle w:val="StyleUnderline"/>
        </w:rPr>
        <w:t>, which may have been preventable</w:t>
      </w:r>
      <w:r w:rsidRPr="00A77818">
        <w:rPr>
          <w:sz w:val="16"/>
        </w:rPr>
        <w:t xml:space="preserve">—to say nothing of the danger of thrusting our service men and women into combat without giving them the opportunity to train and maximize their readiness. John Venable, a Heritage senior research fellow for defense policy and retired F-16 pilot with more than 4,400 hours in the cockpit, has written that the 2015 Air Force average of 150 flight hours per year per pilot (just under three a week) means “the most current and qualified Air Force fighter pilots are flying at a rate so low that we would have considered them unfit for combat in the 80s and 90s.” </w:t>
      </w:r>
      <w:r w:rsidRPr="00A77818">
        <w:rPr>
          <w:rStyle w:val="StyleUnderline"/>
          <w:highlight w:val="yellow"/>
        </w:rPr>
        <w:t>And this is</w:t>
      </w:r>
      <w:r w:rsidRPr="00A77818">
        <w:rPr>
          <w:sz w:val="16"/>
        </w:rPr>
        <w:t xml:space="preserve"> 20 to 30 years later, </w:t>
      </w:r>
      <w:r w:rsidRPr="00A77818">
        <w:rPr>
          <w:rStyle w:val="StyleUnderline"/>
          <w:highlight w:val="yellow"/>
        </w:rPr>
        <w:t xml:space="preserve">in a world where our </w:t>
      </w:r>
      <w:r w:rsidRPr="00A77818">
        <w:rPr>
          <w:rStyle w:val="Emphasis"/>
          <w:highlight w:val="yellow"/>
        </w:rPr>
        <w:t>enemies</w:t>
      </w:r>
      <w:r w:rsidRPr="00A77818">
        <w:rPr>
          <w:rStyle w:val="StyleUnderline"/>
          <w:highlight w:val="yellow"/>
        </w:rPr>
        <w:t xml:space="preserve"> have become </w:t>
      </w:r>
      <w:r w:rsidRPr="00A77818">
        <w:rPr>
          <w:rStyle w:val="Emphasis"/>
          <w:highlight w:val="yellow"/>
        </w:rPr>
        <w:t>stronger</w:t>
      </w:r>
      <w:r w:rsidRPr="00A77818">
        <w:rPr>
          <w:rStyle w:val="StyleUnderline"/>
          <w:highlight w:val="yellow"/>
        </w:rPr>
        <w:t xml:space="preserve">, </w:t>
      </w:r>
      <w:r w:rsidRPr="00A77818">
        <w:rPr>
          <w:rStyle w:val="Emphasis"/>
          <w:highlight w:val="yellow"/>
        </w:rPr>
        <w:t>more advanced</w:t>
      </w:r>
      <w:r w:rsidRPr="00A77818">
        <w:rPr>
          <w:rStyle w:val="StyleUnderline"/>
          <w:highlight w:val="yellow"/>
        </w:rPr>
        <w:t xml:space="preserve">, and </w:t>
      </w:r>
      <w:r w:rsidRPr="00A77818">
        <w:rPr>
          <w:rStyle w:val="Emphasis"/>
          <w:highlight w:val="yellow"/>
        </w:rPr>
        <w:t>more aggressive</w:t>
      </w:r>
      <w:r w:rsidRPr="00A77818">
        <w:rPr>
          <w:rStyle w:val="StyleUnderline"/>
          <w:highlight w:val="yellow"/>
        </w:rPr>
        <w:t>.</w:t>
      </w:r>
      <w:r w:rsidRPr="00A77818">
        <w:rPr>
          <w:sz w:val="16"/>
        </w:rPr>
        <w:t xml:space="preserve"> Even if the budget for flight hours existed, however, in many cases it simply would not matter, because the</w:t>
      </w:r>
      <w:r w:rsidRPr="00A77818">
        <w:rPr>
          <w:rStyle w:val="StyleUnderline"/>
        </w:rPr>
        <w:t xml:space="preserve"> majority of the services’ aircraft are not even considered flyable. </w:t>
      </w:r>
      <w:r w:rsidRPr="00A77818">
        <w:rPr>
          <w:sz w:val="16"/>
        </w:rPr>
        <w:t xml:space="preserve">According to multiple reports just this week, about two-thirds of the Navy’s fighter/attack aircraft and more than half of the Marine Corps’ total aircraft fleet are unable to even get off the ground. </w:t>
      </w:r>
      <w:r w:rsidRPr="00A77818">
        <w:rPr>
          <w:rStyle w:val="StyleUnderline"/>
          <w:highlight w:val="yellow"/>
        </w:rPr>
        <w:t>These</w:t>
      </w:r>
      <w:r w:rsidRPr="00A77818">
        <w:rPr>
          <w:rStyle w:val="StyleUnderline"/>
        </w:rPr>
        <w:t xml:space="preserve"> problems </w:t>
      </w:r>
      <w:r w:rsidRPr="00A77818">
        <w:rPr>
          <w:rStyle w:val="StyleUnderline"/>
          <w:highlight w:val="yellow"/>
        </w:rPr>
        <w:t xml:space="preserve">are merely the </w:t>
      </w:r>
      <w:r w:rsidRPr="00A77818">
        <w:rPr>
          <w:rStyle w:val="Emphasis"/>
          <w:highlight w:val="yellow"/>
        </w:rPr>
        <w:t>tip of the iceberg</w:t>
      </w:r>
      <w:r w:rsidRPr="00A77818">
        <w:rPr>
          <w:rStyle w:val="StyleUnderline"/>
        </w:rPr>
        <w:t>.</w:t>
      </w:r>
      <w:r w:rsidRPr="00A77818">
        <w:rPr>
          <w:sz w:val="16"/>
        </w:rPr>
        <w:t xml:space="preserve"> The American people can </w:t>
      </w:r>
      <w:r w:rsidRPr="00A77818">
        <w:rPr>
          <w:rStyle w:val="StyleUnderline"/>
          <w:highlight w:val="yellow"/>
        </w:rPr>
        <w:t>expect to hear more accounts</w:t>
      </w:r>
      <w:r w:rsidRPr="00A77818">
        <w:rPr>
          <w:rStyle w:val="StyleUnderline"/>
        </w:rPr>
        <w:t xml:space="preserve"> like these in the coming months as we learn more </w:t>
      </w:r>
      <w:r w:rsidRPr="00A77818">
        <w:rPr>
          <w:rStyle w:val="StyleUnderline"/>
          <w:highlight w:val="yellow"/>
        </w:rPr>
        <w:t>about</w:t>
      </w:r>
      <w:r w:rsidRPr="00A77818">
        <w:rPr>
          <w:rStyle w:val="StyleUnderline"/>
        </w:rPr>
        <w:t xml:space="preserve"> the </w:t>
      </w:r>
      <w:r w:rsidRPr="00A77818">
        <w:rPr>
          <w:rStyle w:val="StyleUnderline"/>
          <w:highlight w:val="yellow"/>
        </w:rPr>
        <w:t>declining state of U.S. military readiness.</w:t>
      </w:r>
      <w:r w:rsidRPr="00A77818">
        <w:rPr>
          <w:rStyle w:val="StyleUnderline"/>
        </w:rPr>
        <w:t xml:space="preserve"> </w:t>
      </w:r>
      <w:r w:rsidRPr="00A77818">
        <w:rPr>
          <w:sz w:val="16"/>
        </w:rPr>
        <w:t>However, hope is not lost. Congress and the Trump administration can act to begin reversing this trend. Eliminating sequestration cuts implemented by the Budget Control Act is a necessary first step. Congress should also allocate more resources to the military in the fiscal year 2018 budget. Commanders must be given the ability to both field a potent fighting force today, and invest in modernizing aircraft, weapons, and equipment for tomorrow. Both must be priorities for this administration, and under the leadership of Secretary of Defense James Mattis—who declared in his confirmation hearing, we can “afford survival”—there is hope for such a balance. Much of my service on active duty was spent under the burden of sequestration, and while I can attest to the “can do” mentality, in spite of the challenges, of those with whom I served, we should never have placed such a burden on them to begin with. The Trump administration and Congress have a chance to reverse the decline in America’s military. The only thing that remains to be seen is whether or not they will capitalize on it.</w:t>
      </w:r>
    </w:p>
    <w:p w:rsidR="0010216A" w:rsidRPr="00A77818" w:rsidRDefault="0010216A" w:rsidP="0010216A">
      <w:pPr>
        <w:pStyle w:val="Heading4"/>
      </w:pPr>
      <w:r w:rsidRPr="00A77818">
        <w:t>Tons of thumpers to readiness</w:t>
      </w:r>
    </w:p>
    <w:p w:rsidR="0010216A" w:rsidRPr="00A77818" w:rsidRDefault="0010216A" w:rsidP="0010216A">
      <w:r w:rsidRPr="00A77818">
        <w:rPr>
          <w:rStyle w:val="Style13ptBold"/>
        </w:rPr>
        <w:t xml:space="preserve">CNN </w:t>
      </w:r>
      <w:r>
        <w:rPr>
          <w:rStyle w:val="Style13ptBold"/>
        </w:rPr>
        <w:t>17</w:t>
      </w:r>
      <w:r w:rsidRPr="00A77818">
        <w:rPr>
          <w:rStyle w:val="Style13ptBold"/>
        </w:rPr>
        <w:t xml:space="preserve"> </w:t>
      </w:r>
      <w:r w:rsidRPr="00A77818">
        <w:t xml:space="preserve">[CNN, 8/25/2017, “Many warnings of readiness 'crisis' before latest ship accidents”, </w:t>
      </w:r>
      <w:hyperlink r:id="rId81" w:history="1">
        <w:r w:rsidRPr="00A77818">
          <w:rPr>
            <w:rStyle w:val="Hyperlink"/>
          </w:rPr>
          <w:t>http://www.cnn.com/2017/08/24/politics/navy-readiness-crisis-military/index.html</w:t>
        </w:r>
      </w:hyperlink>
      <w:r w:rsidRPr="00A77818">
        <w:t>] AMarb</w:t>
      </w:r>
    </w:p>
    <w:p w:rsidR="0010216A" w:rsidRPr="00A77818" w:rsidRDefault="0010216A" w:rsidP="0010216A">
      <w:pPr>
        <w:rPr>
          <w:sz w:val="16"/>
        </w:rPr>
      </w:pPr>
      <w:r w:rsidRPr="00A77818">
        <w:rPr>
          <w:sz w:val="16"/>
        </w:rPr>
        <w:t xml:space="preserve">(CNN)Military leaders, Congress and government watchdogs have all warned for years that </w:t>
      </w:r>
      <w:r w:rsidRPr="00A77818">
        <w:rPr>
          <w:rStyle w:val="StyleUnderline"/>
        </w:rPr>
        <w:t xml:space="preserve">the </w:t>
      </w:r>
      <w:r w:rsidRPr="00A77818">
        <w:rPr>
          <w:rStyle w:val="StyleUnderline"/>
          <w:highlight w:val="yellow"/>
        </w:rPr>
        <w:t>military faces a</w:t>
      </w:r>
      <w:r w:rsidRPr="00A77818">
        <w:rPr>
          <w:rStyle w:val="StyleUnderline"/>
        </w:rPr>
        <w:t xml:space="preserve"> possible </w:t>
      </w:r>
      <w:r w:rsidRPr="00A77818">
        <w:rPr>
          <w:rStyle w:val="Emphasis"/>
          <w:highlight w:val="yellow"/>
        </w:rPr>
        <w:t>readiness crisis</w:t>
      </w:r>
      <w:r w:rsidRPr="00A77818">
        <w:rPr>
          <w:rStyle w:val="StyleUnderline"/>
          <w:highlight w:val="yellow"/>
        </w:rPr>
        <w:t xml:space="preserve"> as it has </w:t>
      </w:r>
      <w:r w:rsidRPr="00A77818">
        <w:rPr>
          <w:rStyle w:val="Emphasis"/>
          <w:highlight w:val="yellow"/>
        </w:rPr>
        <w:t>slashed training and maintenance</w:t>
      </w:r>
      <w:r w:rsidRPr="00A77818">
        <w:rPr>
          <w:rStyle w:val="StyleUnderline"/>
          <w:highlight w:val="yellow"/>
        </w:rPr>
        <w:t xml:space="preserve"> to keep up with budget cuts</w:t>
      </w:r>
      <w:r w:rsidRPr="00A77818">
        <w:rPr>
          <w:rStyle w:val="StyleUnderline"/>
        </w:rPr>
        <w:t xml:space="preserve"> and increased operations around the globe. </w:t>
      </w:r>
      <w:r w:rsidRPr="00A77818">
        <w:rPr>
          <w:rStyle w:val="StyleUnderline"/>
          <w:highlight w:val="yellow"/>
        </w:rPr>
        <w:t>Monday's collision</w:t>
      </w:r>
      <w:r w:rsidRPr="00A77818">
        <w:rPr>
          <w:rStyle w:val="StyleUnderline"/>
        </w:rPr>
        <w:t xml:space="preserve"> between USS John S. McCain and a tanker off the coast of Singapore</w:t>
      </w:r>
      <w:r w:rsidRPr="00A77818">
        <w:rPr>
          <w:sz w:val="16"/>
        </w:rPr>
        <w:t xml:space="preserve"> — where one sailor was found dead and another nine are missing and presumed dead — </w:t>
      </w:r>
      <w:r w:rsidRPr="00A77818">
        <w:rPr>
          <w:rStyle w:val="StyleUnderline"/>
        </w:rPr>
        <w:t xml:space="preserve">has </w:t>
      </w:r>
      <w:r w:rsidRPr="00A77818">
        <w:rPr>
          <w:rStyle w:val="StyleUnderline"/>
          <w:highlight w:val="yellow"/>
        </w:rPr>
        <w:t>sparked a new round of questions</w:t>
      </w:r>
      <w:r w:rsidRPr="00A77818">
        <w:rPr>
          <w:rStyle w:val="StyleUnderline"/>
        </w:rPr>
        <w:t xml:space="preserve"> about the Navy's readiness and training, as i</w:t>
      </w:r>
      <w:r w:rsidRPr="00A77818">
        <w:rPr>
          <w:rStyle w:val="StyleUnderline"/>
          <w:highlight w:val="yellow"/>
        </w:rPr>
        <w:t>t's the fourth major collision for the Navy</w:t>
      </w:r>
      <w:r w:rsidRPr="00A77818">
        <w:rPr>
          <w:sz w:val="16"/>
        </w:rPr>
        <w:t xml:space="preserve"> in the Pacific this year. But the </w:t>
      </w:r>
      <w:r w:rsidRPr="00A77818">
        <w:rPr>
          <w:rStyle w:val="Emphasis"/>
        </w:rPr>
        <w:t>warnings about the military's readiness problems are nothing new</w:t>
      </w:r>
      <w:r w:rsidRPr="00A77818">
        <w:rPr>
          <w:sz w:val="16"/>
        </w:rPr>
        <w:t xml:space="preserve">, and the Navy isn't alone in seeing a spike in major non-combat incidents and fatalities. </w:t>
      </w:r>
      <w:r w:rsidRPr="00A77818">
        <w:rPr>
          <w:rStyle w:val="StyleUnderline"/>
        </w:rPr>
        <w:t>"I think it's probably approaching a readiness crisis,"</w:t>
      </w:r>
      <w:r w:rsidRPr="00A77818">
        <w:rPr>
          <w:sz w:val="16"/>
        </w:rPr>
        <w:t xml:space="preserve"> Rep. Adam Kinzinger, an Illinois Republican and Air Force veteran. "</w:t>
      </w:r>
      <w:r w:rsidRPr="00A77818">
        <w:rPr>
          <w:rStyle w:val="StyleUnderline"/>
          <w:highlight w:val="yellow"/>
        </w:rPr>
        <w:t>You have</w:t>
      </w:r>
      <w:r w:rsidRPr="00A77818">
        <w:rPr>
          <w:sz w:val="16"/>
          <w:highlight w:val="yellow"/>
        </w:rPr>
        <w:t>,</w:t>
      </w:r>
      <w:r w:rsidRPr="00A77818">
        <w:rPr>
          <w:sz w:val="16"/>
        </w:rPr>
        <w:t xml:space="preserve"> in many cases, </w:t>
      </w:r>
      <w:r w:rsidRPr="00A77818">
        <w:rPr>
          <w:rStyle w:val="StyleUnderline"/>
          <w:highlight w:val="yellow"/>
        </w:rPr>
        <w:t>a Navy that</w:t>
      </w:r>
      <w:r w:rsidRPr="00A77818">
        <w:rPr>
          <w:rStyle w:val="StyleUnderline"/>
        </w:rPr>
        <w:t xml:space="preserve"> is highly operational and </w:t>
      </w:r>
      <w:r w:rsidRPr="00A77818">
        <w:rPr>
          <w:rStyle w:val="StyleUnderline"/>
          <w:highlight w:val="yellow"/>
        </w:rPr>
        <w:t>may not get the time or</w:t>
      </w:r>
      <w:r w:rsidRPr="00A77818">
        <w:rPr>
          <w:rStyle w:val="StyleUnderline"/>
        </w:rPr>
        <w:t xml:space="preserve"> the </w:t>
      </w:r>
      <w:r w:rsidRPr="00A77818">
        <w:rPr>
          <w:rStyle w:val="StyleUnderline"/>
          <w:highlight w:val="yellow"/>
        </w:rPr>
        <w:t>chance to train as</w:t>
      </w:r>
      <w:r w:rsidRPr="00A77818">
        <w:rPr>
          <w:rStyle w:val="StyleUnderline"/>
        </w:rPr>
        <w:t xml:space="preserve"> deeply or as </w:t>
      </w:r>
      <w:r w:rsidRPr="00A77818">
        <w:rPr>
          <w:rStyle w:val="StyleUnderline"/>
          <w:highlight w:val="yellow"/>
        </w:rPr>
        <w:t>much</w:t>
      </w:r>
      <w:r w:rsidRPr="00A77818">
        <w:rPr>
          <w:rStyle w:val="StyleUnderline"/>
        </w:rPr>
        <w:t xml:space="preserve"> as they want. </w:t>
      </w:r>
      <w:r w:rsidRPr="00A77818">
        <w:rPr>
          <w:rStyle w:val="StyleUnderline"/>
          <w:highlight w:val="yellow"/>
        </w:rPr>
        <w:t xml:space="preserve">You have </w:t>
      </w:r>
      <w:r w:rsidRPr="00A77818">
        <w:rPr>
          <w:rStyle w:val="Emphasis"/>
          <w:highlight w:val="yellow"/>
        </w:rPr>
        <w:t>old equipment</w:t>
      </w:r>
      <w:r w:rsidRPr="00A77818">
        <w:rPr>
          <w:rStyle w:val="StyleUnderline"/>
        </w:rPr>
        <w:t xml:space="preserve">. You have </w:t>
      </w:r>
      <w:r w:rsidRPr="00A77818">
        <w:rPr>
          <w:rStyle w:val="Emphasis"/>
          <w:highlight w:val="yellow"/>
        </w:rPr>
        <w:t>failing equipment</w:t>
      </w:r>
      <w:r w:rsidRPr="00A77818">
        <w:rPr>
          <w:rStyle w:val="StyleUnderline"/>
        </w:rPr>
        <w:t xml:space="preserve"> because it's not being repaired or invested in. These are all concerns when it comes to this.</w:t>
      </w:r>
      <w:r w:rsidRPr="00A77818">
        <w:rPr>
          <w:sz w:val="16"/>
        </w:rPr>
        <w:t xml:space="preserve">" After the McCain collision, the Navy ordered a one-day operational pause across the entire fleet in order to examine the root causes of the accidents. The commander of the Navy's 7th Fleet, which operates in the Pacific, was dismissed in the fallout. The issues extend beyond Navy ships. The Marine Corps also issued a one-day grounding for all of its aircraft earlier this month following two deadly crashes. </w:t>
      </w:r>
      <w:r w:rsidRPr="00A77818">
        <w:rPr>
          <w:rStyle w:val="StyleUnderline"/>
        </w:rPr>
        <w:t>The Navy has said more than half of its aircraft cannot fly, while the Air Force is short more than 1,500 pilots.</w:t>
      </w:r>
      <w:r w:rsidRPr="00A77818">
        <w:rPr>
          <w:sz w:val="16"/>
        </w:rPr>
        <w:t xml:space="preserve"> And all the military services expressed concerns about training and maintenance in the past year following a spate of aircraft training accidents. "The competitive advantage that </w:t>
      </w:r>
      <w:r w:rsidRPr="00A77818">
        <w:rPr>
          <w:rStyle w:val="Emphasis"/>
        </w:rPr>
        <w:t>the United States military has long enjoyed is eroding</w:t>
      </w:r>
      <w:r w:rsidRPr="00A77818">
        <w:rPr>
          <w:sz w:val="16"/>
        </w:rPr>
        <w:t xml:space="preserve">," Chairman of the Joint Chiefs Gen. Joe Dunford warned at a June Senate armed services hearing. 'A broken record' The </w:t>
      </w:r>
      <w:r w:rsidRPr="00A77818">
        <w:rPr>
          <w:rStyle w:val="StyleUnderline"/>
          <w:highlight w:val="yellow"/>
        </w:rPr>
        <w:t>readiness problems stem from</w:t>
      </w:r>
      <w:r w:rsidRPr="00A77818">
        <w:rPr>
          <w:rStyle w:val="StyleUnderline"/>
        </w:rPr>
        <w:t xml:space="preserve"> a variety of issues, including </w:t>
      </w:r>
      <w:r w:rsidRPr="00A77818">
        <w:rPr>
          <w:rStyle w:val="Emphasis"/>
          <w:highlight w:val="yellow"/>
        </w:rPr>
        <w:t>16 years of</w:t>
      </w:r>
      <w:r w:rsidRPr="00A77818">
        <w:rPr>
          <w:rStyle w:val="Emphasis"/>
        </w:rPr>
        <w:t xml:space="preserve"> the </w:t>
      </w:r>
      <w:r w:rsidRPr="00A77818">
        <w:rPr>
          <w:rStyle w:val="Emphasis"/>
          <w:highlight w:val="yellow"/>
        </w:rPr>
        <w:t>wars in Iraq and Afghanistan</w:t>
      </w:r>
      <w:r w:rsidRPr="00A77818">
        <w:rPr>
          <w:rStyle w:val="StyleUnderline"/>
          <w:highlight w:val="yellow"/>
        </w:rPr>
        <w:t xml:space="preserve">, </w:t>
      </w:r>
      <w:r w:rsidRPr="00A77818">
        <w:rPr>
          <w:rStyle w:val="Emphasis"/>
          <w:highlight w:val="yellow"/>
        </w:rPr>
        <w:t>conflicts</w:t>
      </w:r>
      <w:r w:rsidRPr="00A77818">
        <w:rPr>
          <w:rStyle w:val="Emphasis"/>
        </w:rPr>
        <w:t xml:space="preserve"> that have </w:t>
      </w:r>
      <w:r w:rsidRPr="00A77818">
        <w:rPr>
          <w:rStyle w:val="Emphasis"/>
          <w:highlight w:val="yellow"/>
        </w:rPr>
        <w:t>stretched</w:t>
      </w:r>
      <w:r w:rsidRPr="00A77818">
        <w:rPr>
          <w:rStyle w:val="Emphasis"/>
        </w:rPr>
        <w:t xml:space="preserve"> service members </w:t>
      </w:r>
      <w:r w:rsidRPr="00A77818">
        <w:rPr>
          <w:rStyle w:val="Emphasis"/>
          <w:highlight w:val="yellow"/>
        </w:rPr>
        <w:t>across the globe</w:t>
      </w:r>
      <w:r w:rsidRPr="00A77818">
        <w:rPr>
          <w:rStyle w:val="StyleUnderline"/>
          <w:highlight w:val="yellow"/>
        </w:rPr>
        <w:t xml:space="preserve"> and the</w:t>
      </w:r>
      <w:r w:rsidRPr="00A77818">
        <w:rPr>
          <w:rStyle w:val="StyleUnderline"/>
        </w:rPr>
        <w:t xml:space="preserve"> 2011 </w:t>
      </w:r>
      <w:r w:rsidRPr="00A77818">
        <w:rPr>
          <w:rStyle w:val="StyleUnderline"/>
          <w:highlight w:val="yellow"/>
        </w:rPr>
        <w:t>Budget Control Act constraining the</w:t>
      </w:r>
      <w:r w:rsidRPr="00A77818">
        <w:rPr>
          <w:rStyle w:val="StyleUnderline"/>
        </w:rPr>
        <w:t xml:space="preserve"> military </w:t>
      </w:r>
      <w:r w:rsidRPr="00A77818">
        <w:rPr>
          <w:rStyle w:val="StyleUnderline"/>
          <w:highlight w:val="yellow"/>
        </w:rPr>
        <w:t>budget</w:t>
      </w:r>
      <w:r w:rsidRPr="00A77818">
        <w:rPr>
          <w:rStyle w:val="StyleUnderline"/>
        </w:rPr>
        <w:t xml:space="preserve">. </w:t>
      </w:r>
      <w:r w:rsidRPr="00A77818">
        <w:rPr>
          <w:sz w:val="16"/>
        </w:rPr>
        <w:t xml:space="preserve">The </w:t>
      </w:r>
      <w:r w:rsidRPr="00A77818">
        <w:rPr>
          <w:rStyle w:val="StyleUnderline"/>
        </w:rPr>
        <w:t>budget caps have been a constant alarm bell.</w:t>
      </w:r>
      <w:r w:rsidRPr="00A77818">
        <w:rPr>
          <w:sz w:val="16"/>
        </w:rPr>
        <w:t xml:space="preserve"> In order to deal with the budget constraints, the </w:t>
      </w:r>
      <w:r w:rsidRPr="00A77818">
        <w:rPr>
          <w:rStyle w:val="StyleUnderline"/>
        </w:rPr>
        <w:t xml:space="preserve">military has cut or deferred training and maintenance so it's deployed forces stay ready. </w:t>
      </w:r>
      <w:r w:rsidRPr="00A77818">
        <w:rPr>
          <w:rStyle w:val="StyleUnderline"/>
          <w:highlight w:val="yellow"/>
        </w:rPr>
        <w:t xml:space="preserve">It's an </w:t>
      </w:r>
      <w:r w:rsidRPr="00A77818">
        <w:rPr>
          <w:rStyle w:val="Emphasis"/>
          <w:highlight w:val="yellow"/>
        </w:rPr>
        <w:t>unsustainable path</w:t>
      </w:r>
      <w:r w:rsidRPr="00A77818">
        <w:rPr>
          <w:sz w:val="16"/>
          <w:highlight w:val="yellow"/>
        </w:rPr>
        <w:t>,</w:t>
      </w:r>
      <w:r w:rsidRPr="00A77818">
        <w:rPr>
          <w:sz w:val="16"/>
        </w:rPr>
        <w:t xml:space="preserve"> military leaders have warned. "Our testimony today may seem like a broken record," Vice Chief of Naval Operations Adm. William Moran said at a February House armed services committee hearing. </w:t>
      </w:r>
      <w:r w:rsidRPr="00A77818">
        <w:rPr>
          <w:rStyle w:val="StyleUnderline"/>
        </w:rPr>
        <w:t>"Our Navy faces increased demand without the size and resources required to properly maintain and train for our future.</w:t>
      </w:r>
      <w:r w:rsidRPr="00A77818">
        <w:rPr>
          <w:sz w:val="16"/>
        </w:rPr>
        <w:t xml:space="preserve"> And every year we've had to make tough choices often choosing to sacrifice long-term readiness to make sure we be ready to answer the call today." At the same hearing, Air Force Vice Chief of Staff Gen. Stephen Wilson said </w:t>
      </w:r>
      <w:r w:rsidRPr="00A77818">
        <w:rPr>
          <w:rStyle w:val="StyleUnderline"/>
        </w:rPr>
        <w:t>the Air Force was "out of balance."</w:t>
      </w:r>
      <w:r w:rsidRPr="00A77818">
        <w:rPr>
          <w:sz w:val="16"/>
        </w:rPr>
        <w:t xml:space="preserve"> </w:t>
      </w:r>
      <w:r w:rsidRPr="00A77818">
        <w:rPr>
          <w:rStyle w:val="StyleUnderline"/>
        </w:rPr>
        <w:t>"This nonstop combat, paired with the budget instability and lower than planned top lines has been the United States Air Force</w:t>
      </w:r>
      <w:r w:rsidRPr="00A77818">
        <w:rPr>
          <w:sz w:val="16"/>
        </w:rPr>
        <w:t xml:space="preserve">, the smallest, oldest equipment and least ready in our history," Wilson said. "We've attempted to balance risk across force to maintain readiness. And we've forced to make unacceptable trades between readiness for structure and modernization." Ships based overseas While the cause of the USS McCain collision has not been determined, there were warnings that destroyers including the McCain and the USS Fitzgerald — which collided with a container ship off the coast of Japan in June — were more at risk. A 2015 Government Accountability Office report raised concerns about ships that were stationed at ports overseas, in order to be more quickly and effectively deployed. The </w:t>
      </w:r>
      <w:r w:rsidRPr="00A77818">
        <w:rPr>
          <w:rStyle w:val="StyleUnderline"/>
        </w:rPr>
        <w:t>report found incidents of degraded or out-of-service equipment on ships ported overseas had doubled over the past five years.</w:t>
      </w:r>
      <w:r w:rsidRPr="00A77818">
        <w:rPr>
          <w:sz w:val="16"/>
        </w:rPr>
        <w:t xml:space="preserve"> The GAO concluded that the "high pace of operations the Navy uses for overseas-homeported ships limits dedicated training and maintenance periods, which has resulted in difficulty keeping crews fully trained and ships maintained." The report specifically singled out Japan-based cruisers and destroyers, noting that those ships spend 67% of their time deployed, 33% in maintenance and did not have a dedicated training period — compared to US-based cruisers and destroyers that spent 60% of their time in dedicated training and maintenance periods. "That creates sort of a backdrop of where the risk of problems just increases," Rep. Joe Courtney of Connecticut, the top Democrat on the armed services seapower subcommittee, told CNN. </w:t>
      </w:r>
      <w:r w:rsidRPr="00A77818">
        <w:rPr>
          <w:rStyle w:val="StyleUnderline"/>
        </w:rPr>
        <w:t xml:space="preserve">Budget crunch hits readiness Lawmakers in both parties have been warning that </w:t>
      </w:r>
      <w:r w:rsidRPr="00A77818">
        <w:rPr>
          <w:rStyle w:val="StyleUnderline"/>
          <w:highlight w:val="yellow"/>
        </w:rPr>
        <w:t>cuts</w:t>
      </w:r>
      <w:r w:rsidRPr="00A77818">
        <w:rPr>
          <w:rStyle w:val="StyleUnderline"/>
        </w:rPr>
        <w:t xml:space="preserve"> </w:t>
      </w:r>
      <w:r w:rsidRPr="00A77818">
        <w:rPr>
          <w:rStyle w:val="StyleUnderline"/>
          <w:highlight w:val="yellow"/>
        </w:rPr>
        <w:t>to training and maintenance have harmed readiness.</w:t>
      </w:r>
      <w:r w:rsidRPr="00A77818">
        <w:rPr>
          <w:rStyle w:val="StyleUnderline"/>
        </w:rPr>
        <w:t xml:space="preserve"> </w:t>
      </w:r>
      <w:r w:rsidRPr="00A77818">
        <w:rPr>
          <w:sz w:val="16"/>
        </w:rPr>
        <w:t xml:space="preserve">The House armed services committee has already scheduled a hearing next month on Navy readiness and the "underlying problems associated with the USS Fitzgerald and USS John S. McCain." "We ask a lot of our men and women in the Navy. The time they spend at sea is increasing, while their ships age and their funding gets cut. </w:t>
      </w:r>
      <w:r w:rsidRPr="00A77818">
        <w:rPr>
          <w:rStyle w:val="StyleUnderline"/>
          <w:highlight w:val="yellow"/>
        </w:rPr>
        <w:t>These are</w:t>
      </w:r>
      <w:r w:rsidRPr="00A77818">
        <w:rPr>
          <w:rStyle w:val="StyleUnderline"/>
        </w:rPr>
        <w:t xml:space="preserve"> just the </w:t>
      </w:r>
      <w:r w:rsidRPr="00A77818">
        <w:rPr>
          <w:rStyle w:val="StyleUnderline"/>
          <w:highlight w:val="yellow"/>
        </w:rPr>
        <w:t xml:space="preserve">conditions that can lead to an </w:t>
      </w:r>
      <w:r w:rsidRPr="00A77818">
        <w:rPr>
          <w:rStyle w:val="Emphasis"/>
          <w:highlight w:val="yellow"/>
        </w:rPr>
        <w:t>increase in</w:t>
      </w:r>
      <w:r w:rsidRPr="00A77818">
        <w:rPr>
          <w:rStyle w:val="Emphasis"/>
        </w:rPr>
        <w:t xml:space="preserve"> the kinds of </w:t>
      </w:r>
      <w:r w:rsidRPr="00A77818">
        <w:rPr>
          <w:rStyle w:val="Emphasis"/>
          <w:highlight w:val="yellow"/>
        </w:rPr>
        <w:t>accidents</w:t>
      </w:r>
      <w:r w:rsidRPr="00A77818">
        <w:rPr>
          <w:rStyle w:val="StyleUnderline"/>
        </w:rPr>
        <w:t xml:space="preserve"> we are witnessing</w:t>
      </w:r>
      <w:r w:rsidRPr="00A77818">
        <w:rPr>
          <w:sz w:val="16"/>
        </w:rPr>
        <w:t xml:space="preserve">," armed services chairman Mac Thornberry said in a statement. While Congress has been at the heart of the budget problems for the military — the Pentagon has been repeatedly caught in the middle of bigger political fights over taxes and spending — both Republicans and Democrats want to give the military more money to bolster readiness as well as buy new military equipment. "We can keep disciplining some of these bad officers, we can go and change our training manuals, our operational manuals about how to avoid these types of situations, but at the end of the day </w:t>
      </w:r>
      <w:r w:rsidRPr="00A77818">
        <w:rPr>
          <w:rStyle w:val="StyleUnderline"/>
        </w:rPr>
        <w:t>we need to have a military that is fed, trained and ready to go, and we're not doing that right now</w:t>
      </w:r>
      <w:r w:rsidRPr="00A77818">
        <w:rPr>
          <w:sz w:val="16"/>
        </w:rPr>
        <w:t>," said Arizona Democratic Rep. Ruben Gallego, a Marine veteran. "Everyone is trying to live off this magic dollar that somehow gets stretched, and it's just not happening anymore." In the case of the Navy's fleet, the House has pushed to build more ships than even the Trump administration requested. Navy statistics show that over the past two decades, the number of deployed ships has remained constant at around 100, while the size of the fleet has decreased from more than 450 ships in 1993 to 276 ships in 2016. At the same time, the average length of ship deployment has increased from 167 days in 1993 to 207 days last year. "Because shipbuilding is such a long game, we're really actually still paying the price for (building) four ships a year that was what was going on in the early 2000s and created this trough in terms of surface ships, submarines all the support vessels that we're scrambling to try to catch up with," Courtney said.</w:t>
      </w:r>
    </w:p>
    <w:p w:rsidR="0010216A" w:rsidRPr="00A77818" w:rsidRDefault="0010216A" w:rsidP="0010216A">
      <w:pPr>
        <w:pStyle w:val="Heading4"/>
      </w:pPr>
      <w:r w:rsidRPr="00A77818">
        <w:t>Trans ban thumps</w:t>
      </w:r>
    </w:p>
    <w:p w:rsidR="0010216A" w:rsidRPr="00A77818" w:rsidRDefault="0010216A" w:rsidP="0010216A">
      <w:r w:rsidRPr="00A77818">
        <w:rPr>
          <w:rStyle w:val="Style13ptBold"/>
        </w:rPr>
        <w:t xml:space="preserve">Baldor 17 </w:t>
      </w:r>
      <w:r w:rsidRPr="00A77818">
        <w:t xml:space="preserve">[Lolita C. 6/23/2017, “Military heads want transgender enlistment on hold”, Chicago Tribune, </w:t>
      </w:r>
      <w:hyperlink r:id="rId82" w:history="1">
        <w:r w:rsidRPr="00A77818">
          <w:rPr>
            <w:rStyle w:val="Hyperlink"/>
          </w:rPr>
          <w:t>http://www.chicagotribune.com/news/nationworld/ct-military-transgender-recruits-delay-20170623-story.html</w:t>
        </w:r>
      </w:hyperlink>
      <w:r w:rsidRPr="00A77818">
        <w:t>] AMarb</w:t>
      </w:r>
    </w:p>
    <w:p w:rsidR="0010216A" w:rsidRPr="00A77818" w:rsidRDefault="0010216A" w:rsidP="0010216A">
      <w:pPr>
        <w:rPr>
          <w:sz w:val="14"/>
        </w:rPr>
      </w:pPr>
      <w:r w:rsidRPr="00A77818">
        <w:rPr>
          <w:rStyle w:val="StyleUnderline"/>
          <w:highlight w:val="yellow"/>
        </w:rPr>
        <w:t>Military</w:t>
      </w:r>
      <w:r w:rsidRPr="00A77818">
        <w:rPr>
          <w:rStyle w:val="StyleUnderline"/>
        </w:rPr>
        <w:t xml:space="preserve"> chiefs </w:t>
      </w:r>
      <w:r w:rsidRPr="00A77818">
        <w:rPr>
          <w:rStyle w:val="StyleUnderline"/>
          <w:highlight w:val="yellow"/>
        </w:rPr>
        <w:t>will seek a six-month delay before letting trans</w:t>
      </w:r>
      <w:r w:rsidRPr="00A77818">
        <w:rPr>
          <w:rStyle w:val="StyleUnderline"/>
        </w:rPr>
        <w:t xml:space="preserve">gender </w:t>
      </w:r>
      <w:r w:rsidRPr="00A77818">
        <w:rPr>
          <w:rStyle w:val="StyleUnderline"/>
          <w:highlight w:val="yellow"/>
        </w:rPr>
        <w:t>people enlist</w:t>
      </w:r>
      <w:r w:rsidRPr="00A77818">
        <w:rPr>
          <w:rStyle w:val="StyleUnderline"/>
        </w:rPr>
        <w:t xml:space="preserve"> in their services</w:t>
      </w:r>
      <w:r w:rsidRPr="00A77818">
        <w:rPr>
          <w:sz w:val="14"/>
        </w:rPr>
        <w:t xml:space="preserve">, officials said Friday. After meetings this week, the service leaders hammered out an agreement that rejected Army and Air Force requests for a two-year wait and reflected broader concerns that a longer delay would trigger criticism on Capitol Hill, officials familiar with the talks told The Associated Press. The new request for a delay will go to Defense Secretary Jim Mattis for a final decision, said the officials, who weren't authorized to discuss the internal deliberations publicly and spoke on condition of anonymity. Transgender servicemembers have been able to serve openly in the military since last year, when former Defense Secretary Ash Carter ended the ban, declaring it the right thing to do. Since Oct. 1, transgender troops have been able to receive medical care and start formally changing their gender identifications in the Pentagon's personnel system. But Carter also gave the services until July 1 to develop policies to allow people already identifying as transgender to newly join the military, if they meet physical, medical and other standards, and have been stable in their identified genders for 18 months. The military chiefs had said they needed time to study the issue and its effects on the readiness of the force before taking that step. Officials said Friday that the chiefs believe the extra half-year would give the four military services time to gauge if currently serving transgender troops are facing problems and what necessary changes the military bases might have to make. The chiefs of the Army, Navy, Air Force and Marine Corps discussed the matter with Deputy Defense Secretary Robert Work on Thursday, officials said. Stephen Peters, spokesman for Human Rights Campaign, said the group is disappointed with the delay request. </w:t>
      </w:r>
      <w:r w:rsidRPr="00A77818">
        <w:rPr>
          <w:rStyle w:val="StyleUnderline"/>
        </w:rPr>
        <w:t>"</w:t>
      </w:r>
      <w:r w:rsidRPr="00A77818">
        <w:rPr>
          <w:rStyle w:val="StyleUnderline"/>
          <w:highlight w:val="yellow"/>
        </w:rPr>
        <w:t>Each day that passes without implementing the final piece of this</w:t>
      </w:r>
      <w:r w:rsidRPr="00A77818">
        <w:rPr>
          <w:rStyle w:val="StyleUnderline"/>
        </w:rPr>
        <w:t xml:space="preserve"> important </w:t>
      </w:r>
      <w:r w:rsidRPr="00A77818">
        <w:rPr>
          <w:rStyle w:val="StyleUnderline"/>
          <w:highlight w:val="yellow"/>
        </w:rPr>
        <w:t xml:space="preserve">policy </w:t>
      </w:r>
      <w:r w:rsidRPr="00A77818">
        <w:rPr>
          <w:rStyle w:val="Emphasis"/>
          <w:highlight w:val="yellow"/>
        </w:rPr>
        <w:t>harms our military readiness</w:t>
      </w:r>
      <w:r w:rsidRPr="00A77818">
        <w:rPr>
          <w:rStyle w:val="StyleUnderline"/>
          <w:highlight w:val="yellow"/>
        </w:rPr>
        <w:t xml:space="preserve"> and </w:t>
      </w:r>
      <w:r w:rsidRPr="00A77818">
        <w:rPr>
          <w:rStyle w:val="Emphasis"/>
          <w:highlight w:val="yellow"/>
        </w:rPr>
        <w:t>restricts</w:t>
      </w:r>
      <w:r w:rsidRPr="00A77818">
        <w:rPr>
          <w:rStyle w:val="Emphasis"/>
        </w:rPr>
        <w:t xml:space="preserve"> the Armed Forces' </w:t>
      </w:r>
      <w:r w:rsidRPr="00A77818">
        <w:rPr>
          <w:rStyle w:val="Emphasis"/>
          <w:highlight w:val="yellow"/>
        </w:rPr>
        <w:t>ability to recruit the best and the brightest</w:t>
      </w:r>
      <w:r w:rsidRPr="00A77818">
        <w:rPr>
          <w:rStyle w:val="StyleUnderline"/>
          <w:highlight w:val="yellow"/>
        </w:rPr>
        <w:t>,</w:t>
      </w:r>
      <w:r w:rsidRPr="00A77818">
        <w:rPr>
          <w:rStyle w:val="StyleUnderline"/>
        </w:rPr>
        <w:t>"</w:t>
      </w:r>
      <w:r w:rsidRPr="00A77818">
        <w:rPr>
          <w:sz w:val="14"/>
        </w:rPr>
        <w:t xml:space="preserve"> said Peters, a Marine veteran. </w:t>
      </w:r>
      <w:r w:rsidRPr="00A77818">
        <w:rPr>
          <w:rStyle w:val="StyleUnderline"/>
        </w:rPr>
        <w:t xml:space="preserve">"There are thousands of transgender service members openly and proudly serving our nation today, and as they've proven time and time again, what matters is the ability to get the job done — not their gender identity." </w:t>
      </w:r>
      <w:r w:rsidRPr="00A77818">
        <w:rPr>
          <w:sz w:val="14"/>
        </w:rPr>
        <w:t xml:space="preserve">Already, there are as many as 250 servicemembers in the process of transitioning to their preferred genders or who have been approved to formally change gender within the Pentagon's personnel system, according to several defense officials. According to several officials familiar with the matter, three of the four services wanted more time. In recent weeks, Navy officials suggested they would be ready to begin enlistment in July but asked for a one-year delay, largely to accommodate a request from the Marine Corps for more time, officials said. The Navy secretary also oversees the Marine Corps. The Army and Air Force wanted a two-year delay to further study the issue, said the officials, who were not authorized to talk about the internal discussion publicly and spoke on condition of anonymity. Officials said </w:t>
      </w:r>
      <w:r w:rsidRPr="00A77818">
        <w:rPr>
          <w:rStyle w:val="StyleUnderline"/>
        </w:rPr>
        <w:t xml:space="preserve">there was a broad recognition that </w:t>
      </w:r>
      <w:r w:rsidRPr="00A77818">
        <w:rPr>
          <w:rStyle w:val="StyleUnderline"/>
          <w:highlight w:val="yellow"/>
        </w:rPr>
        <w:t>allowing trans</w:t>
      </w:r>
      <w:r w:rsidRPr="00A77818">
        <w:rPr>
          <w:rStyle w:val="StyleUnderline"/>
        </w:rPr>
        <w:t xml:space="preserve">gender </w:t>
      </w:r>
      <w:r w:rsidRPr="00A77818">
        <w:rPr>
          <w:rStyle w:val="StyleUnderline"/>
          <w:highlight w:val="yellow"/>
        </w:rPr>
        <w:t xml:space="preserve">individuals to enlist </w:t>
      </w:r>
      <w:r w:rsidRPr="00A77818">
        <w:rPr>
          <w:rStyle w:val="Emphasis"/>
          <w:highlight w:val="yellow"/>
        </w:rPr>
        <w:t>affects each service</w:t>
      </w:r>
      <w:r w:rsidRPr="00A77818">
        <w:rPr>
          <w:rStyle w:val="StyleUnderline"/>
          <w:highlight w:val="yellow"/>
        </w:rPr>
        <w:t xml:space="preserve"> differently.</w:t>
      </w:r>
      <w:r w:rsidRPr="00A77818">
        <w:rPr>
          <w:sz w:val="14"/>
        </w:rPr>
        <w:t xml:space="preserve"> They described the biggest challenge as the infantry. They said the discussions aimed at a solution that would give recruits the best chance of succeeding, while ensuring the services maintain the best standards for entry into the military. Service chiefs will also require that transgender recruits be stable in their preferred genders for at least two years, an increase from Carter's earlier plan to allow 18 months, the officials said. The chiefs also want to review the policy in a year to see how things are working, the officials said. Key concerns are whether currently enlisted troops have had medical or other issues that cause delays or problems with their ability to deploy or meet physical or other standards for their jobs. Military leaders also want to review how transgender troops are treated, if they're discriminated against or have had disciplinary problems, the officials said. Gen. Joseph Dunford, chairman of the Joint Chiefs of Staff, told a Senate committee last week there have been some </w:t>
      </w:r>
      <w:r w:rsidRPr="00A77818">
        <w:rPr>
          <w:rStyle w:val="StyleUnderline"/>
          <w:highlight w:val="yellow"/>
        </w:rPr>
        <w:t>issues identified with recruiting trans</w:t>
      </w:r>
      <w:r w:rsidRPr="00A77818">
        <w:rPr>
          <w:rStyle w:val="StyleUnderline"/>
        </w:rPr>
        <w:t xml:space="preserve">gender </w:t>
      </w:r>
      <w:r w:rsidRPr="00A77818">
        <w:rPr>
          <w:rStyle w:val="StyleUnderline"/>
          <w:highlight w:val="yellow"/>
        </w:rPr>
        <w:t>individuals that</w:t>
      </w:r>
      <w:r w:rsidRPr="00A77818">
        <w:rPr>
          <w:sz w:val="14"/>
        </w:rPr>
        <w:t xml:space="preserve"> </w:t>
      </w:r>
      <w:r w:rsidRPr="00A77818">
        <w:rPr>
          <w:rStyle w:val="StyleUnderline"/>
        </w:rPr>
        <w:t xml:space="preserve">"some of the service </w:t>
      </w:r>
      <w:r w:rsidRPr="00A77818">
        <w:rPr>
          <w:rStyle w:val="StyleUnderline"/>
          <w:highlight w:val="yellow"/>
        </w:rPr>
        <w:t xml:space="preserve">chiefs believe need to be </w:t>
      </w:r>
      <w:r w:rsidRPr="00A77818">
        <w:rPr>
          <w:rStyle w:val="Emphasis"/>
          <w:highlight w:val="yellow"/>
        </w:rPr>
        <w:t>resolved before we move forward</w:t>
      </w:r>
      <w:r w:rsidRPr="00A77818">
        <w:rPr>
          <w:rStyle w:val="StyleUnderline"/>
        </w:rPr>
        <w:t>."</w:t>
      </w:r>
      <w:r w:rsidRPr="00A77818">
        <w:rPr>
          <w:sz w:val="14"/>
        </w:rPr>
        <w:t xml:space="preserve"> He said Mattis is reviewing the matter. The military services have various ways of counting the number of transgender troops currently serving. The Pentagon has refused to release any data. But officials said there are 42 servicemembers across the Army, including the National Guard and Reserve, who have been approved to change their gender identities in the personnel system. At least 40 more are in the process of transitioning, they said. Officials said there are about 160 sailors in the Navy who are somewhere in the process of gender transition. That could include counseling, hormone treatment or gender reassignment surgery. And about "a handful" of Marines have come forward to seek medical care involving gender transition, and there are possibly others going through the process with their commanders, officials said. The Air Force refused to release any numbers, and other officials did not know those details. A RAND study found that there are between 2,500 and 7,000 transgender service members in the active duty military, and another 1,500 to 4,000 in the reserves.</w:t>
      </w:r>
    </w:p>
    <w:p w:rsidR="0010216A" w:rsidRPr="00500CA9" w:rsidRDefault="0010216A" w:rsidP="0010216A"/>
    <w:p w:rsidR="0010216A" w:rsidRDefault="0010216A" w:rsidP="0010216A">
      <w:pPr>
        <w:pStyle w:val="Heading3"/>
      </w:pPr>
      <w:r>
        <w:t xml:space="preserve">AT: Middle East War </w:t>
      </w:r>
    </w:p>
    <w:p w:rsidR="0010216A" w:rsidRPr="003030EA" w:rsidRDefault="0010216A" w:rsidP="0010216A">
      <w:pPr>
        <w:pStyle w:val="Heading4"/>
      </w:pPr>
      <w:r w:rsidRPr="003030EA">
        <w:t xml:space="preserve">No Middle East </w:t>
      </w:r>
      <w:proofErr w:type="gramStart"/>
      <w:r w:rsidRPr="003030EA">
        <w:t>war</w:t>
      </w:r>
      <w:proofErr w:type="gramEnd"/>
      <w:r w:rsidRPr="003030EA">
        <w:t xml:space="preserve"> </w:t>
      </w:r>
    </w:p>
    <w:p w:rsidR="0010216A" w:rsidRPr="003030EA" w:rsidRDefault="0010216A" w:rsidP="0010216A">
      <w:r w:rsidRPr="003030EA">
        <w:rPr>
          <w:b/>
          <w:bCs/>
        </w:rPr>
        <w:t>Salem</w:t>
      </w:r>
      <w:r>
        <w:rPr>
          <w:b/>
          <w:bCs/>
        </w:rPr>
        <w:t>,</w:t>
      </w:r>
      <w:r w:rsidRPr="003030EA">
        <w:rPr>
          <w:b/>
          <w:bCs/>
        </w:rPr>
        <w:t xml:space="preserve"> 11</w:t>
      </w:r>
      <w:r>
        <w:t xml:space="preserve"> (</w:t>
      </w:r>
      <w:r w:rsidRPr="003030EA">
        <w:t>Director of the Carnegie Middle East Center. PhD from Harvard (Paul, 'Arab Spring' Has Yet to Alter Region's Strategic Balance, carnegie-mec.org/publications/?fa=43907)</w:t>
      </w:r>
    </w:p>
    <w:p w:rsidR="0010216A" w:rsidRPr="003030EA" w:rsidRDefault="0010216A" w:rsidP="0010216A"/>
    <w:p w:rsidR="0010216A" w:rsidRPr="003030EA" w:rsidRDefault="0010216A" w:rsidP="0010216A">
      <w:pPr>
        <w:ind w:right="288"/>
        <w:rPr>
          <w:sz w:val="10"/>
        </w:rPr>
      </w:pPr>
      <w:r w:rsidRPr="003030EA">
        <w:rPr>
          <w:sz w:val="10"/>
        </w:rPr>
        <w:t xml:space="preserve">Despite their sweeping repercussions for both domestic and international players, </w:t>
      </w:r>
      <w:r w:rsidRPr="007E6662">
        <w:rPr>
          <w:rStyle w:val="StyleUnderline"/>
          <w:highlight w:val="yellow"/>
        </w:rPr>
        <w:t>the</w:t>
      </w:r>
      <w:r w:rsidRPr="007E6662">
        <w:rPr>
          <w:rStyle w:val="StyleUnderline"/>
        </w:rPr>
        <w:t xml:space="preserve"> Arab </w:t>
      </w:r>
      <w:r w:rsidRPr="007E6662">
        <w:rPr>
          <w:rStyle w:val="StyleUnderline"/>
          <w:highlight w:val="cyan"/>
        </w:rPr>
        <w:t>uprisings have not led to a</w:t>
      </w:r>
      <w:r w:rsidRPr="007E6662">
        <w:rPr>
          <w:rStyle w:val="StyleUnderline"/>
        </w:rPr>
        <w:t xml:space="preserve"> dramatically </w:t>
      </w:r>
      <w:r w:rsidRPr="007E6662">
        <w:rPr>
          <w:rStyle w:val="StyleUnderline"/>
          <w:highlight w:val="cyan"/>
        </w:rPr>
        <w:t>new</w:t>
      </w:r>
      <w:r w:rsidRPr="005F2CFE">
        <w:rPr>
          <w:sz w:val="10"/>
          <w:highlight w:val="cyan"/>
        </w:rPr>
        <w:t xml:space="preserve"> </w:t>
      </w:r>
      <w:r w:rsidRPr="007E6662">
        <w:rPr>
          <w:rStyle w:val="StyleUnderline"/>
          <w:highlight w:val="yellow"/>
        </w:rPr>
        <w:t xml:space="preserve">regional </w:t>
      </w:r>
      <w:r w:rsidRPr="007E6662">
        <w:rPr>
          <w:rStyle w:val="StyleUnderline"/>
          <w:highlight w:val="cyan"/>
        </w:rPr>
        <w:t>order</w:t>
      </w:r>
      <w:r w:rsidRPr="007E6662">
        <w:rPr>
          <w:rStyle w:val="StyleUnderline"/>
        </w:rPr>
        <w:t xml:space="preserve"> or a new balance of power</w:t>
      </w:r>
      <w:r w:rsidRPr="003030EA">
        <w:rPr>
          <w:sz w:val="10"/>
        </w:rPr>
        <w:t>. This could change, particularly if developments in Syria continue to escalate.</w:t>
      </w:r>
    </w:p>
    <w:p w:rsidR="0010216A" w:rsidRPr="007E6662" w:rsidRDefault="0010216A" w:rsidP="0010216A">
      <w:pPr>
        <w:ind w:right="288"/>
        <w:rPr>
          <w:rStyle w:val="StyleUnderline"/>
        </w:rPr>
      </w:pPr>
      <w:r w:rsidRPr="007E6662">
        <w:rPr>
          <w:rStyle w:val="StyleUnderline"/>
        </w:rPr>
        <w:t>While Iran has welcomed uprisings</w:t>
      </w:r>
      <w:r w:rsidRPr="003030EA">
        <w:rPr>
          <w:sz w:val="10"/>
        </w:rPr>
        <w:t xml:space="preserve"> against Western-backed regimes in Egypt and Tunisia, </w:t>
      </w:r>
      <w:r w:rsidRPr="007E6662">
        <w:rPr>
          <w:rStyle w:val="StyleUnderline"/>
        </w:rPr>
        <w:t>it dealt harshly with its own protesters and has</w:t>
      </w:r>
      <w:r w:rsidRPr="003030EA">
        <w:rPr>
          <w:sz w:val="10"/>
        </w:rPr>
        <w:t xml:space="preserve"> </w:t>
      </w:r>
      <w:r w:rsidRPr="007E6662">
        <w:rPr>
          <w:rStyle w:val="StyleUnderline"/>
        </w:rPr>
        <w:t>been worried about</w:t>
      </w:r>
      <w:r w:rsidRPr="003030EA">
        <w:rPr>
          <w:sz w:val="10"/>
        </w:rPr>
        <w:t xml:space="preserve"> recent events in </w:t>
      </w:r>
      <w:r w:rsidRPr="007E6662">
        <w:rPr>
          <w:rStyle w:val="StyleUnderline"/>
        </w:rPr>
        <w:t>Syria</w:t>
      </w:r>
      <w:r w:rsidRPr="003030EA">
        <w:rPr>
          <w:sz w:val="10"/>
        </w:rPr>
        <w:t xml:space="preserve">. Moreover, </w:t>
      </w:r>
      <w:r w:rsidRPr="007E6662">
        <w:rPr>
          <w:rStyle w:val="StyleUnderline"/>
          <w:highlight w:val="yellow"/>
        </w:rPr>
        <w:t>countries that threw out</w:t>
      </w:r>
      <w:r w:rsidRPr="007E6662">
        <w:rPr>
          <w:rStyle w:val="StyleUnderline"/>
        </w:rPr>
        <w:t xml:space="preserve"> pro-Western </w:t>
      </w:r>
      <w:r w:rsidRPr="007E6662">
        <w:rPr>
          <w:rStyle w:val="StyleUnderline"/>
          <w:highlight w:val="yellow"/>
        </w:rPr>
        <w:t xml:space="preserve">dictators are not moving </w:t>
      </w:r>
      <w:r w:rsidRPr="007E6662">
        <w:rPr>
          <w:rStyle w:val="StyleUnderline"/>
        </w:rPr>
        <w:t xml:space="preserve">closer </w:t>
      </w:r>
      <w:r w:rsidRPr="007E6662">
        <w:rPr>
          <w:rStyle w:val="StyleUnderline"/>
          <w:highlight w:val="yellow"/>
        </w:rPr>
        <w:t>to Iran.</w:t>
      </w:r>
    </w:p>
    <w:p w:rsidR="0010216A" w:rsidRPr="003030EA" w:rsidRDefault="0010216A" w:rsidP="0010216A">
      <w:pPr>
        <w:ind w:right="288"/>
        <w:rPr>
          <w:sz w:val="10"/>
        </w:rPr>
      </w:pPr>
      <w:r w:rsidRPr="007E6662">
        <w:rPr>
          <w:rStyle w:val="StyleUnderline"/>
          <w:highlight w:val="cyan"/>
        </w:rPr>
        <w:t>Egypt</w:t>
      </w:r>
      <w:r w:rsidRPr="007E6662">
        <w:rPr>
          <w:rStyle w:val="StyleUnderline"/>
          <w:highlight w:val="yellow"/>
        </w:rPr>
        <w:t xml:space="preserve">'s </w:t>
      </w:r>
      <w:r w:rsidRPr="007E6662">
        <w:rPr>
          <w:rStyle w:val="StyleUnderline"/>
          <w:highlight w:val="cyan"/>
        </w:rPr>
        <w:t>and Tunisia</w:t>
      </w:r>
      <w:r w:rsidRPr="007E6662">
        <w:rPr>
          <w:rStyle w:val="StyleUnderline"/>
        </w:rPr>
        <w:t>’s</w:t>
      </w:r>
      <w:r w:rsidRPr="003030EA">
        <w:rPr>
          <w:sz w:val="10"/>
        </w:rPr>
        <w:t xml:space="preserve"> future foreign </w:t>
      </w:r>
      <w:r w:rsidRPr="007E6662">
        <w:rPr>
          <w:rStyle w:val="StyleUnderline"/>
        </w:rPr>
        <w:t xml:space="preserve">policies </w:t>
      </w:r>
      <w:r w:rsidRPr="007E6662">
        <w:rPr>
          <w:rStyle w:val="StyleUnderline"/>
          <w:highlight w:val="yellow"/>
        </w:rPr>
        <w:t>are</w:t>
      </w:r>
      <w:r w:rsidRPr="007E6662">
        <w:rPr>
          <w:rStyle w:val="StyleUnderline"/>
        </w:rPr>
        <w:t xml:space="preserve"> more </w:t>
      </w:r>
      <w:r w:rsidRPr="007E6662">
        <w:rPr>
          <w:rStyle w:val="StyleUnderline"/>
          <w:highlight w:val="yellow"/>
        </w:rPr>
        <w:t xml:space="preserve">likely to </w:t>
      </w:r>
      <w:r w:rsidRPr="007E6662">
        <w:rPr>
          <w:rStyle w:val="StyleUnderline"/>
        </w:rPr>
        <w:t>resemble Turkey's in</w:t>
      </w:r>
      <w:r w:rsidRPr="007E6662">
        <w:rPr>
          <w:rStyle w:val="StyleUnderline"/>
          <w:highlight w:val="yellow"/>
        </w:rPr>
        <w:t xml:space="preserve"> becom</w:t>
      </w:r>
      <w:r w:rsidRPr="007E6662">
        <w:rPr>
          <w:rStyle w:val="StyleUnderline"/>
        </w:rPr>
        <w:t>ing</w:t>
      </w:r>
      <w:r w:rsidRPr="007E6662">
        <w:rPr>
          <w:rStyle w:val="StyleUnderline"/>
          <w:highlight w:val="yellow"/>
        </w:rPr>
        <w:t xml:space="preserve"> more independent while </w:t>
      </w:r>
      <w:r w:rsidRPr="007E6662">
        <w:rPr>
          <w:rStyle w:val="StyleUnderline"/>
          <w:highlight w:val="cyan"/>
        </w:rPr>
        <w:t>remain</w:t>
      </w:r>
      <w:r w:rsidRPr="007E6662">
        <w:rPr>
          <w:rStyle w:val="StyleUnderline"/>
          <w:highlight w:val="yellow"/>
        </w:rPr>
        <w:t xml:space="preserve">ing </w:t>
      </w:r>
      <w:r w:rsidRPr="007E6662">
        <w:rPr>
          <w:rStyle w:val="StyleUnderline"/>
          <w:highlight w:val="cyan"/>
        </w:rPr>
        <w:t>allied</w:t>
      </w:r>
      <w:r w:rsidRPr="003030EA">
        <w:rPr>
          <w:sz w:val="10"/>
        </w:rPr>
        <w:t xml:space="preserve"> </w:t>
      </w:r>
      <w:r w:rsidRPr="007E6662">
        <w:rPr>
          <w:rStyle w:val="StyleUnderline"/>
          <w:highlight w:val="cyan"/>
        </w:rPr>
        <w:t>with the West</w:t>
      </w:r>
      <w:r w:rsidRPr="005F2CFE">
        <w:rPr>
          <w:sz w:val="10"/>
          <w:highlight w:val="cyan"/>
        </w:rPr>
        <w:t xml:space="preserve">. </w:t>
      </w:r>
      <w:r w:rsidRPr="003030EA">
        <w:rPr>
          <w:sz w:val="10"/>
        </w:rPr>
        <w:t xml:space="preserve">And </w:t>
      </w:r>
      <w:r w:rsidRPr="007E6662">
        <w:rPr>
          <w:rStyle w:val="StyleUnderline"/>
          <w:highlight w:val="cyan"/>
        </w:rPr>
        <w:t xml:space="preserve">Iran's soft power </w:t>
      </w:r>
      <w:r w:rsidRPr="007E6662">
        <w:rPr>
          <w:rStyle w:val="StyleUnderline"/>
        </w:rPr>
        <w:t xml:space="preserve">has </w:t>
      </w:r>
      <w:r w:rsidRPr="007E6662">
        <w:rPr>
          <w:rStyle w:val="StyleUnderline"/>
          <w:highlight w:val="cyan"/>
        </w:rPr>
        <w:t xml:space="preserve">decreased </w:t>
      </w:r>
      <w:r w:rsidRPr="007E6662">
        <w:rPr>
          <w:rStyle w:val="StyleUnderline"/>
          <w:highlight w:val="yellow"/>
        </w:rPr>
        <w:t>as its regime looks</w:t>
      </w:r>
      <w:r w:rsidRPr="003030EA">
        <w:rPr>
          <w:sz w:val="10"/>
        </w:rPr>
        <w:t xml:space="preserve"> increasingly </w:t>
      </w:r>
      <w:r w:rsidRPr="007E6662">
        <w:rPr>
          <w:rStyle w:val="StyleUnderline"/>
          <w:highlight w:val="yellow"/>
        </w:rPr>
        <w:t>repressive</w:t>
      </w:r>
      <w:r w:rsidRPr="007E6662">
        <w:rPr>
          <w:rStyle w:val="StyleUnderline"/>
        </w:rPr>
        <w:t xml:space="preserve"> and new models of</w:t>
      </w:r>
      <w:r w:rsidRPr="003030EA">
        <w:rPr>
          <w:sz w:val="10"/>
        </w:rPr>
        <w:t xml:space="preserve"> revolutionary </w:t>
      </w:r>
      <w:r w:rsidRPr="007E6662">
        <w:rPr>
          <w:rStyle w:val="StyleUnderline"/>
        </w:rPr>
        <w:t>success</w:t>
      </w:r>
      <w:r w:rsidRPr="003030EA">
        <w:rPr>
          <w:sz w:val="10"/>
        </w:rPr>
        <w:t xml:space="preserve"> have </w:t>
      </w:r>
      <w:r w:rsidRPr="007E6662">
        <w:rPr>
          <w:rStyle w:val="StyleUnderline"/>
        </w:rPr>
        <w:t>emerged</w:t>
      </w:r>
      <w:r w:rsidRPr="003030EA">
        <w:rPr>
          <w:sz w:val="10"/>
        </w:rPr>
        <w:t xml:space="preserve"> in Tunisia, Egypt, and other parts of the Arab world.   </w:t>
      </w:r>
    </w:p>
    <w:p w:rsidR="0010216A" w:rsidRPr="007E6662" w:rsidRDefault="0010216A" w:rsidP="0010216A">
      <w:pPr>
        <w:ind w:right="288"/>
        <w:rPr>
          <w:rStyle w:val="StyleUnderline"/>
        </w:rPr>
      </w:pPr>
      <w:r w:rsidRPr="007E6662">
        <w:rPr>
          <w:rStyle w:val="StyleUnderline"/>
          <w:highlight w:val="yellow"/>
        </w:rPr>
        <w:t>Turkey</w:t>
      </w:r>
      <w:r w:rsidRPr="003030EA">
        <w:rPr>
          <w:sz w:val="10"/>
        </w:rPr>
        <w:t xml:space="preserve">, for its part, </w:t>
      </w:r>
      <w:r w:rsidRPr="007E6662">
        <w:rPr>
          <w:rStyle w:val="StyleUnderline"/>
          <w:highlight w:val="yellow"/>
        </w:rPr>
        <w:t>bungled the opportunity to</w:t>
      </w:r>
      <w:r w:rsidRPr="007E6662">
        <w:rPr>
          <w:rStyle w:val="StyleUnderline"/>
        </w:rPr>
        <w:t xml:space="preserve"> take advantage of this</w:t>
      </w:r>
      <w:r w:rsidRPr="003030EA">
        <w:rPr>
          <w:sz w:val="10"/>
        </w:rPr>
        <w:t xml:space="preserve"> historic </w:t>
      </w:r>
      <w:r w:rsidRPr="007E6662">
        <w:rPr>
          <w:rStyle w:val="StyleUnderline"/>
        </w:rPr>
        <w:t xml:space="preserve">shift to </w:t>
      </w:r>
      <w:r w:rsidRPr="007E6662">
        <w:rPr>
          <w:rStyle w:val="StyleUnderline"/>
          <w:highlight w:val="yellow"/>
        </w:rPr>
        <w:t>bolster its influence</w:t>
      </w:r>
      <w:r w:rsidRPr="003030EA">
        <w:rPr>
          <w:sz w:val="10"/>
        </w:rPr>
        <w:t xml:space="preserve"> in the Arab world. The Arab uprisings are effectively calling for the Arab world to be more like Turkey: democratic, with a vibrant civil society, political pluralism, secularism alongside Islam, and a productive and fairly balanced economy. However, after expressing clear support for Egyptian protesters, </w:t>
      </w:r>
      <w:r w:rsidRPr="007E6662">
        <w:rPr>
          <w:rStyle w:val="StyleUnderline"/>
          <w:highlight w:val="cyan"/>
        </w:rPr>
        <w:t>Turkey has hedged its bets in Libya and Syria.</w:t>
      </w:r>
    </w:p>
    <w:p w:rsidR="0010216A" w:rsidRPr="003030EA" w:rsidRDefault="0010216A" w:rsidP="0010216A">
      <w:pPr>
        <w:ind w:right="288"/>
        <w:rPr>
          <w:sz w:val="10"/>
        </w:rPr>
      </w:pPr>
      <w:r w:rsidRPr="003030EA">
        <w:rPr>
          <w:sz w:val="10"/>
        </w:rPr>
        <w:t>Turkey has over $15 billion in business contracts with Moammar Kadafi's Libya and has built a close relationship with Syrian President Bashar Assad. Turkey's foreign policy of "zero problems" with neighbors is becoming harder to implement as peoples and governments in the neighborhood are increasingly on opposite sides.</w:t>
      </w:r>
    </w:p>
    <w:p w:rsidR="0010216A" w:rsidRPr="007E6662" w:rsidRDefault="0010216A" w:rsidP="0010216A">
      <w:pPr>
        <w:ind w:right="288"/>
        <w:rPr>
          <w:rStyle w:val="StyleUnderline"/>
        </w:rPr>
      </w:pPr>
      <w:r w:rsidRPr="003030EA">
        <w:rPr>
          <w:sz w:val="10"/>
        </w:rPr>
        <w:t xml:space="preserve">Although Arab public opinion has held Turkey in very high esteem in past years, recent events have tarnished that image. </w:t>
      </w:r>
      <w:r w:rsidRPr="007E6662">
        <w:rPr>
          <w:rStyle w:val="StyleUnderline"/>
        </w:rPr>
        <w:t xml:space="preserve">This could have been Turkey's moment in the Middle East; the moment was lost. </w:t>
      </w:r>
    </w:p>
    <w:p w:rsidR="0010216A" w:rsidRPr="003030EA" w:rsidRDefault="0010216A" w:rsidP="0010216A">
      <w:pPr>
        <w:ind w:right="288"/>
        <w:rPr>
          <w:sz w:val="10"/>
        </w:rPr>
      </w:pPr>
      <w:r w:rsidRPr="007E6662">
        <w:rPr>
          <w:rStyle w:val="StyleUnderline"/>
          <w:highlight w:val="cyan"/>
        </w:rPr>
        <w:t xml:space="preserve">Saudi Arabia </w:t>
      </w:r>
      <w:r w:rsidRPr="007E6662">
        <w:rPr>
          <w:rStyle w:val="StyleUnderline"/>
          <w:highlight w:val="yellow"/>
        </w:rPr>
        <w:t>has been taken aback by the loss of old allies</w:t>
      </w:r>
      <w:r w:rsidRPr="007E6662">
        <w:rPr>
          <w:rStyle w:val="StyleUnderline"/>
        </w:rPr>
        <w:t xml:space="preserve"> and remains worried about</w:t>
      </w:r>
      <w:r w:rsidRPr="003030EA">
        <w:rPr>
          <w:sz w:val="10"/>
        </w:rPr>
        <w:t xml:space="preserve"> increased </w:t>
      </w:r>
      <w:r w:rsidRPr="007E6662">
        <w:rPr>
          <w:rStyle w:val="StyleUnderline"/>
        </w:rPr>
        <w:t>Iran</w:t>
      </w:r>
      <w:r w:rsidRPr="003030EA">
        <w:rPr>
          <w:sz w:val="10"/>
        </w:rPr>
        <w:t xml:space="preserve">ian </w:t>
      </w:r>
      <w:proofErr w:type="gramStart"/>
      <w:r w:rsidRPr="003030EA">
        <w:rPr>
          <w:sz w:val="10"/>
        </w:rPr>
        <w:t xml:space="preserve">influence, </w:t>
      </w:r>
      <w:r w:rsidRPr="003030EA">
        <w:rPr>
          <w:b/>
          <w:iCs/>
          <w:highlight w:val="yellow"/>
          <w:u w:val="single"/>
          <w:bdr w:val="single" w:sz="18" w:space="0" w:color="auto"/>
        </w:rPr>
        <w:t>but</w:t>
      </w:r>
      <w:proofErr w:type="gramEnd"/>
      <w:r w:rsidRPr="003030EA">
        <w:rPr>
          <w:b/>
          <w:iCs/>
          <w:highlight w:val="yellow"/>
          <w:u w:val="single"/>
          <w:bdr w:val="single" w:sz="18" w:space="0" w:color="auto"/>
        </w:rPr>
        <w:t xml:space="preserve"> </w:t>
      </w:r>
      <w:r w:rsidRPr="003030EA">
        <w:rPr>
          <w:b/>
          <w:iCs/>
          <w:u w:val="single"/>
          <w:bdr w:val="single" w:sz="18" w:space="0" w:color="auto"/>
        </w:rPr>
        <w:t xml:space="preserve">has </w:t>
      </w:r>
      <w:r w:rsidRPr="005F2CFE">
        <w:rPr>
          <w:b/>
          <w:iCs/>
          <w:highlight w:val="cyan"/>
          <w:u w:val="single"/>
          <w:bdr w:val="single" w:sz="18" w:space="0" w:color="auto"/>
        </w:rPr>
        <w:t>maintained its sphere of influence</w:t>
      </w:r>
      <w:r w:rsidRPr="007E6662">
        <w:rPr>
          <w:rStyle w:val="StyleUnderline"/>
        </w:rPr>
        <w:t>.</w:t>
      </w:r>
      <w:r w:rsidRPr="003030EA">
        <w:rPr>
          <w:sz w:val="10"/>
        </w:rPr>
        <w:t xml:space="preserve"> Its military intervention in Bahrain shows that Riyadh is extremely worried not only about Iranian influence but about the wave of democratic change, and still has not figured out a way to achieve a balance between addressing growing demands by citizens for better governance and social justice, while keeping Iranian influence out of the Gulf Cooperation Council.</w:t>
      </w:r>
    </w:p>
    <w:p w:rsidR="0010216A" w:rsidRPr="003030EA" w:rsidRDefault="0010216A" w:rsidP="0010216A">
      <w:pPr>
        <w:ind w:right="288"/>
        <w:rPr>
          <w:sz w:val="10"/>
        </w:rPr>
      </w:pPr>
      <w:r w:rsidRPr="003030EA">
        <w:rPr>
          <w:sz w:val="10"/>
        </w:rPr>
        <w:t xml:space="preserve">Although </w:t>
      </w:r>
      <w:r w:rsidRPr="007E6662">
        <w:rPr>
          <w:rStyle w:val="StyleUnderline"/>
          <w:highlight w:val="cyan"/>
        </w:rPr>
        <w:t>the U</w:t>
      </w:r>
      <w:r w:rsidRPr="003030EA">
        <w:rPr>
          <w:sz w:val="10"/>
        </w:rPr>
        <w:t xml:space="preserve">nited </w:t>
      </w:r>
      <w:r w:rsidRPr="007E6662">
        <w:rPr>
          <w:rStyle w:val="StyleUnderline"/>
          <w:highlight w:val="cyan"/>
        </w:rPr>
        <w:t>S</w:t>
      </w:r>
      <w:r w:rsidRPr="003030EA">
        <w:rPr>
          <w:sz w:val="10"/>
        </w:rPr>
        <w:t xml:space="preserve">tates has generally suffered setbacks from the events of the past months, it </w:t>
      </w:r>
      <w:r w:rsidRPr="007E6662">
        <w:rPr>
          <w:rStyle w:val="StyleUnderline"/>
          <w:highlight w:val="cyan"/>
        </w:rPr>
        <w:t xml:space="preserve">is adjusting </w:t>
      </w:r>
      <w:r w:rsidRPr="007E6662">
        <w:rPr>
          <w:rStyle w:val="StyleUnderline"/>
          <w:highlight w:val="yellow"/>
        </w:rPr>
        <w:t>quickly to the new realities</w:t>
      </w:r>
      <w:r w:rsidRPr="003030EA">
        <w:rPr>
          <w:sz w:val="10"/>
        </w:rPr>
        <w:t xml:space="preserve"> </w:t>
      </w:r>
      <w:r w:rsidRPr="007E6662">
        <w:rPr>
          <w:rStyle w:val="StyleUnderline"/>
        </w:rPr>
        <w:t xml:space="preserve">and stands to remain a key player </w:t>
      </w:r>
      <w:r w:rsidRPr="003030EA">
        <w:rPr>
          <w:sz w:val="10"/>
        </w:rPr>
        <w:t xml:space="preserve">in the coming period. It has not lost its leverage despite the demise of its main Egyptian and Tunisian </w:t>
      </w:r>
      <w:proofErr w:type="gramStart"/>
      <w:r w:rsidRPr="003030EA">
        <w:rPr>
          <w:sz w:val="10"/>
        </w:rPr>
        <w:t>allies, and</w:t>
      </w:r>
      <w:proofErr w:type="gramEnd"/>
      <w:r w:rsidRPr="003030EA">
        <w:rPr>
          <w:sz w:val="10"/>
        </w:rPr>
        <w:t xml:space="preserve"> has expressed support for protests after realizing they were not dominated by radical groups and that they echoed Western values.     </w:t>
      </w:r>
    </w:p>
    <w:p w:rsidR="0010216A" w:rsidRPr="003030EA" w:rsidRDefault="0010216A" w:rsidP="0010216A">
      <w:pPr>
        <w:ind w:right="288"/>
        <w:rPr>
          <w:sz w:val="10"/>
        </w:rPr>
      </w:pPr>
      <w:r w:rsidRPr="003030EA">
        <w:rPr>
          <w:sz w:val="10"/>
        </w:rPr>
        <w:t xml:space="preserve">Emerging global powers such as Russia, China, India and Brazil have had mixed reactions to the "Arab Spring." All were reluctant to approve Western-led military intervention in Libya, expressing concerns ranging from the risk of higher oil prices to a potential spillover effect on their shores.  </w:t>
      </w:r>
    </w:p>
    <w:p w:rsidR="0010216A" w:rsidRPr="003030EA" w:rsidRDefault="0010216A" w:rsidP="0010216A">
      <w:pPr>
        <w:ind w:right="288"/>
        <w:rPr>
          <w:sz w:val="10"/>
        </w:rPr>
      </w:pPr>
      <w:r w:rsidRPr="003030EA">
        <w:rPr>
          <w:sz w:val="10"/>
        </w:rPr>
        <w:t>As for Israel, even though its peace treaty with Egypt will remain in place, it no longer has any friends in the region after the departure of Egyptian President Hosni Mubarak, its declining relations with Turkey and growing unrest in Jordan. The recent Fatah-Hamas accord underlines Israel's predicament. Two difficult challenges lie ahead: The Palestinian Authority's unilateral move to declare Palestinian statehood by the end of the year and a potential Palestinian popular uprising encouraged by the success of neighboring populations.</w:t>
      </w:r>
    </w:p>
    <w:p w:rsidR="0010216A" w:rsidRPr="003030EA" w:rsidRDefault="0010216A" w:rsidP="0010216A">
      <w:pPr>
        <w:ind w:right="288"/>
        <w:rPr>
          <w:b/>
          <w:iCs/>
          <w:u w:val="single"/>
          <w:bdr w:val="single" w:sz="18" w:space="0" w:color="auto"/>
        </w:rPr>
      </w:pPr>
      <w:r w:rsidRPr="003030EA">
        <w:rPr>
          <w:sz w:val="10"/>
        </w:rPr>
        <w:t xml:space="preserve">Although the Arab Spring has been largely about internal democracy and reform, it has affected all of the major regional and international actors. However, so far </w:t>
      </w:r>
      <w:r w:rsidRPr="005F2CFE">
        <w:rPr>
          <w:b/>
          <w:iCs/>
          <w:highlight w:val="cyan"/>
          <w:u w:val="single"/>
          <w:bdr w:val="single" w:sz="18" w:space="0" w:color="auto"/>
        </w:rPr>
        <w:t xml:space="preserve">there has been no </w:t>
      </w:r>
      <w:r w:rsidRPr="003030EA">
        <w:rPr>
          <w:b/>
          <w:iCs/>
          <w:u w:val="single"/>
          <w:bdr w:val="single" w:sz="18" w:space="0" w:color="auto"/>
        </w:rPr>
        <w:t xml:space="preserve">major </w:t>
      </w:r>
      <w:r w:rsidRPr="005F2CFE">
        <w:rPr>
          <w:b/>
          <w:iCs/>
          <w:highlight w:val="cyan"/>
          <w:u w:val="single"/>
          <w:bdr w:val="single" w:sz="18" w:space="0" w:color="auto"/>
        </w:rPr>
        <w:t>shift in the balance of power</w:t>
      </w:r>
      <w:r w:rsidRPr="003030EA">
        <w:rPr>
          <w:b/>
          <w:iCs/>
          <w:u w:val="single"/>
          <w:bdr w:val="single" w:sz="18" w:space="0" w:color="auto"/>
        </w:rPr>
        <w:t xml:space="preserve"> </w:t>
      </w:r>
      <w:r w:rsidRPr="003030EA">
        <w:rPr>
          <w:b/>
          <w:iCs/>
          <w:highlight w:val="yellow"/>
          <w:u w:val="single"/>
          <w:bdr w:val="single" w:sz="18" w:space="0" w:color="auto"/>
        </w:rPr>
        <w:t>or</w:t>
      </w:r>
      <w:r w:rsidRPr="003030EA">
        <w:rPr>
          <w:b/>
          <w:iCs/>
          <w:u w:val="single"/>
          <w:bdr w:val="single" w:sz="18" w:space="0" w:color="auto"/>
        </w:rPr>
        <w:t xml:space="preserve"> the basic pattern of regional </w:t>
      </w:r>
      <w:r w:rsidRPr="003030EA">
        <w:rPr>
          <w:b/>
          <w:iCs/>
          <w:highlight w:val="yellow"/>
          <w:u w:val="single"/>
          <w:bdr w:val="single" w:sz="18" w:space="0" w:color="auto"/>
        </w:rPr>
        <w:t>relations.</w:t>
      </w:r>
    </w:p>
    <w:p w:rsidR="0010216A" w:rsidRPr="005C288F" w:rsidRDefault="0010216A" w:rsidP="0010216A">
      <w:pPr>
        <w:pStyle w:val="Heading4"/>
        <w:rPr>
          <w:b w:val="0"/>
        </w:rPr>
      </w:pPr>
      <w:r>
        <w:t>Middle East War inevitable—</w:t>
      </w:r>
      <w:r w:rsidRPr="005C288F">
        <w:rPr>
          <w:b w:val="0"/>
        </w:rPr>
        <w:t>corruption, violence, deep historical fault lines, fight for power, nobody will stop the violence</w:t>
      </w:r>
    </w:p>
    <w:p w:rsidR="0010216A" w:rsidRDefault="0010216A" w:rsidP="0010216A">
      <w:r w:rsidRPr="005C288F">
        <w:rPr>
          <w:rStyle w:val="Style13ptBold"/>
        </w:rPr>
        <w:t>Peters, 13</w:t>
      </w:r>
      <w:r>
        <w:t xml:space="preserve"> (Ralph – author, 5/19, “The Arab collapse”, New York Post, </w:t>
      </w:r>
      <w:hyperlink r:id="rId83" w:history="1">
        <w:r w:rsidRPr="00BB4A89">
          <w:rPr>
            <w:rStyle w:val="Hyperlink"/>
          </w:rPr>
          <w:t>http://www.nypost.com/p/news/</w:t>
        </w:r>
      </w:hyperlink>
      <w:r>
        <w:t xml:space="preserve"> opinion/opedcolumnists/the_arab_collapse_tfjo7W92EreoUHdxdQq1DN)</w:t>
      </w:r>
    </w:p>
    <w:p w:rsidR="0010216A" w:rsidRPr="005C288F" w:rsidRDefault="0010216A" w:rsidP="0010216A"/>
    <w:p w:rsidR="0010216A" w:rsidRPr="002D5A73" w:rsidRDefault="0010216A" w:rsidP="0010216A">
      <w:pPr>
        <w:rPr>
          <w:b/>
          <w:iCs/>
          <w:u w:val="single"/>
          <w:bdr w:val="single" w:sz="18" w:space="0" w:color="auto"/>
        </w:rPr>
      </w:pPr>
      <w:r w:rsidRPr="002D5A73">
        <w:t xml:space="preserve">The </w:t>
      </w:r>
      <w:r w:rsidRPr="00CF7278">
        <w:rPr>
          <w:rStyle w:val="StyleUnderline"/>
          <w:highlight w:val="yellow"/>
        </w:rPr>
        <w:t>Arab Spring</w:t>
      </w:r>
      <w:r w:rsidRPr="002D5A73">
        <w:t xml:space="preserve"> has </w:t>
      </w:r>
      <w:r w:rsidRPr="00CF7278">
        <w:rPr>
          <w:rStyle w:val="StyleUnderline"/>
          <w:highlight w:val="yellow"/>
        </w:rPr>
        <w:t>unleashed</w:t>
      </w:r>
      <w:r w:rsidRPr="002D5A73">
        <w:t xml:space="preserve"> the </w:t>
      </w:r>
      <w:r w:rsidRPr="00CF7278">
        <w:rPr>
          <w:rStyle w:val="StyleUnderline"/>
          <w:highlight w:val="yellow"/>
        </w:rPr>
        <w:t>Arab Collapse</w:t>
      </w:r>
      <w:r w:rsidRPr="002D5A73">
        <w:t xml:space="preserve">. </w:t>
      </w:r>
      <w:r w:rsidRPr="002D5A73">
        <w:rPr>
          <w:rStyle w:val="StyleUnderline"/>
        </w:rPr>
        <w:t>Everybody still standing</w:t>
      </w:r>
      <w:r w:rsidRPr="002D5A73">
        <w:t xml:space="preserve"> in the region </w:t>
      </w:r>
      <w:r w:rsidRPr="002D5A73">
        <w:rPr>
          <w:rStyle w:val="StyleUnderline"/>
        </w:rPr>
        <w:t>is picking the flesh of the helpless</w:t>
      </w:r>
      <w:r w:rsidRPr="002D5A73">
        <w:t xml:space="preserve">. The </w:t>
      </w:r>
      <w:r w:rsidRPr="002D5A73">
        <w:rPr>
          <w:rStyle w:val="StyleUnderline"/>
        </w:rPr>
        <w:t>Islamist cancer proved more virulent than</w:t>
      </w:r>
      <w:r w:rsidRPr="002D5A73">
        <w:t xml:space="preserve"> Arabs themselves </w:t>
      </w:r>
      <w:r w:rsidRPr="002D5A73">
        <w:rPr>
          <w:rStyle w:val="StyleUnderline"/>
        </w:rPr>
        <w:t>expected</w:t>
      </w:r>
      <w:r w:rsidRPr="002D5A73">
        <w:t xml:space="preserve">, </w:t>
      </w:r>
      <w:r w:rsidRPr="00CF7278">
        <w:rPr>
          <w:rStyle w:val="StyleUnderline"/>
          <w:highlight w:val="yellow"/>
        </w:rPr>
        <w:t xml:space="preserve">while </w:t>
      </w:r>
      <w:r w:rsidRPr="00CF7278">
        <w:rPr>
          <w:rStyle w:val="Emphasis"/>
          <w:highlight w:val="yellow"/>
        </w:rPr>
        <w:t>dying regimes</w:t>
      </w:r>
      <w:r w:rsidRPr="002D5A73">
        <w:rPr>
          <w:rStyle w:val="StyleUnderline"/>
        </w:rPr>
        <w:t xml:space="preserve"> </w:t>
      </w:r>
      <w:r w:rsidRPr="00CF7278">
        <w:rPr>
          <w:rStyle w:val="StyleUnderline"/>
          <w:highlight w:val="yellow"/>
        </w:rPr>
        <w:t>behave</w:t>
      </w:r>
      <w:r w:rsidRPr="00CF7278">
        <w:rPr>
          <w:highlight w:val="yellow"/>
        </w:rPr>
        <w:t xml:space="preserve"> </w:t>
      </w:r>
      <w:r w:rsidRPr="00CF7278">
        <w:rPr>
          <w:rStyle w:val="StyleUnderline"/>
          <w:highlight w:val="yellow"/>
        </w:rPr>
        <w:t>with</w:t>
      </w:r>
      <w:r w:rsidRPr="00CF7278">
        <w:rPr>
          <w:highlight w:val="yellow"/>
        </w:rPr>
        <w:t xml:space="preserve"> </w:t>
      </w:r>
      <w:r w:rsidRPr="00CF7278">
        <w:rPr>
          <w:rStyle w:val="Emphasis"/>
          <w:highlight w:val="yellow"/>
        </w:rPr>
        <w:t>unrestrained ruthlessness</w:t>
      </w:r>
      <w:r w:rsidRPr="002D5A73">
        <w:rPr>
          <w:rStyle w:val="Emphasis"/>
        </w:rPr>
        <w:t>.</w:t>
      </w:r>
    </w:p>
    <w:p w:rsidR="0010216A" w:rsidRPr="002D5A73" w:rsidRDefault="0010216A" w:rsidP="0010216A">
      <w:r w:rsidRPr="002D5A73">
        <w:t>And our diplomats still think everyo</w:t>
      </w:r>
      <w:r>
        <w:t>ne can be cajoled into harmony.</w:t>
      </w:r>
    </w:p>
    <w:p w:rsidR="0010216A" w:rsidRPr="002D5A73" w:rsidRDefault="0010216A" w:rsidP="0010216A">
      <w:r w:rsidRPr="00CF7278">
        <w:rPr>
          <w:rStyle w:val="StyleUnderline"/>
          <w:highlight w:val="yellow"/>
        </w:rPr>
        <w:t>We’re witnessing a</w:t>
      </w:r>
      <w:r w:rsidRPr="00CF7278">
        <w:rPr>
          <w:highlight w:val="yellow"/>
        </w:rPr>
        <w:t xml:space="preserve"> </w:t>
      </w:r>
      <w:r w:rsidRPr="00CF7278">
        <w:rPr>
          <w:rStyle w:val="Emphasis"/>
          <w:highlight w:val="yellow"/>
        </w:rPr>
        <w:t>titanic</w:t>
      </w:r>
      <w:r w:rsidRPr="002D5A73">
        <w:t xml:space="preserve"> event, the </w:t>
      </w:r>
      <w:r w:rsidRPr="00CF7278">
        <w:rPr>
          <w:rStyle w:val="Emphasis"/>
          <w:highlight w:val="yellow"/>
        </w:rPr>
        <w:t>crack-up</w:t>
      </w:r>
      <w:r w:rsidRPr="002D5A73">
        <w:t xml:space="preserve"> </w:t>
      </w:r>
      <w:r w:rsidRPr="002D5A73">
        <w:rPr>
          <w:rStyle w:val="StyleUnderline"/>
        </w:rPr>
        <w:t xml:space="preserve">of </w:t>
      </w:r>
      <w:r w:rsidRPr="002D5A73">
        <w:t xml:space="preserve">a long-tottering </w:t>
      </w:r>
      <w:r w:rsidRPr="002D5A73">
        <w:rPr>
          <w:rStyle w:val="StyleUnderline"/>
        </w:rPr>
        <w:t>civilization</w:t>
      </w:r>
      <w:r w:rsidRPr="002D5A73">
        <w:t xml:space="preserve">. </w:t>
      </w:r>
      <w:r w:rsidRPr="00CF7278">
        <w:rPr>
          <w:rStyle w:val="StyleUnderline"/>
          <w:highlight w:val="yellow"/>
        </w:rPr>
        <w:t>Arab societies grew</w:t>
      </w:r>
      <w:r w:rsidRPr="00CF7278">
        <w:rPr>
          <w:highlight w:val="yellow"/>
        </w:rPr>
        <w:t xml:space="preserve"> </w:t>
      </w:r>
      <w:r w:rsidRPr="00CF7278">
        <w:rPr>
          <w:rStyle w:val="Emphasis"/>
          <w:highlight w:val="yellow"/>
        </w:rPr>
        <w:t>so corrupt and stagnant</w:t>
      </w:r>
      <w:r w:rsidRPr="002D5A73">
        <w:t xml:space="preserve"> that </w:t>
      </w:r>
      <w:r w:rsidRPr="00CF7278">
        <w:rPr>
          <w:rStyle w:val="StyleUnderline"/>
          <w:highlight w:val="yellow"/>
        </w:rPr>
        <w:t>violent upheaval became</w:t>
      </w:r>
      <w:r w:rsidRPr="00CF7278">
        <w:rPr>
          <w:highlight w:val="yellow"/>
        </w:rPr>
        <w:t xml:space="preserve"> </w:t>
      </w:r>
      <w:r w:rsidRPr="00CF7278">
        <w:rPr>
          <w:rStyle w:val="Emphasis"/>
          <w:highlight w:val="yellow"/>
        </w:rPr>
        <w:t>inevitable</w:t>
      </w:r>
      <w:r w:rsidRPr="00CF7278">
        <w:rPr>
          <w:highlight w:val="yellow"/>
        </w:rPr>
        <w:t>.</w:t>
      </w:r>
      <w:r w:rsidRPr="002D5A73">
        <w:t xml:space="preserve"> </w:t>
      </w:r>
      <w:r w:rsidRPr="002D5A73">
        <w:rPr>
          <w:rStyle w:val="StyleUnderline"/>
        </w:rPr>
        <w:t>That’s what we’re seeing in Syria and Iraq</w:t>
      </w:r>
      <w:r w:rsidRPr="002D5A73">
        <w:t xml:space="preserve"> — two names, one struggle — </w:t>
      </w:r>
      <w:r w:rsidRPr="002D5A73">
        <w:rPr>
          <w:rStyle w:val="StyleUnderline"/>
        </w:rPr>
        <w:t>and will find elsewhere</w:t>
      </w:r>
      <w:r w:rsidRPr="002D5A73">
        <w:t xml:space="preserve"> tomorrow.</w:t>
      </w:r>
    </w:p>
    <w:p w:rsidR="0010216A" w:rsidRPr="002D5A73" w:rsidRDefault="0010216A" w:rsidP="0010216A">
      <w:r w:rsidRPr="00CF7278">
        <w:rPr>
          <w:rStyle w:val="Emphasis"/>
          <w:highlight w:val="yellow"/>
        </w:rPr>
        <w:t>We can’t stop it, we can’t fix it</w:t>
      </w:r>
      <w:r w:rsidRPr="002D5A73">
        <w:t>, and we don’t understand</w:t>
      </w:r>
      <w:r>
        <w:t xml:space="preserve"> it. But we can stay out of it.</w:t>
      </w:r>
    </w:p>
    <w:p w:rsidR="0010216A" w:rsidRPr="002D5A73" w:rsidRDefault="0010216A" w:rsidP="0010216A">
      <w:r w:rsidRPr="002D5A73">
        <w:rPr>
          <w:rStyle w:val="StyleUnderline"/>
        </w:rPr>
        <w:t>When the US is in the</w:t>
      </w:r>
      <w:r w:rsidRPr="002D5A73">
        <w:t xml:space="preserve"> </w:t>
      </w:r>
      <w:r w:rsidRPr="002D5A73">
        <w:rPr>
          <w:rStyle w:val="Emphasis"/>
        </w:rPr>
        <w:t>M</w:t>
      </w:r>
      <w:r w:rsidRPr="002D5A73">
        <w:t xml:space="preserve">iddle </w:t>
      </w:r>
      <w:r w:rsidRPr="002D5A73">
        <w:rPr>
          <w:rStyle w:val="Emphasis"/>
        </w:rPr>
        <w:t>E</w:t>
      </w:r>
      <w:r w:rsidRPr="002D5A73">
        <w:t xml:space="preserve">ast, the </w:t>
      </w:r>
      <w:r w:rsidRPr="002D5A73">
        <w:rPr>
          <w:rStyle w:val="StyleUnderline"/>
        </w:rPr>
        <w:t>Arabs want us out</w:t>
      </w:r>
      <w:r w:rsidRPr="002D5A73">
        <w:t>. When we’re out, they want us in. But our purported Arab (and Turkish) allies consistently agree that Uncle Sam should pay the party bill, while t</w:t>
      </w:r>
      <w:r>
        <w:t>hey take home all the presents.</w:t>
      </w:r>
    </w:p>
    <w:p w:rsidR="0010216A" w:rsidRPr="007E6662" w:rsidRDefault="0010216A" w:rsidP="0010216A">
      <w:pPr>
        <w:rPr>
          <w:rStyle w:val="StyleUnderline"/>
        </w:rPr>
      </w:pPr>
      <w:r w:rsidRPr="002D5A73">
        <w:t xml:space="preserve">Yes, Syria’s humanitarian crisis is appalling. And no, I don’t like to see innocents dying or suffering. But the </w:t>
      </w:r>
      <w:r w:rsidRPr="002D5A73">
        <w:rPr>
          <w:rStyle w:val="StyleUnderline"/>
        </w:rPr>
        <w:t>calls from the region for American action are</w:t>
      </w:r>
      <w:r w:rsidRPr="002D5A73">
        <w:t xml:space="preserve"> nakedly </w:t>
      </w:r>
      <w:r w:rsidRPr="002D5A73">
        <w:rPr>
          <w:rStyle w:val="StyleUnderline"/>
        </w:rPr>
        <w:t>cynical.</w:t>
      </w:r>
    </w:p>
    <w:p w:rsidR="0010216A" w:rsidRPr="00937097" w:rsidRDefault="0010216A" w:rsidP="0010216A">
      <w:pPr>
        <w:rPr>
          <w:sz w:val="10"/>
        </w:rPr>
      </w:pPr>
      <w:r w:rsidRPr="00937097">
        <w:rPr>
          <w:sz w:val="10"/>
        </w:rPr>
        <w:t>Turkey has the largest military in NATO after our own, but cries “helpless” crocodile tears over Syrian refugees — while dreaming of rebuilding the Ottoman Empire upon their ruined lives. Our Saudi “friends” spent decades building the most-sophisticated military arsenal in the Middle East, apart from Israel. Now the Saudis wring their hands over Syria’s misery — but won’t intervene directly to stop the killing.</w:t>
      </w:r>
    </w:p>
    <w:p w:rsidR="0010216A" w:rsidRPr="00937097" w:rsidRDefault="0010216A" w:rsidP="0010216A">
      <w:pPr>
        <w:rPr>
          <w:sz w:val="10"/>
        </w:rPr>
      </w:pPr>
      <w:r w:rsidRPr="00937097">
        <w:rPr>
          <w:sz w:val="10"/>
        </w:rPr>
        <w:t xml:space="preserve">The Saudi position is always “You and </w:t>
      </w:r>
      <w:proofErr w:type="gramStart"/>
      <w:r w:rsidRPr="00937097">
        <w:rPr>
          <w:sz w:val="10"/>
        </w:rPr>
        <w:t>him</w:t>
      </w:r>
      <w:proofErr w:type="gramEnd"/>
      <w:r w:rsidRPr="00937097">
        <w:rPr>
          <w:sz w:val="10"/>
        </w:rPr>
        <w:t xml:space="preserve"> fight!” As long ago as Desert Storm, Saudis joked about renting the American army and our bumpkin gullibility. (Try to find one US officer who’s worked with the Saudis and doesn’t hate their guts. . .) Now they want Washington to spend our blood and treasure to open the mosques of Damascus to their Wahhabi cult.</w:t>
      </w:r>
    </w:p>
    <w:p w:rsidR="0010216A" w:rsidRPr="00937097" w:rsidRDefault="0010216A" w:rsidP="0010216A">
      <w:pPr>
        <w:rPr>
          <w:sz w:val="10"/>
        </w:rPr>
      </w:pPr>
      <w:r w:rsidRPr="00937097">
        <w:rPr>
          <w:sz w:val="10"/>
        </w:rPr>
        <w:t>Well, the Assad regime is horrible, but not al Qaeda horrible. Better poison gas than poisoned religion, as far as our own security’s concerned. This is an Arab struggle (with Turkish and Iranian vultures overhead). This time, we need to let them fight it out.</w:t>
      </w:r>
    </w:p>
    <w:p w:rsidR="0010216A" w:rsidRPr="002D5A73" w:rsidRDefault="0010216A" w:rsidP="0010216A">
      <w:r w:rsidRPr="002D5A73">
        <w:t xml:space="preserve">The </w:t>
      </w:r>
      <w:r w:rsidRPr="002D5A73">
        <w:rPr>
          <w:rStyle w:val="StyleUnderline"/>
        </w:rPr>
        <w:t>region’s</w:t>
      </w:r>
      <w:r w:rsidRPr="002D5A73">
        <w:t xml:space="preserve"> outdated </w:t>
      </w:r>
      <w:r w:rsidRPr="002D5A73">
        <w:rPr>
          <w:rStyle w:val="StyleUnderline"/>
        </w:rPr>
        <w:t>order is disintegrating</w:t>
      </w:r>
      <w:r w:rsidRPr="002D5A73">
        <w:t>. But Washington’s still mesmerized by the ar</w:t>
      </w:r>
      <w:r>
        <w:t>tificial boundaries on the map.</w:t>
      </w:r>
    </w:p>
    <w:p w:rsidR="0010216A" w:rsidRPr="007E6662" w:rsidRDefault="0010216A" w:rsidP="0010216A">
      <w:pPr>
        <w:rPr>
          <w:rStyle w:val="StyleUnderline"/>
        </w:rPr>
      </w:pPr>
      <w:r w:rsidRPr="005C288F">
        <w:rPr>
          <w:rStyle w:val="StyleUnderline"/>
        </w:rPr>
        <w:t>Nine decades ago</w:t>
      </w:r>
      <w:r w:rsidRPr="002D5A73">
        <w:t xml:space="preserve">, the </w:t>
      </w:r>
      <w:r w:rsidRPr="005C288F">
        <w:rPr>
          <w:rStyle w:val="StyleUnderline"/>
        </w:rPr>
        <w:t>diplomats</w:t>
      </w:r>
      <w:r w:rsidRPr="002D5A73">
        <w:t xml:space="preserve"> at Versailles </w:t>
      </w:r>
      <w:r w:rsidRPr="005C288F">
        <w:rPr>
          <w:rStyle w:val="StyleUnderline"/>
        </w:rPr>
        <w:t>ignored</w:t>
      </w:r>
      <w:r w:rsidRPr="002D5A73">
        <w:t xml:space="preserve"> the region’s </w:t>
      </w:r>
      <w:r w:rsidRPr="005C288F">
        <w:rPr>
          <w:rStyle w:val="StyleUnderline"/>
        </w:rPr>
        <w:t>natural fault lines</w:t>
      </w:r>
      <w:r w:rsidRPr="002D5A73">
        <w:t xml:space="preserve"> as they carved up the Middle East, </w:t>
      </w:r>
      <w:r w:rsidRPr="005C288F">
        <w:rPr>
          <w:rStyle w:val="StyleUnderline"/>
        </w:rPr>
        <w:t>forcing enemies together and driving kin apart</w:t>
      </w:r>
      <w:r w:rsidRPr="002D5A73">
        <w:t xml:space="preserve"> (while Woodrow Wilson turned his back on the Kurds). </w:t>
      </w:r>
      <w:r w:rsidRPr="005C288F">
        <w:rPr>
          <w:rStyle w:val="StyleUnderline"/>
        </w:rPr>
        <w:t>Only brute force and dictators kept up the fiction</w:t>
      </w:r>
      <w:r w:rsidRPr="002D5A73">
        <w:t xml:space="preserve"> that </w:t>
      </w:r>
      <w:r w:rsidRPr="005C288F">
        <w:rPr>
          <w:rStyle w:val="StyleUnderline"/>
        </w:rPr>
        <w:t>these were countries</w:t>
      </w:r>
      <w:r w:rsidRPr="002D5A73">
        <w:t xml:space="preserve">. </w:t>
      </w:r>
      <w:r w:rsidRPr="005C288F">
        <w:rPr>
          <w:rStyle w:val="StyleUnderline"/>
        </w:rPr>
        <w:t>Now the</w:t>
      </w:r>
      <w:r w:rsidRPr="002D5A73">
        <w:t xml:space="preserve"> grim </w:t>
      </w:r>
      <w:r w:rsidRPr="005C288F">
        <w:rPr>
          <w:rStyle w:val="StyleUnderline"/>
        </w:rPr>
        <w:t>charade</w:t>
      </w:r>
      <w:r w:rsidRPr="002D5A73">
        <w:t xml:space="preserve"> has </w:t>
      </w:r>
      <w:r w:rsidRPr="005C288F">
        <w:rPr>
          <w:rStyle w:val="StyleUnderline"/>
        </w:rPr>
        <w:t>reached its end.</w:t>
      </w:r>
    </w:p>
    <w:p w:rsidR="0010216A" w:rsidRPr="007E6662" w:rsidRDefault="0010216A" w:rsidP="0010216A">
      <w:pPr>
        <w:rPr>
          <w:rStyle w:val="StyleUnderline"/>
        </w:rPr>
      </w:pPr>
      <w:r w:rsidRPr="002D5A73">
        <w:t xml:space="preserve">Iraq was carved out for British interests, while Syria was France’s consolation prize. Now </w:t>
      </w:r>
      <w:r w:rsidRPr="00CF7278">
        <w:rPr>
          <w:rStyle w:val="StyleUnderline"/>
          <w:highlight w:val="yellow"/>
        </w:rPr>
        <w:t>Syria’s collapsing in</w:t>
      </w:r>
      <w:r w:rsidRPr="002D5A73">
        <w:t xml:space="preserve"> a </w:t>
      </w:r>
      <w:r w:rsidRPr="00CF7278">
        <w:rPr>
          <w:rStyle w:val="Emphasis"/>
          <w:highlight w:val="yellow"/>
        </w:rPr>
        <w:t>too-many-factions-to-count civil war</w:t>
      </w:r>
      <w:r w:rsidRPr="00CF7278">
        <w:rPr>
          <w:highlight w:val="yellow"/>
        </w:rPr>
        <w:t>.</w:t>
      </w:r>
      <w:r w:rsidRPr="002D5A73">
        <w:t xml:space="preserve"> And </w:t>
      </w:r>
      <w:r w:rsidRPr="00CF7278">
        <w:rPr>
          <w:rStyle w:val="StyleUnderline"/>
          <w:highlight w:val="yellow"/>
        </w:rPr>
        <w:t>Iraq’s</w:t>
      </w:r>
      <w:r w:rsidRPr="002D5A73">
        <w:rPr>
          <w:rStyle w:val="StyleUnderline"/>
        </w:rPr>
        <w:t xml:space="preserve"> </w:t>
      </w:r>
      <w:r w:rsidRPr="00CF7278">
        <w:rPr>
          <w:rStyle w:val="StyleUnderline"/>
          <w:highlight w:val="yellow"/>
        </w:rPr>
        <w:t>in</w:t>
      </w:r>
      <w:r w:rsidRPr="002D5A73">
        <w:rPr>
          <w:rStyle w:val="StyleUnderline"/>
        </w:rPr>
        <w:t xml:space="preserve"> the early stages of</w:t>
      </w:r>
      <w:r w:rsidRPr="002D5A73">
        <w:t xml:space="preserve"> its own </w:t>
      </w:r>
      <w:r w:rsidRPr="00CF7278">
        <w:rPr>
          <w:rStyle w:val="StyleUnderline"/>
          <w:highlight w:val="yellow"/>
        </w:rPr>
        <w:t>dissolution</w:t>
      </w:r>
      <w:r w:rsidRPr="002D5A73">
        <w:t xml:space="preserve">; even a </w:t>
      </w:r>
      <w:r w:rsidRPr="002D5A73">
        <w:rPr>
          <w:rStyle w:val="StyleUnderline"/>
        </w:rPr>
        <w:t>would-be dictator</w:t>
      </w:r>
      <w:r w:rsidRPr="002D5A73">
        <w:t xml:space="preserve"> — another of our one-time “friends,” Nouri </w:t>
      </w:r>
      <w:r w:rsidRPr="002D5A73">
        <w:rPr>
          <w:rStyle w:val="StyleUnderline"/>
        </w:rPr>
        <w:t>al-Maliki</w:t>
      </w:r>
      <w:r w:rsidRPr="002D5A73">
        <w:t xml:space="preserve"> — </w:t>
      </w:r>
      <w:r w:rsidRPr="002D5A73">
        <w:rPr>
          <w:rStyle w:val="StyleUnderline"/>
        </w:rPr>
        <w:t>can’t keep the “country” together.</w:t>
      </w:r>
    </w:p>
    <w:p w:rsidR="0010216A" w:rsidRPr="007E6662" w:rsidRDefault="0010216A" w:rsidP="0010216A">
      <w:pPr>
        <w:rPr>
          <w:rStyle w:val="StyleUnderline"/>
        </w:rPr>
      </w:pPr>
      <w:r w:rsidRPr="002D5A73">
        <w:t xml:space="preserve">We don’t even know how many new states will emerge from the old order’s wreckage. But the Scramble for the Sand is on, with </w:t>
      </w:r>
      <w:r w:rsidRPr="00CF7278">
        <w:rPr>
          <w:rStyle w:val="StyleUnderline"/>
          <w:highlight w:val="yellow"/>
        </w:rPr>
        <w:t>Iran</w:t>
      </w:r>
      <w:r w:rsidRPr="002D5A73">
        <w:t xml:space="preserve">, </w:t>
      </w:r>
      <w:r w:rsidRPr="00CF7278">
        <w:rPr>
          <w:rStyle w:val="StyleUnderline"/>
          <w:highlight w:val="yellow"/>
        </w:rPr>
        <w:t>Turkey</w:t>
      </w:r>
      <w:r w:rsidRPr="002D5A73">
        <w:t xml:space="preserve">, treacherous Arab </w:t>
      </w:r>
      <w:r w:rsidRPr="002D5A73">
        <w:rPr>
          <w:rStyle w:val="StyleUnderline"/>
        </w:rPr>
        <w:t>oil sheikdoms and terrorists</w:t>
      </w:r>
      <w:r w:rsidRPr="002D5A73">
        <w:t xml:space="preserve"> Sunni and Shia alike </w:t>
      </w:r>
      <w:r w:rsidRPr="00CF7278">
        <w:rPr>
          <w:rStyle w:val="StyleUnderline"/>
          <w:highlight w:val="yellow"/>
        </w:rPr>
        <w:t>all determined to dictate the future</w:t>
      </w:r>
      <w:r w:rsidRPr="00CF7278">
        <w:rPr>
          <w:highlight w:val="yellow"/>
        </w:rPr>
        <w:t xml:space="preserve">, </w:t>
      </w:r>
      <w:r w:rsidRPr="00CF7278">
        <w:rPr>
          <w:rStyle w:val="Emphasis"/>
          <w:highlight w:val="yellow"/>
        </w:rPr>
        <w:t>no matter the cost</w:t>
      </w:r>
      <w:r w:rsidRPr="00CF7278">
        <w:rPr>
          <w:highlight w:val="yellow"/>
        </w:rPr>
        <w:t xml:space="preserve"> </w:t>
      </w:r>
      <w:r w:rsidRPr="00CF7278">
        <w:rPr>
          <w:rStyle w:val="StyleUnderline"/>
          <w:highlight w:val="yellow"/>
        </w:rPr>
        <w:t>in</w:t>
      </w:r>
      <w:r w:rsidRPr="002D5A73">
        <w:t xml:space="preserve"> other people’s </w:t>
      </w:r>
      <w:r w:rsidRPr="00CF7278">
        <w:rPr>
          <w:rStyle w:val="StyleUnderline"/>
          <w:highlight w:val="yellow"/>
        </w:rPr>
        <w:t>blood</w:t>
      </w:r>
      <w:r w:rsidRPr="002D5A73">
        <w:rPr>
          <w:rStyle w:val="StyleUnderline"/>
        </w:rPr>
        <w:t>.</w:t>
      </w:r>
    </w:p>
    <w:p w:rsidR="0010216A" w:rsidRPr="00937097" w:rsidRDefault="0010216A" w:rsidP="0010216A">
      <w:pPr>
        <w:rPr>
          <w:sz w:val="12"/>
        </w:rPr>
      </w:pPr>
      <w:r w:rsidRPr="00937097">
        <w:rPr>
          <w:sz w:val="12"/>
        </w:rPr>
        <w:t>We had our chance to extend the peace and keep both Iran and Wahhabi crazies at bay after we defeated Iraq’s insurgencies. But a new American president, elevating politics over strategy, walked away from Baghdad, handing Iraq to Iran</w:t>
      </w:r>
      <w:r w:rsidRPr="00CF7278">
        <w:rPr>
          <w:sz w:val="12"/>
          <w:highlight w:val="yellow"/>
        </w:rPr>
        <w:t xml:space="preserve">. </w:t>
      </w:r>
      <w:r w:rsidRPr="00CF7278">
        <w:rPr>
          <w:rStyle w:val="Emphasis"/>
          <w:highlight w:val="yellow"/>
        </w:rPr>
        <w:t>Now it’s too late</w:t>
      </w:r>
      <w:r w:rsidRPr="005C288F">
        <w:rPr>
          <w:rStyle w:val="Emphasis"/>
        </w:rPr>
        <w:t>.</w:t>
      </w:r>
      <w:r w:rsidRPr="002D5A73">
        <w:t xml:space="preserve"> </w:t>
      </w:r>
      <w:r w:rsidRPr="00937097">
        <w:rPr>
          <w:sz w:val="12"/>
        </w:rPr>
        <w:t>If George W. Bush helped trigger the Arab Spring, Barack Obama made this Arab Winter inevitable.</w:t>
      </w:r>
    </w:p>
    <w:p w:rsidR="0010216A" w:rsidRPr="005C288F" w:rsidRDefault="0010216A" w:rsidP="0010216A">
      <w:pPr>
        <w:rPr>
          <w:sz w:val="12"/>
        </w:rPr>
      </w:pPr>
      <w:r w:rsidRPr="005C288F">
        <w:rPr>
          <w:rStyle w:val="StyleUnderline"/>
        </w:rPr>
        <w:t>We must not be lured in</w:t>
      </w:r>
      <w:r w:rsidRPr="002D5A73">
        <w:t xml:space="preserve">to the current fighting — centered, for now, on Syria — by cries of humanitarian necessity. The </w:t>
      </w:r>
      <w:r w:rsidRPr="00CF7278">
        <w:rPr>
          <w:rStyle w:val="StyleUnderline"/>
          <w:highlight w:val="yellow"/>
        </w:rPr>
        <w:t>local</w:t>
      </w:r>
      <w:r w:rsidRPr="005C288F">
        <w:rPr>
          <w:rStyle w:val="StyleUnderline"/>
        </w:rPr>
        <w:t xml:space="preserve"> </w:t>
      </w:r>
      <w:r w:rsidRPr="00CF7278">
        <w:rPr>
          <w:rStyle w:val="StyleUnderline"/>
          <w:highlight w:val="yellow"/>
        </w:rPr>
        <w:t>powers could</w:t>
      </w:r>
      <w:r w:rsidRPr="002D5A73">
        <w:t xml:space="preserve"> step in to </w:t>
      </w:r>
      <w:r w:rsidRPr="00CF7278">
        <w:rPr>
          <w:rStyle w:val="StyleUnderline"/>
          <w:highlight w:val="yellow"/>
        </w:rPr>
        <w:t>stop the killing.</w:t>
      </w:r>
      <w:r w:rsidRPr="00CF7278">
        <w:rPr>
          <w:highlight w:val="yellow"/>
        </w:rPr>
        <w:t xml:space="preserve"> </w:t>
      </w:r>
      <w:r w:rsidRPr="00CF7278">
        <w:rPr>
          <w:rStyle w:val="Emphasis"/>
          <w:highlight w:val="yellow"/>
        </w:rPr>
        <w:t>But they won’t</w:t>
      </w:r>
      <w:r w:rsidRPr="005C288F">
        <w:rPr>
          <w:rStyle w:val="Emphasis"/>
        </w:rPr>
        <w:t>.</w:t>
      </w:r>
      <w:r w:rsidRPr="002D5A73">
        <w:t xml:space="preserve"> </w:t>
      </w:r>
      <w:r w:rsidRPr="005C288F">
        <w:rPr>
          <w:sz w:val="12"/>
        </w:rPr>
        <w:t>Once again, they want us to pay the bill. (It’s time for the Saudis, especially, to give their own blood.)</w:t>
      </w:r>
    </w:p>
    <w:p w:rsidR="0010216A" w:rsidRPr="00E23921" w:rsidRDefault="0010216A" w:rsidP="0010216A">
      <w:pPr>
        <w:rPr>
          <w:sz w:val="12"/>
        </w:rPr>
      </w:pPr>
      <w:r w:rsidRPr="005C288F">
        <w:rPr>
          <w:sz w:val="12"/>
        </w:rPr>
        <w:t>We’ve paid enough. Rhetoric and red lines notwithstanding, we need to back off from Syria, if for no other reason than a strategist’s golden rule: If you don’t understand what a fight’s about, stay out.</w:t>
      </w:r>
    </w:p>
    <w:p w:rsidR="0010216A" w:rsidRDefault="0010216A" w:rsidP="0010216A">
      <w:pPr>
        <w:pStyle w:val="Heading3"/>
      </w:pPr>
      <w:r>
        <w:t>AT: US-North Korea War</w:t>
      </w:r>
    </w:p>
    <w:p w:rsidR="0010216A" w:rsidRPr="00FD7FF1" w:rsidRDefault="0010216A" w:rsidP="0010216A">
      <w:pPr>
        <w:pStyle w:val="Heading4"/>
      </w:pPr>
      <w:r w:rsidRPr="00FD7FF1">
        <w:t>No noko impact</w:t>
      </w:r>
    </w:p>
    <w:p w:rsidR="0010216A" w:rsidRPr="00FD7FF1" w:rsidRDefault="0010216A" w:rsidP="0010216A">
      <w:r w:rsidRPr="00FD7FF1">
        <w:t xml:space="preserve">Xander </w:t>
      </w:r>
      <w:r w:rsidRPr="00FD7FF1">
        <w:rPr>
          <w:rStyle w:val="Style13ptBold"/>
        </w:rPr>
        <w:t>Snyder</w:t>
      </w:r>
      <w:r w:rsidRPr="00FD7FF1">
        <w:t xml:space="preserve"> 6/2/</w:t>
      </w:r>
      <w:r w:rsidRPr="00FD7FF1">
        <w:rPr>
          <w:rStyle w:val="Style13ptBold"/>
        </w:rPr>
        <w:t>17</w:t>
      </w:r>
      <w:r w:rsidRPr="00FD7FF1">
        <w:t>, geopolitical analyst @ Geopolitical Futures, "What Does a US-North Korea War Look Like?", Geopolitical Futures, https://geopoliticalfutures.com/us-north-korea-war-look-like/</w:t>
      </w:r>
    </w:p>
    <w:p w:rsidR="0010216A" w:rsidRPr="00FD7FF1" w:rsidRDefault="0010216A" w:rsidP="0010216A">
      <w:pPr>
        <w:rPr>
          <w:rStyle w:val="Emphasis"/>
        </w:rPr>
      </w:pPr>
      <w:r w:rsidRPr="00FD7FF1">
        <w:rPr>
          <w:sz w:val="14"/>
        </w:rPr>
        <w:t xml:space="preserve">XS: I think you make a great point, and it is challenging when investigating one part of the world or any one aspect of the world to get caught up in the details, which to some degree matter, right? </w:t>
      </w:r>
      <w:r w:rsidRPr="00FD7FF1">
        <w:rPr>
          <w:rStyle w:val="StyleUnderline"/>
        </w:rPr>
        <w:t xml:space="preserve">Because </w:t>
      </w:r>
      <w:r w:rsidRPr="00FD7FF1">
        <w:rPr>
          <w:rStyle w:val="Emphasis"/>
        </w:rPr>
        <w:t>details reveal truth about a matter</w:t>
      </w:r>
      <w:r w:rsidRPr="00FD7FF1">
        <w:rPr>
          <w:sz w:val="14"/>
        </w:rPr>
        <w:t xml:space="preserve">, which are difficult to see from a high level. </w:t>
      </w:r>
      <w:r w:rsidRPr="00FD7FF1">
        <w:rPr>
          <w:rStyle w:val="StyleUnderline"/>
        </w:rPr>
        <w:t>We talk about geopolitics and ultimately that is events in the world and how they impact one another</w:t>
      </w:r>
      <w:r w:rsidRPr="00FD7FF1">
        <w:rPr>
          <w:sz w:val="14"/>
        </w:rPr>
        <w:t xml:space="preserve">. It’s impossible to look at one part of the world without recognizing how events in other parts of the world are related to it, especially when talking about the United States, which as the sole global superpower right now has interest everywhere. So, therefore, what goes on in one part of the world, in the Middle East, impacts the amount and types of resources that it can devote towards approaching other challenges in other parts of the world. </w:t>
      </w:r>
      <w:proofErr w:type="gramStart"/>
      <w:r w:rsidRPr="00FD7FF1">
        <w:rPr>
          <w:sz w:val="14"/>
        </w:rPr>
        <w:t>So</w:t>
      </w:r>
      <w:proofErr w:type="gramEnd"/>
      <w:r w:rsidRPr="00FD7FF1">
        <w:rPr>
          <w:sz w:val="14"/>
        </w:rPr>
        <w:t xml:space="preserve"> the amount of military resources that it commits to the Middle East impacts the amount of military resources that it can commit to conflict in the Western Pacific. So, you know, I’ve had people approach me with everything that’s going on now with the Korean Peninsula and the Middle East, and they’ve said, “So do you still think that the U.S. is going to be the major power in the rest of the century looking at what’s going on now?” And the only answer I can really give them is yeah. I mean, the U.S. is immensely powerful economically and militarily, and like you said, none of the challenges that it’s facing that we’ve talked about in this podcast, that we talk about at Geopolitical Futures really threaten it from an existential perspective. I mean, </w:t>
      </w:r>
      <w:r w:rsidRPr="00FD7FF1">
        <w:rPr>
          <w:rStyle w:val="StyleUnderline"/>
          <w:highlight w:val="cyan"/>
        </w:rPr>
        <w:t>even if</w:t>
      </w:r>
      <w:r w:rsidRPr="00FD7FF1">
        <w:rPr>
          <w:rStyle w:val="StyleUnderline"/>
        </w:rPr>
        <w:t xml:space="preserve"> you want to imagine this hypothetical scenario where tomorrow </w:t>
      </w:r>
      <w:r w:rsidRPr="00FD7FF1">
        <w:rPr>
          <w:rStyle w:val="StyleUnderline"/>
          <w:highlight w:val="cyan"/>
        </w:rPr>
        <w:t>No</w:t>
      </w:r>
      <w:r w:rsidRPr="00FD7FF1">
        <w:rPr>
          <w:rStyle w:val="StyleUnderline"/>
        </w:rPr>
        <w:t xml:space="preserve">rth </w:t>
      </w:r>
      <w:r w:rsidRPr="00FD7FF1">
        <w:rPr>
          <w:rStyle w:val="StyleUnderline"/>
          <w:highlight w:val="cyan"/>
        </w:rPr>
        <w:t>Ko</w:t>
      </w:r>
      <w:r w:rsidRPr="00FD7FF1">
        <w:rPr>
          <w:rStyle w:val="StyleUnderline"/>
        </w:rPr>
        <w:t xml:space="preserve">rea </w:t>
      </w:r>
      <w:r w:rsidRPr="00FD7FF1">
        <w:rPr>
          <w:rStyle w:val="Emphasis"/>
          <w:highlight w:val="cyan"/>
        </w:rPr>
        <w:t>develops</w:t>
      </w:r>
      <w:r w:rsidRPr="00FD7FF1">
        <w:rPr>
          <w:rStyle w:val="Emphasis"/>
        </w:rPr>
        <w:t xml:space="preserve"> the </w:t>
      </w:r>
      <w:r w:rsidRPr="00FD7FF1">
        <w:rPr>
          <w:rStyle w:val="Emphasis"/>
          <w:highlight w:val="cyan"/>
        </w:rPr>
        <w:t>capability to deliver all</w:t>
      </w:r>
      <w:r w:rsidRPr="00FD7FF1">
        <w:rPr>
          <w:rStyle w:val="Emphasis"/>
        </w:rPr>
        <w:t xml:space="preserve"> of its </w:t>
      </w:r>
      <w:r w:rsidRPr="00FD7FF1">
        <w:rPr>
          <w:rStyle w:val="Emphasis"/>
          <w:highlight w:val="cyan"/>
        </w:rPr>
        <w:t>nuclear warheads</w:t>
      </w:r>
      <w:r w:rsidRPr="00FD7FF1">
        <w:rPr>
          <w:sz w:val="14"/>
        </w:rPr>
        <w:t xml:space="preserve">, </w:t>
      </w:r>
      <w:r w:rsidRPr="00FD7FF1">
        <w:rPr>
          <w:rStyle w:val="StyleUnderline"/>
        </w:rPr>
        <w:t>which</w:t>
      </w:r>
      <w:r w:rsidRPr="00FD7FF1">
        <w:rPr>
          <w:sz w:val="14"/>
        </w:rPr>
        <w:t xml:space="preserve"> I’ve heard </w:t>
      </w:r>
      <w:r w:rsidRPr="00FD7FF1">
        <w:rPr>
          <w:rStyle w:val="StyleUnderline"/>
        </w:rPr>
        <w:t xml:space="preserve">estimates about </w:t>
      </w:r>
      <w:r w:rsidRPr="00FD7FF1">
        <w:rPr>
          <w:rStyle w:val="Emphasis"/>
        </w:rPr>
        <w:t>20</w:t>
      </w:r>
      <w:r w:rsidRPr="00FD7FF1">
        <w:rPr>
          <w:sz w:val="14"/>
        </w:rPr>
        <w:t xml:space="preserve"> – well not nuclear warheads that it can attach to a missile but nuclear devices – </w:t>
      </w:r>
      <w:r w:rsidRPr="00FD7FF1">
        <w:rPr>
          <w:rStyle w:val="StyleUnderline"/>
        </w:rPr>
        <w:t xml:space="preserve">if it could </w:t>
      </w:r>
      <w:r w:rsidRPr="00FD7FF1">
        <w:rPr>
          <w:rStyle w:val="StyleUnderline"/>
          <w:highlight w:val="cyan"/>
        </w:rPr>
        <w:t>tomorrow</w:t>
      </w:r>
      <w:r w:rsidRPr="00FD7FF1">
        <w:rPr>
          <w:rStyle w:val="StyleUnderline"/>
        </w:rPr>
        <w:t xml:space="preserve"> find a way to deliver all of these somehow to the U.S., </w:t>
      </w:r>
      <w:r w:rsidRPr="00FD7FF1">
        <w:rPr>
          <w:rStyle w:val="StyleUnderline"/>
          <w:highlight w:val="cyan"/>
        </w:rPr>
        <w:t xml:space="preserve">that </w:t>
      </w:r>
      <w:r w:rsidRPr="00FD7FF1">
        <w:rPr>
          <w:rStyle w:val="Emphasis"/>
          <w:highlight w:val="cyan"/>
        </w:rPr>
        <w:t>still wouldn’t be an existential threat</w:t>
      </w:r>
      <w:r w:rsidRPr="00FD7FF1">
        <w:rPr>
          <w:sz w:val="14"/>
        </w:rPr>
        <w:t xml:space="preserve">. I mean if they could wipe out portions of 20 different cities, </w:t>
      </w:r>
      <w:r w:rsidRPr="00FD7FF1">
        <w:rPr>
          <w:rStyle w:val="StyleUnderline"/>
          <w:highlight w:val="cyan"/>
        </w:rPr>
        <w:t xml:space="preserve">it would be devastating, but the U.S. </w:t>
      </w:r>
      <w:r w:rsidRPr="00FD7FF1">
        <w:rPr>
          <w:rStyle w:val="Emphasis"/>
          <w:highlight w:val="cyan"/>
        </w:rPr>
        <w:t xml:space="preserve">would still be around and still </w:t>
      </w:r>
      <w:proofErr w:type="gramStart"/>
      <w:r w:rsidRPr="00FD7FF1">
        <w:rPr>
          <w:rStyle w:val="Emphasis"/>
          <w:highlight w:val="cyan"/>
        </w:rPr>
        <w:t>have</w:t>
      </w:r>
      <w:proofErr w:type="gramEnd"/>
      <w:r w:rsidRPr="00FD7FF1">
        <w:rPr>
          <w:rStyle w:val="Emphasis"/>
          <w:highlight w:val="cyan"/>
        </w:rPr>
        <w:t xml:space="preserve"> the strongest military by far</w:t>
      </w:r>
      <w:r w:rsidRPr="00FD7FF1">
        <w:rPr>
          <w:rStyle w:val="Emphasis"/>
        </w:rPr>
        <w:t xml:space="preserve">. </w:t>
      </w:r>
      <w:proofErr w:type="gramStart"/>
      <w:r w:rsidRPr="00FD7FF1">
        <w:rPr>
          <w:sz w:val="14"/>
        </w:rPr>
        <w:t>So</w:t>
      </w:r>
      <w:proofErr w:type="gramEnd"/>
      <w:r w:rsidRPr="00FD7FF1">
        <w:rPr>
          <w:sz w:val="14"/>
        </w:rPr>
        <w:t xml:space="preserve"> there are threats, but </w:t>
      </w:r>
      <w:r w:rsidRPr="00FD7FF1">
        <w:rPr>
          <w:rStyle w:val="StyleUnderline"/>
          <w:highlight w:val="cyan"/>
        </w:rPr>
        <w:t>it’s important to</w:t>
      </w:r>
      <w:r w:rsidRPr="00FD7FF1">
        <w:rPr>
          <w:sz w:val="14"/>
          <w:highlight w:val="cyan"/>
        </w:rPr>
        <w:t>,</w:t>
      </w:r>
      <w:r w:rsidRPr="00FD7FF1">
        <w:rPr>
          <w:sz w:val="14"/>
        </w:rPr>
        <w:t xml:space="preserve"> when digging into the details of the challenges U.S. is attempting to deal with either with economic or military strength, </w:t>
      </w:r>
      <w:r w:rsidRPr="00FD7FF1">
        <w:rPr>
          <w:rStyle w:val="StyleUnderline"/>
          <w:highlight w:val="cyan"/>
        </w:rPr>
        <w:t>keep</w:t>
      </w:r>
      <w:r w:rsidRPr="00FD7FF1">
        <w:rPr>
          <w:rStyle w:val="StyleUnderline"/>
        </w:rPr>
        <w:t xml:space="preserve"> them </w:t>
      </w:r>
      <w:r w:rsidRPr="00FD7FF1">
        <w:rPr>
          <w:rStyle w:val="StyleUnderline"/>
          <w:highlight w:val="cyan"/>
        </w:rPr>
        <w:t>in</w:t>
      </w:r>
      <w:r w:rsidRPr="00FD7FF1">
        <w:rPr>
          <w:rStyle w:val="StyleUnderline"/>
        </w:rPr>
        <w:t xml:space="preserve"> the </w:t>
      </w:r>
      <w:r w:rsidRPr="00FD7FF1">
        <w:rPr>
          <w:rStyle w:val="StyleUnderline"/>
          <w:highlight w:val="cyan"/>
        </w:rPr>
        <w:t>context</w:t>
      </w:r>
      <w:r w:rsidRPr="00FD7FF1">
        <w:rPr>
          <w:rStyle w:val="StyleUnderline"/>
        </w:rPr>
        <w:t xml:space="preserve"> of </w:t>
      </w:r>
      <w:r w:rsidRPr="00FD7FF1">
        <w:rPr>
          <w:rStyle w:val="Emphasis"/>
        </w:rPr>
        <w:t>how much damage they can actually do to the U.S., right</w:t>
      </w:r>
      <w:r w:rsidRPr="00FD7FF1">
        <w:rPr>
          <w:rStyle w:val="StyleUnderline"/>
        </w:rPr>
        <w:t>?</w:t>
      </w:r>
      <w:r w:rsidRPr="00FD7FF1">
        <w:rPr>
          <w:sz w:val="14"/>
        </w:rPr>
        <w:t xml:space="preserve"> </w:t>
      </w:r>
      <w:r w:rsidRPr="00FD7FF1">
        <w:rPr>
          <w:rStyle w:val="StyleUnderline"/>
        </w:rPr>
        <w:t xml:space="preserve">And whether the scale of those challenges really confront – well </w:t>
      </w:r>
      <w:r w:rsidRPr="00FD7FF1">
        <w:rPr>
          <w:rStyle w:val="StyleUnderline"/>
          <w:highlight w:val="cyan"/>
        </w:rPr>
        <w:t xml:space="preserve">if they </w:t>
      </w:r>
      <w:r w:rsidRPr="00FD7FF1">
        <w:rPr>
          <w:rStyle w:val="Emphasis"/>
          <w:highlight w:val="cyan"/>
        </w:rPr>
        <w:t>really pose</w:t>
      </w:r>
      <w:r w:rsidRPr="00FD7FF1">
        <w:rPr>
          <w:rStyle w:val="Emphasis"/>
        </w:rPr>
        <w:t xml:space="preserve"> the </w:t>
      </w:r>
      <w:r w:rsidRPr="00FD7FF1">
        <w:rPr>
          <w:rStyle w:val="Emphasis"/>
          <w:highlight w:val="cyan"/>
        </w:rPr>
        <w:t>existential risks</w:t>
      </w:r>
      <w:r w:rsidRPr="00FD7FF1">
        <w:rPr>
          <w:rStyle w:val="Emphasis"/>
        </w:rPr>
        <w:t xml:space="preserve"> in the way that a lot of people often talk about them doing.</w:t>
      </w:r>
    </w:p>
    <w:p w:rsidR="0010216A" w:rsidRPr="007A5A1E" w:rsidRDefault="0010216A" w:rsidP="0010216A"/>
    <w:p w:rsidR="0010216A" w:rsidRPr="00FD7FF1" w:rsidRDefault="0010216A" w:rsidP="0010216A">
      <w:pPr>
        <w:pStyle w:val="Heading4"/>
      </w:pPr>
      <w:r w:rsidRPr="00FD7FF1">
        <w:t>No escalation---Kim is just testing Trump</w:t>
      </w:r>
    </w:p>
    <w:p w:rsidR="0010216A" w:rsidRPr="00FD7FF1" w:rsidRDefault="0010216A" w:rsidP="0010216A">
      <w:r w:rsidRPr="00FD7FF1">
        <w:t xml:space="preserve">Bill </w:t>
      </w:r>
      <w:r w:rsidRPr="00FD7FF1">
        <w:rPr>
          <w:rStyle w:val="Style13ptBold"/>
        </w:rPr>
        <w:t>Powell 16</w:t>
      </w:r>
      <w:r w:rsidRPr="00FD7FF1">
        <w:t>, veteran Asia correspondent for Newsweek, “Why the North Korea Threat is Greatly Exaggerated,” 12/19/16, http://www.newsweek.com/2016/12/30/north-korea-kim-jong-un-donald-trump-foreign-policy-533749.html</w:t>
      </w:r>
    </w:p>
    <w:p w:rsidR="0010216A" w:rsidRDefault="0010216A" w:rsidP="0010216A">
      <w:pPr>
        <w:rPr>
          <w:sz w:val="16"/>
        </w:rPr>
      </w:pPr>
      <w:r w:rsidRPr="00FD7FF1">
        <w:rPr>
          <w:sz w:val="16"/>
        </w:rPr>
        <w:t xml:space="preserve">Except letting Kim “evolve” is what we have already been doing; and if the conclusion one draws from the word unacceptable means the U.S. should think about taking out the North’s nuclear capacity militarily, well, we’ve had that option for a long time, and discarded it. Why? Because it probably guarantees </w:t>
      </w:r>
      <w:r w:rsidRPr="00FD7FF1">
        <w:rPr>
          <w:rStyle w:val="StyleUnderline"/>
          <w:highlight w:val="yellow"/>
        </w:rPr>
        <w:t>a war on the</w:t>
      </w:r>
      <w:r w:rsidRPr="00FD7FF1">
        <w:rPr>
          <w:rStyle w:val="StyleUnderline"/>
        </w:rPr>
        <w:t xml:space="preserve"> Korean </w:t>
      </w:r>
      <w:r w:rsidRPr="00FD7FF1">
        <w:rPr>
          <w:rStyle w:val="StyleUnderline"/>
          <w:highlight w:val="yellow"/>
        </w:rPr>
        <w:t>Peninsula</w:t>
      </w:r>
      <w:r w:rsidRPr="00FD7FF1">
        <w:rPr>
          <w:sz w:val="16"/>
        </w:rPr>
        <w:t xml:space="preserve">, which </w:t>
      </w:r>
      <w:r w:rsidRPr="00FD7FF1">
        <w:rPr>
          <w:rStyle w:val="Emphasis"/>
          <w:highlight w:val="yellow"/>
        </w:rPr>
        <w:t>no one wants</w:t>
      </w:r>
      <w:r w:rsidRPr="00FD7FF1">
        <w:rPr>
          <w:sz w:val="16"/>
        </w:rPr>
        <w:t xml:space="preserve">. And </w:t>
      </w:r>
      <w:r w:rsidRPr="00FD7FF1">
        <w:rPr>
          <w:rStyle w:val="Emphasis"/>
          <w:highlight w:val="yellow"/>
        </w:rPr>
        <w:t>that includes Kim</w:t>
      </w:r>
      <w:r w:rsidRPr="00FD7FF1">
        <w:rPr>
          <w:sz w:val="16"/>
        </w:rPr>
        <w:t xml:space="preserve">: </w:t>
      </w:r>
      <w:r w:rsidRPr="00FD7FF1">
        <w:rPr>
          <w:rStyle w:val="StyleUnderline"/>
        </w:rPr>
        <w:t xml:space="preserve">The reason </w:t>
      </w:r>
      <w:r w:rsidRPr="00FD7FF1">
        <w:rPr>
          <w:rStyle w:val="StyleUnderline"/>
          <w:highlight w:val="yellow"/>
        </w:rPr>
        <w:t>he wants nukes</w:t>
      </w:r>
      <w:r w:rsidRPr="00FD7FF1">
        <w:rPr>
          <w:rStyle w:val="StyleUnderline"/>
        </w:rPr>
        <w:t xml:space="preserve"> and ballistic missiles is </w:t>
      </w:r>
      <w:r w:rsidRPr="00FD7FF1">
        <w:rPr>
          <w:rStyle w:val="StyleUnderline"/>
          <w:highlight w:val="yellow"/>
        </w:rPr>
        <w:t xml:space="preserve">to </w:t>
      </w:r>
      <w:r w:rsidRPr="00FD7FF1">
        <w:rPr>
          <w:rStyle w:val="Emphasis"/>
          <w:highlight w:val="yellow"/>
        </w:rPr>
        <w:t>deter this</w:t>
      </w:r>
      <w:r w:rsidRPr="00FD7FF1">
        <w:rPr>
          <w:rStyle w:val="Emphasis"/>
        </w:rPr>
        <w:t xml:space="preserve"> scenario </w:t>
      </w:r>
      <w:r w:rsidRPr="00FD7FF1">
        <w:rPr>
          <w:rStyle w:val="Emphasis"/>
          <w:highlight w:val="yellow"/>
        </w:rPr>
        <w:t>from ever happening</w:t>
      </w:r>
      <w:r w:rsidRPr="00FD7FF1">
        <w:rPr>
          <w:sz w:val="16"/>
        </w:rPr>
        <w:t>.</w:t>
      </w:r>
      <w:r>
        <w:rPr>
          <w:sz w:val="16"/>
        </w:rPr>
        <w:t xml:space="preserve"> </w:t>
      </w:r>
      <w:r w:rsidRPr="00FD7FF1">
        <w:rPr>
          <w:sz w:val="16"/>
        </w:rPr>
        <w:t xml:space="preserve">Of course, </w:t>
      </w:r>
      <w:r w:rsidRPr="00FD7FF1">
        <w:rPr>
          <w:rStyle w:val="Emphasis"/>
          <w:highlight w:val="yellow"/>
        </w:rPr>
        <w:t>Kim may test Trump as he did Obama</w:t>
      </w:r>
      <w:r w:rsidRPr="00FD7FF1">
        <w:rPr>
          <w:sz w:val="16"/>
        </w:rPr>
        <w:t xml:space="preserve">. As Stephan Haggard, a longtime North Korea watcher at the Peterson Institute for International Economics in Washington points out, </w:t>
      </w:r>
      <w:r w:rsidRPr="00FD7FF1">
        <w:rPr>
          <w:rStyle w:val="StyleUnderline"/>
        </w:rPr>
        <w:t>the average window for a North Korean provocation bracketed around a U.S. election was “13 weeks for Kim Il Sung, six weeks for Kim Jong Il and only four weeks for the young general</w:t>
      </w:r>
      <w:r w:rsidRPr="00FD7FF1">
        <w:rPr>
          <w:sz w:val="16"/>
        </w:rPr>
        <w:t>.”</w:t>
      </w:r>
      <w:r>
        <w:rPr>
          <w:sz w:val="16"/>
        </w:rPr>
        <w:t xml:space="preserve"> </w:t>
      </w:r>
      <w:r w:rsidRPr="00FD7FF1">
        <w:rPr>
          <w:sz w:val="16"/>
        </w:rPr>
        <w:t xml:space="preserve">If the U.S. and its allies have specific intelligence that speaks to Kim’s intentions—that because his nuclear program is getting more sophisticated, therefore he poses more of a threat now than he did, say, a year ago—then it’s fair to wonder whether he poses the biggest threat to the U.S. Because </w:t>
      </w:r>
      <w:r w:rsidRPr="00FD7FF1">
        <w:rPr>
          <w:rStyle w:val="StyleUnderline"/>
          <w:highlight w:val="yellow"/>
        </w:rPr>
        <w:t>it’s unlikely his intentions</w:t>
      </w:r>
      <w:r w:rsidRPr="00FD7FF1">
        <w:rPr>
          <w:rStyle w:val="StyleUnderline"/>
        </w:rPr>
        <w:t xml:space="preserve"> have </w:t>
      </w:r>
      <w:r w:rsidRPr="00FD7FF1">
        <w:rPr>
          <w:rStyle w:val="StyleUnderline"/>
          <w:highlight w:val="yellow"/>
        </w:rPr>
        <w:t>changed</w:t>
      </w:r>
      <w:r w:rsidRPr="00FD7FF1">
        <w:rPr>
          <w:sz w:val="16"/>
        </w:rPr>
        <w:t xml:space="preserve">: </w:t>
      </w:r>
      <w:r w:rsidRPr="00FD7FF1">
        <w:rPr>
          <w:rStyle w:val="StyleUnderline"/>
          <w:highlight w:val="yellow"/>
        </w:rPr>
        <w:t>With another</w:t>
      </w:r>
      <w:r w:rsidRPr="00FD7FF1">
        <w:rPr>
          <w:rStyle w:val="StyleUnderline"/>
        </w:rPr>
        <w:t xml:space="preserve"> nuclear</w:t>
      </w:r>
      <w:r w:rsidRPr="00FD7FF1">
        <w:rPr>
          <w:sz w:val="16"/>
        </w:rPr>
        <w:t xml:space="preserve"> or missile </w:t>
      </w:r>
      <w:r w:rsidRPr="00FD7FF1">
        <w:rPr>
          <w:rStyle w:val="StyleUnderline"/>
          <w:highlight w:val="yellow"/>
        </w:rPr>
        <w:t>test</w:t>
      </w:r>
      <w:r w:rsidRPr="00FD7FF1">
        <w:rPr>
          <w:sz w:val="16"/>
        </w:rPr>
        <w:t xml:space="preserve">, </w:t>
      </w:r>
      <w:r w:rsidRPr="00FD7FF1">
        <w:rPr>
          <w:rStyle w:val="StyleUnderline"/>
          <w:highlight w:val="yellow"/>
        </w:rPr>
        <w:t xml:space="preserve">he gets to </w:t>
      </w:r>
      <w:r w:rsidRPr="00FD7FF1">
        <w:rPr>
          <w:rStyle w:val="Emphasis"/>
          <w:highlight w:val="yellow"/>
        </w:rPr>
        <w:t>strut before the home crowd</w:t>
      </w:r>
      <w:r w:rsidRPr="00FD7FF1">
        <w:rPr>
          <w:sz w:val="16"/>
        </w:rPr>
        <w:t xml:space="preserve">, </w:t>
      </w:r>
      <w:r w:rsidRPr="00FD7FF1">
        <w:rPr>
          <w:rStyle w:val="StyleUnderline"/>
        </w:rPr>
        <w:t xml:space="preserve">showing </w:t>
      </w:r>
      <w:proofErr w:type="gramStart"/>
      <w:r w:rsidRPr="00FD7FF1">
        <w:rPr>
          <w:rStyle w:val="StyleUnderline"/>
        </w:rPr>
        <w:t>them</w:t>
      </w:r>
      <w:proofErr w:type="gramEnd"/>
      <w:r w:rsidRPr="00FD7FF1">
        <w:rPr>
          <w:rStyle w:val="StyleUnderline"/>
        </w:rPr>
        <w:t xml:space="preserve"> he’s going to poke whoever is in power in Washington</w:t>
      </w:r>
      <w:r w:rsidRPr="00FD7FF1">
        <w:rPr>
          <w:sz w:val="16"/>
        </w:rPr>
        <w:t xml:space="preserve">; and </w:t>
      </w:r>
      <w:r w:rsidRPr="00F367A0">
        <w:rPr>
          <w:sz w:val="16"/>
        </w:rPr>
        <w:t>he’s going to signal to the outside world: Don’t even think about coming after us.</w:t>
      </w:r>
      <w:r>
        <w:rPr>
          <w:sz w:val="16"/>
        </w:rPr>
        <w:t xml:space="preserve"> </w:t>
      </w:r>
      <w:r w:rsidRPr="00F367A0">
        <w:rPr>
          <w:rStyle w:val="StyleUnderline"/>
        </w:rPr>
        <w:t xml:space="preserve">The </w:t>
      </w:r>
      <w:r w:rsidRPr="00FD7FF1">
        <w:rPr>
          <w:rStyle w:val="StyleUnderline"/>
          <w:highlight w:val="yellow"/>
        </w:rPr>
        <w:t>impact of</w:t>
      </w:r>
      <w:r w:rsidRPr="00FD7FF1">
        <w:rPr>
          <w:rStyle w:val="StyleUnderline"/>
        </w:rPr>
        <w:t xml:space="preserve"> such </w:t>
      </w:r>
      <w:r w:rsidRPr="00FD7FF1">
        <w:rPr>
          <w:rStyle w:val="StyleUnderline"/>
          <w:highlight w:val="yellow"/>
        </w:rPr>
        <w:t>a provocation</w:t>
      </w:r>
      <w:r w:rsidRPr="00FD7FF1">
        <w:rPr>
          <w:sz w:val="16"/>
        </w:rPr>
        <w:t xml:space="preserve">, though, as Haggard suggests, </w:t>
      </w:r>
      <w:r w:rsidRPr="00FD7FF1">
        <w:rPr>
          <w:rStyle w:val="StyleUnderline"/>
          <w:highlight w:val="yellow"/>
        </w:rPr>
        <w:t xml:space="preserve">is </w:t>
      </w:r>
      <w:r w:rsidRPr="00FD7FF1">
        <w:rPr>
          <w:rStyle w:val="Emphasis"/>
          <w:highlight w:val="yellow"/>
        </w:rPr>
        <w:t>unlikely to change much</w:t>
      </w:r>
      <w:r w:rsidRPr="00FD7FF1">
        <w:rPr>
          <w:sz w:val="16"/>
        </w:rPr>
        <w:t xml:space="preserve">. </w:t>
      </w:r>
      <w:r w:rsidRPr="00FD7FF1">
        <w:rPr>
          <w:rStyle w:val="StyleUnderline"/>
          <w:highlight w:val="yellow"/>
        </w:rPr>
        <w:t>There has never</w:t>
      </w:r>
      <w:r w:rsidRPr="00FD7FF1">
        <w:rPr>
          <w:rStyle w:val="StyleUnderline"/>
        </w:rPr>
        <w:t xml:space="preserve"> been any </w:t>
      </w:r>
      <w:r w:rsidRPr="00FD7FF1">
        <w:rPr>
          <w:rStyle w:val="StyleUnderline"/>
          <w:highlight w:val="yellow"/>
        </w:rPr>
        <w:t>evidence</w:t>
      </w:r>
      <w:r w:rsidRPr="00FD7FF1">
        <w:rPr>
          <w:rStyle w:val="StyleUnderline"/>
        </w:rPr>
        <w:t xml:space="preserve"> that </w:t>
      </w:r>
      <w:r w:rsidRPr="00FD7FF1">
        <w:rPr>
          <w:rStyle w:val="StyleUnderline"/>
          <w:highlight w:val="yellow"/>
        </w:rPr>
        <w:t>Kim</w:t>
      </w:r>
      <w:r w:rsidRPr="00FD7FF1">
        <w:rPr>
          <w:sz w:val="16"/>
        </w:rPr>
        <w:t xml:space="preserve"> or his father ever </w:t>
      </w:r>
      <w:r w:rsidRPr="00FD7FF1">
        <w:rPr>
          <w:rStyle w:val="StyleUnderline"/>
          <w:highlight w:val="yellow"/>
        </w:rPr>
        <w:t>wanted a war</w:t>
      </w:r>
      <w:r w:rsidRPr="00FD7FF1">
        <w:rPr>
          <w:sz w:val="16"/>
        </w:rPr>
        <w:t xml:space="preserve"> with the U.S. or its East-Asian allies, for a simple but extremely compelling reason: </w:t>
      </w:r>
      <w:r w:rsidRPr="00FD7FF1">
        <w:rPr>
          <w:rStyle w:val="Emphasis"/>
        </w:rPr>
        <w:t xml:space="preserve">The </w:t>
      </w:r>
      <w:r w:rsidRPr="00FD7FF1">
        <w:rPr>
          <w:rStyle w:val="Emphasis"/>
          <w:highlight w:val="yellow"/>
        </w:rPr>
        <w:t>North Koreans know they’d be wiped out</w:t>
      </w:r>
      <w:r w:rsidRPr="00FD7FF1">
        <w:rPr>
          <w:sz w:val="16"/>
        </w:rPr>
        <w:t>. That’s why the Obama administration may want to focus Trump’s attention on a few of the other pressing issues that are out there. There are plenty to choose from.</w:t>
      </w:r>
    </w:p>
    <w:p w:rsidR="0010216A" w:rsidRDefault="0010216A" w:rsidP="0010216A">
      <w:pPr>
        <w:pStyle w:val="Heading3"/>
      </w:pPr>
      <w:r>
        <w:t>AT: Edelman and Brands</w:t>
      </w:r>
    </w:p>
    <w:p w:rsidR="0010216A" w:rsidRPr="006F35AA" w:rsidRDefault="0010216A" w:rsidP="0010216A">
      <w:pPr>
        <w:pStyle w:val="Heading4"/>
        <w:rPr>
          <w:u w:val="single"/>
        </w:rPr>
      </w:pPr>
      <w:r>
        <w:t>Their authors conclude that the US is resilient to revisionist threats and their internal link won’t resolve other structural impediments</w:t>
      </w:r>
    </w:p>
    <w:p w:rsidR="0010216A" w:rsidRPr="00E555B1" w:rsidRDefault="0010216A" w:rsidP="0010216A">
      <w:r>
        <w:rPr>
          <w:rStyle w:val="Style13ptBold"/>
        </w:rPr>
        <w:t>1AC Edelman and Brands 17</w:t>
      </w:r>
      <w:r w:rsidRPr="00E555B1">
        <w:t xml:space="preserve">—aff authors [Eric Edelman and Hal Brands, 6/21/2017, "America and the Geopolitics of Upheaval," Foreign Policy, </w:t>
      </w:r>
      <w:hyperlink r:id="rId84" w:history="1">
        <w:r w:rsidRPr="00E555B1">
          <w:rPr>
            <w:rStyle w:val="Hyperlink"/>
          </w:rPr>
          <w:t>http://www.foreignpolicyi.org/content/america-and-geopolitics-upheaval</w:t>
        </w:r>
      </w:hyperlink>
      <w:r w:rsidRPr="00E555B1">
        <w:t>] AMarb</w:t>
      </w:r>
    </w:p>
    <w:p w:rsidR="0010216A" w:rsidRPr="009F66EA" w:rsidRDefault="0010216A" w:rsidP="0010216A">
      <w:pPr>
        <w:rPr>
          <w:sz w:val="16"/>
        </w:rPr>
      </w:pPr>
      <w:r w:rsidRPr="00E555B1">
        <w:rPr>
          <w:sz w:val="8"/>
          <w:szCs w:val="8"/>
        </w:rPr>
        <w:t xml:space="preserve">"The essence of </w:t>
      </w:r>
      <w:r w:rsidRPr="00E555B1">
        <w:rPr>
          <w:rStyle w:val="StyleUnderline"/>
          <w:sz w:val="8"/>
          <w:szCs w:val="8"/>
        </w:rPr>
        <w:t>a r</w:t>
      </w:r>
      <w:r w:rsidRPr="009F66EA">
        <w:rPr>
          <w:rStyle w:val="StyleUnderline"/>
          <w:sz w:val="8"/>
          <w:szCs w:val="8"/>
        </w:rPr>
        <w:t>evolution</w:t>
      </w:r>
      <w:r w:rsidRPr="009F66EA">
        <w:rPr>
          <w:sz w:val="8"/>
          <w:szCs w:val="8"/>
        </w:rPr>
        <w:t xml:space="preserve"> is that it </w:t>
      </w:r>
      <w:r w:rsidRPr="009F66EA">
        <w:rPr>
          <w:rStyle w:val="StyleUnderline"/>
          <w:sz w:val="8"/>
          <w:szCs w:val="8"/>
        </w:rPr>
        <w:t xml:space="preserve">appears to contemporaries as a </w:t>
      </w:r>
      <w:r w:rsidRPr="009F66EA">
        <w:rPr>
          <w:rStyle w:val="Emphasis"/>
          <w:sz w:val="8"/>
          <w:szCs w:val="8"/>
        </w:rPr>
        <w:t>series</w:t>
      </w:r>
      <w:r w:rsidRPr="009F66EA">
        <w:rPr>
          <w:rStyle w:val="StyleUnderline"/>
          <w:sz w:val="8"/>
          <w:szCs w:val="8"/>
        </w:rPr>
        <w:t xml:space="preserve"> of more or less </w:t>
      </w:r>
      <w:r w:rsidRPr="009F66EA">
        <w:rPr>
          <w:rStyle w:val="Emphasis"/>
          <w:sz w:val="8"/>
          <w:szCs w:val="8"/>
        </w:rPr>
        <w:t>unrelated upheavals</w:t>
      </w:r>
      <w:r w:rsidRPr="009F66EA">
        <w:rPr>
          <w:sz w:val="8"/>
          <w:szCs w:val="8"/>
        </w:rPr>
        <w:t>,” Henry Kissinger wrote in 1969. “</w:t>
      </w:r>
      <w:r w:rsidRPr="009F66EA">
        <w:rPr>
          <w:rStyle w:val="StyleUnderline"/>
          <w:sz w:val="8"/>
          <w:szCs w:val="8"/>
        </w:rPr>
        <w:t xml:space="preserve">But the crises which form the headlines of the day are </w:t>
      </w:r>
      <w:r w:rsidRPr="009F66EA">
        <w:rPr>
          <w:rStyle w:val="Emphasis"/>
          <w:sz w:val="8"/>
          <w:szCs w:val="8"/>
        </w:rPr>
        <w:t>symptoms of deep-seated structural problems</w:t>
      </w:r>
      <w:r w:rsidRPr="009F66EA">
        <w:rPr>
          <w:sz w:val="8"/>
          <w:szCs w:val="8"/>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9F66EA">
        <w:rPr>
          <w:rStyle w:val="StyleUnderline"/>
          <w:sz w:val="8"/>
          <w:szCs w:val="8"/>
        </w:rPr>
        <w:t xml:space="preserve">U.S. foreign policy is likely to be </w:t>
      </w:r>
      <w:r w:rsidRPr="009F66EA">
        <w:rPr>
          <w:rStyle w:val="Emphasis"/>
          <w:sz w:val="8"/>
          <w:szCs w:val="8"/>
        </w:rPr>
        <w:t>wracked by crises</w:t>
      </w:r>
      <w:r w:rsidRPr="009F66EA">
        <w:rPr>
          <w:sz w:val="8"/>
          <w:szCs w:val="8"/>
        </w:rPr>
        <w:t xml:space="preserve">. </w:t>
      </w:r>
      <w:r w:rsidRPr="009F66EA">
        <w:rPr>
          <w:rStyle w:val="StyleUnderline"/>
          <w:sz w:val="8"/>
          <w:szCs w:val="8"/>
        </w:rPr>
        <w:t xml:space="preserve">The instability and violence along a </w:t>
      </w:r>
      <w:r w:rsidRPr="009F66EA">
        <w:rPr>
          <w:rStyle w:val="Emphasis"/>
          <w:sz w:val="8"/>
          <w:szCs w:val="8"/>
        </w:rPr>
        <w:t>resurgent Russia’s periphery</w:t>
      </w:r>
      <w:r w:rsidRPr="009F66EA">
        <w:rPr>
          <w:sz w:val="8"/>
          <w:szCs w:val="8"/>
        </w:rPr>
        <w:t xml:space="preserve">, </w:t>
      </w:r>
      <w:r w:rsidRPr="009F66EA">
        <w:rPr>
          <w:rStyle w:val="StyleUnderline"/>
          <w:sz w:val="8"/>
          <w:szCs w:val="8"/>
        </w:rPr>
        <w:t xml:space="preserve">the growing frictions with an increasingly </w:t>
      </w:r>
      <w:r w:rsidRPr="009F66EA">
        <w:rPr>
          <w:rStyle w:val="Emphasis"/>
          <w:sz w:val="8"/>
          <w:szCs w:val="8"/>
        </w:rPr>
        <w:t>assertive China</w:t>
      </w:r>
      <w:r w:rsidRPr="009F66EA">
        <w:rPr>
          <w:sz w:val="8"/>
          <w:szCs w:val="8"/>
        </w:rPr>
        <w:t xml:space="preserve">, </w:t>
      </w:r>
      <w:r w:rsidRPr="009F66EA">
        <w:rPr>
          <w:rStyle w:val="StyleUnderline"/>
          <w:sz w:val="8"/>
          <w:szCs w:val="8"/>
        </w:rPr>
        <w:t xml:space="preserve">the provocations of a rapidly nuclearizing North Korea and the </w:t>
      </w:r>
      <w:r w:rsidRPr="009F66EA">
        <w:rPr>
          <w:rStyle w:val="Emphasis"/>
          <w:sz w:val="8"/>
          <w:szCs w:val="8"/>
        </w:rPr>
        <w:t>profound chaos at work throughout the Middle East</w:t>
      </w:r>
      <w:r w:rsidRPr="009F66EA">
        <w:rPr>
          <w:rStyle w:val="StyleUnderline"/>
          <w:sz w:val="8"/>
          <w:szCs w:val="8"/>
        </w:rPr>
        <w:t xml:space="preserve">: these and other challenges have recently tested U.S. officials and are likely to do so for the foreseeable future. The world now seems less stable and more dangerous than at any time since the Cold War; the </w:t>
      </w:r>
      <w:r w:rsidRPr="009F66EA">
        <w:rPr>
          <w:rStyle w:val="Emphasis"/>
          <w:sz w:val="8"/>
          <w:szCs w:val="8"/>
        </w:rPr>
        <w:t>number and severity of global crises are increasing</w:t>
      </w:r>
      <w:r w:rsidRPr="009F66EA">
        <w:rPr>
          <w:sz w:val="8"/>
          <w:szCs w:val="8"/>
        </w:rPr>
        <w:t xml:space="preserve">. </w:t>
      </w:r>
      <w:r w:rsidRPr="009F66EA">
        <w:rPr>
          <w:rStyle w:val="StyleUnderline"/>
          <w:sz w:val="8"/>
          <w:szCs w:val="8"/>
        </w:rPr>
        <w:t>Yet crises</w:t>
      </w:r>
      <w:r w:rsidRPr="009F66EA">
        <w:rPr>
          <w:sz w:val="8"/>
          <w:szCs w:val="8"/>
        </w:rPr>
        <w:t xml:space="preserve"> do not occur in a vacuum; they </w:t>
      </w:r>
      <w:r w:rsidRPr="009F66EA">
        <w:rPr>
          <w:rStyle w:val="StyleUnderline"/>
          <w:sz w:val="8"/>
          <w:szCs w:val="8"/>
        </w:rPr>
        <w:t>are</w:t>
      </w:r>
      <w:r w:rsidRPr="009F66EA">
        <w:rPr>
          <w:sz w:val="8"/>
          <w:szCs w:val="8"/>
        </w:rPr>
        <w:t xml:space="preserve"> </w:t>
      </w:r>
      <w:r w:rsidRPr="009F66EA">
        <w:rPr>
          <w:rStyle w:val="Emphasis"/>
          <w:sz w:val="8"/>
          <w:szCs w:val="8"/>
        </w:rPr>
        <w:t>symptomatic</w:t>
      </w:r>
      <w:r w:rsidRPr="009F66EA">
        <w:rPr>
          <w:sz w:val="8"/>
          <w:szCs w:val="8"/>
        </w:rPr>
        <w:t xml:space="preserve"> </w:t>
      </w:r>
      <w:r w:rsidRPr="009F66EA">
        <w:rPr>
          <w:rStyle w:val="StyleUnderline"/>
          <w:sz w:val="8"/>
          <w:szCs w:val="8"/>
        </w:rPr>
        <w:t xml:space="preserve">of deeper </w:t>
      </w:r>
      <w:r w:rsidRPr="009F66EA">
        <w:rPr>
          <w:rStyle w:val="Emphasis"/>
          <w:sz w:val="8"/>
          <w:szCs w:val="8"/>
        </w:rPr>
        <w:t>changes in the international order</w:t>
      </w:r>
      <w:r w:rsidRPr="009F66EA">
        <w:rPr>
          <w:sz w:val="8"/>
          <w:szCs w:val="8"/>
        </w:rPr>
        <w:t xml:space="preserve">. Accordingly, America’s responses will be ill-informed and astrategic unless Washington first forms a deeper conception of the current moment. </w:t>
      </w:r>
      <w:r w:rsidRPr="009F66EA">
        <w:rPr>
          <w:rStyle w:val="StyleUnderline"/>
          <w:sz w:val="8"/>
          <w:szCs w:val="8"/>
        </w:rPr>
        <w:t>The geopolitical changes underway are often framed in terms of “polarity”</w:t>
      </w:r>
      <w:r w:rsidRPr="009F66EA">
        <w:rPr>
          <w:sz w:val="8"/>
          <w:szCs w:val="8"/>
        </w:rPr>
        <w:t xml:space="preserve">—the debate on whether America’s “unipolar moment” is over and a multipolar world has emerged. </w:t>
      </w:r>
      <w:r w:rsidRPr="009F66EA">
        <w:rPr>
          <w:rStyle w:val="StyleUnderline"/>
          <w:sz w:val="8"/>
          <w:szCs w:val="8"/>
        </w:rPr>
        <w:t>But this</w:t>
      </w:r>
      <w:r w:rsidRPr="009F66EA">
        <w:rPr>
          <w:sz w:val="8"/>
          <w:szCs w:val="8"/>
        </w:rPr>
        <w:t xml:space="preserve"> debate </w:t>
      </w:r>
      <w:r w:rsidRPr="009F66EA">
        <w:rPr>
          <w:rStyle w:val="StyleUnderline"/>
          <w:sz w:val="8"/>
          <w:szCs w:val="8"/>
        </w:rPr>
        <w:t xml:space="preserve">is </w:t>
      </w:r>
      <w:r w:rsidRPr="009F66EA">
        <w:rPr>
          <w:rStyle w:val="Emphasis"/>
          <w:sz w:val="8"/>
          <w:szCs w:val="8"/>
        </w:rPr>
        <w:t>misleading</w:t>
      </w:r>
      <w:r w:rsidRPr="009F66EA">
        <w:rPr>
          <w:sz w:val="8"/>
          <w:szCs w:val="8"/>
        </w:rPr>
        <w:t xml:space="preserve">. On the one hand, </w:t>
      </w:r>
      <w:r w:rsidRPr="009F66EA">
        <w:rPr>
          <w:rStyle w:val="StyleUnderline"/>
          <w:sz w:val="8"/>
          <w:szCs w:val="8"/>
        </w:rPr>
        <w:t xml:space="preserve">discussions of polarity </w:t>
      </w:r>
      <w:r w:rsidRPr="009F66EA">
        <w:rPr>
          <w:sz w:val="8"/>
          <w:szCs w:val="8"/>
        </w:rPr>
        <w:t xml:space="preserve">frequently </w:t>
      </w:r>
      <w:r w:rsidRPr="009F66EA">
        <w:rPr>
          <w:rStyle w:val="Emphasis"/>
          <w:sz w:val="8"/>
          <w:szCs w:val="8"/>
        </w:rPr>
        <w:t>exaggerate</w:t>
      </w:r>
      <w:r w:rsidRPr="009F66EA">
        <w:rPr>
          <w:sz w:val="8"/>
          <w:szCs w:val="8"/>
        </w:rPr>
        <w:t xml:space="preserve"> </w:t>
      </w:r>
      <w:r w:rsidRPr="009F66EA">
        <w:rPr>
          <w:rStyle w:val="StyleUnderline"/>
          <w:sz w:val="8"/>
          <w:szCs w:val="8"/>
        </w:rPr>
        <w:t xml:space="preserve">American decline, obscuring the fact that even though Washington’s international superiority has </w:t>
      </w:r>
      <w:r w:rsidRPr="009F66EA">
        <w:rPr>
          <w:rStyle w:val="Emphasis"/>
          <w:sz w:val="8"/>
          <w:szCs w:val="8"/>
        </w:rPr>
        <w:t>diminished</w:t>
      </w:r>
      <w:r w:rsidRPr="009F66EA">
        <w:rPr>
          <w:sz w:val="8"/>
          <w:szCs w:val="8"/>
        </w:rPr>
        <w:t xml:space="preserve">, </w:t>
      </w:r>
      <w:r w:rsidRPr="009F66EA">
        <w:rPr>
          <w:rStyle w:val="StyleUnderline"/>
          <w:sz w:val="8"/>
          <w:szCs w:val="8"/>
        </w:rPr>
        <w:t xml:space="preserve">its global lead over any single challenger </w:t>
      </w:r>
      <w:r w:rsidRPr="009F66EA">
        <w:rPr>
          <w:rStyle w:val="Emphasis"/>
          <w:sz w:val="8"/>
          <w:szCs w:val="8"/>
        </w:rPr>
        <w:t>remains quite impressive</w:t>
      </w:r>
      <w:r w:rsidRPr="009F66EA">
        <w:rPr>
          <w:sz w:val="8"/>
          <w:szCs w:val="8"/>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9F66EA">
        <w:rPr>
          <w:rStyle w:val="StyleUnderline"/>
          <w:sz w:val="8"/>
          <w:szCs w:val="8"/>
        </w:rPr>
        <w:t xml:space="preserve">the world has returned to a more normal—which is to say, more dangerous and unsettled—state. The core characteristics of the emerging era are the </w:t>
      </w:r>
      <w:r w:rsidRPr="009F66EA">
        <w:rPr>
          <w:rStyle w:val="Emphasis"/>
          <w:sz w:val="8"/>
          <w:szCs w:val="8"/>
        </w:rPr>
        <w:t>gradual</w:t>
      </w:r>
      <w:r w:rsidRPr="009F66EA">
        <w:rPr>
          <w:sz w:val="8"/>
          <w:szCs w:val="8"/>
        </w:rPr>
        <w:t xml:space="preserve"> </w:t>
      </w:r>
      <w:r w:rsidRPr="009F66EA">
        <w:rPr>
          <w:rStyle w:val="StyleUnderline"/>
          <w:sz w:val="8"/>
          <w:szCs w:val="8"/>
        </w:rPr>
        <w:t>erosion of U.S.</w:t>
      </w:r>
      <w:r w:rsidRPr="009F66EA">
        <w:rPr>
          <w:sz w:val="8"/>
          <w:szCs w:val="8"/>
        </w:rPr>
        <w:t xml:space="preserve"> and Western </w:t>
      </w:r>
      <w:r w:rsidRPr="009F66EA">
        <w:rPr>
          <w:rStyle w:val="StyleUnderline"/>
          <w:sz w:val="8"/>
          <w:szCs w:val="8"/>
        </w:rPr>
        <w:t xml:space="preserve">primacy, revived great-power </w:t>
      </w:r>
      <w:r w:rsidRPr="009F66EA">
        <w:rPr>
          <w:rStyle w:val="Emphasis"/>
          <w:sz w:val="8"/>
          <w:szCs w:val="8"/>
        </w:rPr>
        <w:t>competition</w:t>
      </w:r>
      <w:r w:rsidRPr="009F66EA">
        <w:rPr>
          <w:sz w:val="8"/>
          <w:szCs w:val="8"/>
        </w:rPr>
        <w:t xml:space="preserve"> </w:t>
      </w:r>
      <w:r w:rsidRPr="009F66EA">
        <w:rPr>
          <w:rStyle w:val="StyleUnderline"/>
          <w:sz w:val="8"/>
          <w:szCs w:val="8"/>
        </w:rPr>
        <w:t>across all three key regions of Eurasia, renewed global ideological struggle, and empowerment of the agents of international strife and disorder</w:t>
      </w:r>
      <w:r w:rsidRPr="009F66EA">
        <w:rPr>
          <w:sz w:val="8"/>
          <w:szCs w:val="8"/>
        </w:rPr>
        <w:t xml:space="preserve">. </w:t>
      </w:r>
      <w:r w:rsidRPr="009F66EA">
        <w:rPr>
          <w:rStyle w:val="StyleUnderline"/>
          <w:sz w:val="8"/>
          <w:szCs w:val="8"/>
        </w:rPr>
        <w:t xml:space="preserve">What makes the present period so tumultuous is that these forces often </w:t>
      </w:r>
      <w:r w:rsidRPr="009F66EA">
        <w:rPr>
          <w:rStyle w:val="Emphasis"/>
          <w:sz w:val="8"/>
          <w:szCs w:val="8"/>
        </w:rPr>
        <w:t>compound one another’s destabilizing effects</w:t>
      </w:r>
      <w:r w:rsidRPr="009F66EA">
        <w:rPr>
          <w:sz w:val="8"/>
          <w:szCs w:val="8"/>
        </w:rPr>
        <w:t xml:space="preserve">; moreover, their collective impact is magnified by a growing uncertainty about whether America and other traditional defenders of the international system will continue playing that role in the future. </w:t>
      </w:r>
      <w:r w:rsidRPr="009F66EA">
        <w:rPr>
          <w:rStyle w:val="StyleUnderline"/>
          <w:sz w:val="8"/>
          <w:szCs w:val="8"/>
        </w:rPr>
        <w:t xml:space="preserve">American primacy is not </w:t>
      </w:r>
      <w:r w:rsidRPr="009F66EA">
        <w:rPr>
          <w:rStyle w:val="Emphasis"/>
          <w:sz w:val="8"/>
          <w:szCs w:val="8"/>
        </w:rPr>
        <w:t>dead</w:t>
      </w:r>
      <w:r w:rsidRPr="009F66EA">
        <w:rPr>
          <w:sz w:val="8"/>
          <w:szCs w:val="8"/>
        </w:rPr>
        <w:t xml:space="preserve">, in other words, and true multipolarity is still </w:t>
      </w:r>
      <w:proofErr w:type="gramStart"/>
      <w:r w:rsidRPr="009F66EA">
        <w:rPr>
          <w:sz w:val="8"/>
          <w:szCs w:val="8"/>
        </w:rPr>
        <w:t>a long ways</w:t>
      </w:r>
      <w:proofErr w:type="gramEnd"/>
      <w:r w:rsidRPr="009F66EA">
        <w:rPr>
          <w:sz w:val="8"/>
          <w:szCs w:val="8"/>
        </w:rPr>
        <w:t xml:space="preserve"> off. </w:t>
      </w:r>
      <w:r w:rsidRPr="009F66EA">
        <w:rPr>
          <w:rStyle w:val="StyleUnderline"/>
          <w:sz w:val="8"/>
          <w:szCs w:val="8"/>
        </w:rPr>
        <w:t>But</w:t>
      </w:r>
      <w:r w:rsidRPr="009F66EA">
        <w:rPr>
          <w:sz w:val="8"/>
          <w:szCs w:val="8"/>
        </w:rPr>
        <w:t xml:space="preserve"> U.S. primacy is far more </w:t>
      </w:r>
      <w:r w:rsidRPr="009F66EA">
        <w:rPr>
          <w:rStyle w:val="Emphasis"/>
          <w:sz w:val="8"/>
          <w:szCs w:val="8"/>
        </w:rPr>
        <w:t>contested</w:t>
      </w:r>
      <w:r w:rsidRPr="009F66EA">
        <w:rPr>
          <w:sz w:val="8"/>
          <w:szCs w:val="8"/>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9F66EA">
        <w:rPr>
          <w:rStyle w:val="Emphasis"/>
          <w:sz w:val="8"/>
          <w:szCs w:val="8"/>
        </w:rPr>
        <w:t>uncontested</w:t>
      </w:r>
      <w:r w:rsidRPr="009F66EA">
        <w:rPr>
          <w:sz w:val="8"/>
          <w:szCs w:val="8"/>
        </w:rPr>
        <w:t xml:space="preserve"> </w:t>
      </w:r>
      <w:r w:rsidRPr="009F66EA">
        <w:rPr>
          <w:rStyle w:val="StyleUnderline"/>
          <w:sz w:val="8"/>
          <w:szCs w:val="8"/>
        </w:rPr>
        <w:t>U.S. primacy</w:t>
      </w:r>
      <w:r w:rsidRPr="009F66EA">
        <w:rPr>
          <w:sz w:val="8"/>
          <w:szCs w:val="8"/>
        </w:rPr>
        <w:t xml:space="preserve">. America emerged from the Cold War </w:t>
      </w:r>
      <w:r w:rsidRPr="009F66EA">
        <w:rPr>
          <w:rStyle w:val="StyleUnderline"/>
          <w:sz w:val="8"/>
          <w:szCs w:val="8"/>
        </w:rPr>
        <w:t>with</w:t>
      </w:r>
      <w:r w:rsidRPr="009F66EA">
        <w:rPr>
          <w:sz w:val="8"/>
          <w:szCs w:val="8"/>
        </w:rPr>
        <w:t xml:space="preserve"> </w:t>
      </w:r>
      <w:r w:rsidRPr="009F66EA">
        <w:rPr>
          <w:rStyle w:val="Emphasis"/>
          <w:sz w:val="8"/>
          <w:szCs w:val="8"/>
        </w:rPr>
        <w:t>clear economic dominance</w:t>
      </w:r>
      <w:r w:rsidRPr="009F66EA">
        <w:rPr>
          <w:sz w:val="8"/>
          <w:szCs w:val="8"/>
        </w:rPr>
        <w:t xml:space="preserve">, possessing nearly 25 percent of global GDP in 1994. It controlled nearly 40 percent of world defense outlays, </w:t>
      </w:r>
      <w:r w:rsidRPr="009F66EA">
        <w:rPr>
          <w:rStyle w:val="StyleUnderline"/>
          <w:sz w:val="8"/>
          <w:szCs w:val="8"/>
        </w:rPr>
        <w:t xml:space="preserve">along with </w:t>
      </w:r>
      <w:r w:rsidRPr="009F66EA">
        <w:rPr>
          <w:rStyle w:val="Emphasis"/>
          <w:sz w:val="8"/>
          <w:szCs w:val="8"/>
        </w:rPr>
        <w:t>utterly unrivaled advantages</w:t>
      </w:r>
      <w:r w:rsidRPr="009F66EA">
        <w:rPr>
          <w:sz w:val="8"/>
          <w:szCs w:val="8"/>
        </w:rPr>
        <w:t xml:space="preserve"> </w:t>
      </w:r>
      <w:r w:rsidRPr="009F66EA">
        <w:rPr>
          <w:rStyle w:val="StyleUnderline"/>
          <w:sz w:val="8"/>
          <w:szCs w:val="8"/>
        </w:rPr>
        <w:t>in global power-projection capabilities</w:t>
      </w:r>
      <w:r w:rsidRPr="009F66EA">
        <w:rPr>
          <w:sz w:val="8"/>
          <w:szCs w:val="8"/>
        </w:rPr>
        <w:t xml:space="preserve">. Crucially, these capabilities </w:t>
      </w:r>
      <w:r w:rsidRPr="009F66EA">
        <w:rPr>
          <w:rStyle w:val="StyleUnderline"/>
          <w:sz w:val="8"/>
          <w:szCs w:val="8"/>
        </w:rPr>
        <w:t>not only gave Washington an enormous lead over any geopolitical competitor; they also provided the ability</w:t>
      </w:r>
      <w:r w:rsidRPr="009F66EA">
        <w:rPr>
          <w:sz w:val="8"/>
          <w:szCs w:val="8"/>
        </w:rPr>
        <w:t>—as Saddam Hussein discovered in 1991—</w:t>
      </w:r>
      <w:r w:rsidRPr="009F66EA">
        <w:rPr>
          <w:rStyle w:val="StyleUnderline"/>
          <w:sz w:val="8"/>
          <w:szCs w:val="8"/>
        </w:rPr>
        <w:t xml:space="preserve">to </w:t>
      </w:r>
      <w:r w:rsidRPr="009F66EA">
        <w:rPr>
          <w:rStyle w:val="Emphasis"/>
          <w:sz w:val="8"/>
          <w:szCs w:val="8"/>
        </w:rPr>
        <w:t>marshal decisive military might</w:t>
      </w:r>
      <w:r w:rsidRPr="009F66EA">
        <w:rPr>
          <w:sz w:val="8"/>
          <w:szCs w:val="8"/>
        </w:rPr>
        <w:t xml:space="preserve"> </w:t>
      </w:r>
      <w:r w:rsidRPr="009F66EA">
        <w:rPr>
          <w:rStyle w:val="StyleUnderline"/>
          <w:sz w:val="8"/>
          <w:szCs w:val="8"/>
        </w:rPr>
        <w:t>in virtually</w:t>
      </w:r>
      <w:r w:rsidRPr="009F66EA">
        <w:rPr>
          <w:sz w:val="8"/>
          <w:szCs w:val="8"/>
        </w:rPr>
        <w:t xml:space="preserve"> </w:t>
      </w:r>
      <w:r w:rsidRPr="009F66EA">
        <w:rPr>
          <w:rStyle w:val="Emphasis"/>
          <w:sz w:val="8"/>
          <w:szCs w:val="8"/>
        </w:rPr>
        <w:t>all the key strategic regions around the world</w:t>
      </w:r>
      <w:r w:rsidRPr="009F66EA">
        <w:rPr>
          <w:sz w:val="8"/>
          <w:szCs w:val="8"/>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9F66EA">
        <w:rPr>
          <w:rStyle w:val="StyleUnderline"/>
          <w:sz w:val="8"/>
          <w:szCs w:val="8"/>
        </w:rPr>
        <w:t xml:space="preserve">the sheer geopolitical dominance of the Western coalition meant that it was </w:t>
      </w:r>
      <w:r w:rsidRPr="009F66EA">
        <w:rPr>
          <w:rStyle w:val="Emphasis"/>
          <w:sz w:val="8"/>
          <w:szCs w:val="8"/>
        </w:rPr>
        <w:t>dangerous if not impossible</w:t>
      </w:r>
      <w:r w:rsidRPr="009F66EA">
        <w:rPr>
          <w:rStyle w:val="StyleUnderline"/>
          <w:sz w:val="8"/>
          <w:szCs w:val="8"/>
        </w:rPr>
        <w:t xml:space="preserve"> for countries like Russia and China to mount serious great-power challenges of their own</w:t>
      </w:r>
      <w:r w:rsidRPr="009F66EA">
        <w:rPr>
          <w:sz w:val="8"/>
          <w:szCs w:val="8"/>
        </w:rPr>
        <w:t xml:space="preserve">. Admittedly, there remained sometimes-serious disagreements between the United States and these countries, over issues from NATO enlargement to Taiwan, and those disagreements would grow more pronounced with time. But </w:t>
      </w:r>
      <w:r w:rsidRPr="009F66EA">
        <w:rPr>
          <w:rStyle w:val="StyleUnderline"/>
          <w:sz w:val="8"/>
          <w:szCs w:val="8"/>
        </w:rPr>
        <w:t>the danger of great-power war was nonetheless historically low during the 1990s, and great-power rivalries were more muted than at any time since the Concert of Europe</w:t>
      </w:r>
      <w:r w:rsidRPr="009F66EA">
        <w:rPr>
          <w:sz w:val="8"/>
          <w:szCs w:val="8"/>
        </w:rPr>
        <w:t xml:space="preserve">. All of these characteristics fed into a final post–Cold War phenomenon: remarkable multilateral cooperation in addressing the relatively mild international disorder of the day. </w:t>
      </w:r>
      <w:r w:rsidRPr="009F66EA">
        <w:rPr>
          <w:rStyle w:val="StyleUnderline"/>
          <w:sz w:val="8"/>
          <w:szCs w:val="8"/>
        </w:rPr>
        <w:t xml:space="preserve">With great-power conflict dormant, U.S. foreign policy and the international community focused largely on </w:t>
      </w:r>
      <w:r w:rsidRPr="009F66EA">
        <w:rPr>
          <w:rStyle w:val="Emphasis"/>
          <w:sz w:val="8"/>
          <w:szCs w:val="8"/>
        </w:rPr>
        <w:t>combating lesser geopolitical “spoilers,”</w:t>
      </w:r>
      <w:r w:rsidRPr="009F66EA">
        <w:rPr>
          <w:sz w:val="8"/>
          <w:szCs w:val="8"/>
        </w:rPr>
        <w:t xml:space="preserve"> </w:t>
      </w:r>
      <w:r w:rsidRPr="009F66EA">
        <w:rPr>
          <w:rStyle w:val="StyleUnderline"/>
          <w:sz w:val="8"/>
          <w:szCs w:val="8"/>
        </w:rPr>
        <w:t xml:space="preserve">from </w:t>
      </w:r>
      <w:r w:rsidRPr="009F66EA">
        <w:rPr>
          <w:rStyle w:val="Emphasis"/>
          <w:sz w:val="8"/>
          <w:szCs w:val="8"/>
        </w:rPr>
        <w:t>ethnic cleansing</w:t>
      </w:r>
      <w:r w:rsidRPr="009F66EA">
        <w:rPr>
          <w:rStyle w:val="StyleUnderline"/>
          <w:sz w:val="8"/>
          <w:szCs w:val="8"/>
        </w:rPr>
        <w:t xml:space="preserve"> to mass-casualty </w:t>
      </w:r>
      <w:r w:rsidRPr="009F66EA">
        <w:rPr>
          <w:rStyle w:val="Emphasis"/>
          <w:sz w:val="8"/>
          <w:szCs w:val="8"/>
        </w:rPr>
        <w:t>terrorism</w:t>
      </w:r>
      <w:r w:rsidRPr="009F66EA">
        <w:rPr>
          <w:rStyle w:val="StyleUnderline"/>
          <w:sz w:val="8"/>
          <w:szCs w:val="8"/>
        </w:rPr>
        <w:t xml:space="preserve"> to the actions of aggressive </w:t>
      </w:r>
      <w:r w:rsidRPr="009F66EA">
        <w:rPr>
          <w:rStyle w:val="Emphasis"/>
          <w:sz w:val="8"/>
          <w:szCs w:val="8"/>
        </w:rPr>
        <w:t>regional powers</w:t>
      </w:r>
      <w:r w:rsidRPr="009F66EA">
        <w:rPr>
          <w:rStyle w:val="StyleUnderline"/>
          <w:sz w:val="8"/>
          <w:szCs w:val="8"/>
        </w:rPr>
        <w:t xml:space="preserve"> such as </w:t>
      </w:r>
      <w:r w:rsidRPr="009F66EA">
        <w:rPr>
          <w:rStyle w:val="Emphasis"/>
          <w:sz w:val="8"/>
          <w:szCs w:val="8"/>
        </w:rPr>
        <w:t>Iraq or North Korea</w:t>
      </w:r>
      <w:r w:rsidRPr="009F66EA">
        <w:rPr>
          <w:sz w:val="8"/>
          <w:szCs w:val="8"/>
        </w:rPr>
        <w:t xml:space="preserve">. </w:t>
      </w:r>
      <w:r w:rsidRPr="009F66EA">
        <w:rPr>
          <w:rStyle w:val="StyleUnderline"/>
          <w:sz w:val="8"/>
          <w:szCs w:val="8"/>
        </w:rPr>
        <w:t xml:space="preserve">These efforts, in turn, were greatly aided by the relatively tranquil state of international politics. The absence of great-power conflict made it far easier to </w:t>
      </w:r>
      <w:r w:rsidRPr="009F66EA">
        <w:rPr>
          <w:rStyle w:val="Emphasis"/>
          <w:sz w:val="8"/>
          <w:szCs w:val="8"/>
        </w:rPr>
        <w:t>organize broad coalitions</w:t>
      </w:r>
      <w:r w:rsidRPr="009F66EA">
        <w:rPr>
          <w:sz w:val="8"/>
          <w:szCs w:val="8"/>
        </w:rPr>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w:t>
      </w:r>
      <w:r w:rsidRPr="00E555B1">
        <w:rPr>
          <w:sz w:val="8"/>
          <w:szCs w:val="8"/>
        </w:rPr>
        <w:t>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w:t>
      </w:r>
      <w:r w:rsidRPr="00A77E6A">
        <w:rPr>
          <w:sz w:val="16"/>
        </w:rPr>
        <w:t xml:space="preserve"> </w:t>
      </w:r>
      <w:r w:rsidRPr="00B2222B">
        <w:rPr>
          <w:rStyle w:val="Emphasis"/>
        </w:rPr>
        <w:t xml:space="preserve">The </w:t>
      </w:r>
      <w:r w:rsidRPr="00B2222B">
        <w:rPr>
          <w:rStyle w:val="Emphasis"/>
          <w:highlight w:val="yellow"/>
        </w:rPr>
        <w:t>U</w:t>
      </w:r>
      <w:r w:rsidRPr="00B2222B">
        <w:rPr>
          <w:rStyle w:val="Emphasis"/>
        </w:rPr>
        <w:t xml:space="preserve">nited </w:t>
      </w:r>
      <w:r w:rsidRPr="00B2222B">
        <w:rPr>
          <w:rStyle w:val="Emphasis"/>
          <w:highlight w:val="yellow"/>
        </w:rPr>
        <w:t>S</w:t>
      </w:r>
      <w:r w:rsidRPr="00B2222B">
        <w:rPr>
          <w:rStyle w:val="Emphasis"/>
        </w:rPr>
        <w:t xml:space="preserve">tates </w:t>
      </w:r>
      <w:r w:rsidRPr="00B2222B">
        <w:rPr>
          <w:rStyle w:val="Emphasis"/>
          <w:highlight w:val="yellow"/>
        </w:rPr>
        <w:t>still possesses substantial economic advantages over</w:t>
      </w:r>
      <w:r w:rsidRPr="00B2222B">
        <w:rPr>
          <w:rStyle w:val="Emphasis"/>
        </w:rPr>
        <w:t xml:space="preserve"> its closest competitor, </w:t>
      </w:r>
      <w:r w:rsidRPr="00B2222B">
        <w:rPr>
          <w:rStyle w:val="Emphasis"/>
          <w:highlight w:val="yellow"/>
        </w:rPr>
        <w:t>China, namely an $18 trillion GDP that</w:t>
      </w:r>
      <w:r w:rsidRPr="00B2222B">
        <w:rPr>
          <w:rStyle w:val="Emphasis"/>
        </w:rPr>
        <w:t xml:space="preserve"> (as of 2015) </w:t>
      </w:r>
      <w:r w:rsidRPr="00B2222B">
        <w:rPr>
          <w:rStyle w:val="Emphasis"/>
          <w:highlight w:val="yellow"/>
        </w:rPr>
        <w:t>was more than $7 trillion larger than China’s, and a per-capita GDP</w:t>
      </w:r>
      <w:r w:rsidRPr="00B2222B">
        <w:rPr>
          <w:rStyle w:val="Emphasis"/>
        </w:rPr>
        <w:t xml:space="preserve"> roughly </w:t>
      </w:r>
      <w:r w:rsidRPr="00B2222B">
        <w:rPr>
          <w:rStyle w:val="Emphasis"/>
          <w:highlight w:val="yellow"/>
        </w:rPr>
        <w:t>four times that of China. U.S. defense spending</w:t>
      </w:r>
      <w:r w:rsidRPr="00B2222B">
        <w:rPr>
          <w:rStyle w:val="Emphasis"/>
        </w:rPr>
        <w:t xml:space="preserve"> also </w:t>
      </w:r>
      <w:r w:rsidRPr="00B2222B">
        <w:rPr>
          <w:rStyle w:val="Emphasis"/>
          <w:highlight w:val="yellow"/>
        </w:rPr>
        <w:t>remains around three times that of China, and Washington maintains enormous advantages in</w:t>
      </w:r>
      <w:r w:rsidRPr="00B2222B">
        <w:rPr>
          <w:rStyle w:val="Emphasis"/>
        </w:rPr>
        <w:t xml:space="preserve"> the </w:t>
      </w:r>
      <w:r w:rsidRPr="00B2222B">
        <w:rPr>
          <w:rStyle w:val="Emphasis"/>
          <w:highlight w:val="yellow"/>
        </w:rPr>
        <w:t>power-projection capabilities</w:t>
      </w:r>
      <w:r w:rsidRPr="00B2222B">
        <w:rPr>
          <w:rStyle w:val="Emphasis"/>
        </w:rPr>
        <w:t>—aircraft carriers, advanced tactical aircraft, nuclear-powered submarines and others—</w:t>
      </w:r>
      <w:r w:rsidRPr="00B2222B">
        <w:rPr>
          <w:rStyle w:val="Emphasis"/>
          <w:highlight w:val="yellow"/>
        </w:rPr>
        <w:t>that allow it to command the global commons and exert disproportionate influence around the world.</w:t>
      </w:r>
      <w:r w:rsidRPr="00B2222B">
        <w:rPr>
          <w:rStyle w:val="Emphasis"/>
        </w:rPr>
        <w:t xml:space="preserve"> </w:t>
      </w:r>
      <w:r w:rsidRPr="00A77E6A">
        <w:rPr>
          <w:rStyle w:val="StyleUnderline"/>
        </w:rPr>
        <w:t>Wh</w:t>
      </w:r>
      <w:r w:rsidRPr="009F66EA">
        <w:rPr>
          <w:rStyle w:val="StyleUnderline"/>
        </w:rPr>
        <w:t>at h</w:t>
      </w:r>
      <w:r w:rsidRPr="009F66EA">
        <w:rPr>
          <w:rStyle w:val="Emphasis"/>
        </w:rPr>
        <w:t>as</w:t>
      </w:r>
      <w:r w:rsidRPr="009F66EA">
        <w:rPr>
          <w:rStyle w:val="StyleUnderline"/>
        </w:rPr>
        <w:t xml:space="preserve"> happened over the past fifteen years, however, is that the </w:t>
      </w:r>
      <w:r w:rsidRPr="009F66EA">
        <w:rPr>
          <w:rStyle w:val="Emphasis"/>
        </w:rPr>
        <w:t>extent</w:t>
      </w:r>
      <w:r w:rsidRPr="009F66EA">
        <w:rPr>
          <w:rStyle w:val="StyleUnderline"/>
        </w:rPr>
        <w:t xml:space="preserve"> of U.S. and Western primacy has </w:t>
      </w:r>
      <w:r w:rsidRPr="009F66EA">
        <w:rPr>
          <w:rStyle w:val="Emphasis"/>
        </w:rPr>
        <w:t>diminished</w:t>
      </w:r>
      <w:r w:rsidRPr="009F66EA">
        <w:rPr>
          <w:sz w:val="16"/>
        </w:rPr>
        <w:t xml:space="preserve">. </w:t>
      </w:r>
      <w:r w:rsidRPr="009F66EA">
        <w:rPr>
          <w:rStyle w:val="StyleUnderline"/>
        </w:rPr>
        <w:t xml:space="preserve">The U.S. </w:t>
      </w:r>
      <w:r w:rsidRPr="009F66EA">
        <w:rPr>
          <w:rStyle w:val="Emphasis"/>
        </w:rPr>
        <w:t>shares of global wealth</w:t>
      </w:r>
      <w:r w:rsidRPr="009F66EA">
        <w:rPr>
          <w:sz w:val="16"/>
        </w:rPr>
        <w:t xml:space="preserve"> and military spending </w:t>
      </w:r>
      <w:r w:rsidRPr="009F66EA">
        <w:rPr>
          <w:rStyle w:val="StyleUnderline"/>
        </w:rPr>
        <w:t>have</w:t>
      </w:r>
      <w:r w:rsidRPr="009F66EA">
        <w:rPr>
          <w:sz w:val="16"/>
        </w:rPr>
        <w:t xml:space="preserve"> </w:t>
      </w:r>
      <w:r w:rsidRPr="009F66EA">
        <w:rPr>
          <w:rStyle w:val="Emphasis"/>
        </w:rPr>
        <w:t>declined</w:t>
      </w:r>
      <w:r w:rsidRPr="009F66EA">
        <w:rPr>
          <w:sz w:val="16"/>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9F66EA">
        <w:rPr>
          <w:rStyle w:val="StyleUnderline"/>
        </w:rPr>
        <w:t xml:space="preserve">Western overmatch remains impressive by historical standards, but the global playing field is </w:t>
      </w:r>
      <w:r w:rsidRPr="009F66EA">
        <w:rPr>
          <w:rStyle w:val="Emphasis"/>
        </w:rPr>
        <w:t>slanted much less dramatically than before</w:t>
      </w:r>
      <w:r w:rsidRPr="009F66EA">
        <w:rPr>
          <w:rStyle w:val="StyleUnderline"/>
        </w:rPr>
        <w:t xml:space="preserve">. Meanwhile, the relative positions of America’s </w:t>
      </w:r>
      <w:r w:rsidRPr="009F66EA">
        <w:rPr>
          <w:rStyle w:val="Emphasis"/>
        </w:rPr>
        <w:t>principal competitors</w:t>
      </w:r>
      <w:r w:rsidRPr="009F66EA">
        <w:rPr>
          <w:rStyle w:val="StyleUnderline"/>
        </w:rPr>
        <w:t xml:space="preserve"> have </w:t>
      </w:r>
      <w:r w:rsidRPr="009F66EA">
        <w:rPr>
          <w:rStyle w:val="Emphasis"/>
        </w:rPr>
        <w:t>improved sig</w:t>
      </w:r>
      <w:r w:rsidRPr="00A77E6A">
        <w:rPr>
          <w:rStyle w:val="Emphasis"/>
        </w:rPr>
        <w:t>nificantly</w:t>
      </w:r>
      <w:r w:rsidRPr="00A77E6A">
        <w:rPr>
          <w:sz w:val="16"/>
        </w:rPr>
        <w:t xml:space="preserve">. </w:t>
      </w:r>
      <w:r w:rsidRPr="00B2222B">
        <w:rPr>
          <w:rStyle w:val="StyleUnderline"/>
          <w:highlight w:val="yellow"/>
        </w:rPr>
        <w:t>Russian economic power remains unimpressive</w:t>
      </w:r>
      <w:r w:rsidRPr="00A77E6A">
        <w:rPr>
          <w:rStyle w:val="StyleUnderline"/>
        </w:rPr>
        <w:t xml:space="preserve">, but an aggressive </w:t>
      </w:r>
      <w:r w:rsidRPr="00A77E6A">
        <w:rPr>
          <w:rStyle w:val="Emphasis"/>
        </w:rPr>
        <w:t>military modernization</w:t>
      </w:r>
      <w:r w:rsidRPr="00A77E6A">
        <w:rPr>
          <w:sz w:val="16"/>
        </w:rPr>
        <w:t xml:space="preserve"> program </w:t>
      </w:r>
      <w:r w:rsidRPr="00A77E6A">
        <w:rPr>
          <w:rStyle w:val="StyleUnderline"/>
        </w:rPr>
        <w:t>has roughly doubled defense spending over a decade while also developing the capabilities needed to compete with the West</w:t>
      </w:r>
      <w:r w:rsidRPr="00A77E6A">
        <w:rPr>
          <w:sz w:val="16"/>
        </w:rPr>
        <w:t xml:space="preserve">—airborne assault units, special-operations forces, ballistic and other </w:t>
      </w:r>
      <w:r w:rsidRPr="00F66802">
        <w:rPr>
          <w:sz w:val="16"/>
        </w:rPr>
        <w:t xml:space="preserve">missile systems, and anti-access/area-denial capabilities, among others. </w:t>
      </w:r>
      <w:r w:rsidRPr="00E555B1">
        <w:rPr>
          <w:rStyle w:val="StyleUnderline"/>
          <w:sz w:val="8"/>
          <w:szCs w:val="8"/>
        </w:rPr>
        <w:t xml:space="preserve">China, meanwhile, has expanded its share of global wealth </w:t>
      </w:r>
      <w:r w:rsidRPr="00E555B1">
        <w:rPr>
          <w:rStyle w:val="Emphasis"/>
          <w:sz w:val="8"/>
          <w:szCs w:val="8"/>
        </w:rPr>
        <w:t>more than threefold,</w:t>
      </w:r>
      <w:r w:rsidRPr="00E555B1">
        <w:rPr>
          <w:rStyle w:val="StyleUnderline"/>
          <w:sz w:val="8"/>
          <w:szCs w:val="8"/>
        </w:rPr>
        <w:t xml:space="preserve"> from 3.3 to 11.8 percent</w:t>
      </w:r>
      <w:r w:rsidRPr="00E555B1">
        <w:rPr>
          <w:sz w:val="8"/>
          <w:szCs w:val="8"/>
        </w:rPr>
        <w:t xml:space="preserve">, between 1994 and 2015, and its share of world military spending more than fivefold, from 2.2 to 12.2 percent. </w:t>
      </w:r>
      <w:r w:rsidRPr="00E555B1">
        <w:rPr>
          <w:rStyle w:val="StyleUnderline"/>
          <w:sz w:val="8"/>
          <w:szCs w:val="8"/>
        </w:rPr>
        <w:t xml:space="preserve">As in Russia’s case, China’s military buildup has featured the tools—ballistic and cruise missiles, diesel-electric and nuclear submarines, advanced air defenses, and fourth-generation fighters—needed to </w:t>
      </w:r>
      <w:r w:rsidRPr="00E555B1">
        <w:rPr>
          <w:rStyle w:val="Emphasis"/>
          <w:sz w:val="8"/>
          <w:szCs w:val="8"/>
        </w:rPr>
        <w:t>offset longstanding U.S. advantages</w:t>
      </w:r>
      <w:r w:rsidRPr="00E555B1">
        <w:rPr>
          <w:sz w:val="8"/>
          <w:szCs w:val="8"/>
        </w:rPr>
        <w:t xml:space="preserve"> in the Asia-Pacific, as well as capabilities, such as aircraft carriers, needed to project Chinese power even further afield. </w:t>
      </w:r>
      <w:r w:rsidRPr="00E555B1">
        <w:rPr>
          <w:rStyle w:val="StyleUnderline"/>
          <w:sz w:val="8"/>
          <w:szCs w:val="8"/>
        </w:rPr>
        <w:t xml:space="preserve">The uncontested U.S. primacy of the 1990s has become the </w:t>
      </w:r>
      <w:r w:rsidRPr="00E555B1">
        <w:rPr>
          <w:rStyle w:val="Emphasis"/>
          <w:sz w:val="8"/>
          <w:szCs w:val="8"/>
        </w:rPr>
        <w:t>highly contested primacy of today</w:t>
      </w:r>
      <w:r w:rsidRPr="00E555B1">
        <w:rPr>
          <w:rStyle w:val="StyleUnderline"/>
          <w:sz w:val="8"/>
          <w:szCs w:val="8"/>
        </w:rPr>
        <w:t xml:space="preserve">. </w:t>
      </w:r>
      <w:r w:rsidRPr="00E555B1">
        <w:rPr>
          <w:rStyle w:val="Emphasis"/>
          <w:sz w:val="8"/>
          <w:szCs w:val="8"/>
        </w:rPr>
        <w:t>This is no academic distinction; the pernicious effects of this shift are already being seen</w:t>
      </w:r>
      <w:r w:rsidRPr="00E555B1">
        <w:rPr>
          <w:rStyle w:val="StyleUnderline"/>
          <w:sz w:val="8"/>
          <w:szCs w:val="8"/>
        </w:rPr>
        <w:t>. The decline</w:t>
      </w:r>
      <w:r w:rsidRPr="00E555B1">
        <w:rPr>
          <w:sz w:val="8"/>
          <w:szCs w:val="8"/>
        </w:rPr>
        <w:t xml:space="preserve"> of allied military power </w:t>
      </w:r>
      <w:r w:rsidRPr="00E555B1">
        <w:rPr>
          <w:rStyle w:val="StyleUnderline"/>
          <w:sz w:val="8"/>
          <w:szCs w:val="8"/>
        </w:rPr>
        <w:t xml:space="preserve">has made it harder for those allies to </w:t>
      </w:r>
      <w:r w:rsidRPr="009F66EA">
        <w:rPr>
          <w:rStyle w:val="StyleUnderline"/>
          <w:sz w:val="8"/>
          <w:szCs w:val="8"/>
        </w:rPr>
        <w:t xml:space="preserve">defend themselves against </w:t>
      </w:r>
      <w:r w:rsidRPr="009F66EA">
        <w:rPr>
          <w:rStyle w:val="Emphasis"/>
          <w:sz w:val="8"/>
          <w:szCs w:val="8"/>
        </w:rPr>
        <w:t>growing security threats</w:t>
      </w:r>
      <w:r w:rsidRPr="009F66EA">
        <w:rPr>
          <w:rStyle w:val="StyleUnderline"/>
          <w:sz w:val="8"/>
          <w:szCs w:val="8"/>
        </w:rPr>
        <w:t>, and to make more than token military contributions to addressing global challenges such as the rise of the Islamic State</w:t>
      </w:r>
      <w:r w:rsidRPr="009F66EA">
        <w:rPr>
          <w:sz w:val="8"/>
          <w:szCs w:val="8"/>
        </w:rPr>
        <w:t xml:space="preserve">. Secretary of Defense Robert Gates famously warned in 2011 that NATO faced a “dim if not dismal future” if European capabilities continued to erode; American frustration has only become more pronounced since then. More fundamentally still, </w:t>
      </w:r>
      <w:r w:rsidRPr="009F66EA">
        <w:rPr>
          <w:rStyle w:val="StyleUnderline"/>
          <w:sz w:val="8"/>
          <w:szCs w:val="8"/>
        </w:rPr>
        <w:t xml:space="preserve">the changing power balance means that U.S. rivals and adversaries now have greater ability to </w:t>
      </w:r>
      <w:r w:rsidRPr="009F66EA">
        <w:rPr>
          <w:rStyle w:val="Emphasis"/>
          <w:sz w:val="8"/>
          <w:szCs w:val="8"/>
        </w:rPr>
        <w:t>shift the international order to suit their own preferences, a factor driving a second key shift in global politics today</w:t>
      </w:r>
      <w:r w:rsidRPr="009F66EA">
        <w:rPr>
          <w:sz w:val="8"/>
          <w:szCs w:val="8"/>
        </w:rPr>
        <w:t xml:space="preserve">. </w:t>
      </w:r>
      <w:r w:rsidRPr="009F66EA">
        <w:rPr>
          <w:rStyle w:val="StyleUnderline"/>
          <w:sz w:val="8"/>
          <w:szCs w:val="8"/>
        </w:rPr>
        <w:t xml:space="preserve">If great-power comity was the post–Cold War norm, </w:t>
      </w:r>
      <w:r w:rsidRPr="009F66EA">
        <w:rPr>
          <w:rStyle w:val="Emphasis"/>
          <w:sz w:val="8"/>
          <w:szCs w:val="8"/>
        </w:rPr>
        <w:t>great-power competition is the standard today</w:t>
      </w:r>
      <w:r w:rsidRPr="009F66EA">
        <w:rPr>
          <w:sz w:val="8"/>
          <w:szCs w:val="8"/>
        </w:rPr>
        <w:t xml:space="preserve">. </w:t>
      </w:r>
      <w:r w:rsidRPr="009F66EA">
        <w:rPr>
          <w:rStyle w:val="StyleUnderline"/>
          <w:sz w:val="8"/>
          <w:szCs w:val="8"/>
        </w:rPr>
        <w:t xml:space="preserve">Authoritarian rivals </w:t>
      </w:r>
      <w:r w:rsidRPr="009F66EA">
        <w:rPr>
          <w:sz w:val="8"/>
          <w:szCs w:val="8"/>
        </w:rPr>
        <w:t xml:space="preserve">that were never fully reconciled to the post–Cold War </w:t>
      </w:r>
      <w:proofErr w:type="gramStart"/>
      <w:r w:rsidRPr="009F66EA">
        <w:rPr>
          <w:sz w:val="8"/>
          <w:szCs w:val="8"/>
        </w:rPr>
        <w:t>order, and</w:t>
      </w:r>
      <w:proofErr w:type="gramEnd"/>
      <w:r w:rsidRPr="009F66EA">
        <w:rPr>
          <w:sz w:val="8"/>
          <w:szCs w:val="8"/>
        </w:rPr>
        <w:t xml:space="preserve"> accepted it only to the degree compelled by U.S. and Western primacy, </w:t>
      </w:r>
      <w:r w:rsidRPr="009F66EA">
        <w:rPr>
          <w:rStyle w:val="StyleUnderline"/>
          <w:sz w:val="8"/>
          <w:szCs w:val="8"/>
        </w:rPr>
        <w:t xml:space="preserve">are now using their greater relative power to </w:t>
      </w:r>
      <w:r w:rsidRPr="009F66EA">
        <w:rPr>
          <w:rStyle w:val="Emphasis"/>
          <w:sz w:val="8"/>
          <w:szCs w:val="8"/>
        </w:rPr>
        <w:t>push back against that order in key geopolitical regions from East Asia to the Middle East to eastern Europe.</w:t>
      </w:r>
      <w:r w:rsidRPr="009F66EA">
        <w:rPr>
          <w:sz w:val="8"/>
          <w:szCs w:val="8"/>
        </w:rPr>
        <w:t xml:space="preserve"> </w:t>
      </w:r>
      <w:r w:rsidRPr="009F66EA">
        <w:rPr>
          <w:rStyle w:val="StyleUnderline"/>
          <w:sz w:val="8"/>
          <w:szCs w:val="8"/>
        </w:rPr>
        <w:t xml:space="preserve">Because Washington’s principal adversaries can concentrate their resources regionally, rather than having to distribute them globally, the power shifts that have occurred in recent years are having </w:t>
      </w:r>
      <w:r w:rsidRPr="009F66EA">
        <w:rPr>
          <w:rStyle w:val="Emphasis"/>
          <w:sz w:val="8"/>
          <w:szCs w:val="8"/>
        </w:rPr>
        <w:t>outsized effects at the regional level</w:t>
      </w:r>
      <w:r w:rsidRPr="009F66EA">
        <w:rPr>
          <w:sz w:val="8"/>
          <w:szCs w:val="8"/>
        </w:rPr>
        <w:t xml:space="preserve">. </w:t>
      </w:r>
      <w:r w:rsidRPr="009F66EA">
        <w:rPr>
          <w:rStyle w:val="StyleUnderline"/>
          <w:sz w:val="8"/>
          <w:szCs w:val="8"/>
        </w:rPr>
        <w:t xml:space="preserve">And because the regional orders now being challenged have been the foundation of the broader post–Cold War system, these countries are effectively </w:t>
      </w:r>
      <w:r w:rsidRPr="009F66EA">
        <w:rPr>
          <w:rStyle w:val="Emphasis"/>
          <w:sz w:val="8"/>
          <w:szCs w:val="8"/>
        </w:rPr>
        <w:t xml:space="preserve">subverting the system “from the bottom up.” </w:t>
      </w:r>
      <w:r w:rsidRPr="009F66EA">
        <w:rPr>
          <w:sz w:val="8"/>
          <w:szCs w:val="8"/>
        </w:rPr>
        <w:t xml:space="preserve">Consider Chinese behavior in East Asia. Chinese leaders always saw America’s post–Cold War dominance as a transitory condition to be suffered for a time, not something to be welcomed forever. And </w:t>
      </w:r>
      <w:proofErr w:type="gramStart"/>
      <w:r w:rsidRPr="009F66EA">
        <w:rPr>
          <w:sz w:val="8"/>
          <w:szCs w:val="8"/>
        </w:rPr>
        <w:t>so</w:t>
      </w:r>
      <w:proofErr w:type="gramEnd"/>
      <w:r w:rsidRPr="009F66EA">
        <w:rPr>
          <w:sz w:val="8"/>
          <w:szCs w:val="8"/>
        </w:rPr>
        <w:t xml:space="preserve"> as </w:t>
      </w:r>
      <w:r w:rsidRPr="009F66EA">
        <w:rPr>
          <w:rStyle w:val="StyleUnderline"/>
          <w:sz w:val="8"/>
          <w:szCs w:val="8"/>
        </w:rPr>
        <w:t>China’s</w:t>
      </w:r>
      <w:r w:rsidRPr="009F66EA">
        <w:rPr>
          <w:sz w:val="8"/>
          <w:szCs w:val="8"/>
        </w:rPr>
        <w:t xml:space="preserve"> geopolitical potential has soared, Beijing has taken bolder steps to erect a Sino-centric regional order. It has </w:t>
      </w:r>
      <w:r w:rsidRPr="009F66EA">
        <w:rPr>
          <w:rStyle w:val="StyleUnderline"/>
          <w:sz w:val="8"/>
          <w:szCs w:val="8"/>
        </w:rPr>
        <w:t>asserted</w:t>
      </w:r>
      <w:r w:rsidRPr="009F66EA">
        <w:rPr>
          <w:sz w:val="8"/>
          <w:szCs w:val="8"/>
        </w:rPr>
        <w:t xml:space="preserve"> </w:t>
      </w:r>
      <w:r w:rsidRPr="009F66EA">
        <w:rPr>
          <w:rStyle w:val="Emphasis"/>
          <w:sz w:val="8"/>
          <w:szCs w:val="8"/>
        </w:rPr>
        <w:t>expansive maritime claims</w:t>
      </w:r>
      <w:r w:rsidRPr="009F66EA">
        <w:rPr>
          <w:sz w:val="8"/>
          <w:szCs w:val="8"/>
        </w:rPr>
        <w:t xml:space="preserve"> </w:t>
      </w:r>
      <w:r w:rsidRPr="009F66EA">
        <w:rPr>
          <w:rStyle w:val="StyleUnderline"/>
          <w:sz w:val="8"/>
          <w:szCs w:val="8"/>
        </w:rPr>
        <w:t xml:space="preserve">and used techniques such as island building to shift facts on the ground without risking a premature military clash with America. It has </w:t>
      </w:r>
      <w:r w:rsidRPr="009F66EA">
        <w:rPr>
          <w:rStyle w:val="Emphasis"/>
          <w:sz w:val="8"/>
          <w:szCs w:val="8"/>
        </w:rPr>
        <w:t>challenged</w:t>
      </w:r>
      <w:r w:rsidRPr="009F66EA">
        <w:rPr>
          <w:sz w:val="8"/>
          <w:szCs w:val="8"/>
        </w:rPr>
        <w:t xml:space="preserve"> longstanding </w:t>
      </w:r>
      <w:r w:rsidRPr="009F66EA">
        <w:rPr>
          <w:rStyle w:val="Emphasis"/>
          <w:sz w:val="8"/>
          <w:szCs w:val="8"/>
        </w:rPr>
        <w:t>norms</w:t>
      </w:r>
      <w:r w:rsidRPr="009F66EA">
        <w:rPr>
          <w:sz w:val="8"/>
          <w:szCs w:val="8"/>
        </w:rPr>
        <w:t xml:space="preserve"> such as freedom of navigation in the South China Sea, and steadily increased efforts to coerce its neighbors. </w:t>
      </w:r>
      <w:r w:rsidRPr="009F66EA">
        <w:rPr>
          <w:rStyle w:val="StyleUnderline"/>
          <w:sz w:val="8"/>
          <w:szCs w:val="8"/>
        </w:rPr>
        <w:t xml:space="preserve">It has </w:t>
      </w:r>
      <w:r w:rsidRPr="009F66EA">
        <w:rPr>
          <w:rStyle w:val="Emphasis"/>
          <w:sz w:val="8"/>
          <w:szCs w:val="8"/>
        </w:rPr>
        <w:t>probed and worked</w:t>
      </w:r>
      <w:r w:rsidRPr="009F66EA">
        <w:rPr>
          <w:sz w:val="8"/>
          <w:szCs w:val="8"/>
        </w:rPr>
        <w:t xml:space="preserve"> </w:t>
      </w:r>
      <w:r w:rsidRPr="009F66EA">
        <w:rPr>
          <w:rStyle w:val="StyleUnderline"/>
          <w:sz w:val="8"/>
          <w:szCs w:val="8"/>
        </w:rPr>
        <w:t>to</w:t>
      </w:r>
      <w:r w:rsidRPr="009F66EA">
        <w:rPr>
          <w:sz w:val="8"/>
          <w:szCs w:val="8"/>
        </w:rPr>
        <w:t xml:space="preserve"> </w:t>
      </w:r>
      <w:r w:rsidRPr="009F66EA">
        <w:rPr>
          <w:rStyle w:val="Emphasis"/>
          <w:sz w:val="8"/>
          <w:szCs w:val="8"/>
        </w:rPr>
        <w:t>weaken</w:t>
      </w:r>
      <w:r w:rsidRPr="009F66EA">
        <w:rPr>
          <w:sz w:val="8"/>
          <w:szCs w:val="8"/>
        </w:rPr>
        <w:t xml:space="preserve"> U.S. </w:t>
      </w:r>
      <w:r w:rsidRPr="009F66EA">
        <w:rPr>
          <w:rStyle w:val="StyleUnderline"/>
          <w:sz w:val="8"/>
          <w:szCs w:val="8"/>
        </w:rPr>
        <w:t>alliances and partnerships, by simultaneously wooing and intimidating America’s regional friends.</w:t>
      </w:r>
      <w:r w:rsidRPr="009F66EA">
        <w:rPr>
          <w:sz w:val="8"/>
          <w:szCs w:val="8"/>
        </w:rPr>
        <w:t xml:space="preserve"> Finally, Beijing has conducted a major military buildup focused precisely on capabilities that will give it dominance over its neighbors and prevent the United States from intervening in their defense. </w:t>
      </w:r>
      <w:r w:rsidRPr="009F66EA">
        <w:rPr>
          <w:rStyle w:val="StyleUnderline"/>
          <w:sz w:val="8"/>
          <w:szCs w:val="8"/>
        </w:rPr>
        <w:t xml:space="preserve">These efforts are now having an </w:t>
      </w:r>
      <w:r w:rsidRPr="009F66EA">
        <w:rPr>
          <w:rStyle w:val="Emphasis"/>
          <w:sz w:val="8"/>
          <w:szCs w:val="8"/>
        </w:rPr>
        <w:t>accumulating effect</w:t>
      </w:r>
      <w:r w:rsidRPr="009F66EA">
        <w:rPr>
          <w:sz w:val="8"/>
          <w:szCs w:val="8"/>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9F66EA">
        <w:rPr>
          <w:rStyle w:val="StyleUnderline"/>
          <w:sz w:val="8"/>
          <w:szCs w:val="8"/>
        </w:rPr>
        <w:t xml:space="preserve">Great-power competition is even more unvarnished in </w:t>
      </w:r>
      <w:r w:rsidRPr="009F66EA">
        <w:rPr>
          <w:rStyle w:val="Emphasis"/>
          <w:sz w:val="8"/>
          <w:szCs w:val="8"/>
        </w:rPr>
        <w:t>Europe</w:t>
      </w:r>
      <w:r w:rsidRPr="009F66EA">
        <w:rPr>
          <w:sz w:val="8"/>
          <w:szCs w:val="8"/>
        </w:rPr>
        <w:t xml:space="preserve">, </w:t>
      </w:r>
      <w:r w:rsidRPr="009F66EA">
        <w:rPr>
          <w:rStyle w:val="StyleUnderline"/>
          <w:sz w:val="8"/>
          <w:szCs w:val="8"/>
        </w:rPr>
        <w:t>where a militarily resurgent Russia is reasserting lost influence and undoing key aspects of the post–Cold War settlement</w:t>
      </w:r>
      <w:r w:rsidRPr="009F66EA">
        <w:rPr>
          <w:sz w:val="8"/>
          <w:szCs w:val="8"/>
        </w:rPr>
        <w:t xml:space="preserve">. Moscow has </w:t>
      </w:r>
      <w:r w:rsidRPr="009F66EA">
        <w:rPr>
          <w:rStyle w:val="StyleUnderline"/>
          <w:sz w:val="8"/>
          <w:szCs w:val="8"/>
        </w:rPr>
        <w:t xml:space="preserve">waged </w:t>
      </w:r>
      <w:r w:rsidRPr="009F66EA">
        <w:rPr>
          <w:rStyle w:val="Emphasis"/>
          <w:sz w:val="8"/>
          <w:szCs w:val="8"/>
        </w:rPr>
        <w:t>wars of conquest</w:t>
      </w:r>
      <w:r w:rsidRPr="009F66EA">
        <w:rPr>
          <w:rStyle w:val="StyleUnderline"/>
          <w:sz w:val="8"/>
          <w:szCs w:val="8"/>
        </w:rPr>
        <w:t xml:space="preserve"> against Georgia and Ukraine</w:t>
      </w:r>
      <w:r w:rsidRPr="009F66EA">
        <w:rPr>
          <w:sz w:val="8"/>
          <w:szCs w:val="8"/>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9F66EA">
        <w:rPr>
          <w:rStyle w:val="StyleUnderline"/>
          <w:sz w:val="8"/>
          <w:szCs w:val="8"/>
        </w:rPr>
        <w:t xml:space="preserve">In doing all of this, Russia has fundamentally contested the notion of a post–Cold War Europe whole, free and at peace; it has challenged—with some success—the </w:t>
      </w:r>
      <w:r w:rsidRPr="009F66EA">
        <w:rPr>
          <w:rStyle w:val="Emphasis"/>
          <w:sz w:val="8"/>
          <w:szCs w:val="8"/>
        </w:rPr>
        <w:t>institutions</w:t>
      </w:r>
      <w:r w:rsidRPr="009F66EA">
        <w:rPr>
          <w:rStyle w:val="StyleUnderline"/>
          <w:sz w:val="8"/>
          <w:szCs w:val="8"/>
        </w:rPr>
        <w:t xml:space="preserve"> that have long maintained security and prosperity in the region</w:t>
      </w:r>
      <w:r w:rsidRPr="009F66EA">
        <w:rPr>
          <w:sz w:val="8"/>
          <w:szCs w:val="8"/>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9F66EA">
        <w:rPr>
          <w:rStyle w:val="StyleUnderline"/>
          <w:sz w:val="8"/>
          <w:szCs w:val="8"/>
        </w:rPr>
        <w:t>Iran is not in the same power-political class as Russia or China, but it is a regional power seeking to assert regional mastery.</w:t>
      </w:r>
      <w:r w:rsidRPr="009F66EA">
        <w:rPr>
          <w:sz w:val="8"/>
          <w:szCs w:val="8"/>
        </w:rPr>
        <w:t xml:space="preserve"> It is doing so </w:t>
      </w:r>
      <w:r w:rsidRPr="009F66EA">
        <w:rPr>
          <w:rStyle w:val="StyleUnderline"/>
          <w:sz w:val="8"/>
          <w:szCs w:val="8"/>
        </w:rPr>
        <w:t>via the use of proxies and its own forces in conflicts in Syria, Yemen and Iraq, via the weaponization of sectarianism in countries across the region, and via investments in asymmetric capabilities such as ballistic missiles and special-operations forces</w:t>
      </w:r>
      <w:r w:rsidRPr="009F66EA">
        <w:rPr>
          <w:sz w:val="8"/>
          <w:szCs w:val="8"/>
        </w:rPr>
        <w:t xml:space="preserve">. </w:t>
      </w:r>
      <w:r w:rsidRPr="009F66EA">
        <w:rPr>
          <w:rStyle w:val="StyleUnderline"/>
          <w:sz w:val="8"/>
          <w:szCs w:val="8"/>
        </w:rPr>
        <w:t xml:space="preserve">This agenda has led Tehran into conflict with U.S. </w:t>
      </w:r>
      <w:r w:rsidRPr="009F66EA">
        <w:rPr>
          <w:rStyle w:val="Emphasis"/>
          <w:sz w:val="8"/>
          <w:szCs w:val="8"/>
        </w:rPr>
        <w:t>security partners</w:t>
      </w:r>
      <w:r w:rsidRPr="009F66EA">
        <w:rPr>
          <w:rStyle w:val="StyleUnderline"/>
          <w:sz w:val="8"/>
          <w:szCs w:val="8"/>
        </w:rPr>
        <w:t xml:space="preserve"> such as Egypt, Saudi Arabia and the United Arab Emirates; it has </w:t>
      </w:r>
      <w:r w:rsidRPr="009F66EA">
        <w:rPr>
          <w:rStyle w:val="Emphasis"/>
          <w:sz w:val="8"/>
          <w:szCs w:val="8"/>
        </w:rPr>
        <w:t>contributed significantly to the instability that plagues the region</w:t>
      </w:r>
      <w:r w:rsidRPr="009F66EA">
        <w:rPr>
          <w:rStyle w:val="StyleUnderline"/>
          <w:sz w:val="8"/>
          <w:szCs w:val="8"/>
        </w:rPr>
        <w:t xml:space="preserve">. </w:t>
      </w:r>
      <w:r w:rsidRPr="009F66EA">
        <w:rPr>
          <w:sz w:val="8"/>
          <w:szCs w:val="8"/>
        </w:rPr>
        <w:t xml:space="preserve">Each of these geopolitical challenges is different, of course. But taken collectively, they represent a geopolitical sea change from the post–Cold War era. </w:t>
      </w:r>
      <w:r w:rsidRPr="009F66EA">
        <w:rPr>
          <w:rStyle w:val="StyleUnderline"/>
          <w:sz w:val="8"/>
          <w:szCs w:val="8"/>
        </w:rPr>
        <w:t xml:space="preserve">The revival of great-power competition entails </w:t>
      </w:r>
      <w:r w:rsidRPr="009F66EA">
        <w:rPr>
          <w:rStyle w:val="Emphasis"/>
          <w:sz w:val="8"/>
          <w:szCs w:val="8"/>
        </w:rPr>
        <w:t>sharper international tensions</w:t>
      </w:r>
      <w:r w:rsidRPr="009F66EA">
        <w:rPr>
          <w:sz w:val="8"/>
          <w:szCs w:val="8"/>
        </w:rPr>
        <w:t xml:space="preserve"> than have been known for decades, and the return of Cold War phenomena such as </w:t>
      </w:r>
      <w:r w:rsidRPr="009F66EA">
        <w:rPr>
          <w:rStyle w:val="Emphasis"/>
          <w:sz w:val="8"/>
          <w:szCs w:val="8"/>
        </w:rPr>
        <w:t>arms races</w:t>
      </w:r>
      <w:r w:rsidRPr="009F66EA">
        <w:rPr>
          <w:sz w:val="8"/>
          <w:szCs w:val="8"/>
        </w:rPr>
        <w:t xml:space="preserve"> </w:t>
      </w:r>
      <w:r w:rsidRPr="009F66EA">
        <w:rPr>
          <w:rStyle w:val="StyleUnderline"/>
          <w:sz w:val="8"/>
          <w:szCs w:val="8"/>
        </w:rPr>
        <w:t>and</w:t>
      </w:r>
      <w:r w:rsidRPr="009F66EA">
        <w:rPr>
          <w:sz w:val="8"/>
          <w:szCs w:val="8"/>
        </w:rPr>
        <w:t xml:space="preserve"> </w:t>
      </w:r>
      <w:r w:rsidRPr="009F66EA">
        <w:rPr>
          <w:rStyle w:val="Emphasis"/>
          <w:sz w:val="8"/>
          <w:szCs w:val="8"/>
        </w:rPr>
        <w:t>security dilemmas</w:t>
      </w:r>
      <w:r w:rsidRPr="009F66EA">
        <w:rPr>
          <w:sz w:val="8"/>
          <w:szCs w:val="8"/>
        </w:rPr>
        <w:t xml:space="preserve">. </w:t>
      </w:r>
      <w:r w:rsidRPr="009F66EA">
        <w:rPr>
          <w:rStyle w:val="StyleUnderline"/>
          <w:sz w:val="8"/>
          <w:szCs w:val="8"/>
        </w:rPr>
        <w:t xml:space="preserve">It entails </w:t>
      </w:r>
      <w:r w:rsidRPr="009F66EA">
        <w:rPr>
          <w:rStyle w:val="Emphasis"/>
          <w:sz w:val="8"/>
          <w:szCs w:val="8"/>
        </w:rPr>
        <w:t>intensifying conflicts over the global rules of the road</w:t>
      </w:r>
      <w:r w:rsidRPr="009F66EA">
        <w:rPr>
          <w:rStyle w:val="StyleUnderline"/>
          <w:sz w:val="8"/>
          <w:szCs w:val="8"/>
        </w:rPr>
        <w:t xml:space="preserve">, on issues from freedom of navigation in the </w:t>
      </w:r>
      <w:r w:rsidRPr="009F66EA">
        <w:rPr>
          <w:rStyle w:val="Emphasis"/>
          <w:sz w:val="8"/>
          <w:szCs w:val="8"/>
        </w:rPr>
        <w:t>S</w:t>
      </w:r>
      <w:r w:rsidRPr="009F66EA">
        <w:rPr>
          <w:rStyle w:val="StyleUnderline"/>
          <w:sz w:val="8"/>
          <w:szCs w:val="8"/>
        </w:rPr>
        <w:t xml:space="preserve">outh </w:t>
      </w:r>
      <w:r w:rsidRPr="009F66EA">
        <w:rPr>
          <w:rStyle w:val="Emphasis"/>
          <w:sz w:val="8"/>
          <w:szCs w:val="8"/>
        </w:rPr>
        <w:t>C</w:t>
      </w:r>
      <w:r w:rsidRPr="009F66EA">
        <w:rPr>
          <w:rStyle w:val="StyleUnderline"/>
          <w:sz w:val="8"/>
          <w:szCs w:val="8"/>
        </w:rPr>
        <w:t xml:space="preserve">hina </w:t>
      </w:r>
      <w:r w:rsidRPr="009F66EA">
        <w:rPr>
          <w:rStyle w:val="Emphasis"/>
          <w:sz w:val="8"/>
          <w:szCs w:val="8"/>
        </w:rPr>
        <w:t>S</w:t>
      </w:r>
      <w:r w:rsidRPr="009F66EA">
        <w:rPr>
          <w:rStyle w:val="StyleUnderline"/>
          <w:sz w:val="8"/>
          <w:szCs w:val="8"/>
        </w:rPr>
        <w:t xml:space="preserve">ea to the illegitimacy of altering borders by force. It entails starker struggles over states that reside at the intersection of rival great powers’ spheres of influence, such as the </w:t>
      </w:r>
      <w:r w:rsidRPr="009F66EA">
        <w:rPr>
          <w:rStyle w:val="Emphasis"/>
          <w:sz w:val="8"/>
          <w:szCs w:val="8"/>
        </w:rPr>
        <w:t>Philippines</w:t>
      </w:r>
      <w:r w:rsidRPr="009F66EA">
        <w:rPr>
          <w:rStyle w:val="StyleUnderline"/>
          <w:sz w:val="8"/>
          <w:szCs w:val="8"/>
        </w:rPr>
        <w:t xml:space="preserve">, </w:t>
      </w:r>
      <w:r w:rsidRPr="009F66EA">
        <w:rPr>
          <w:rStyle w:val="Emphasis"/>
          <w:sz w:val="8"/>
          <w:szCs w:val="8"/>
        </w:rPr>
        <w:t>Ukraine</w:t>
      </w:r>
      <w:r w:rsidRPr="009F66EA">
        <w:rPr>
          <w:rStyle w:val="StyleUnderline"/>
          <w:sz w:val="8"/>
          <w:szCs w:val="8"/>
        </w:rPr>
        <w:t xml:space="preserve"> and </w:t>
      </w:r>
      <w:r w:rsidRPr="009F66EA">
        <w:rPr>
          <w:rStyle w:val="Emphasis"/>
          <w:sz w:val="8"/>
          <w:szCs w:val="8"/>
        </w:rPr>
        <w:t>Iraq</w:t>
      </w:r>
      <w:r w:rsidRPr="009F66EA">
        <w:rPr>
          <w:rStyle w:val="StyleUnderline"/>
          <w:sz w:val="8"/>
          <w:szCs w:val="8"/>
        </w:rPr>
        <w:t>.</w:t>
      </w:r>
      <w:r w:rsidRPr="009F66EA">
        <w:rPr>
          <w:sz w:val="8"/>
          <w:szCs w:val="8"/>
        </w:rPr>
        <w:t xml:space="preserve"> Finally, it raises the prospect that </w:t>
      </w:r>
      <w:r w:rsidRPr="009F66EA">
        <w:rPr>
          <w:rStyle w:val="Emphasis"/>
          <w:sz w:val="8"/>
          <w:szCs w:val="8"/>
        </w:rPr>
        <w:t>great-power rivalry</w:t>
      </w:r>
      <w:r w:rsidRPr="009F66EA">
        <w:rPr>
          <w:sz w:val="8"/>
          <w:szCs w:val="8"/>
        </w:rPr>
        <w:t xml:space="preserve"> </w:t>
      </w:r>
      <w:r w:rsidRPr="009F66EA">
        <w:rPr>
          <w:rStyle w:val="StyleUnderline"/>
          <w:sz w:val="8"/>
          <w:szCs w:val="8"/>
        </w:rPr>
        <w:t xml:space="preserve">could lead to </w:t>
      </w:r>
      <w:r w:rsidRPr="009F66EA">
        <w:rPr>
          <w:rStyle w:val="Emphasis"/>
          <w:sz w:val="8"/>
          <w:szCs w:val="8"/>
        </w:rPr>
        <w:t>great-power war</w:t>
      </w:r>
      <w:r w:rsidRPr="009F66EA">
        <w:rPr>
          <w:sz w:val="8"/>
          <w:szCs w:val="8"/>
        </w:rPr>
        <w:t>—</w:t>
      </w:r>
      <w:r w:rsidRPr="009F66EA">
        <w:rPr>
          <w:rStyle w:val="StyleUnderline"/>
          <w:sz w:val="8"/>
          <w:szCs w:val="8"/>
        </w:rPr>
        <w:t xml:space="preserve">a phenomenon that seemed to have followed the Soviet Union onto the ash heap of history with the end of the Cold War. The world has </w:t>
      </w:r>
      <w:r w:rsidRPr="009F66EA">
        <w:rPr>
          <w:rStyle w:val="Emphasis"/>
          <w:sz w:val="8"/>
          <w:szCs w:val="8"/>
        </w:rPr>
        <w:t>not yet returned</w:t>
      </w:r>
      <w:r w:rsidRPr="009F66EA">
        <w:rPr>
          <w:rStyle w:val="StyleUnderline"/>
          <w:sz w:val="8"/>
          <w:szCs w:val="8"/>
        </w:rPr>
        <w:t xml:space="preserve"> to the titanic geopolitical struggles of the twentieth century, but it is </w:t>
      </w:r>
      <w:r w:rsidRPr="009F66EA">
        <w:rPr>
          <w:rStyle w:val="Emphasis"/>
          <w:sz w:val="8"/>
          <w:szCs w:val="8"/>
        </w:rPr>
        <w:t>returning to the historical norm of great-power strife—with all the dangers that entails</w:t>
      </w:r>
      <w:r w:rsidRPr="009F66EA">
        <w:rPr>
          <w:sz w:val="8"/>
          <w:szCs w:val="8"/>
        </w:rPr>
        <w:t>.</w:t>
      </w:r>
      <w:r>
        <w:rPr>
          <w:sz w:val="16"/>
        </w:rPr>
        <w:t xml:space="preserve"> </w:t>
      </w:r>
      <w:r w:rsidRPr="00E555B1">
        <w:rPr>
          <w:sz w:val="8"/>
          <w:szCs w:val="8"/>
        </w:rPr>
        <w:t xml:space="preserve">As great-power competition has returned, so has global ideological struggle. If the post–Cold War era featured a widespread assumption that the dominance of the liberal political-economic model was incontestable, the current era is seeing the revival of authoritarian challenges and the reemergence of ideological differences as a driver of geopolitical conflict. Today’s world is rife not just with geopolitical revisionism, but with ideological revisionism as well. To begin with, the spread of democracy has stalled. Between 1974 and 2000, the number of electoral democracies tripled, from thirty-nine to 120. Yet the number of electoral democracies has remained roughly stagnant since then, and in every year since 2006 more countries have experienced declines in freedom than increases. From the rise of antidemocratic leaders in Venezuela and Turkey, to the erosion of democratic norms within NATO countries such as Poland and Hungary, democracy’s travails are an increasingly global phenomenon. Authoritarian models, meanwhile, are making a comeback. Tenacious dictators have mobilized the power of technology to better monitor and repress dissent. Moreover, the economic and social difficulties many democracies have encountered in recent years have created an opening for unabashedly authoritarian leaders. Hungary’s Viktor Orban made global headlines in 2014 when he castigated the debilities of liberal society and declared the ascendancy of the “illiberal state.” Likewise, powerful authoritarian states are assiduously working not just to repress internal challenges, but to thwart and reverse democracy’s advance overseas. Russia and China are supporting besieged authoritarian regimes, while also resisting efforts to punish gross human-rights violations through the United Nations. In recent years, in fact, all three of America’s major geopolitical competitors—Russia, Iran and China—have joined forces to support Bashar al-Assad’s murderous regime in Syria, through measures ranging from intelligence and economic support to full-on military intervention. The end of history has ended; the global ideological battle has been joined once more. That ideological battle, in turn, has reemerged as a marker and cause of great-power rivalry. The United States and its largely democratic allies increasingly find themselves in conflict with revisionist authoritarian governments in Russia and China. This is no coincidence. Opposing domestic political structures fuel mutual mistrust; they create differing visions of what type of international order is legitimate and desirable. Washington has long sought a world full of democracies, and it has viewed the persistence of powerful authoritarian states as an affront to that project. Russian and Chinese leaders are desperate to make the world safe for authoritarians, and view U.S. foreign policy as a menace to that project. A great hope of the post–Cold War world was that ideological convergence would lead to greater geopolitical harmony. Alas, today ideological struggle and great-power conflict increasingly go hand in hand. These first three characteristics relate to a fourth marker of the evolving international system: an intensification of global disorder. Throughout the post–Cold War era, U.S. policymakers feared that bipolarity’s end would unleash new or previously repressed forms of upheaval. And although that era has ended, we now see not an abatement, but an exacerbation of upheaval. As Hedley Bull wrote in The Anarchical Society, international politics features the continual clash between the forces of order and disorder. Today, due to factors ranging from rapid technological change to the disruptions caused by globalization, the agents of disorder seem more empowered than at any time in decades. That empowerment is evident in phenomena that might otherwise seem unconnected. Take the emergence of super-spoilers—actors that cannot remake the international </w:t>
      </w:r>
      <w:proofErr w:type="gramStart"/>
      <w:r w:rsidRPr="00E555B1">
        <w:rPr>
          <w:sz w:val="8"/>
          <w:szCs w:val="8"/>
        </w:rPr>
        <w:t>order, but</w:t>
      </w:r>
      <w:proofErr w:type="gramEnd"/>
      <w:r w:rsidRPr="00E555B1">
        <w:rPr>
          <w:sz w:val="8"/>
          <w:szCs w:val="8"/>
        </w:rPr>
        <w:t xml:space="preserve"> can disrupt it fundamentally. North Korea now boasts an increasingly robust nuclear arsenal and is doggedly building an intercontinental delivery capability, controlled by an alarmingly bellicose leadership. Pyongyang is thus developing continually greater ability to underwrite its perpetually provocative behavior, and to threaten its opponents in the region and beyond with greater damage than ever before. Then there is the Islamic State. Although its military fortunes are in decline, the Islamic State has shown unprecedented ability, among nonstate actors, to foster chaos in a crucial geopolitical region, to master the use of technology for propaganda and recruiting purposes and to command or inspire acts of violence around the globe. Concern with rogue actors is nothing new, but not since Saddam Hussein’s defeat in 1991 have the rogues been so capable of profound geopolitical disruption as they are today. The rise of the Islamic State also illuminates another aspect of intensifying disorder, which is that contemporary instability is now manifesting itself on a scale not seen for many years. To say that today’s Middle East is in crisis is a laughable understatement; the region is suffering a generalized breakdown of order comparable to what befell Europe during the Thirty Years’ War. Military conflicts are raging in the Arabian Peninsula, Iraq, the Levant and Libya; violent instability flourishes nearly from one end of the region to the other. The traditional authoritarian Arab state model has been undermined in some countries and collapsed in others; international borders have been rendered irrelevant. Whether—let alone when—the Middle East will be put back together is anyone’s guess; in the meantime, Middle Eastern instability has spread to neighboring areas such as Europe, with refugee flows and terrorist attacks having profound political and security effects. A final manifestation of intensified global disorder is the proliferation of issues that are increasingly difficult to address through existing international fora. In recent years, global governance has worked fairly well on some issues—addressing the 2007–8 financial </w:t>
      </w:r>
      <w:proofErr w:type="gramStart"/>
      <w:r w:rsidRPr="00E555B1">
        <w:rPr>
          <w:sz w:val="8"/>
          <w:szCs w:val="8"/>
        </w:rPr>
        <w:t>crisis, or</w:t>
      </w:r>
      <w:proofErr w:type="gramEnd"/>
      <w:r w:rsidRPr="00E555B1">
        <w:rPr>
          <w:sz w:val="8"/>
          <w:szCs w:val="8"/>
        </w:rPr>
        <w:t xml:space="preserve"> suppressing piracy off the Horn of Africa. But on other issues, from the threats posed by cyberespionage and cyberwarfare, to the dilemmas of reconciling state sovereignty to the protection of human rights, to the challenges of making globalization work for communities that often feel themselves battered by impersonal economic and technological forces, the complexity of transnational problems seems to be outpacing the capacity of extant institutions. All of these issues contribute to an international environment in which instability has taken on alarming dimensions. And if it was hard enough for the international community to address such issues amid great-power comity, it is now harder still amid surging great-power competition. Compare the painfully slow, but ultimately effective, international response to ethnic cleansing in Bosnia during the 1990s with the utterly ineffective efforts to address a greater catastrophe in Syria today. In the former case, U.S. dominance and decent relations with Russia made possible international consensus on the need to use force in Bosnia, and Moscow even participated in the subsequent NATO-led peacekeeping mission. In the latter case, resurgent Russian rivalry with Washington has consistently frustrated efforts to bring the Syrian Civil War to an end. Great-power conflict has also complicated efforts to develop international norms regarding cyberspace. In fact, as demonstrated by aggressive Russian and Chinese hacking of U.S. systems—including Moscow’s effort to influence the 2016 presidential election—cyberspace has become an arena for geopolitical rivalry. The contested nature of the new global politics is exacerbated by the fact that the sources of today’s international upheaval often exacerbate one another. That upheaval, in turn, is magnified by a fifth characteristic of contemporary global politics: pronounced uncertainty about the willpower of the chief defenders of the post–Cold War system. The European allies, for instance, have long represented America’s most crucial partners in upholding international stability, yet Europe is now experiencing a profound systemic crisis. The fate of the European Union—and thus the basic cohesion of Europe—is uncertain at best, in view of Brexit and the anti-integration sentiment roiling countries from the Black Sea to the Atlantic. Beneath a veneer of unity, geopolitical divisions are also increasing. Countries like Greece and Italy urge a return to normalized relations with Russia; polling indicates that populations in many NATO member countries are unenthusiastic about defending the alliance’s easternmost members if they are attacked. Illiberal movements are on the rise, tarnishing Europe’s image as a bulwark of democratic values. Stagnant economies and excessive government debt are sapping the vitality of many European societies. Whether the European project is unraveling is hard to say, but Europe’s capacity to exert a stabilizing influence in a more ominous international environment has surely been undermined. And meanwhile, U.S. leadership is also facing its greatest crisis in decades. That crisis has deeper origins than many observers realize. There was always likely to be a certain ennui with American globalism after the Cold War, for the threat that had originally catalyzed that globalism—the Soviet Union—had vanished. That ennui temporarily retreated before the missionary zeal that followed 9/11, but it returned with a vengeance after two frustrating wars. Barack Obama called for a return to nation building at home, and by 2013, 52 percent of Americans, the highest share in decades, thought that the country should “mind its own business internationally and let other countries get along the best they can on their own.” More recently, of course, the crisis of American leadership has been manifested in the election of a president who has assiduously stoked domestic grievances with globalization, and who has framed America’s traditional international responsibilities as sucker bets that have allowed other nations to enrich themselves at Washington’s expense. What Donald Trump’s rise thus augurs, in the eyes of many American internationalists, is not a return to isolationism, but a retreat from the idea that Washington should bear the primary burdens of global stability and prosperity, because doing so serves its own interests as well. Predictions of such an American retreat have been proven wrong before, of course, and they may be proven wrong again. But there is now deep uncertainty about U.S. policy, and that uncertainty is itself destabilizing. It may promote hedging by U.S. allies who no longer believe that America’s security commitments are ironclad; it may provoke sharper challenges from aggressors who assess that the restraining forces arrayed against them are no longer so purposeful or unified. It may hasten the decay of liberal institutions like the EU and compound the stresses on the global trading system. Most broadly, if Washington behaves more erratically in global affairs—and there are already signs of this, such as Trump’s withdrawal from the Trans-Pacific Partnership and the Paris climate accord, and his berating of traditional U.S. allies—then the perception of U.S. steadiness that has underpinned the international order could be eroded. A period of growing turmoil is a bad time to stoke uncertainty about America’s traditionally stabilizing global role, but this is just what is happening today. The effects on international politics are unlikely to be either trivial or benign. "The current international environment is in turmoil,” Kissinger wrote in 1969, “because its essential elements are all in flux simultaneously.” This diagnosis is just as apt today. U.S. officials will encounter myriad crises in the coming years, on issues from great-power relations to nuclear proliferation to counterterrorism. Yet underlying these challenges is the fact of an international system undergoing profound structural change. The international order is being shaken by declining U.S. and Western overmatch, resurgent geopolitical revisionism and ideological conflict, intensified global disarray, and sharpening questions about the future of U.S. and European leadership. During the post–Cold War era, the primary—and generally positive—characteristics of international affairs were mutually reinforcing; today, these destabilizing factors are now compounding one another’s adverse effects. </w:t>
      </w:r>
      <w:r w:rsidRPr="00E555B1">
        <w:rPr>
          <w:rStyle w:val="StyleUnderline"/>
          <w:highlight w:val="yellow"/>
        </w:rPr>
        <w:t>Each of the issues identified</w:t>
      </w:r>
      <w:r w:rsidRPr="00E555B1">
        <w:rPr>
          <w:rStyle w:val="StyleUnderline"/>
        </w:rPr>
        <w:t xml:space="preserve"> h</w:t>
      </w:r>
      <w:r w:rsidRPr="00DD6EEE">
        <w:rPr>
          <w:rStyle w:val="StyleUnderline"/>
        </w:rPr>
        <w:t xml:space="preserve">ere </w:t>
      </w:r>
      <w:r w:rsidRPr="00E555B1">
        <w:rPr>
          <w:rStyle w:val="StyleUnderline"/>
          <w:highlight w:val="yellow"/>
        </w:rPr>
        <w:t>will be difficult</w:t>
      </w:r>
      <w:r w:rsidRPr="00DD6EEE">
        <w:rPr>
          <w:rStyle w:val="StyleUnderline"/>
        </w:rPr>
        <w:t xml:space="preserve"> enough </w:t>
      </w:r>
      <w:r w:rsidRPr="00E555B1">
        <w:rPr>
          <w:rStyle w:val="StyleUnderline"/>
          <w:highlight w:val="yellow"/>
        </w:rPr>
        <w:t>to resolve on its own; positioning America to grapple effectively with</w:t>
      </w:r>
      <w:r w:rsidRPr="00DD6EEE">
        <w:rPr>
          <w:rStyle w:val="StyleUnderline"/>
        </w:rPr>
        <w:t xml:space="preserve"> the </w:t>
      </w:r>
      <w:r w:rsidRPr="00E555B1">
        <w:rPr>
          <w:rStyle w:val="Emphasis"/>
          <w:highlight w:val="yellow"/>
        </w:rPr>
        <w:t>combination of structural changes</w:t>
      </w:r>
      <w:r w:rsidRPr="00DD6EEE">
        <w:rPr>
          <w:rStyle w:val="StyleUnderline"/>
        </w:rPr>
        <w:t xml:space="preserve"> at work today </w:t>
      </w:r>
      <w:r w:rsidRPr="00E555B1">
        <w:rPr>
          <w:rStyle w:val="StyleUnderline"/>
          <w:highlight w:val="yellow"/>
        </w:rPr>
        <w:t>will</w:t>
      </w:r>
      <w:r w:rsidRPr="00DD6EEE">
        <w:rPr>
          <w:rStyle w:val="StyleUnderline"/>
        </w:rPr>
        <w:t xml:space="preserve"> be a task </w:t>
      </w:r>
      <w:r w:rsidRPr="00E555B1">
        <w:rPr>
          <w:rStyle w:val="StyleUnderline"/>
          <w:highlight w:val="yellow"/>
        </w:rPr>
        <w:t>extend</w:t>
      </w:r>
      <w:r w:rsidRPr="00DD6EEE">
        <w:rPr>
          <w:rStyle w:val="StyleUnderline"/>
        </w:rPr>
        <w:t xml:space="preserve">ing </w:t>
      </w:r>
      <w:r w:rsidRPr="00E555B1">
        <w:rPr>
          <w:rStyle w:val="StyleUnderline"/>
          <w:highlight w:val="yellow"/>
        </w:rPr>
        <w:t>beyond any single presidency.</w:t>
      </w:r>
      <w:r w:rsidRPr="00DD6EEE">
        <w:rPr>
          <w:rStyle w:val="StyleUnderline"/>
        </w:rPr>
        <w:t xml:space="preserve"> </w:t>
      </w:r>
      <w:r w:rsidRPr="00E555B1">
        <w:rPr>
          <w:sz w:val="14"/>
        </w:rPr>
        <w:t xml:space="preserve">That work should begin from three preliminary observations. First, </w:t>
      </w:r>
      <w:r w:rsidRPr="00E555B1">
        <w:rPr>
          <w:rStyle w:val="StyleUnderline"/>
        </w:rPr>
        <w:t xml:space="preserve">it would be a grave mistake to try to evade the current challenges by retreating into a “Fortress America” mentality. </w:t>
      </w:r>
      <w:r w:rsidRPr="00E555B1">
        <w:rPr>
          <w:rStyle w:val="StyleUnderline"/>
          <w:highlight w:val="yellow"/>
        </w:rPr>
        <w:t xml:space="preserve">It is still </w:t>
      </w:r>
      <w:r w:rsidRPr="00E555B1">
        <w:rPr>
          <w:rStyle w:val="Emphasis"/>
          <w:highlight w:val="yellow"/>
        </w:rPr>
        <w:t>premature</w:t>
      </w:r>
      <w:r w:rsidRPr="00E555B1">
        <w:rPr>
          <w:rStyle w:val="StyleUnderline"/>
          <w:highlight w:val="yellow"/>
        </w:rPr>
        <w:t xml:space="preserve"> to say which of the trends</w:t>
      </w:r>
      <w:r w:rsidRPr="00E555B1">
        <w:rPr>
          <w:rStyle w:val="StyleUnderline"/>
        </w:rPr>
        <w:t xml:space="preserve"> described here </w:t>
      </w:r>
      <w:r w:rsidRPr="00E555B1">
        <w:rPr>
          <w:rStyle w:val="StyleUnderline"/>
          <w:highlight w:val="yellow"/>
        </w:rPr>
        <w:t xml:space="preserve">will ultimately </w:t>
      </w:r>
      <w:r w:rsidRPr="00E555B1">
        <w:rPr>
          <w:rStyle w:val="Emphasis"/>
          <w:highlight w:val="yellow"/>
        </w:rPr>
        <w:t>prove to be transient</w:t>
      </w:r>
      <w:r w:rsidRPr="00E555B1">
        <w:rPr>
          <w:rStyle w:val="StyleUnderline"/>
          <w:highlight w:val="yellow"/>
        </w:rPr>
        <w:t>, and which will become lasting elements</w:t>
      </w:r>
      <w:r w:rsidRPr="00E555B1">
        <w:rPr>
          <w:rStyle w:val="StyleUnderline"/>
        </w:rPr>
        <w:t xml:space="preserve"> of international politics.</w:t>
      </w:r>
      <w:r w:rsidRPr="00E555B1">
        <w:rPr>
          <w:sz w:val="14"/>
        </w:rPr>
        <w:t xml:space="preserve"> Moreover, a U.S. withdrawal would hardly mitigate the growing disorder; it would simply exacerbate the disruptive trends and increase the prospect that those trends would eventually reach out and touch America itself. Finally, the </w:t>
      </w:r>
      <w:r w:rsidRPr="00E555B1">
        <w:rPr>
          <w:rStyle w:val="StyleUnderline"/>
          <w:highlight w:val="yellow"/>
        </w:rPr>
        <w:t>U</w:t>
      </w:r>
      <w:r w:rsidRPr="00E555B1">
        <w:rPr>
          <w:rStyle w:val="StyleUnderline"/>
        </w:rPr>
        <w:t xml:space="preserve">nited </w:t>
      </w:r>
      <w:r w:rsidRPr="00E555B1">
        <w:rPr>
          <w:rStyle w:val="StyleUnderline"/>
          <w:highlight w:val="yellow"/>
        </w:rPr>
        <w:t>S</w:t>
      </w:r>
      <w:r w:rsidRPr="00E555B1">
        <w:rPr>
          <w:rStyle w:val="StyleUnderline"/>
        </w:rPr>
        <w:t xml:space="preserve">tates </w:t>
      </w:r>
      <w:r w:rsidRPr="00E555B1">
        <w:rPr>
          <w:rStyle w:val="StyleUnderline"/>
          <w:highlight w:val="yellow"/>
        </w:rPr>
        <w:t>retains</w:t>
      </w:r>
      <w:r w:rsidRPr="00E555B1">
        <w:rPr>
          <w:rStyle w:val="StyleUnderline"/>
        </w:rPr>
        <w:t xml:space="preserve"> many </w:t>
      </w:r>
      <w:r w:rsidRPr="00E555B1">
        <w:rPr>
          <w:rStyle w:val="StyleUnderline"/>
          <w:highlight w:val="yellow"/>
        </w:rPr>
        <w:t>comparative strengths over its adversaries</w:t>
      </w:r>
      <w:r w:rsidRPr="00E555B1">
        <w:rPr>
          <w:rStyle w:val="StyleUnderline"/>
        </w:rPr>
        <w:t xml:space="preserve"> and challengers, </w:t>
      </w:r>
      <w:r w:rsidRPr="00E555B1">
        <w:rPr>
          <w:rStyle w:val="StyleUnderline"/>
          <w:highlight w:val="yellow"/>
        </w:rPr>
        <w:t xml:space="preserve">and those strengths still give it an </w:t>
      </w:r>
      <w:r w:rsidRPr="00E555B1">
        <w:rPr>
          <w:rStyle w:val="Emphasis"/>
          <w:highlight w:val="yellow"/>
        </w:rPr>
        <w:t>enormous</w:t>
      </w:r>
      <w:r w:rsidRPr="00E555B1">
        <w:rPr>
          <w:sz w:val="14"/>
          <w:highlight w:val="yellow"/>
        </w:rPr>
        <w:t>—</w:t>
      </w:r>
      <w:r w:rsidRPr="00E555B1">
        <w:rPr>
          <w:sz w:val="14"/>
        </w:rPr>
        <w:t>albeit somewhat reduced—</w:t>
      </w:r>
      <w:r w:rsidRPr="00E555B1">
        <w:rPr>
          <w:rStyle w:val="StyleUnderline"/>
          <w:highlight w:val="yellow"/>
        </w:rPr>
        <w:t>capacity to shape the international system</w:t>
      </w:r>
      <w:r w:rsidRPr="00E555B1">
        <w:rPr>
          <w:rStyle w:val="StyleUnderline"/>
        </w:rPr>
        <w:t>.</w:t>
      </w:r>
      <w:r w:rsidRPr="00E555B1">
        <w:rPr>
          <w:sz w:val="14"/>
        </w:rPr>
        <w:t xml:space="preserve"> It is the art of statesmanship for policymakers to maximize the nation’s advantages and exploit its adversaries’ weaknesses. Doing so requires a prior commitment to actively influencing global affairs rather than retreating from them. Second, </w:t>
      </w:r>
      <w:r w:rsidRPr="00E555B1">
        <w:rPr>
          <w:rStyle w:val="StyleUnderline"/>
          <w:highlight w:val="yellow"/>
        </w:rPr>
        <w:t>making</w:t>
      </w:r>
      <w:r w:rsidRPr="00E555B1">
        <w:rPr>
          <w:rStyle w:val="StyleUnderline"/>
        </w:rPr>
        <w:t xml:space="preserve"> such </w:t>
      </w:r>
      <w:r w:rsidRPr="00E555B1">
        <w:rPr>
          <w:rStyle w:val="StyleUnderline"/>
          <w:highlight w:val="yellow"/>
        </w:rPr>
        <w:t xml:space="preserve">a commitment requires </w:t>
      </w:r>
      <w:r w:rsidRPr="00E555B1">
        <w:rPr>
          <w:rStyle w:val="Emphasis"/>
          <w:highlight w:val="yellow"/>
        </w:rPr>
        <w:t>confronting</w:t>
      </w:r>
      <w:r w:rsidRPr="00E555B1">
        <w:rPr>
          <w:rStyle w:val="Emphasis"/>
        </w:rPr>
        <w:t xml:space="preserve"> the question</w:t>
      </w:r>
      <w:r w:rsidRPr="00E555B1">
        <w:rPr>
          <w:rStyle w:val="StyleUnderline"/>
        </w:rPr>
        <w:t xml:space="preserve"> of w</w:t>
      </w:r>
      <w:r w:rsidRPr="00E555B1">
        <w:rPr>
          <w:rStyle w:val="StyleUnderline"/>
          <w:highlight w:val="yellow"/>
        </w:rPr>
        <w:t xml:space="preserve">hether the </w:t>
      </w:r>
      <w:r w:rsidRPr="00E555B1">
        <w:rPr>
          <w:rStyle w:val="Emphasis"/>
          <w:highlight w:val="yellow"/>
        </w:rPr>
        <w:t>American public is willing to sustain such a role</w:t>
      </w:r>
      <w:r w:rsidRPr="00E555B1">
        <w:rPr>
          <w:rStyle w:val="StyleUnderline"/>
          <w:highlight w:val="yellow"/>
        </w:rPr>
        <w:t>.</w:t>
      </w:r>
      <w:r w:rsidRPr="00E555B1">
        <w:rPr>
          <w:sz w:val="14"/>
          <w:highlight w:val="yellow"/>
        </w:rPr>
        <w:t xml:space="preserve"> T</w:t>
      </w:r>
      <w:r w:rsidRPr="00E555B1">
        <w:rPr>
          <w:sz w:val="14"/>
        </w:rPr>
        <w:t xml:space="preserve">here are many reasons it should be willing to do so; U.S. engagement has been vital to shaping an international order in which America has been relatively secure and enormously prosperous. Yet the </w:t>
      </w:r>
      <w:r w:rsidRPr="00E555B1">
        <w:rPr>
          <w:rStyle w:val="StyleUnderline"/>
        </w:rPr>
        <w:t>public mood is nonetheless ambivalent.</w:t>
      </w:r>
      <w:r w:rsidRPr="00E555B1">
        <w:rPr>
          <w:sz w:val="14"/>
        </w:rPr>
        <w:t xml:space="preserve"> Whether a consensus in support of a robust American internationalism can be resolidified remains to be seen. What is clear is that supporters of that tradition will have to go back to first principles if they are to make a compelling case; they must once again articulate the basic logic of policies that American internationalists have long taken for granted. Making that case, in turn, will require a national leadership that is willing to recognize and bet on the resilience and resourcefulness of the American people—that is to say, it will require leaders who recognize the things that have made America great in the past and continue to make it great today. Third, and most importantly, </w:t>
      </w:r>
      <w:r w:rsidRPr="00E555B1">
        <w:rPr>
          <w:rStyle w:val="StyleUnderline"/>
        </w:rPr>
        <w:t>addressing the current state of affairs will require recognizing the fullness of what the United States is up against.</w:t>
      </w:r>
      <w:r w:rsidRPr="00E555B1">
        <w:rPr>
          <w:sz w:val="14"/>
        </w:rPr>
        <w:t xml:space="preserve"> The history of global politics since World War II suggests that </w:t>
      </w:r>
      <w:r w:rsidRPr="001C21DD">
        <w:rPr>
          <w:rStyle w:val="StyleUnderline"/>
          <w:highlight w:val="yellow"/>
        </w:rPr>
        <w:t>both American leadership and</w:t>
      </w:r>
      <w:r w:rsidRPr="00E555B1">
        <w:rPr>
          <w:rStyle w:val="StyleUnderline"/>
        </w:rPr>
        <w:t xml:space="preserve"> the liberal </w:t>
      </w:r>
      <w:r w:rsidRPr="001C21DD">
        <w:rPr>
          <w:rStyle w:val="StyleUnderline"/>
          <w:highlight w:val="yellow"/>
        </w:rPr>
        <w:t xml:space="preserve">international system have been </w:t>
      </w:r>
      <w:r w:rsidRPr="001C21DD">
        <w:rPr>
          <w:rStyle w:val="Emphasis"/>
          <w:highlight w:val="yellow"/>
        </w:rPr>
        <w:t>capable of regenerating</w:t>
      </w:r>
      <w:r w:rsidRPr="001C21DD">
        <w:rPr>
          <w:rStyle w:val="StyleUnderline"/>
          <w:highlight w:val="yellow"/>
        </w:rPr>
        <w:t xml:space="preserve"> themselves when necessary.</w:t>
      </w:r>
      <w:r w:rsidRPr="00E555B1">
        <w:rPr>
          <w:sz w:val="14"/>
        </w:rPr>
        <w:t xml:space="preserve"> Indeed, the </w:t>
      </w:r>
      <w:r w:rsidRPr="001C21DD">
        <w:rPr>
          <w:rStyle w:val="StyleUnderline"/>
          <w:highlight w:val="yellow"/>
        </w:rPr>
        <w:t>U</w:t>
      </w:r>
      <w:r w:rsidRPr="00E555B1">
        <w:rPr>
          <w:rStyle w:val="StyleUnderline"/>
        </w:rPr>
        <w:t xml:space="preserve">nited </w:t>
      </w:r>
      <w:r w:rsidRPr="001C21DD">
        <w:rPr>
          <w:rStyle w:val="StyleUnderline"/>
          <w:highlight w:val="yellow"/>
        </w:rPr>
        <w:t>S</w:t>
      </w:r>
      <w:r w:rsidRPr="00E555B1">
        <w:rPr>
          <w:rStyle w:val="StyleUnderline"/>
        </w:rPr>
        <w:t xml:space="preserve">tates and its geopolitical partners have </w:t>
      </w:r>
      <w:r w:rsidRPr="001C21DD">
        <w:rPr>
          <w:rStyle w:val="StyleUnderline"/>
          <w:highlight w:val="yellow"/>
        </w:rPr>
        <w:t xml:space="preserve">rebounded from situations that </w:t>
      </w:r>
      <w:r w:rsidRPr="001C21DD">
        <w:rPr>
          <w:rStyle w:val="Emphasis"/>
          <w:highlight w:val="yellow"/>
        </w:rPr>
        <w:t>looked far worse</w:t>
      </w:r>
      <w:r w:rsidRPr="00E555B1">
        <w:rPr>
          <w:sz w:val="14"/>
        </w:rPr>
        <w:t>—as was the case in the 1970s, for instance—before. But doing so again today will require more than pursuing specific policies aimed at particular problems. It will require forming a broader conception of just how much global politics have changed, and the way in which particular dangers or crises are rooted in this larger structural transformation. Only once the intellectual work of apprehending the basic nature of the international environment is completed can the essential policy work required to constructively tackle its challenges proceed.</w:t>
      </w:r>
    </w:p>
    <w:p w:rsidR="0010216A" w:rsidRDefault="0010216A" w:rsidP="0010216A">
      <w:pPr>
        <w:pStyle w:val="Heading3"/>
      </w:pPr>
      <w:r>
        <w:t>AT: MAVNI Fails</w:t>
      </w:r>
    </w:p>
    <w:p w:rsidR="0010216A" w:rsidRPr="00975829" w:rsidRDefault="0010216A" w:rsidP="0010216A">
      <w:pPr>
        <w:pStyle w:val="Heading4"/>
      </w:pPr>
      <w:r>
        <w:t>Wrong---their skills are off the charts</w:t>
      </w:r>
    </w:p>
    <w:p w:rsidR="0010216A" w:rsidRPr="00D95EA1" w:rsidRDefault="0010216A" w:rsidP="0010216A">
      <w:r w:rsidRPr="00D95EA1">
        <w:rPr>
          <w:rStyle w:val="Style13ptBold"/>
        </w:rPr>
        <w:t>Medeiros 18</w:t>
      </w:r>
      <w:r>
        <w:rPr>
          <w:rStyle w:val="Style13ptBold"/>
        </w:rPr>
        <w:t xml:space="preserve"> </w:t>
      </w:r>
      <w:r w:rsidRPr="00D95EA1">
        <w:t xml:space="preserve">[William, 2/8/2018, “We Swore to Defend the United States. But We Can’t Get to Boot Camp Without DACA.”, Politico, </w:t>
      </w:r>
      <w:hyperlink r:id="rId85" w:history="1">
        <w:r w:rsidRPr="00D95EA1">
          <w:rPr>
            <w:rStyle w:val="Hyperlink"/>
          </w:rPr>
          <w:t>https://www.politico.com/magazine/story/2018/02/08/military-daca-william-medeiros-216947</w:t>
        </w:r>
      </w:hyperlink>
      <w:r w:rsidRPr="00D95EA1">
        <w:t>] AMarb</w:t>
      </w:r>
    </w:p>
    <w:p w:rsidR="0010216A" w:rsidRPr="00975829" w:rsidRDefault="0010216A" w:rsidP="0010216A">
      <w:pPr>
        <w:rPr>
          <w:rStyle w:val="StyleUnderline"/>
        </w:rPr>
      </w:pPr>
      <w:r w:rsidRPr="00975829">
        <w:rPr>
          <w:rStyle w:val="StyleUnderline"/>
          <w:highlight w:val="yellow"/>
        </w:rPr>
        <w:t>MAVNI</w:t>
      </w:r>
      <w:r w:rsidRPr="00975829">
        <w:rPr>
          <w:sz w:val="16"/>
        </w:rPr>
        <w:t xml:space="preserve">, the program I used to enter the military, </w:t>
      </w:r>
      <w:r w:rsidRPr="00D95EA1">
        <w:rPr>
          <w:rStyle w:val="StyleUnderline"/>
        </w:rPr>
        <w:t xml:space="preserve">was founded to meet a critical need: medical and language expertise. Right </w:t>
      </w:r>
      <w:r w:rsidRPr="00975829">
        <w:rPr>
          <w:rStyle w:val="StyleUnderline"/>
        </w:rPr>
        <w:t>a</w:t>
      </w:r>
      <w:r w:rsidRPr="00D95EA1">
        <w:rPr>
          <w:rStyle w:val="StyleUnderline"/>
        </w:rPr>
        <w:t xml:space="preserve">fter it was implemented, the </w:t>
      </w:r>
      <w:r w:rsidRPr="00975829">
        <w:rPr>
          <w:rStyle w:val="StyleUnderline"/>
          <w:highlight w:val="yellow"/>
        </w:rPr>
        <w:t xml:space="preserve">program was hailed as a </w:t>
      </w:r>
      <w:r w:rsidRPr="00975829">
        <w:rPr>
          <w:rStyle w:val="Emphasis"/>
          <w:highlight w:val="yellow"/>
        </w:rPr>
        <w:t>major success</w:t>
      </w:r>
      <w:r w:rsidRPr="00975829">
        <w:rPr>
          <w:rStyle w:val="StyleUnderline"/>
          <w:highlight w:val="yellow"/>
        </w:rPr>
        <w:t>.</w:t>
      </w:r>
      <w:r w:rsidRPr="00975829">
        <w:rPr>
          <w:sz w:val="16"/>
        </w:rPr>
        <w:t xml:space="preserve"> “We don’t see this normally; the </w:t>
      </w:r>
      <w:r w:rsidRPr="00975829">
        <w:rPr>
          <w:rStyle w:val="StyleUnderline"/>
          <w:highlight w:val="yellow"/>
        </w:rPr>
        <w:t xml:space="preserve">quality for this population is </w:t>
      </w:r>
      <w:r w:rsidRPr="00975829">
        <w:rPr>
          <w:rStyle w:val="Emphasis"/>
          <w:highlight w:val="yellow"/>
        </w:rPr>
        <w:t>off the charts</w:t>
      </w:r>
      <w:r w:rsidRPr="00975829">
        <w:rPr>
          <w:sz w:val="16"/>
          <w:highlight w:val="yellow"/>
        </w:rPr>
        <w:t>,</w:t>
      </w:r>
      <w:r w:rsidRPr="00975829">
        <w:rPr>
          <w:sz w:val="16"/>
        </w:rPr>
        <w:t xml:space="preserve">” Lt. Col. Pete Badoian, a strategic planner at the recruiting branch of the Army, told the New York Times in 2010. </w:t>
      </w:r>
      <w:r w:rsidRPr="00975829">
        <w:rPr>
          <w:rStyle w:val="StyleUnderline"/>
          <w:highlight w:val="yellow"/>
        </w:rPr>
        <w:t>That had a lot to do with</w:t>
      </w:r>
      <w:r w:rsidRPr="00975829">
        <w:rPr>
          <w:rStyle w:val="StyleUnderline"/>
        </w:rPr>
        <w:t xml:space="preserve"> the </w:t>
      </w:r>
      <w:r w:rsidRPr="00975829">
        <w:rPr>
          <w:rStyle w:val="Emphasis"/>
          <w:highlight w:val="yellow"/>
        </w:rPr>
        <w:t>skills of the interpreters</w:t>
      </w:r>
      <w:r w:rsidRPr="00975829">
        <w:rPr>
          <w:rStyle w:val="StyleUnderline"/>
        </w:rPr>
        <w:t xml:space="preserve"> the program attracted</w:t>
      </w:r>
      <w:r w:rsidRPr="00975829">
        <w:rPr>
          <w:sz w:val="16"/>
        </w:rPr>
        <w:t xml:space="preserve">; in the program’s first year, Admiral Eric T. Olson, the </w:t>
      </w:r>
      <w:r w:rsidRPr="00975829">
        <w:rPr>
          <w:rStyle w:val="StyleUnderline"/>
        </w:rPr>
        <w:t>senior commander for Special Operations, told Congress that the program had already “demonstrated great success.”</w:t>
      </w:r>
    </w:p>
    <w:p w:rsidR="0010216A" w:rsidRDefault="0010216A" w:rsidP="0010216A"/>
    <w:p w:rsidR="00F721C5" w:rsidRDefault="00F721C5" w:rsidP="00F721C5">
      <w:pPr>
        <w:pStyle w:val="Heading2"/>
      </w:pPr>
      <w:r>
        <w:t>at: add ons</w:t>
      </w:r>
    </w:p>
    <w:p w:rsidR="00F721C5" w:rsidRDefault="00F721C5" w:rsidP="00F721C5">
      <w:pPr>
        <w:pStyle w:val="Heading3"/>
      </w:pPr>
      <w:r>
        <w:t>at: remittances</w:t>
      </w:r>
    </w:p>
    <w:p w:rsidR="00F721C5" w:rsidRPr="0042557B" w:rsidRDefault="00F721C5" w:rsidP="00F721C5">
      <w:pPr>
        <w:keepNext/>
        <w:keepLines/>
        <w:spacing w:before="40"/>
        <w:outlineLvl w:val="3"/>
        <w:rPr>
          <w:rFonts w:eastAsiaTheme="majorEastAsia" w:cstheme="majorBidi"/>
          <w:b/>
          <w:iCs/>
          <w:sz w:val="26"/>
        </w:rPr>
      </w:pPr>
      <w:r w:rsidRPr="0042557B">
        <w:rPr>
          <w:rFonts w:eastAsiaTheme="majorEastAsia" w:cstheme="majorBidi"/>
          <w:b/>
          <w:iCs/>
          <w:sz w:val="26"/>
        </w:rPr>
        <w:t>Squo solves remittances—record highs</w:t>
      </w:r>
    </w:p>
    <w:p w:rsidR="00F721C5" w:rsidRPr="0042557B" w:rsidRDefault="00F721C5" w:rsidP="00F721C5">
      <w:r w:rsidRPr="0042557B">
        <w:rPr>
          <w:b/>
          <w:bCs/>
          <w:sz w:val="26"/>
        </w:rPr>
        <w:t>Aizenman, 17</w:t>
      </w:r>
      <w:r w:rsidRPr="0042557B">
        <w:t xml:space="preserve">-- Nurith Aizenman, 2-10-2017, "Mexicans In </w:t>
      </w:r>
      <w:proofErr w:type="gramStart"/>
      <w:r w:rsidRPr="0042557B">
        <w:t>The</w:t>
      </w:r>
      <w:proofErr w:type="gramEnd"/>
      <w:r w:rsidRPr="0042557B">
        <w:t xml:space="preserve"> U.S. Are Sending Home More Money Than Ever," NPR.org, https://www.npr.org/sections/goatsandsoda/2017/02/10/514172676/mexicans-in-the-u-s-are-sending-home-more-money-than-ever</w:t>
      </w:r>
    </w:p>
    <w:p w:rsidR="00F721C5" w:rsidRPr="0042557B" w:rsidRDefault="00F721C5" w:rsidP="00F721C5"/>
    <w:p w:rsidR="00F721C5" w:rsidRPr="0042557B" w:rsidRDefault="00F721C5" w:rsidP="00F721C5">
      <w:pPr>
        <w:rPr>
          <w:sz w:val="16"/>
        </w:rPr>
      </w:pPr>
      <w:r w:rsidRPr="00FC4F44">
        <w:rPr>
          <w:highlight w:val="yellow"/>
          <w:u w:val="single"/>
        </w:rPr>
        <w:t>Migrants from Latin America</w:t>
      </w:r>
      <w:r w:rsidRPr="00FC4F44">
        <w:rPr>
          <w:sz w:val="16"/>
          <w:highlight w:val="yellow"/>
        </w:rPr>
        <w:t xml:space="preserve"> </w:t>
      </w:r>
      <w:r w:rsidRPr="0042557B">
        <w:rPr>
          <w:sz w:val="16"/>
        </w:rPr>
        <w:t xml:space="preserve">and the Caribbean </w:t>
      </w:r>
      <w:r w:rsidRPr="00FC4F44">
        <w:rPr>
          <w:highlight w:val="yellow"/>
          <w:u w:val="single"/>
        </w:rPr>
        <w:t xml:space="preserve">are sending more money </w:t>
      </w:r>
      <w:r w:rsidRPr="0042557B">
        <w:rPr>
          <w:u w:val="single"/>
        </w:rPr>
        <w:t xml:space="preserve">to their families back </w:t>
      </w:r>
      <w:r w:rsidRPr="00FC4F44">
        <w:rPr>
          <w:highlight w:val="yellow"/>
          <w:u w:val="single"/>
        </w:rPr>
        <w:t xml:space="preserve">home </w:t>
      </w:r>
      <w:r w:rsidRPr="00FC4F44">
        <w:rPr>
          <w:b/>
          <w:iCs/>
          <w:highlight w:val="yellow"/>
          <w:u w:val="single"/>
          <w:bdr w:val="single" w:sz="24" w:space="0" w:color="auto"/>
        </w:rPr>
        <w:t>than ever</w:t>
      </w:r>
      <w:r w:rsidRPr="0042557B">
        <w:rPr>
          <w:b/>
          <w:iCs/>
          <w:u w:val="single"/>
          <w:bdr w:val="single" w:sz="24" w:space="0" w:color="auto"/>
        </w:rPr>
        <w:t xml:space="preserve"> </w:t>
      </w:r>
      <w:r w:rsidRPr="00FC4F44">
        <w:rPr>
          <w:b/>
          <w:iCs/>
          <w:highlight w:val="yellow"/>
          <w:u w:val="single"/>
          <w:bdr w:val="single" w:sz="24" w:space="0" w:color="auto"/>
        </w:rPr>
        <w:t>before</w:t>
      </w:r>
      <w:r w:rsidRPr="0042557B">
        <w:rPr>
          <w:b/>
          <w:iCs/>
          <w:u w:val="single"/>
          <w:bdr w:val="single" w:sz="24" w:space="0" w:color="auto"/>
        </w:rPr>
        <w:t xml:space="preserve">. </w:t>
      </w:r>
      <w:r w:rsidRPr="0042557B">
        <w:rPr>
          <w:sz w:val="16"/>
        </w:rPr>
        <w:t>These annual "</w:t>
      </w:r>
      <w:r w:rsidRPr="00FC4F44">
        <w:rPr>
          <w:highlight w:val="yellow"/>
          <w:u w:val="single"/>
        </w:rPr>
        <w:t>remittances</w:t>
      </w:r>
      <w:r w:rsidRPr="0042557B">
        <w:rPr>
          <w:sz w:val="16"/>
        </w:rPr>
        <w:t xml:space="preserve">" — as they're called by analysts — </w:t>
      </w:r>
      <w:r w:rsidRPr="00FC4F44">
        <w:rPr>
          <w:highlight w:val="yellow"/>
          <w:u w:val="single"/>
        </w:rPr>
        <w:t>topped</w:t>
      </w:r>
      <w:r w:rsidRPr="0042557B">
        <w:rPr>
          <w:u w:val="single"/>
        </w:rPr>
        <w:t xml:space="preserve"> $</w:t>
      </w:r>
      <w:r w:rsidRPr="00FC4F44">
        <w:rPr>
          <w:highlight w:val="yellow"/>
          <w:u w:val="single"/>
        </w:rPr>
        <w:t>69 billion in 2016</w:t>
      </w:r>
      <w:r w:rsidRPr="0042557B">
        <w:rPr>
          <w:sz w:val="16"/>
        </w:rPr>
        <w:t xml:space="preserve">, according to central bank data compiled in a new report by the Inter-American Dialogue, a Washington, D.C.-based think-tank. The money has been a lifeline for the national economies of many countries in the region since at least the 1990s, when Manuel Orozco, a political scientist who authored the report, first began tracking remittances. They climbed steadily since then, only to plummet when the Great Recession hit the U.S. economy in 2008. But </w:t>
      </w:r>
      <w:r w:rsidRPr="0042557B">
        <w:rPr>
          <w:u w:val="single"/>
        </w:rPr>
        <w:t>they began to rise</w:t>
      </w:r>
      <w:r w:rsidRPr="0042557B">
        <w:rPr>
          <w:sz w:val="16"/>
        </w:rPr>
        <w:t xml:space="preserve"> again </w:t>
      </w:r>
      <w:r w:rsidRPr="0042557B">
        <w:rPr>
          <w:u w:val="single"/>
        </w:rPr>
        <w:t>in 2012</w:t>
      </w:r>
      <w:r w:rsidRPr="0042557B">
        <w:rPr>
          <w:sz w:val="16"/>
        </w:rPr>
        <w:t xml:space="preserve">. </w:t>
      </w:r>
      <w:r w:rsidRPr="0042557B">
        <w:rPr>
          <w:u w:val="single"/>
        </w:rPr>
        <w:t xml:space="preserve">The 2016 tally is </w:t>
      </w:r>
      <w:r w:rsidRPr="00FC4F44">
        <w:rPr>
          <w:highlight w:val="yellow"/>
          <w:u w:val="single"/>
        </w:rPr>
        <w:t xml:space="preserve">the </w:t>
      </w:r>
      <w:r w:rsidRPr="00FC4F44">
        <w:rPr>
          <w:b/>
          <w:iCs/>
          <w:highlight w:val="yellow"/>
          <w:u w:val="single"/>
          <w:bdr w:val="single" w:sz="24" w:space="0" w:color="auto"/>
        </w:rPr>
        <w:t>highest amount on record</w:t>
      </w:r>
      <w:r w:rsidRPr="0042557B">
        <w:rPr>
          <w:sz w:val="16"/>
        </w:rPr>
        <w:t xml:space="preserve"> and </w:t>
      </w:r>
      <w:r w:rsidRPr="00FC4F44">
        <w:rPr>
          <w:highlight w:val="yellow"/>
          <w:u w:val="single"/>
        </w:rPr>
        <w:t>an increase of</w:t>
      </w:r>
      <w:r w:rsidRPr="0042557B">
        <w:rPr>
          <w:sz w:val="16"/>
        </w:rPr>
        <w:t xml:space="preserve"> nearly </w:t>
      </w:r>
      <w:r w:rsidRPr="00FC4F44">
        <w:rPr>
          <w:highlight w:val="yellow"/>
          <w:u w:val="single"/>
        </w:rPr>
        <w:t>8 percent</w:t>
      </w:r>
      <w:r w:rsidRPr="0042557B">
        <w:rPr>
          <w:u w:val="single"/>
        </w:rPr>
        <w:t xml:space="preserve"> over 2015</w:t>
      </w:r>
      <w:r w:rsidRPr="0042557B">
        <w:rPr>
          <w:sz w:val="16"/>
        </w:rPr>
        <w:t xml:space="preserve">. About </w:t>
      </w:r>
      <w:r w:rsidRPr="00FC4F44">
        <w:rPr>
          <w:highlight w:val="yellow"/>
          <w:u w:val="single"/>
        </w:rPr>
        <w:t>40 percent</w:t>
      </w:r>
      <w:r w:rsidRPr="0042557B">
        <w:rPr>
          <w:u w:val="single"/>
        </w:rPr>
        <w:t xml:space="preserve"> </w:t>
      </w:r>
      <w:r w:rsidRPr="0042557B">
        <w:rPr>
          <w:sz w:val="16"/>
        </w:rPr>
        <w:t xml:space="preserve">of the money </w:t>
      </w:r>
      <w:r w:rsidRPr="00FC4F44">
        <w:rPr>
          <w:highlight w:val="yellow"/>
          <w:u w:val="single"/>
        </w:rPr>
        <w:t>goes to</w:t>
      </w:r>
      <w:r w:rsidRPr="0042557B">
        <w:rPr>
          <w:sz w:val="16"/>
        </w:rPr>
        <w:t xml:space="preserve"> just one country — </w:t>
      </w:r>
      <w:r w:rsidRPr="00FC4F44">
        <w:rPr>
          <w:highlight w:val="yellow"/>
          <w:u w:val="single"/>
        </w:rPr>
        <w:t>Mexico</w:t>
      </w:r>
      <w:r w:rsidRPr="0042557B">
        <w:rPr>
          <w:sz w:val="16"/>
        </w:rPr>
        <w:t xml:space="preserve"> — practically all of it sent by migrants in the United States. </w:t>
      </w:r>
      <w:r w:rsidRPr="00FC4F44">
        <w:rPr>
          <w:highlight w:val="yellow"/>
          <w:u w:val="single"/>
        </w:rPr>
        <w:t>The</w:t>
      </w:r>
      <w:r w:rsidRPr="0042557B">
        <w:rPr>
          <w:u w:val="single"/>
        </w:rPr>
        <w:t xml:space="preserve"> recent </w:t>
      </w:r>
      <w:r w:rsidRPr="00FC4F44">
        <w:rPr>
          <w:highlight w:val="yellow"/>
          <w:u w:val="single"/>
        </w:rPr>
        <w:t>surge</w:t>
      </w:r>
      <w:r w:rsidRPr="00FC4F44">
        <w:rPr>
          <w:sz w:val="16"/>
          <w:highlight w:val="yellow"/>
        </w:rPr>
        <w:t xml:space="preserve"> </w:t>
      </w:r>
      <w:r w:rsidRPr="00FC4F44">
        <w:rPr>
          <w:highlight w:val="yellow"/>
          <w:u w:val="single"/>
        </w:rPr>
        <w:t>is</w:t>
      </w:r>
      <w:r w:rsidRPr="0042557B">
        <w:rPr>
          <w:u w:val="single"/>
        </w:rPr>
        <w:t xml:space="preserve"> </w:t>
      </w:r>
      <w:r w:rsidRPr="0042557B">
        <w:rPr>
          <w:sz w:val="16"/>
        </w:rPr>
        <w:t xml:space="preserve">all the </w:t>
      </w:r>
      <w:r w:rsidRPr="0042557B">
        <w:rPr>
          <w:u w:val="single"/>
        </w:rPr>
        <w:t xml:space="preserve">more </w:t>
      </w:r>
      <w:r w:rsidRPr="00FC4F44">
        <w:rPr>
          <w:highlight w:val="yellow"/>
          <w:u w:val="single"/>
        </w:rPr>
        <w:t>notable because migration</w:t>
      </w:r>
      <w:r w:rsidRPr="0042557B">
        <w:rPr>
          <w:u w:val="single"/>
        </w:rPr>
        <w:t xml:space="preserve"> from Mexico </w:t>
      </w:r>
      <w:r w:rsidRPr="00FC4F44">
        <w:rPr>
          <w:highlight w:val="yellow"/>
          <w:u w:val="single"/>
        </w:rPr>
        <w:t>has slowed</w:t>
      </w:r>
      <w:r w:rsidRPr="0042557B">
        <w:rPr>
          <w:sz w:val="16"/>
        </w:rPr>
        <w:t xml:space="preserve"> to a crawl — with the number of migrants in the U.S. increasing by just 1 percent between 2010 and 2016 to a total of 11.8 million. Also, says Orozco, the median amount that any given Mexican migrant sends </w:t>
      </w:r>
      <w:proofErr w:type="gramStart"/>
      <w:r w:rsidRPr="0042557B">
        <w:rPr>
          <w:sz w:val="16"/>
        </w:rPr>
        <w:t>hasn't</w:t>
      </w:r>
      <w:proofErr w:type="gramEnd"/>
      <w:r w:rsidRPr="0042557B">
        <w:rPr>
          <w:sz w:val="16"/>
        </w:rPr>
        <w:t xml:space="preserve"> changed — about $300 at a go, 14 times a year, most commonly through a money transfer company such as Western Union.</w:t>
      </w:r>
    </w:p>
    <w:p w:rsidR="00F721C5" w:rsidRPr="00824F01" w:rsidRDefault="00F721C5" w:rsidP="00F721C5"/>
    <w:p w:rsidR="00F721C5" w:rsidRDefault="00F721C5" w:rsidP="00F721C5">
      <w:pPr>
        <w:pStyle w:val="Heading4"/>
      </w:pPr>
      <w:r>
        <w:t xml:space="preserve">Indian economy </w:t>
      </w:r>
      <w:r w:rsidRPr="0018479B">
        <w:rPr>
          <w:u w:val="single"/>
        </w:rPr>
        <w:t>diversified</w:t>
      </w:r>
      <w:r>
        <w:t xml:space="preserve"> and </w:t>
      </w:r>
      <w:r w:rsidRPr="0018479B">
        <w:rPr>
          <w:u w:val="single"/>
        </w:rPr>
        <w:t>resilient</w:t>
      </w:r>
    </w:p>
    <w:p w:rsidR="00F721C5" w:rsidRDefault="00F721C5" w:rsidP="00F721C5">
      <w:r w:rsidRPr="00E83146">
        <w:rPr>
          <w:rStyle w:val="Style13ptBold"/>
        </w:rPr>
        <w:t>MD 3-15</w:t>
      </w:r>
      <w:r>
        <w:t>-2018 (</w:t>
      </w:r>
      <w:r w:rsidRPr="007D57EA">
        <w:rPr>
          <w:i/>
        </w:rPr>
        <w:t>Modern Diplomacy</w:t>
      </w:r>
      <w:r>
        <w:t>, “India’s Growth Story Since the 1990s Remarkably Stable and Resilient,” https://moderndiplomacy.eu/2018/03/15/indias-growth-story-since-the-1990s-remarkably-stable-and-resilient/)</w:t>
      </w:r>
    </w:p>
    <w:p w:rsidR="00F721C5" w:rsidRDefault="00F721C5" w:rsidP="00F721C5">
      <w:r>
        <w:t xml:space="preserve">The India Development Update, released today, is a biannual flagship publication of </w:t>
      </w:r>
      <w:r w:rsidRPr="00E83146">
        <w:rPr>
          <w:rStyle w:val="StyleUnderline"/>
        </w:rPr>
        <w:t>the World Bank</w:t>
      </w:r>
      <w:r>
        <w:t xml:space="preserve"> which takes stock of the Indian economy. The current issue (March 2018), titled “India’s Growth Story” </w:t>
      </w:r>
      <w:r w:rsidRPr="00E83146">
        <w:rPr>
          <w:rStyle w:val="StyleUnderline"/>
        </w:rPr>
        <w:t>describes the state of the Indian economy</w:t>
      </w:r>
      <w:r>
        <w:t xml:space="preserve">, shares India’s growth experience and trajectory over the past several decades and provides a long-term perspective on India’s growth outlook. Over the last 50 years, the Update notes </w:t>
      </w:r>
      <w:r w:rsidRPr="00E83146">
        <w:rPr>
          <w:rStyle w:val="StyleUnderline"/>
        </w:rPr>
        <w:t xml:space="preserve">that </w:t>
      </w:r>
      <w:r w:rsidRPr="00FC4F44">
        <w:rPr>
          <w:rStyle w:val="StyleUnderline"/>
          <w:highlight w:val="yellow"/>
        </w:rPr>
        <w:t>India’s average growth has</w:t>
      </w:r>
      <w:r w:rsidRPr="00E83146">
        <w:rPr>
          <w:rStyle w:val="StyleUnderline"/>
        </w:rPr>
        <w:t xml:space="preserve"> accelerated slowly but steadily across sectors</w:t>
      </w:r>
      <w:r>
        <w:t xml:space="preserve"> – agriculture, industry and services – </w:t>
      </w:r>
      <w:r w:rsidRPr="00E83146">
        <w:rPr>
          <w:rStyle w:val="StyleUnderline"/>
        </w:rPr>
        <w:t xml:space="preserve">and </w:t>
      </w:r>
      <w:r w:rsidRPr="00FC4F44">
        <w:rPr>
          <w:rStyle w:val="StyleUnderline"/>
          <w:highlight w:val="yellow"/>
        </w:rPr>
        <w:t>become more stable</w:t>
      </w:r>
      <w:r>
        <w:t xml:space="preserve">. This is reflected in increasing labor productivity and total factor productivity. After growing far more rapidly before the global financial crisis, </w:t>
      </w:r>
      <w:r w:rsidRPr="00FC4F44">
        <w:rPr>
          <w:rStyle w:val="StyleUnderline"/>
          <w:highlight w:val="yellow"/>
        </w:rPr>
        <w:t>the economy has grown</w:t>
      </w:r>
      <w:r>
        <w:t xml:space="preserve"> at an average rate of about 7 percent since 2008–09. The Update centers around an assessment of what it will take for India to return to growth rates of 8 percent and higher on a sustained basis. To sustain its growth path, India will need to keep a close eye on several factors to make the country more </w:t>
      </w:r>
      <w:r w:rsidRPr="00FC4F44">
        <w:rPr>
          <w:rStyle w:val="Emphasis"/>
          <w:highlight w:val="yellow"/>
        </w:rPr>
        <w:t>resilient to shocks</w:t>
      </w:r>
      <w:r>
        <w:t xml:space="preserve">: the changing landscape of open trade, reforms in the banking sector, strengthening financial institutions, and regulatory supervision of the financial sector. Deepening its structural reforms in the areas of health, education and service delivery will be critical for development of human capital required to sustain growth. Outlook India’s GDP growth saw a temporary dip in the last two quarters of 2016-17 and the first quarter of 2017-18 due to demonetization and disruptions surrounding the initial implementation of GST. Economic activity has begun to stabilize since August 2017. India’s GDP growth is projected to reach 6.7 percent in 2017-18 and accelerate to 7.3 percent and 7.5 percent in 2018-19 and 2019-20 respectively. While </w:t>
      </w:r>
      <w:r w:rsidRPr="00E83146">
        <w:rPr>
          <w:rStyle w:val="StyleUnderline"/>
        </w:rPr>
        <w:t xml:space="preserve">services will continue to remain the </w:t>
      </w:r>
      <w:r w:rsidRPr="00E83146">
        <w:rPr>
          <w:rStyle w:val="Emphasis"/>
        </w:rPr>
        <w:t>main driver of economic growth</w:t>
      </w:r>
      <w:r>
        <w:t xml:space="preserve">; industrial activity is poised to grow, with manufacturing expected to accelerate following the implementation of the GST, and agriculture will likely grow at its long-term average growth rate. </w:t>
      </w:r>
      <w:r w:rsidRPr="00FC4F44">
        <w:rPr>
          <w:rStyle w:val="StyleUnderline"/>
          <w:highlight w:val="yellow"/>
        </w:rPr>
        <w:t>India’s growth</w:t>
      </w:r>
      <w:r w:rsidRPr="00E83146">
        <w:rPr>
          <w:rStyle w:val="StyleUnderline"/>
        </w:rPr>
        <w:t xml:space="preserve"> in recent years </w:t>
      </w:r>
      <w:r w:rsidRPr="00FC4F44">
        <w:rPr>
          <w:rStyle w:val="StyleUnderline"/>
          <w:highlight w:val="yellow"/>
        </w:rPr>
        <w:t>has been supported by prudent</w:t>
      </w:r>
      <w:r w:rsidRPr="00E83146">
        <w:rPr>
          <w:rStyle w:val="StyleUnderline"/>
        </w:rPr>
        <w:t xml:space="preserve"> macroeconomic </w:t>
      </w:r>
      <w:r w:rsidRPr="00FC4F44">
        <w:rPr>
          <w:rStyle w:val="StyleUnderline"/>
          <w:highlight w:val="yellow"/>
        </w:rPr>
        <w:t>policy</w:t>
      </w:r>
      <w:r w:rsidRPr="00E83146">
        <w:rPr>
          <w:rStyle w:val="StyleUnderline"/>
        </w:rPr>
        <w:t xml:space="preserve">: a new </w:t>
      </w:r>
      <w:r w:rsidRPr="00FC4F44">
        <w:rPr>
          <w:rStyle w:val="StyleUnderline"/>
          <w:highlight w:val="yellow"/>
        </w:rPr>
        <w:t>inflation targeting</w:t>
      </w:r>
      <w:r w:rsidRPr="00E83146">
        <w:rPr>
          <w:rStyle w:val="StyleUnderline"/>
        </w:rPr>
        <w:t xml:space="preserve"> framework, </w:t>
      </w:r>
      <w:r w:rsidRPr="00FC4F44">
        <w:rPr>
          <w:rStyle w:val="StyleUnderline"/>
          <w:highlight w:val="yellow"/>
        </w:rPr>
        <w:t>energy subsidy reforms, fiscal consolidation, higher</w:t>
      </w:r>
      <w:r w:rsidRPr="00E83146">
        <w:rPr>
          <w:rStyle w:val="StyleUnderline"/>
        </w:rPr>
        <w:t xml:space="preserve"> quality of </w:t>
      </w:r>
      <w:r w:rsidRPr="00FC4F44">
        <w:rPr>
          <w:rStyle w:val="StyleUnderline"/>
          <w:highlight w:val="yellow"/>
        </w:rPr>
        <w:t>public expenditure and a stable balance of payment</w:t>
      </w:r>
      <w:r w:rsidRPr="00E83146">
        <w:rPr>
          <w:rStyle w:val="StyleUnderline"/>
        </w:rPr>
        <w:t xml:space="preserve"> situation</w:t>
      </w:r>
      <w:r>
        <w:t>. In addition, recent policy reforms have helped India improve the business environment, ease inflows of foreign direct investment (FDI) and improve credit behavior. The Update points to the positive impulse expected from India’s novel GST system which, while remaining more complex than comparable systems in other countries, is likely to improve the domestic flow of goods and services, contribute to the formalization of the economy and sustainably enhance growth. “</w:t>
      </w:r>
      <w:r w:rsidRPr="00FC4F44">
        <w:rPr>
          <w:rStyle w:val="Emphasis"/>
          <w:highlight w:val="yellow"/>
        </w:rPr>
        <w:t>India’s long-term growth has become</w:t>
      </w:r>
      <w:r w:rsidRPr="00E83146">
        <w:rPr>
          <w:rStyle w:val="Emphasis"/>
        </w:rPr>
        <w:t xml:space="preserve"> more steady, stable, </w:t>
      </w:r>
      <w:r w:rsidRPr="00FC4F44">
        <w:rPr>
          <w:rStyle w:val="Emphasis"/>
          <w:highlight w:val="yellow"/>
        </w:rPr>
        <w:t>diversified</w:t>
      </w:r>
      <w:r w:rsidRPr="00E83146">
        <w:rPr>
          <w:rStyle w:val="Emphasis"/>
        </w:rPr>
        <w:t xml:space="preserve"> </w:t>
      </w:r>
      <w:r w:rsidRPr="00FC4F44">
        <w:rPr>
          <w:rStyle w:val="Emphasis"/>
          <w:highlight w:val="yellow"/>
        </w:rPr>
        <w:t>and resilient</w:t>
      </w:r>
      <w:r>
        <w:t>. In the long-run, for higher growth to be sustainable and inclusive, India needs to use land and water, which are increasingly becoming scarce resources, more productively, make growth more inclusive, and strengthen its public sector to meet the challenges of a fast growing, globalizing and increasingly middle-class economy,” said Junaid Ahmad, World Bank Country Director in India.</w:t>
      </w:r>
    </w:p>
    <w:p w:rsidR="00F721C5" w:rsidRPr="000C7B19" w:rsidRDefault="00F721C5" w:rsidP="00F721C5"/>
    <w:p w:rsidR="00F721C5" w:rsidRDefault="00F721C5" w:rsidP="00F721C5">
      <w:pPr>
        <w:rPr>
          <w:rFonts w:asciiTheme="minorHAnsi" w:hAnsiTheme="minorHAnsi"/>
        </w:rPr>
      </w:pPr>
    </w:p>
    <w:p w:rsidR="00F721C5" w:rsidRPr="0011380E" w:rsidRDefault="00F721C5" w:rsidP="00F721C5">
      <w:pPr>
        <w:keepNext/>
        <w:keepLines/>
        <w:spacing w:before="40"/>
        <w:outlineLvl w:val="3"/>
        <w:rPr>
          <w:rFonts w:eastAsiaTheme="majorEastAsia" w:cstheme="majorBidi"/>
          <w:b/>
          <w:iCs/>
          <w:sz w:val="26"/>
        </w:rPr>
      </w:pPr>
      <w:r w:rsidRPr="0011380E">
        <w:rPr>
          <w:rFonts w:eastAsiaTheme="majorEastAsia" w:cstheme="majorBidi"/>
          <w:b/>
          <w:iCs/>
          <w:sz w:val="26"/>
        </w:rPr>
        <w:t>Alt causes to India’s economy</w:t>
      </w:r>
    </w:p>
    <w:p w:rsidR="00F721C5" w:rsidRPr="0011380E" w:rsidRDefault="00F721C5" w:rsidP="00F721C5">
      <w:pPr>
        <w:rPr>
          <w:b/>
          <w:bCs/>
        </w:rPr>
      </w:pPr>
      <w:r w:rsidRPr="0011380E">
        <w:rPr>
          <w:b/>
          <w:bCs/>
          <w:sz w:val="26"/>
        </w:rPr>
        <w:t xml:space="preserve">Nageswaran 16 </w:t>
      </w:r>
      <w:r w:rsidRPr="0011380E">
        <w:t>V. Anantha Nageswaran teaches courses on international economics, exchange rates, and financial markets to graduate students at the Singapore Management University and at the Indian Institutes of Management in Bangalore and Indore in India, Gulzar Natarajan joined the Indian Administrative Service, the elite tier of the Indian bureaucracy, in 1999 and was, until very recently, working as a director in the Office of the Prime Minister of India, Carnegie India, November 16, 2016, “The Missing Middle: Labor and Economic Growth”, http://carnegieindia.org/2016/11/16/missing-middle-labor-and-economic-growth-pub-65092</w:t>
      </w:r>
    </w:p>
    <w:p w:rsidR="00F721C5" w:rsidRPr="0011380E" w:rsidRDefault="00F721C5" w:rsidP="00F721C5">
      <w:pPr>
        <w:rPr>
          <w:sz w:val="12"/>
        </w:rPr>
      </w:pPr>
      <w:r w:rsidRPr="0011380E">
        <w:rPr>
          <w:u w:val="single"/>
        </w:rPr>
        <w:t>India’s future growth depends critically on the nation’s ability to populate its missing middle</w:t>
      </w:r>
      <w:r w:rsidRPr="0011380E">
        <w:rPr>
          <w:sz w:val="12"/>
        </w:rPr>
        <w:t xml:space="preserve">—the medium-sized producers and middle class of consumers. The greatest number of Indian businesses are small or microenterprises, many operating in the informal economy and not contributing to India’s tax base. </w:t>
      </w:r>
      <w:r w:rsidRPr="0011380E">
        <w:rPr>
          <w:u w:val="single"/>
        </w:rPr>
        <w:t>Agricultural production is hampered by tiny and decreasing farm sizes</w:t>
      </w:r>
      <w:r w:rsidRPr="0011380E">
        <w:rPr>
          <w:sz w:val="12"/>
        </w:rPr>
        <w:t xml:space="preserve"> and by the impracticality of applying technology to increase crop yields. </w:t>
      </w:r>
      <w:r w:rsidRPr="00FC4F44">
        <w:rPr>
          <w:highlight w:val="yellow"/>
          <w:u w:val="single"/>
        </w:rPr>
        <w:t>The causes</w:t>
      </w:r>
      <w:r w:rsidRPr="0011380E">
        <w:rPr>
          <w:u w:val="single"/>
        </w:rPr>
        <w:t xml:space="preserve"> of the missing middle </w:t>
      </w:r>
      <w:r w:rsidRPr="00FC4F44">
        <w:rPr>
          <w:highlight w:val="yellow"/>
          <w:u w:val="single"/>
        </w:rPr>
        <w:t>relate to government</w:t>
      </w:r>
      <w:r w:rsidRPr="0011380E">
        <w:rPr>
          <w:u w:val="single"/>
        </w:rPr>
        <w:t xml:space="preserve"> policies</w:t>
      </w:r>
      <w:r w:rsidRPr="0011380E">
        <w:rPr>
          <w:sz w:val="12"/>
        </w:rPr>
        <w:t xml:space="preserve">, </w:t>
      </w:r>
      <w:r w:rsidRPr="0011380E">
        <w:rPr>
          <w:b/>
          <w:iCs/>
          <w:u w:val="single"/>
          <w:bdr w:val="single" w:sz="24" w:space="0" w:color="auto"/>
        </w:rPr>
        <w:t xml:space="preserve">such as a growth-stifling </w:t>
      </w:r>
      <w:r w:rsidRPr="00FC4F44">
        <w:rPr>
          <w:b/>
          <w:iCs/>
          <w:highlight w:val="yellow"/>
          <w:u w:val="single"/>
          <w:bdr w:val="single" w:sz="24" w:space="0" w:color="auto"/>
        </w:rPr>
        <w:t>regulatory environment</w:t>
      </w:r>
      <w:r w:rsidRPr="00FC4F44">
        <w:rPr>
          <w:sz w:val="12"/>
          <w:highlight w:val="yellow"/>
        </w:rPr>
        <w:t>;</w:t>
      </w:r>
      <w:r w:rsidRPr="0011380E">
        <w:rPr>
          <w:sz w:val="12"/>
        </w:rPr>
        <w:t xml:space="preserve"> India’s large population of individuals living below the poverty line; and, perhaps of most concern for its pervasiveness, poor performance on human development measures. A deficit in education despite a generally adequate number of school buildings and the low participation of women in the paid workforce are two factors contributing to an inadequate supply of skilled workers and low production output. Without a middle class of producers (income earners), there is no middle class of consumers. A 2015 Pew Research Center survey found that less than 3 percent of the total population of India had incomes sufficient to be classified as middle class.5 In turn, </w:t>
      </w:r>
      <w:r w:rsidRPr="0011380E">
        <w:rPr>
          <w:b/>
          <w:iCs/>
          <w:u w:val="single"/>
          <w:bdr w:val="single" w:sz="24" w:space="0" w:color="auto"/>
        </w:rPr>
        <w:t xml:space="preserve">the </w:t>
      </w:r>
      <w:r w:rsidRPr="00FC4F44">
        <w:rPr>
          <w:b/>
          <w:iCs/>
          <w:highlight w:val="yellow"/>
          <w:u w:val="single"/>
          <w:bdr w:val="single" w:sz="24" w:space="0" w:color="auto"/>
        </w:rPr>
        <w:t xml:space="preserve">poor performance of </w:t>
      </w:r>
      <w:r w:rsidRPr="0011380E">
        <w:rPr>
          <w:b/>
          <w:iCs/>
          <w:u w:val="single"/>
          <w:bdr w:val="single" w:sz="24" w:space="0" w:color="auto"/>
        </w:rPr>
        <w:t xml:space="preserve">India on </w:t>
      </w:r>
      <w:r w:rsidRPr="00FC4F44">
        <w:rPr>
          <w:b/>
          <w:iCs/>
          <w:highlight w:val="yellow"/>
          <w:u w:val="single"/>
          <w:bdr w:val="single" w:sz="24" w:space="0" w:color="auto"/>
        </w:rPr>
        <w:t>labor</w:t>
      </w:r>
      <w:r w:rsidRPr="0011380E">
        <w:rPr>
          <w:b/>
          <w:iCs/>
          <w:u w:val="single"/>
          <w:bdr w:val="single" w:sz="24" w:space="0" w:color="auto"/>
        </w:rPr>
        <w:t xml:space="preserve"> market metrics </w:t>
      </w:r>
      <w:r w:rsidRPr="00FC4F44">
        <w:rPr>
          <w:b/>
          <w:iCs/>
          <w:highlight w:val="yellow"/>
          <w:u w:val="single"/>
          <w:bdr w:val="single" w:sz="24" w:space="0" w:color="auto"/>
        </w:rPr>
        <w:t xml:space="preserve">suggests </w:t>
      </w:r>
      <w:r w:rsidRPr="0011380E">
        <w:rPr>
          <w:b/>
          <w:iCs/>
          <w:u w:val="single"/>
          <w:bdr w:val="single" w:sz="24" w:space="0" w:color="auto"/>
        </w:rPr>
        <w:t xml:space="preserve">an </w:t>
      </w:r>
      <w:r w:rsidRPr="00FC4F44">
        <w:rPr>
          <w:b/>
          <w:iCs/>
          <w:highlight w:val="yellow"/>
          <w:u w:val="single"/>
          <w:bdr w:val="single" w:sz="24" w:space="0" w:color="auto"/>
        </w:rPr>
        <w:t xml:space="preserve">extended </w:t>
      </w:r>
      <w:r w:rsidRPr="0011380E">
        <w:rPr>
          <w:b/>
          <w:iCs/>
          <w:u w:val="single"/>
          <w:bdr w:val="single" w:sz="24" w:space="0" w:color="auto"/>
        </w:rPr>
        <w:t xml:space="preserve">period of </w:t>
      </w:r>
      <w:r w:rsidRPr="00FC4F44">
        <w:rPr>
          <w:b/>
          <w:iCs/>
          <w:highlight w:val="yellow"/>
          <w:u w:val="single"/>
          <w:bdr w:val="single" w:sz="24" w:space="0" w:color="auto"/>
        </w:rPr>
        <w:t xml:space="preserve">drag </w:t>
      </w:r>
      <w:r w:rsidRPr="0011380E">
        <w:rPr>
          <w:b/>
          <w:iCs/>
          <w:u w:val="single"/>
          <w:bdr w:val="single" w:sz="24" w:space="0" w:color="auto"/>
        </w:rPr>
        <w:t>on the national economy.</w:t>
      </w:r>
      <w:r w:rsidRPr="0011380E">
        <w:rPr>
          <w:sz w:val="12"/>
        </w:rPr>
        <w:t xml:space="preserve"> As India stumbles toward crafting its missing middle, a generation or more is likely to pass before positive effects are felt in the market. LABOR MARKET CONSTRAINTS: THE HUMAN RESOURCE DEVELOPMENT CHALLENGES Most discussions of labor market constraints in the context of the Indian economy revolve around growth-stifling labor market regulations. </w:t>
      </w:r>
      <w:r w:rsidRPr="0011380E">
        <w:rPr>
          <w:u w:val="single"/>
        </w:rPr>
        <w:t>The regulatory regime undoubtedly needs reform, but three larger if less discussed labor market constraints are</w:t>
      </w:r>
      <w:r w:rsidRPr="0011380E">
        <w:rPr>
          <w:sz w:val="12"/>
        </w:rPr>
        <w:t xml:space="preserve">: </w:t>
      </w:r>
      <w:r w:rsidRPr="0011380E">
        <w:rPr>
          <w:b/>
          <w:iCs/>
          <w:u w:val="single"/>
          <w:bdr w:val="single" w:sz="24" w:space="0" w:color="auto"/>
        </w:rPr>
        <w:t xml:space="preserve">the </w:t>
      </w:r>
      <w:r w:rsidRPr="00FC4F44">
        <w:rPr>
          <w:b/>
          <w:iCs/>
          <w:highlight w:val="yellow"/>
          <w:u w:val="single"/>
          <w:bdr w:val="single" w:sz="24" w:space="0" w:color="auto"/>
        </w:rPr>
        <w:t xml:space="preserve">abysmal </w:t>
      </w:r>
      <w:r w:rsidRPr="0011380E">
        <w:rPr>
          <w:b/>
          <w:iCs/>
          <w:u w:val="single"/>
          <w:bdr w:val="single" w:sz="24" w:space="0" w:color="auto"/>
        </w:rPr>
        <w:t xml:space="preserve">quality of primary </w:t>
      </w:r>
      <w:r w:rsidRPr="00FC4F44">
        <w:rPr>
          <w:b/>
          <w:iCs/>
          <w:highlight w:val="yellow"/>
          <w:u w:val="single"/>
          <w:bdr w:val="single" w:sz="24" w:space="0" w:color="auto"/>
        </w:rPr>
        <w:t>education</w:t>
      </w:r>
      <w:r w:rsidRPr="0011380E">
        <w:rPr>
          <w:sz w:val="12"/>
        </w:rPr>
        <w:t xml:space="preserve">, </w:t>
      </w:r>
      <w:r w:rsidRPr="0011380E">
        <w:rPr>
          <w:u w:val="single"/>
        </w:rPr>
        <w:t>resulting in a growing mismatch between the demand for and the supply of skilled workers</w:t>
      </w:r>
      <w:r w:rsidRPr="0011380E">
        <w:rPr>
          <w:sz w:val="12"/>
        </w:rPr>
        <w:t xml:space="preserve">; </w:t>
      </w:r>
      <w:r w:rsidRPr="0011380E">
        <w:rPr>
          <w:b/>
          <w:iCs/>
          <w:u w:val="single"/>
          <w:bdr w:val="single" w:sz="24" w:space="0" w:color="auto"/>
        </w:rPr>
        <w:t xml:space="preserve">a </w:t>
      </w:r>
      <w:r w:rsidRPr="00FC4F44">
        <w:rPr>
          <w:b/>
          <w:iCs/>
          <w:highlight w:val="yellow"/>
          <w:u w:val="single"/>
          <w:bdr w:val="single" w:sz="24" w:space="0" w:color="auto"/>
        </w:rPr>
        <w:t>dysfunctional healthcare</w:t>
      </w:r>
      <w:r w:rsidRPr="0011380E">
        <w:rPr>
          <w:b/>
          <w:iCs/>
          <w:u w:val="single"/>
          <w:bdr w:val="single" w:sz="24" w:space="0" w:color="auto"/>
        </w:rPr>
        <w:t xml:space="preserve"> system</w:t>
      </w:r>
      <w:r w:rsidRPr="0011380E">
        <w:rPr>
          <w:sz w:val="12"/>
        </w:rPr>
        <w:t xml:space="preserve">; </w:t>
      </w:r>
      <w:r w:rsidRPr="00FC4F44">
        <w:rPr>
          <w:b/>
          <w:iCs/>
          <w:highlight w:val="yellow"/>
          <w:u w:val="single"/>
          <w:bdr w:val="single" w:sz="24" w:space="0" w:color="auto"/>
        </w:rPr>
        <w:t>and</w:t>
      </w:r>
      <w:r w:rsidRPr="0011380E">
        <w:rPr>
          <w:b/>
          <w:iCs/>
          <w:u w:val="single"/>
          <w:bdr w:val="single" w:sz="24" w:space="0" w:color="auto"/>
        </w:rPr>
        <w:t xml:space="preserve"> the very </w:t>
      </w:r>
      <w:r w:rsidRPr="00FC4F44">
        <w:rPr>
          <w:b/>
          <w:iCs/>
          <w:highlight w:val="yellow"/>
          <w:u w:val="single"/>
          <w:bdr w:val="single" w:sz="24" w:space="0" w:color="auto"/>
        </w:rPr>
        <w:t xml:space="preserve">low </w:t>
      </w:r>
      <w:r w:rsidRPr="0011380E">
        <w:rPr>
          <w:b/>
          <w:iCs/>
          <w:u w:val="single"/>
          <w:bdr w:val="single" w:sz="24" w:space="0" w:color="auto"/>
        </w:rPr>
        <w:t xml:space="preserve">level of </w:t>
      </w:r>
      <w:r w:rsidRPr="00FC4F44">
        <w:rPr>
          <w:b/>
          <w:iCs/>
          <w:highlight w:val="yellow"/>
          <w:u w:val="single"/>
          <w:bdr w:val="single" w:sz="24" w:space="0" w:color="auto"/>
        </w:rPr>
        <w:t>female workforce</w:t>
      </w:r>
      <w:r w:rsidRPr="0011380E">
        <w:rPr>
          <w:b/>
          <w:iCs/>
          <w:u w:val="single"/>
          <w:bdr w:val="single" w:sz="24" w:space="0" w:color="auto"/>
        </w:rPr>
        <w:t xml:space="preserve"> participation</w:t>
      </w:r>
      <w:r w:rsidRPr="0011380E">
        <w:rPr>
          <w:sz w:val="12"/>
        </w:rPr>
        <w:t xml:space="preserve">. Ameliorating any one of these would help the economy grow, but </w:t>
      </w:r>
      <w:r w:rsidRPr="0011380E">
        <w:rPr>
          <w:b/>
          <w:iCs/>
          <w:u w:val="single"/>
          <w:bdr w:val="single" w:sz="24" w:space="0" w:color="auto"/>
        </w:rPr>
        <w:t xml:space="preserve">these problems </w:t>
      </w:r>
      <w:r w:rsidRPr="00FC4F44">
        <w:rPr>
          <w:b/>
          <w:iCs/>
          <w:highlight w:val="yellow"/>
          <w:u w:val="single"/>
          <w:bdr w:val="single" w:sz="24" w:space="0" w:color="auto"/>
        </w:rPr>
        <w:t>permeate the economy</w:t>
      </w:r>
      <w:r w:rsidRPr="0011380E">
        <w:rPr>
          <w:b/>
          <w:iCs/>
          <w:u w:val="single"/>
          <w:bdr w:val="single" w:sz="24" w:space="0" w:color="auto"/>
        </w:rPr>
        <w:t xml:space="preserve"> and social expectations</w:t>
      </w:r>
      <w:r w:rsidRPr="0011380E">
        <w:rPr>
          <w:sz w:val="12"/>
        </w:rPr>
        <w:t xml:space="preserve">, </w:t>
      </w:r>
      <w:r w:rsidRPr="0011380E">
        <w:rPr>
          <w:b/>
          <w:iCs/>
          <w:u w:val="single"/>
          <w:bdr w:val="single" w:sz="24" w:space="0" w:color="auto"/>
        </w:rPr>
        <w:t>and their adamantine nature means no easy solution is in sight.</w:t>
      </w:r>
      <w:r w:rsidRPr="0011380E">
        <w:rPr>
          <w:sz w:val="12"/>
        </w:rPr>
        <w:t xml:space="preserve"> The Need for Education and a Skilled Workforce </w:t>
      </w:r>
      <w:r w:rsidRPr="0011380E">
        <w:rPr>
          <w:u w:val="single"/>
        </w:rPr>
        <w:t>The poor state of India’s primary education system, which has now been captured in several learning outcomes assessments, must count as one of the country’s biggest development failures</w:t>
      </w:r>
      <w:r w:rsidRPr="0011380E">
        <w:rPr>
          <w:sz w:val="12"/>
        </w:rPr>
        <w:t xml:space="preserve">. </w:t>
      </w:r>
      <w:r w:rsidRPr="0011380E">
        <w:rPr>
          <w:b/>
          <w:iCs/>
          <w:u w:val="single"/>
          <w:bdr w:val="single" w:sz="24" w:space="0" w:color="auto"/>
        </w:rPr>
        <w:t>If this problem is not addressed soon, the country’s</w:t>
      </w:r>
      <w:r w:rsidRPr="0011380E">
        <w:rPr>
          <w:sz w:val="12"/>
        </w:rPr>
        <w:t xml:space="preserve"> much-vaunted demographic dividend—an </w:t>
      </w:r>
      <w:r w:rsidRPr="0011380E">
        <w:rPr>
          <w:b/>
          <w:iCs/>
          <w:u w:val="single"/>
          <w:bdr w:val="single" w:sz="24" w:space="0" w:color="auto"/>
        </w:rPr>
        <w:t>increase in economic productivity</w:t>
      </w:r>
      <w:r w:rsidRPr="0011380E">
        <w:rPr>
          <w:sz w:val="12"/>
        </w:rPr>
        <w:t xml:space="preserve"> resulting from a shift in the population structure to more working-age adults with fewer dependents—</w:t>
      </w:r>
      <w:r w:rsidRPr="0011380E">
        <w:rPr>
          <w:b/>
          <w:iCs/>
          <w:u w:val="single"/>
          <w:bdr w:val="single" w:sz="24" w:space="0" w:color="auto"/>
        </w:rPr>
        <w:t>could well turn into a demographic disaster.</w:t>
      </w:r>
      <w:r w:rsidRPr="0011380E">
        <w:rPr>
          <w:sz w:val="12"/>
        </w:rPr>
        <w:t xml:space="preserve"> </w:t>
      </w:r>
      <w:r w:rsidRPr="0011380E">
        <w:rPr>
          <w:sz w:val="12"/>
          <w:szCs w:val="12"/>
        </w:rPr>
        <w:t xml:space="preserve">If education were only about schools, about physical infrastructure, materials, and ensuring universal enrollment, then India has succeeded spectacularly. Every large population center has a school; most schools have buildings and teachers assigned; and students have study materials. It was hoped or assumed that once the schooling inputs were in place, education and learning outcomes would somehow follow automatically. But this has proved not to be the case. Lant Pritchett, an education researcher with Harvard’s Kennedy School of Government, has evocatively described the situation as “schooling ain’t learning.”6 And schooling without learning leads to very poor educational outcomes, a finding supported by the 2014 Annual Status of Education Report, the largest nongovernmental household survey undertaken in rural India: 51.9% of Class 5 children in rural India cannot read a Class 2 text; only 25% of children in Class 5 and 46.8% in Class 8 could read simple English sentences; just 25.3% of Class 3 children could do a two-digit subtraction, 26.1% of Class 5 children and 44.1% of Class 8 students could do division.7 As the 2009 Program for International Student Assessment (PISA) results indicated, much the same outcomes were found for private and urban schools, and those results were obtained in the two best-performing states in India, Tamil Nadu and Himachal Pradesh. Apart from India placing 72 among 73 countries evaluated by the 2009 PISA, the shares of fifteen-year-old students attaining the highest levels of achievement in math, reading, and science were so low as to be negligible. </w:t>
      </w:r>
      <w:r w:rsidRPr="0011380E">
        <w:rPr>
          <w:sz w:val="12"/>
        </w:rPr>
        <w:t xml:space="preserve">The poor quality of the educational system has direct effects on the quality of the labor pool and on employability. </w:t>
      </w:r>
      <w:r w:rsidRPr="0011380E">
        <w:rPr>
          <w:u w:val="single"/>
        </w:rPr>
        <w:t xml:space="preserve">Every year, </w:t>
      </w:r>
      <w:r w:rsidRPr="00FC4F44">
        <w:rPr>
          <w:highlight w:val="yellow"/>
          <w:u w:val="single"/>
        </w:rPr>
        <w:t>a semi-employable</w:t>
      </w:r>
      <w:r w:rsidRPr="0011380E">
        <w:rPr>
          <w:u w:val="single"/>
        </w:rPr>
        <w:t xml:space="preserve"> or unemployable </w:t>
      </w:r>
      <w:r w:rsidRPr="00FC4F44">
        <w:rPr>
          <w:highlight w:val="yellow"/>
          <w:u w:val="single"/>
        </w:rPr>
        <w:t>army</w:t>
      </w:r>
      <w:r w:rsidRPr="0011380E">
        <w:rPr>
          <w:u w:val="single"/>
        </w:rPr>
        <w:t xml:space="preserve"> of 12 million seek entry into the workforce</w:t>
      </w:r>
      <w:r w:rsidRPr="0011380E">
        <w:rPr>
          <w:sz w:val="12"/>
        </w:rPr>
        <w:t xml:space="preserve">, </w:t>
      </w:r>
      <w:r w:rsidRPr="00FC4F44">
        <w:rPr>
          <w:b/>
          <w:iCs/>
          <w:highlight w:val="yellow"/>
          <w:u w:val="single"/>
          <w:bdr w:val="single" w:sz="24" w:space="0" w:color="auto"/>
        </w:rPr>
        <w:t>threatening to turn India’s demographic</w:t>
      </w:r>
      <w:r w:rsidRPr="0011380E">
        <w:rPr>
          <w:b/>
          <w:iCs/>
          <w:u w:val="single"/>
          <w:bdr w:val="single" w:sz="24" w:space="0" w:color="auto"/>
        </w:rPr>
        <w:t xml:space="preserve"> </w:t>
      </w:r>
      <w:r w:rsidRPr="00FC4F44">
        <w:rPr>
          <w:b/>
          <w:iCs/>
          <w:highlight w:val="yellow"/>
          <w:u w:val="single"/>
          <w:bdr w:val="single" w:sz="24" w:space="0" w:color="auto"/>
        </w:rPr>
        <w:t>dividend into a demographic curse</w:t>
      </w:r>
      <w:r w:rsidRPr="0011380E">
        <w:rPr>
          <w:sz w:val="12"/>
        </w:rPr>
        <w:t xml:space="preserve">. Early proponents of the benefits to be reaped from India’s anticipated redirection, in the 1990s and 2000s, spoke of a 2 percent boost in India’s productivity per annum as a result. That proved to be a fallacy. A 2010 study by the Tata Institute of Social Sciences in Mumbai found that only 10 percent of new graduates and 25 percent of graduates of engineering and MBA programs had adequate skills to be employable.8 Numerous other surveys have confirmed the results. Insofar as a generation of the workforce is stuck in this rut, with more of India’s youth joining the labor force and seeking jobs in the years ahead, the gap between the demand for and the supply of skilled workers is likely to become more acute. </w:t>
      </w:r>
      <w:r w:rsidRPr="0011380E">
        <w:rPr>
          <w:u w:val="single"/>
        </w:rPr>
        <w:t>Ensuring an adequate supply of skilled labor is, for India, a monumental task, but achieving a high economic growth rate is critically dependent on developing a skilled workforce</w:t>
      </w:r>
      <w:r w:rsidRPr="0011380E">
        <w:rPr>
          <w:sz w:val="12"/>
        </w:rPr>
        <w:t xml:space="preserve">. To achieve and then sustain high growth rates, the country would have to increase the number of its higher education institutions and dramatically improve the quality of existing ones. This would entail finding trained and motivated instructors to work in schools and students of good quality to fill the seats. Beyond these immediate hurdles lies the problem of a dysfunctional education regulatory system. </w:t>
      </w:r>
      <w:r w:rsidRPr="00FC4F44">
        <w:rPr>
          <w:b/>
          <w:iCs/>
          <w:highlight w:val="yellow"/>
          <w:u w:val="single"/>
          <w:bdr w:val="single" w:sz="24" w:space="0" w:color="auto"/>
        </w:rPr>
        <w:t>Weak state capability</w:t>
      </w:r>
      <w:r w:rsidRPr="0011380E">
        <w:rPr>
          <w:b/>
          <w:iCs/>
          <w:u w:val="single"/>
          <w:bdr w:val="single" w:sz="24" w:space="0" w:color="auto"/>
        </w:rPr>
        <w:t xml:space="preserve"> and abysmal school learning outcomes </w:t>
      </w:r>
      <w:r w:rsidRPr="00FC4F44">
        <w:rPr>
          <w:b/>
          <w:iCs/>
          <w:highlight w:val="yellow"/>
          <w:u w:val="single"/>
          <w:bdr w:val="single" w:sz="24" w:space="0" w:color="auto"/>
        </w:rPr>
        <w:t>compound these challenges</w:t>
      </w:r>
      <w:r w:rsidRPr="0011380E">
        <w:rPr>
          <w:b/>
          <w:iCs/>
          <w:u w:val="single"/>
          <w:bdr w:val="single" w:sz="24" w:space="0" w:color="auto"/>
        </w:rPr>
        <w:t xml:space="preserve"> enormously. </w:t>
      </w:r>
      <w:r w:rsidRPr="0011380E">
        <w:rPr>
          <w:sz w:val="12"/>
          <w:szCs w:val="12"/>
        </w:rPr>
        <w:t xml:space="preserve">The Need for a Well-Functioning Healthcare System An important dimension of human resource development is healthcare, especially affordable preventive and primary care. Unfortunately, as has been documented by numerous studies, India’s existing healthcare system is in serious disrepair. It is characterized by dysfunctional primary care, grossly deficient secondary care, overburdened tertiary care, a corrupt medical education system, and a rapacious and largely unregulated private system. A prolonged period of deterioration in the quality of care provided by public healthcare facilities encouraged the emergence of a large and thriving private care network. As a result, people fled the public system en masse. Today, only the poorest and disenfranchised, those without any other recourse, are likely to visit public primary and secondary care facilities. The picture is compounded by the flight of the better-off to private care facilities, which has enfeebled the public institutions and left them with no demand-side pressures to force accountability. Inattention to healthcare has contributed to a seemingly intransigent situation; healthcare has never been a politically salient issue in India.9 This is reflected in the very low public spending on healthcare, which has remained at about 1 percent of GDP for decades despite commitments from successive governments in New Delhi to devote more funds to public facilities and care. One result of this abdication is that India has one of the highest shares of out-of-pocket healthcare expenditures among major developing countries. Nearly 60 percent of healthcare spending in India is paid out of pocket, and catastrophic health expenses are the largest contributor to poverty. The government-affiliated Planning Commission estimates that health problems push 39 million people into poverty each year: 47 percent of hospital admissions in rural areas and 31 percent in urban areas are financed by loans and asset sales, while 30 percent of those needing care in rural India and 20 percent of those in urban areas go untreated because of inability to pay for healthcare.10 The low level of public spending on healthcare both contributes to and amplifies a quality-of-care problem. As with school education, a rich body of research shows that the primary healthcare system delivers abysmal outcomes. A cross-national observational study of the quality of primary care delivered in three low-income countries, India, Indonesia, and Tanzania, found a shocking level of apathy, lack of knowledge, and low effort. Doctors in India performed the worst with respect to adhering to protocols during the examination of outpatients.11 In recent years, this deterioration in quality has been accompanied by a proliferation of insurance schemes initiated by state governments. These schemes have been extremely popular since the prospect of the poor being able to access hitherto out-of-reach expensive tertiary care at a hospital of their choice, perhaps even at the same facilities as are used by the rich, is laced with deep social symbolism and exerts a strong populist political appeal. The intelligentsia view it as the arrival of a progressive welfare state. Governments view it as a much simpler and easier way to address healthcare issues while avoiding making the messier and politically difficult choices. It has led to a dramatic growth of private multispecialty hospitals that cater to the needs of those enrolled in these insurance schemes. </w:t>
      </w:r>
      <w:proofErr w:type="gramStart"/>
      <w:r w:rsidRPr="0011380E">
        <w:rPr>
          <w:sz w:val="12"/>
          <w:szCs w:val="12"/>
        </w:rPr>
        <w:t>Thus</w:t>
      </w:r>
      <w:proofErr w:type="gramEnd"/>
      <w:r w:rsidRPr="0011380E">
        <w:rPr>
          <w:sz w:val="12"/>
          <w:szCs w:val="12"/>
        </w:rPr>
        <w:t xml:space="preserve"> the provision of free choice has had the effect of further drawing patients away from public facilities. The situation seems to call for better public facilities and at least a stab at more universal coverage, and in 2014 Prime Minister Modi’s government did propose a national health plan that would have provided Indian citizens with free drugs, diagnostic procedures, and insurance for treating serious problems. However, the proposal was never implemented owing to budgetary concerns. Moreover, evidence from various states across the world indicates that doubly universal coverage—coverage for all citizens and for all medical conditions—is simply fiscally unsustainable for a country like India. </w:t>
      </w:r>
      <w:r w:rsidRPr="0011380E">
        <w:rPr>
          <w:sz w:val="12"/>
        </w:rPr>
        <w:t xml:space="preserve">Finally, </w:t>
      </w:r>
      <w:r w:rsidRPr="0011380E">
        <w:rPr>
          <w:b/>
          <w:iCs/>
          <w:u w:val="single"/>
          <w:bdr w:val="single" w:sz="24" w:space="0" w:color="auto"/>
        </w:rPr>
        <w:t>the institutional and human resources edifice of the country’s healthcare system is crumbling</w:t>
      </w:r>
      <w:r w:rsidRPr="0011380E">
        <w:rPr>
          <w:sz w:val="12"/>
        </w:rPr>
        <w:t xml:space="preserve">. The Medical Council of India and similar regulatory institutions remain mired in politics and rife with corruption. Apart from the acute deficiency of personnel, especially in dentistry and nurse midwifery, the quality of medical training has been declining alarmingly.12 </w:t>
      </w:r>
      <w:r w:rsidRPr="00FC4F44">
        <w:rPr>
          <w:b/>
          <w:iCs/>
          <w:highlight w:val="yellow"/>
          <w:u w:val="single"/>
          <w:bdr w:val="single" w:sz="24" w:space="0" w:color="auto"/>
        </w:rPr>
        <w:t>There are no easy solutions</w:t>
      </w:r>
      <w:r w:rsidRPr="0011380E">
        <w:rPr>
          <w:b/>
          <w:iCs/>
          <w:u w:val="single"/>
          <w:bdr w:val="single" w:sz="24" w:space="0" w:color="auto"/>
        </w:rPr>
        <w:t xml:space="preserve"> to these problems. </w:t>
      </w:r>
      <w:r w:rsidRPr="00FC4F44">
        <w:rPr>
          <w:b/>
          <w:iCs/>
          <w:highlight w:val="yellow"/>
          <w:u w:val="single"/>
          <w:bdr w:val="single" w:sz="24" w:space="0" w:color="auto"/>
        </w:rPr>
        <w:t>The political economy</w:t>
      </w:r>
      <w:r w:rsidRPr="0011380E">
        <w:rPr>
          <w:b/>
          <w:iCs/>
          <w:u w:val="single"/>
          <w:bdr w:val="single" w:sz="24" w:space="0" w:color="auto"/>
        </w:rPr>
        <w:t xml:space="preserve"> behind many of them </w:t>
      </w:r>
      <w:r w:rsidRPr="00FC4F44">
        <w:rPr>
          <w:b/>
          <w:iCs/>
          <w:highlight w:val="yellow"/>
          <w:u w:val="single"/>
          <w:bdr w:val="single" w:sz="24" w:space="0" w:color="auto"/>
        </w:rPr>
        <w:t xml:space="preserve">presents a </w:t>
      </w:r>
      <w:r w:rsidRPr="0011380E">
        <w:rPr>
          <w:b/>
          <w:iCs/>
          <w:u w:val="single"/>
          <w:bdr w:val="single" w:sz="24" w:space="0" w:color="auto"/>
        </w:rPr>
        <w:t xml:space="preserve">formidable </w:t>
      </w:r>
      <w:r w:rsidRPr="00FC4F44">
        <w:rPr>
          <w:b/>
          <w:iCs/>
          <w:highlight w:val="yellow"/>
          <w:u w:val="single"/>
          <w:bdr w:val="single" w:sz="24" w:space="0" w:color="auto"/>
        </w:rPr>
        <w:t>barrier</w:t>
      </w:r>
      <w:r w:rsidRPr="0011380E">
        <w:rPr>
          <w:b/>
          <w:iCs/>
          <w:u w:val="single"/>
          <w:bdr w:val="single" w:sz="24" w:space="0" w:color="auto"/>
        </w:rPr>
        <w:t xml:space="preserve"> </w:t>
      </w:r>
      <w:r w:rsidRPr="00FC4F44">
        <w:rPr>
          <w:b/>
          <w:iCs/>
          <w:highlight w:val="yellow"/>
          <w:u w:val="single"/>
          <w:bdr w:val="single" w:sz="24" w:space="0" w:color="auto"/>
        </w:rPr>
        <w:t xml:space="preserve">to </w:t>
      </w:r>
      <w:r w:rsidRPr="0011380E">
        <w:rPr>
          <w:b/>
          <w:iCs/>
          <w:u w:val="single"/>
          <w:bdr w:val="single" w:sz="24" w:space="0" w:color="auto"/>
        </w:rPr>
        <w:t xml:space="preserve">meaningful </w:t>
      </w:r>
      <w:r w:rsidRPr="00FC4F44">
        <w:rPr>
          <w:b/>
          <w:iCs/>
          <w:highlight w:val="yellow"/>
          <w:u w:val="single"/>
          <w:bdr w:val="single" w:sz="24" w:space="0" w:color="auto"/>
        </w:rPr>
        <w:t>change</w:t>
      </w:r>
      <w:r w:rsidRPr="0011380E">
        <w:rPr>
          <w:sz w:val="12"/>
        </w:rPr>
        <w:t>. In the absence of far-reaching reforms, including an understanding of healthcare as a public good, a significant attempt to bring down India’s outsized contribution to the global burden of infectious disease, and eliminating impoverishment from high out-of-pocket expenses, the expectations of any sustained economic growth predicated on improving national health may remain just that.</w:t>
      </w:r>
    </w:p>
    <w:p w:rsidR="00F721C5" w:rsidRDefault="00F721C5" w:rsidP="00F721C5">
      <w:pPr>
        <w:pStyle w:val="Heading3"/>
      </w:pPr>
      <w:r>
        <w:t>at: central asia instability</w:t>
      </w:r>
    </w:p>
    <w:p w:rsidR="00F721C5" w:rsidRPr="002F26CD" w:rsidRDefault="00F721C5" w:rsidP="00F721C5">
      <w:pPr>
        <w:pStyle w:val="Heading4"/>
      </w:pPr>
      <w:r w:rsidRPr="002F26CD">
        <w:t>Structural barriers prevent instability</w:t>
      </w:r>
    </w:p>
    <w:p w:rsidR="00F721C5" w:rsidRDefault="00F721C5" w:rsidP="00F721C5">
      <w:r w:rsidRPr="002F26CD">
        <w:rPr>
          <w:b/>
          <w:bCs/>
        </w:rPr>
        <w:t>Weitz</w:t>
      </w:r>
      <w:r>
        <w:rPr>
          <w:b/>
          <w:bCs/>
        </w:rPr>
        <w:t>,</w:t>
      </w:r>
      <w:r w:rsidRPr="002F26CD">
        <w:rPr>
          <w:b/>
          <w:bCs/>
        </w:rPr>
        <w:t xml:space="preserve"> 12</w:t>
      </w:r>
      <w:r w:rsidRPr="002F26CD">
        <w:t xml:space="preserve"> (Richard, writes a weekly column on Asia-Pacific strategic and security issues. He is director of the Center for Political-Military Analysis and a Senior Fellow at the Hudson Institute. His commentaries have appeared in the International Herald Tribune, The Guardian and Wall Street Journal (Europe), among other publications. “Stabilizing the Stans”, 6/1, </w:t>
      </w:r>
      <w:hyperlink r:id="rId86" w:history="1">
        <w:r w:rsidRPr="00D95F4E">
          <w:rPr>
            <w:rStyle w:val="Hyperlink"/>
          </w:rPr>
          <w:t>http://www.project-syndicate.org/commentary/stabilizing-the-stans</w:t>
        </w:r>
      </w:hyperlink>
      <w:r w:rsidRPr="002F26CD">
        <w:t>)</w:t>
      </w:r>
    </w:p>
    <w:p w:rsidR="00F721C5" w:rsidRPr="002F26CD" w:rsidRDefault="00F721C5" w:rsidP="00F721C5"/>
    <w:p w:rsidR="00F721C5" w:rsidRPr="002F26CD" w:rsidRDefault="00F721C5" w:rsidP="00F721C5">
      <w:pPr>
        <w:ind w:right="288"/>
        <w:rPr>
          <w:sz w:val="14"/>
        </w:rPr>
      </w:pPr>
      <w:r w:rsidRPr="00FC4F44">
        <w:rPr>
          <w:rStyle w:val="StyleUnderline"/>
          <w:highlight w:val="yellow"/>
        </w:rPr>
        <w:t>Social disorder in</w:t>
      </w:r>
      <w:r w:rsidRPr="002F26CD">
        <w:rPr>
          <w:sz w:val="14"/>
        </w:rPr>
        <w:t xml:space="preserve"> Tunisia, Egypt, Libya, and other </w:t>
      </w:r>
      <w:r w:rsidRPr="00FC4F44">
        <w:rPr>
          <w:rStyle w:val="StyleUnderline"/>
          <w:highlight w:val="yellow"/>
        </w:rPr>
        <w:t>Arab countries</w:t>
      </w:r>
      <w:r w:rsidRPr="007E6662">
        <w:rPr>
          <w:rStyle w:val="StyleUnderline"/>
        </w:rPr>
        <w:t xml:space="preserve"> has invariably </w:t>
      </w:r>
      <w:r w:rsidRPr="00FC4F44">
        <w:rPr>
          <w:rStyle w:val="StyleUnderline"/>
          <w:highlight w:val="yellow"/>
        </w:rPr>
        <w:t>led observers to regard Central Asia’s autocracies as</w:t>
      </w:r>
      <w:r w:rsidRPr="007E6662">
        <w:rPr>
          <w:rStyle w:val="StyleUnderline"/>
        </w:rPr>
        <w:t xml:space="preserve"> potentially </w:t>
      </w:r>
      <w:r w:rsidRPr="00FC4F44">
        <w:rPr>
          <w:rStyle w:val="StyleUnderline"/>
          <w:highlight w:val="yellow"/>
        </w:rPr>
        <w:t>vulnerable</w:t>
      </w:r>
      <w:r w:rsidRPr="007E6662">
        <w:rPr>
          <w:rStyle w:val="StyleUnderline"/>
        </w:rPr>
        <w:t xml:space="preserve"> to similar upheaval.</w:t>
      </w:r>
      <w:r w:rsidRPr="002F26CD">
        <w:rPr>
          <w:sz w:val="14"/>
        </w:rPr>
        <w:t xml:space="preserve"> Some Central Asian leaders have been in power for many years, and only Kyrgyzstan, the most impoverished of the five, has developed a competitive multi-</w:t>
      </w:r>
      <w:proofErr w:type="gramStart"/>
      <w:r w:rsidRPr="002F26CD">
        <w:rPr>
          <w:sz w:val="14"/>
        </w:rPr>
        <w:t>party political</w:t>
      </w:r>
      <w:proofErr w:type="gramEnd"/>
      <w:r w:rsidRPr="002F26CD">
        <w:rPr>
          <w:sz w:val="14"/>
        </w:rPr>
        <w:t xml:space="preserve"> system. Elsewhere, political parties are weak or are tools of the regime. </w:t>
      </w:r>
      <w:r w:rsidRPr="007E6662">
        <w:rPr>
          <w:rStyle w:val="StyleUnderline"/>
        </w:rPr>
        <w:t xml:space="preserve">But other </w:t>
      </w:r>
      <w:r w:rsidRPr="00FC4F44">
        <w:rPr>
          <w:rStyle w:val="StyleUnderline"/>
          <w:highlight w:val="yellow"/>
        </w:rPr>
        <w:t xml:space="preserve">factors make the </w:t>
      </w:r>
      <w:r w:rsidRPr="007E6662">
        <w:rPr>
          <w:rStyle w:val="StyleUnderline"/>
        </w:rPr>
        <w:t xml:space="preserve">Arab </w:t>
      </w:r>
      <w:r w:rsidRPr="00FC4F44">
        <w:rPr>
          <w:rStyle w:val="StyleUnderline"/>
          <w:highlight w:val="yellow"/>
        </w:rPr>
        <w:t>scenario less plausible in Central Asia</w:t>
      </w:r>
      <w:r w:rsidRPr="007E6662">
        <w:rPr>
          <w:rStyle w:val="StyleUnderline"/>
        </w:rPr>
        <w:t>.</w:t>
      </w:r>
      <w:r w:rsidRPr="002F26CD">
        <w:rPr>
          <w:sz w:val="14"/>
        </w:rPr>
        <w:t xml:space="preserve"> ­­</w:t>
      </w:r>
      <w:r w:rsidRPr="00FC4F44">
        <w:rPr>
          <w:rStyle w:val="StyleUnderline"/>
          <w:highlight w:val="yellow"/>
        </w:rPr>
        <w:t>Security forces are more closely aligned with</w:t>
      </w:r>
      <w:r w:rsidRPr="007E6662">
        <w:rPr>
          <w:rStyle w:val="StyleUnderline"/>
        </w:rPr>
        <w:t xml:space="preserve"> ruling </w:t>
      </w:r>
      <w:r w:rsidRPr="00FC4F44">
        <w:rPr>
          <w:rStyle w:val="StyleUnderline"/>
          <w:highlight w:val="yellow"/>
        </w:rPr>
        <w:t>elites; independent political groups</w:t>
      </w:r>
      <w:r w:rsidRPr="007E6662">
        <w:rPr>
          <w:rStyle w:val="StyleUnderline"/>
        </w:rPr>
        <w:t xml:space="preserve"> and social-media networks are </w:t>
      </w:r>
      <w:r w:rsidRPr="00FC4F44">
        <w:rPr>
          <w:rStyle w:val="StyleUnderline"/>
          <w:highlight w:val="yellow"/>
        </w:rPr>
        <w:t>less well developed; economic performance</w:t>
      </w:r>
      <w:r w:rsidRPr="007E6662">
        <w:rPr>
          <w:rStyle w:val="StyleUnderline"/>
        </w:rPr>
        <w:t xml:space="preserve"> remains </w:t>
      </w:r>
      <w:r w:rsidRPr="00FC4F44">
        <w:rPr>
          <w:rStyle w:val="StyleUnderline"/>
          <w:highlight w:val="yellow"/>
        </w:rPr>
        <w:t>high</w:t>
      </w:r>
      <w:r w:rsidRPr="007E6662">
        <w:rPr>
          <w:rStyle w:val="StyleUnderline"/>
        </w:rPr>
        <w:t xml:space="preserve"> </w:t>
      </w:r>
      <w:r w:rsidRPr="002F26CD">
        <w:rPr>
          <w:sz w:val="14"/>
        </w:rPr>
        <w:t xml:space="preserve">in some countries; </w:t>
      </w:r>
      <w:r w:rsidRPr="00FC4F44">
        <w:rPr>
          <w:rStyle w:val="StyleUnderline"/>
          <w:highlight w:val="yellow"/>
        </w:rPr>
        <w:t>and</w:t>
      </w:r>
      <w:r w:rsidRPr="007E6662">
        <w:rPr>
          <w:rStyle w:val="StyleUnderline"/>
        </w:rPr>
        <w:t xml:space="preserve"> a </w:t>
      </w:r>
      <w:r w:rsidRPr="00FC4F44">
        <w:rPr>
          <w:rStyle w:val="StyleUnderline"/>
          <w:highlight w:val="yellow"/>
        </w:rPr>
        <w:t>previous</w:t>
      </w:r>
      <w:r w:rsidRPr="007E6662">
        <w:rPr>
          <w:rStyle w:val="StyleUnderline"/>
        </w:rPr>
        <w:t xml:space="preserve"> wave of </w:t>
      </w:r>
      <w:r w:rsidRPr="00FC4F44">
        <w:rPr>
          <w:rStyle w:val="StyleUnderline"/>
          <w:highlight w:val="yellow"/>
        </w:rPr>
        <w:t>revolutions produced disappointing results</w:t>
      </w:r>
      <w:r w:rsidRPr="007E6662">
        <w:rPr>
          <w:rStyle w:val="StyleUnderline"/>
        </w:rPr>
        <w:t xml:space="preserve"> in Ukraine and Kyrgyzstan.</w:t>
      </w:r>
    </w:p>
    <w:p w:rsidR="00F721C5" w:rsidRPr="00767EAF" w:rsidRDefault="00F721C5" w:rsidP="00F721C5"/>
    <w:p w:rsidR="00F721C5" w:rsidRPr="00076322" w:rsidRDefault="00F721C5" w:rsidP="00F721C5">
      <w:pPr>
        <w:rPr>
          <w:sz w:val="16"/>
        </w:rPr>
      </w:pPr>
    </w:p>
    <w:p w:rsidR="00F721C5" w:rsidRDefault="00F721C5" w:rsidP="0010216A"/>
    <w:p w:rsidR="0010216A" w:rsidRDefault="0010216A" w:rsidP="0010216A">
      <w:pPr>
        <w:pStyle w:val="Heading1"/>
      </w:pPr>
      <w:r>
        <w:t>Politics</w:t>
      </w:r>
    </w:p>
    <w:p w:rsidR="0010216A" w:rsidRDefault="0010216A" w:rsidP="0010216A"/>
    <w:p w:rsidR="0010216A" w:rsidRDefault="0010216A" w:rsidP="0010216A">
      <w:pPr>
        <w:pStyle w:val="Heading2"/>
      </w:pPr>
      <w:r>
        <w:t>Misc.</w:t>
      </w:r>
    </w:p>
    <w:p w:rsidR="0010216A" w:rsidRDefault="0010216A" w:rsidP="0010216A"/>
    <w:p w:rsidR="0010216A" w:rsidRPr="00F754FC" w:rsidRDefault="0010216A" w:rsidP="0010216A">
      <w:pPr>
        <w:pStyle w:val="Heading3"/>
      </w:pPr>
      <w:r w:rsidRPr="00F754FC">
        <w:t>Dem Unity Link</w:t>
      </w:r>
    </w:p>
    <w:p w:rsidR="0010216A" w:rsidRPr="00F754FC" w:rsidRDefault="0010216A" w:rsidP="0010216A">
      <w:pPr>
        <w:pStyle w:val="Heading4"/>
      </w:pPr>
      <w:r w:rsidRPr="00F754FC">
        <w:t xml:space="preserve">The plan fractures Democrats </w:t>
      </w:r>
    </w:p>
    <w:p w:rsidR="0010216A" w:rsidRPr="00F754FC" w:rsidRDefault="0010216A" w:rsidP="0010216A">
      <w:r w:rsidRPr="00F754FC">
        <w:rPr>
          <w:b/>
        </w:rPr>
        <w:t>Dayen 17</w:t>
      </w:r>
    </w:p>
    <w:p w:rsidR="0010216A" w:rsidRPr="00F754FC" w:rsidRDefault="0010216A" w:rsidP="0010216A">
      <w:pPr>
        <w:rPr>
          <w:sz w:val="16"/>
          <w:szCs w:val="16"/>
        </w:rPr>
      </w:pPr>
      <w:r w:rsidRPr="00F754FC">
        <w:rPr>
          <w:sz w:val="16"/>
          <w:szCs w:val="16"/>
        </w:rPr>
        <w:t>David Dayen (a contributor to The Intercept and also writes for The Nation, the New Republic, and more. His first book, “Chain of Title,” about three ordinary Americans who uncover Wall Street’s foreclosure fraud, was released in May 2016. The book was the winner of the Studs and Ida Terkel Prize). “The Politics of the DREAM Act Seem Pretty Easy, But Some Democrats Are Still Screwing It Up.” The Intercept. September 6, 2017. https://theintercept.com/2017/09/06/jon-tester-and-joe-manchin-key-democratic-senators-wobbly-on-dream-act/</w:t>
      </w:r>
    </w:p>
    <w:p w:rsidR="0010216A" w:rsidRPr="00F754FC" w:rsidRDefault="0010216A" w:rsidP="0010216A">
      <w:pPr>
        <w:rPr>
          <w:rStyle w:val="StyleUnderline"/>
        </w:rPr>
      </w:pPr>
    </w:p>
    <w:p w:rsidR="0010216A" w:rsidRPr="00F754FC" w:rsidRDefault="0010216A" w:rsidP="0010216A">
      <w:pPr>
        <w:rPr>
          <w:rStyle w:val="StyleUnderline"/>
        </w:rPr>
      </w:pPr>
      <w:r w:rsidRPr="00F754FC">
        <w:rPr>
          <w:sz w:val="16"/>
          <w:szCs w:val="16"/>
        </w:rPr>
        <w:t xml:space="preserve">IF SENATE DEMOCRATS were united in 2010, undocumented immigrants who came to the United States as children would already be on the path to citizenship. A vote on the DREAM Act held after the disastrous midterm elections got three Republican votes, enough to break a filibuster at the time if Democrats held firm. But six Democratic defections — five no votes and one abstention — sunk the bill, leading then-President Barack Obama to eventually establish the Deferred Action for Childhood Arrivals program, or DACA, to protect the “Dreamers.” Jon Tester, D-Mont., is one of two senators still in office who opposed the proposal seven years ago. Back then he faced enormous criticism from the left for calling a path to citizenship for those who had no choice in coming to the U.S. “amnesty.” On Tuesday, Tester criticized President Donald Trump’s decision to cancel DACA six months from now. “I don’t support what the president did,” Tester told reporters. “I think it’s ill-informed, I think it rips families apart, and it’s not what this country stands for.” But, a reporter from The Intercept asked, would Tester commit to voting for the DREAM Act, which he voted against in 2010? “I support comprehensive immigration reform,” he said. Tester’s reaction (he said approximately the same thing in a prepared statement) is clearly well ahead of where he was in 2010. But where he lands on solving the problem — wedding relief for DACA recipients to an overall plan to “secure our borders” and “crack down on folks illegally entering our country” — is where the </w:t>
      </w:r>
      <w:r w:rsidRPr="00F754FC">
        <w:rPr>
          <w:rStyle w:val="StyleUnderline"/>
        </w:rPr>
        <w:t xml:space="preserve">prospects for a </w:t>
      </w:r>
      <w:r w:rsidRPr="00F754FC">
        <w:rPr>
          <w:rStyle w:val="StyleUnderline"/>
          <w:highlight w:val="cyan"/>
        </w:rPr>
        <w:t xml:space="preserve">reversal of the DACA reversal may </w:t>
      </w:r>
      <w:r w:rsidRPr="00F754FC">
        <w:rPr>
          <w:rStyle w:val="Emphasis"/>
          <w:highlight w:val="cyan"/>
        </w:rPr>
        <w:t>break down in Congress</w:t>
      </w:r>
      <w:r w:rsidRPr="00F754FC">
        <w:rPr>
          <w:sz w:val="16"/>
          <w:szCs w:val="16"/>
        </w:rPr>
        <w:t>. Not all conservative Democrats were that cautious. In a statement, Sen. Joe Donnelly of Indiana, who voted against the DREAM Act as a House representative in 2010, said that while the country needs an immigration fix, “in the interim we should pass bipartisan legislation to give these young people, who were brought here through no fault of their own, some clarity and stability.” North Dakota Sen. Heidi Heitkamp, another Democrat facing re-election, placed herself somewhere in the middle. She said that we should want to bring DACA recipients “out of the shadows” and “help put them on a path toward being productive and contributing members of our country and our communities, as most of them already are.” But she fell back on the need for both parties to work together on a comprehensive immigration bill which includes relief for Dreamers. Meanwhile, Sen. Joe Manchin, D-W.Va., who missed the DREAM Act vote but said he would have voted against it, has ghosted. No statement on DACA appears on his website or social media, and his office didn’t respond to a request for comment. (He opposed the bill in 2010 because it didn’t have a requirement that a program enrollee obtain a college degree.)</w:t>
      </w:r>
      <w:r w:rsidRPr="00F754FC">
        <w:rPr>
          <w:rStyle w:val="StyleUnderline"/>
        </w:rPr>
        <w:t xml:space="preserve"> </w:t>
      </w:r>
      <w:r w:rsidRPr="00F754FC">
        <w:rPr>
          <w:rStyle w:val="StyleUnderline"/>
          <w:highlight w:val="cyan"/>
        </w:rPr>
        <w:t>Democratic leaders</w:t>
      </w:r>
      <w:r w:rsidRPr="00F754FC">
        <w:rPr>
          <w:rStyle w:val="StyleUnderline"/>
        </w:rPr>
        <w:t xml:space="preserve"> today </w:t>
      </w:r>
      <w:r w:rsidRPr="00F754FC">
        <w:rPr>
          <w:rStyle w:val="StyleUnderline"/>
          <w:highlight w:val="cyan"/>
        </w:rPr>
        <w:t>demanded</w:t>
      </w:r>
      <w:r w:rsidRPr="00F754FC">
        <w:rPr>
          <w:rStyle w:val="StyleUnderline"/>
        </w:rPr>
        <w:t xml:space="preserve"> that the House and Senate put a standalone </w:t>
      </w:r>
      <w:r w:rsidRPr="00F754FC">
        <w:rPr>
          <w:rStyle w:val="StyleUnderline"/>
          <w:highlight w:val="cyan"/>
        </w:rPr>
        <w:t>DREAM Act</w:t>
      </w:r>
      <w:r w:rsidRPr="00F754FC">
        <w:rPr>
          <w:rStyle w:val="StyleUnderline"/>
        </w:rPr>
        <w:t xml:space="preserve"> up for a vote. </w:t>
      </w:r>
      <w:r w:rsidRPr="00F754FC">
        <w:rPr>
          <w:rStyle w:val="StyleUnderline"/>
          <w:highlight w:val="cyan"/>
        </w:rPr>
        <w:t>But they’ll need</w:t>
      </w:r>
      <w:r w:rsidRPr="00F754FC">
        <w:rPr>
          <w:rStyle w:val="StyleUnderline"/>
        </w:rPr>
        <w:t xml:space="preserve"> as many of </w:t>
      </w:r>
      <w:r w:rsidRPr="00F754FC">
        <w:rPr>
          <w:rStyle w:val="StyleUnderline"/>
          <w:highlight w:val="cyan"/>
        </w:rPr>
        <w:t>their own caucus</w:t>
      </w:r>
      <w:r w:rsidRPr="00F754FC">
        <w:rPr>
          <w:rStyle w:val="StyleUnderline"/>
        </w:rPr>
        <w:t xml:space="preserve"> as possible to vote, </w:t>
      </w:r>
      <w:r w:rsidRPr="00F754FC">
        <w:rPr>
          <w:rStyle w:val="StyleUnderline"/>
          <w:highlight w:val="cyan"/>
        </w:rPr>
        <w:t>and some fraction</w:t>
      </w:r>
      <w:r w:rsidRPr="00F754FC">
        <w:rPr>
          <w:rStyle w:val="StyleUnderline"/>
        </w:rPr>
        <w:t xml:space="preserve"> of them </w:t>
      </w:r>
      <w:r w:rsidRPr="00F754FC">
        <w:rPr>
          <w:rStyle w:val="StyleUnderline"/>
          <w:highlight w:val="cyan"/>
        </w:rPr>
        <w:t>is retreating</w:t>
      </w:r>
      <w:r w:rsidRPr="00F754FC">
        <w:rPr>
          <w:rStyle w:val="StyleUnderline"/>
        </w:rPr>
        <w:t xml:space="preserve"> to call for a “comprehensive” solution instead of directly solving the problem. The same dynamic is happening </w:t>
      </w:r>
      <w:r w:rsidRPr="00F754FC">
        <w:rPr>
          <w:rStyle w:val="StyleUnderline"/>
          <w:highlight w:val="cyan"/>
        </w:rPr>
        <w:t>on the right</w:t>
      </w:r>
      <w:r w:rsidRPr="00F754FC">
        <w:rPr>
          <w:rStyle w:val="StyleUnderline"/>
        </w:rPr>
        <w:t xml:space="preserve">, where Sen. John </w:t>
      </w:r>
      <w:r w:rsidRPr="00F754FC">
        <w:rPr>
          <w:rStyle w:val="StyleUnderline"/>
          <w:highlight w:val="cyan"/>
        </w:rPr>
        <w:t>Cornyn</w:t>
      </w:r>
      <w:r w:rsidRPr="00F754FC">
        <w:rPr>
          <w:rStyle w:val="StyleUnderline"/>
        </w:rPr>
        <w:t xml:space="preserve">, R-Texas, Mitch McConnell’s top deputy, has already </w:t>
      </w:r>
      <w:r w:rsidRPr="00F754FC">
        <w:rPr>
          <w:rStyle w:val="StyleUnderline"/>
          <w:highlight w:val="cyan"/>
        </w:rPr>
        <w:t>said</w:t>
      </w:r>
      <w:r w:rsidRPr="00F754FC">
        <w:rPr>
          <w:rStyle w:val="StyleUnderline"/>
        </w:rPr>
        <w:t xml:space="preserve"> that </w:t>
      </w:r>
      <w:r w:rsidRPr="00F754FC">
        <w:rPr>
          <w:rStyle w:val="StyleUnderline"/>
          <w:highlight w:val="cyan"/>
        </w:rPr>
        <w:t>there’s “no way”</w:t>
      </w:r>
      <w:r w:rsidRPr="00F754FC">
        <w:rPr>
          <w:rStyle w:val="StyleUnderline"/>
        </w:rPr>
        <w:t xml:space="preserve"> </w:t>
      </w:r>
      <w:r w:rsidRPr="00F754FC">
        <w:rPr>
          <w:rStyle w:val="StyleUnderline"/>
          <w:highlight w:val="cyan"/>
        </w:rPr>
        <w:t>the Senate would take up</w:t>
      </w:r>
      <w:r w:rsidRPr="00F754FC">
        <w:rPr>
          <w:rStyle w:val="StyleUnderline"/>
        </w:rPr>
        <w:t xml:space="preserve"> a </w:t>
      </w:r>
      <w:r w:rsidRPr="00F754FC">
        <w:rPr>
          <w:rStyle w:val="StyleUnderline"/>
          <w:highlight w:val="cyan"/>
        </w:rPr>
        <w:t>DACA</w:t>
      </w:r>
      <w:r w:rsidRPr="00F754FC">
        <w:rPr>
          <w:rStyle w:val="StyleUnderline"/>
        </w:rPr>
        <w:t xml:space="preserve"> bill this month, </w:t>
      </w:r>
      <w:r w:rsidRPr="00F754FC">
        <w:rPr>
          <w:rStyle w:val="Emphasis"/>
          <w:highlight w:val="cyan"/>
        </w:rPr>
        <w:t>given the packed floor schedule</w:t>
      </w:r>
      <w:r w:rsidRPr="00F754FC">
        <w:rPr>
          <w:sz w:val="16"/>
          <w:szCs w:val="16"/>
        </w:rPr>
        <w:t xml:space="preserve">. But he also said “there’s no way it will stand alone.” In other words, Republicans would insist on attaching something else to the bill, such as money for a wall or border security. Similarly, Sen. Charles Grassley, R-Iowa, who chairs the Judiciary Committee, from which any immigration legislation will emerge, told reporters yesterday, “I don’t think DACA as a clean bill can get through the Congress by itself.” That’s probably not true. Sen. Lindsey Graham, R-S.C., co-sponsor of the standalone DREAM Act with Sen. Dick Durbin, thinks the concept has 60 votes. Sen. Marco Rubio, R-Fla., added yesterday, “If you were able to have a standalone vote on a good product, [you] could pass it.” In other words, Congress is falling into two camps: not for and against a DREAM Act, but for and against voting on a DREAM Act by itself. And calling for a comprehensive immigration solution — which Congress has failed to agree on for decades, even when the parties were far less polarized — is pretty close to being against anything getting done. It’s a cheap way to earn support and respect from a public that overwhelmingly supports DACA — 76 percent in favor of allowing beneficiaries to stay, including 69 percent of Republicans — without having to vote to keep them in the country. Tester’s answers to reporters on Tuesday, combined with his spokesperson’s repeated attempts to halt the conversation — “We have a statement! We have a statement! — suggest a politician unsure of the politics with re-election around the corner. But comprehensive immigration reform includes a pathway to citizenship not just for Dreamers, but for millions of others, so Tester is already on record supporting the dreaded “amnesty.” Despite his past vote, the notion that he would vote against a standalone DREAM Act if it came to the floor in 2017 is preposterous, so why won’t he just say so? The Trump administration seems uninterested in a standalone DREAM Act, though putting Trump in the position to veto it would force him to align what he says with what he does. The White House plans to send “immigration policy goals” to Capitol Hill through the Domestic Policy Council, overseen by the biggest immigration hard-liner in the administration, Stephen Miller. It is thought that the White House wants to “get something” out of protecting DACA recipients, perhaps funding for Trump’s long-desired border wall or more Border Patrol agents. However, Trump said on Twitter today that he would “revisit” the elimination of DACA if Congress failed to reach a solution. Sen. Lamar Alexander, R-Tenn., told reporters yesterday that the president “has an opportunity to show the same kind of leadership on immigration that President Nixon showed on China. In fact, I think that President Trump might be the only president who can take the immigration </w:t>
      </w:r>
      <w:proofErr w:type="gramStart"/>
      <w:r w:rsidRPr="00F754FC">
        <w:rPr>
          <w:sz w:val="16"/>
          <w:szCs w:val="16"/>
        </w:rPr>
        <w:t>issue, and</w:t>
      </w:r>
      <w:proofErr w:type="gramEnd"/>
      <w:r w:rsidRPr="00F754FC">
        <w:rPr>
          <w:sz w:val="16"/>
          <w:szCs w:val="16"/>
        </w:rPr>
        <w:t xml:space="preserve"> help us come to a result that secures the border, creates a legal immigration system, solves the problem with these children who were brought here illegally.” That seems extremely fanciful, to say the least, given Trump’s record of legislative achievement so far. And Trump has already called on Congress to protect the Dreamers, so it’s unclear what more the Senate needs him to do. He is not known for his attention to legislative detail. That’s the job of somebody like Alexander. Tuesday’s DACA announcement may get held up on legal grounds; the White House did not give notice and offer the public a chance to comment before changing the rules. California Attorney General Xavier Becerra and other Democratic attorneys general have already vowed to sue.</w:t>
      </w:r>
      <w:r w:rsidRPr="00F754FC">
        <w:rPr>
          <w:rStyle w:val="StyleUnderline"/>
        </w:rPr>
        <w:t xml:space="preserve"> But getting </w:t>
      </w:r>
      <w:r w:rsidRPr="00F754FC">
        <w:rPr>
          <w:rStyle w:val="StyleUnderline"/>
          <w:highlight w:val="cyan"/>
        </w:rPr>
        <w:t>a durable solution</w:t>
      </w:r>
      <w:r w:rsidRPr="00F754FC">
        <w:rPr>
          <w:rStyle w:val="StyleUnderline"/>
        </w:rPr>
        <w:t xml:space="preserve"> for Dreamers will require supporters to be very specific with lawmakers. If they support keeping those protected under DACA in the country, they have to be willing to pass that bill. Anything that </w:t>
      </w:r>
      <w:r w:rsidRPr="00F754FC">
        <w:rPr>
          <w:rStyle w:val="StyleUnderline"/>
          <w:highlight w:val="cyan"/>
        </w:rPr>
        <w:t xml:space="preserve">gets caught up in </w:t>
      </w:r>
      <w:r w:rsidRPr="00F754FC">
        <w:rPr>
          <w:rStyle w:val="Emphasis"/>
          <w:highlight w:val="cyan"/>
        </w:rPr>
        <w:t>thorny immigration politics</w:t>
      </w:r>
      <w:r w:rsidRPr="00F754FC">
        <w:rPr>
          <w:rStyle w:val="StyleUnderline"/>
        </w:rPr>
        <w:t xml:space="preserve"> is a kind of substitute for saying no.</w:t>
      </w:r>
    </w:p>
    <w:p w:rsidR="0010216A" w:rsidRPr="00F754FC" w:rsidRDefault="0010216A" w:rsidP="0010216A">
      <w:pPr>
        <w:rPr>
          <w:rStyle w:val="StyleUnderline"/>
        </w:rPr>
      </w:pPr>
    </w:p>
    <w:p w:rsidR="0010216A" w:rsidRPr="00F754FC" w:rsidRDefault="0010216A" w:rsidP="0010216A">
      <w:pPr>
        <w:pStyle w:val="Heading3"/>
      </w:pPr>
      <w:r w:rsidRPr="00F754FC">
        <w:t>2AC A2 Trump PC Link</w:t>
      </w:r>
    </w:p>
    <w:p w:rsidR="0010216A" w:rsidRPr="00F754FC" w:rsidRDefault="0010216A" w:rsidP="0010216A">
      <w:pPr>
        <w:pStyle w:val="Heading4"/>
      </w:pPr>
      <w:r w:rsidRPr="00F754FC">
        <w:t>Trump won’t expend political capital on the plan</w:t>
      </w:r>
    </w:p>
    <w:p w:rsidR="0010216A" w:rsidRPr="00F754FC" w:rsidRDefault="0010216A" w:rsidP="0010216A">
      <w:bookmarkStart w:id="4" w:name="_Hlk515909945"/>
      <w:r w:rsidRPr="00F754FC">
        <w:rPr>
          <w:b/>
        </w:rPr>
        <w:t>AP 5-25</w:t>
      </w:r>
    </w:p>
    <w:p w:rsidR="0010216A" w:rsidRPr="00F754FC" w:rsidRDefault="0010216A" w:rsidP="0010216A">
      <w:pPr>
        <w:rPr>
          <w:sz w:val="16"/>
          <w:szCs w:val="16"/>
        </w:rPr>
      </w:pPr>
      <w:r w:rsidRPr="00F754FC">
        <w:rPr>
          <w:sz w:val="16"/>
          <w:szCs w:val="16"/>
        </w:rPr>
        <w:t xml:space="preserve">The Associated Press. “Trump steering clear of messy House immigration fight.” WTOP. May 25, 2018. </w:t>
      </w:r>
      <w:hyperlink r:id="rId87" w:history="1">
        <w:r w:rsidRPr="00F754FC">
          <w:rPr>
            <w:rStyle w:val="Hyperlink"/>
            <w:sz w:val="16"/>
            <w:szCs w:val="16"/>
          </w:rPr>
          <w:t>https://wtop.com/national/2018/05/trump-steering-clear-of-messy-house-immigration-fight/</w:t>
        </w:r>
      </w:hyperlink>
    </w:p>
    <w:bookmarkEnd w:id="4"/>
    <w:p w:rsidR="0010216A" w:rsidRPr="00F754FC" w:rsidRDefault="0010216A" w:rsidP="0010216A"/>
    <w:p w:rsidR="0010216A" w:rsidRPr="00F754FC" w:rsidRDefault="0010216A" w:rsidP="0010216A">
      <w:pPr>
        <w:rPr>
          <w:sz w:val="16"/>
          <w:szCs w:val="16"/>
        </w:rPr>
      </w:pPr>
      <w:r w:rsidRPr="00F754FC">
        <w:rPr>
          <w:sz w:val="16"/>
          <w:szCs w:val="16"/>
        </w:rPr>
        <w:t xml:space="preserve">WASHINGTON (AP) — President Donald Trump has spent recent weeks publicly hammering Congress to crack down on “legal loopholes” he says allow criminals to enter the country illegally. But behind the scenes, </w:t>
      </w:r>
      <w:r w:rsidRPr="00F754FC">
        <w:rPr>
          <w:rStyle w:val="StyleUnderline"/>
          <w:highlight w:val="cyan"/>
        </w:rPr>
        <w:t>Trump has shown little interest in jumping into a</w:t>
      </w:r>
      <w:r w:rsidRPr="00F754FC">
        <w:rPr>
          <w:rStyle w:val="StyleUnderline"/>
        </w:rPr>
        <w:t xml:space="preserve">n intensifying Capitol Hill </w:t>
      </w:r>
      <w:r w:rsidRPr="00F754FC">
        <w:rPr>
          <w:rStyle w:val="StyleUnderline"/>
          <w:highlight w:val="cyan"/>
        </w:rPr>
        <w:t>debate over immigration legislation</w:t>
      </w:r>
      <w:r w:rsidRPr="00F754FC">
        <w:rPr>
          <w:rStyle w:val="StyleUnderline"/>
        </w:rPr>
        <w:t xml:space="preserve"> </w:t>
      </w:r>
      <w:r w:rsidRPr="00F754FC">
        <w:rPr>
          <w:sz w:val="16"/>
          <w:szCs w:val="16"/>
        </w:rPr>
        <w:t>that many believe is unlikely to ever reach his desk. Trump is largely sitting out the biggest immigration showdown of his presidency to date as renegade House Republicans — from both the right and the center — drive an effort to force votes on immigration proposals.</w:t>
      </w:r>
      <w:r w:rsidRPr="00F754FC">
        <w:rPr>
          <w:rStyle w:val="StyleUnderline"/>
        </w:rPr>
        <w:t xml:space="preserve"> </w:t>
      </w:r>
      <w:r w:rsidRPr="00F754FC">
        <w:rPr>
          <w:rStyle w:val="StyleUnderline"/>
          <w:highlight w:val="cyan"/>
        </w:rPr>
        <w:t>That includes legislation that would provide</w:t>
      </w:r>
      <w:r w:rsidRPr="00F754FC">
        <w:rPr>
          <w:rStyle w:val="StyleUnderline"/>
        </w:rPr>
        <w:t xml:space="preserve"> young </w:t>
      </w:r>
      <w:r w:rsidRPr="00F754FC">
        <w:rPr>
          <w:rStyle w:val="StyleUnderline"/>
          <w:highlight w:val="cyan"/>
        </w:rPr>
        <w:t>“Dreamer” immigrants a path to legal status</w:t>
      </w:r>
      <w:r w:rsidRPr="00F754FC">
        <w:rPr>
          <w:rStyle w:val="StyleUnderline"/>
        </w:rPr>
        <w:t xml:space="preserve"> </w:t>
      </w:r>
      <w:r w:rsidRPr="00F754FC">
        <w:rPr>
          <w:sz w:val="16"/>
          <w:szCs w:val="16"/>
        </w:rPr>
        <w:t xml:space="preserve">and beef up border </w:t>
      </w:r>
      <w:proofErr w:type="gramStart"/>
      <w:r w:rsidRPr="00F754FC">
        <w:rPr>
          <w:sz w:val="16"/>
          <w:szCs w:val="16"/>
        </w:rPr>
        <w:t>security, but</w:t>
      </w:r>
      <w:proofErr w:type="gramEnd"/>
      <w:r w:rsidRPr="00F754FC">
        <w:rPr>
          <w:sz w:val="16"/>
          <w:szCs w:val="16"/>
        </w:rPr>
        <w:t xml:space="preserve"> may fall short of funding Trump’s promised wall along the southern border.</w:t>
      </w:r>
      <w:r w:rsidRPr="00F754FC">
        <w:rPr>
          <w:rStyle w:val="StyleUnderline"/>
        </w:rPr>
        <w:t xml:space="preserve"> </w:t>
      </w:r>
      <w:r w:rsidRPr="00F754FC">
        <w:rPr>
          <w:rStyle w:val="StyleUnderline"/>
          <w:highlight w:val="cyan"/>
        </w:rPr>
        <w:t>The president isn’t calling House members</w:t>
      </w:r>
      <w:r w:rsidRPr="00F754FC">
        <w:rPr>
          <w:rStyle w:val="StyleUnderline"/>
        </w:rPr>
        <w:t xml:space="preserve"> into the Oval Office for private chats. </w:t>
      </w:r>
      <w:r w:rsidRPr="00F754FC">
        <w:rPr>
          <w:rStyle w:val="Emphasis"/>
          <w:highlight w:val="cyan"/>
        </w:rPr>
        <w:t>He’s not dialing them up to gauge their votes or lobby</w:t>
      </w:r>
      <w:r w:rsidRPr="00F754FC">
        <w:rPr>
          <w:rStyle w:val="StyleUnderline"/>
        </w:rPr>
        <w:t xml:space="preserve">. </w:t>
      </w:r>
      <w:r w:rsidRPr="00F754FC">
        <w:rPr>
          <w:rStyle w:val="StyleUnderline"/>
          <w:highlight w:val="cyan"/>
        </w:rPr>
        <w:t>His Twitter feed</w:t>
      </w:r>
      <w:r w:rsidRPr="00F754FC">
        <w:rPr>
          <w:rStyle w:val="StyleUnderline"/>
        </w:rPr>
        <w:t xml:space="preserve"> — the clearest window into his personal priorities — </w:t>
      </w:r>
      <w:r w:rsidRPr="00F754FC">
        <w:rPr>
          <w:rStyle w:val="StyleUnderline"/>
          <w:highlight w:val="cyan"/>
        </w:rPr>
        <w:t>is</w:t>
      </w:r>
      <w:r w:rsidRPr="00F754FC">
        <w:rPr>
          <w:rStyle w:val="StyleUnderline"/>
        </w:rPr>
        <w:t xml:space="preserve"> nearly </w:t>
      </w:r>
      <w:r w:rsidRPr="00F754FC">
        <w:rPr>
          <w:rStyle w:val="StyleUnderline"/>
          <w:highlight w:val="cyan"/>
        </w:rPr>
        <w:t>mum</w:t>
      </w:r>
      <w:r w:rsidRPr="00F754FC">
        <w:rPr>
          <w:rStyle w:val="StyleUnderline"/>
        </w:rPr>
        <w:t xml:space="preserve"> on the subject</w:t>
      </w:r>
      <w:r w:rsidRPr="00F754FC">
        <w:rPr>
          <w:sz w:val="16"/>
          <w:szCs w:val="16"/>
        </w:rPr>
        <w:t>. Instead, he’s waiting for Republicans to try to hammer out a deal that both moderates and conservatives can support. “There are bills going through, I’m watching one or two of them. We’ll see what happens,” Trump told Fox News in an interview this week, underscoring his hands-off approach. One senior White House official said the issue is seen inside the building as a House affair, and Trump would be happy to engage if asked to by House leaders once a compromise is reached. The person said the White House intends to hammer immigration and border security issues as a key part of its midterm election strategy. Even if legislation fails to pass both houses, the White House believes Republicans will reap political gains, said the person — who, like others, spoke on condition of anonymity because they were not authorized to discuss private conversations. But one senior GOP Capitol Hill aide familiar with the discussions said</w:t>
      </w:r>
      <w:r w:rsidRPr="00F754FC">
        <w:rPr>
          <w:rStyle w:val="StyleUnderline"/>
        </w:rPr>
        <w:t xml:space="preserve"> </w:t>
      </w:r>
      <w:r w:rsidRPr="00F754FC">
        <w:rPr>
          <w:rStyle w:val="StyleUnderline"/>
          <w:highlight w:val="cyan"/>
        </w:rPr>
        <w:t>the White House has signaled</w:t>
      </w:r>
      <w:r w:rsidRPr="00F754FC">
        <w:rPr>
          <w:rStyle w:val="StyleUnderline"/>
        </w:rPr>
        <w:t xml:space="preserve"> to congressional leaders through quieter channels — including a meeting at the White House last week — </w:t>
      </w:r>
      <w:r w:rsidRPr="00F754FC">
        <w:rPr>
          <w:rStyle w:val="Emphasis"/>
          <w:highlight w:val="cyan"/>
        </w:rPr>
        <w:t>that the president sees little benefit in expending too much political capital before the midterm elections on</w:t>
      </w:r>
      <w:r w:rsidRPr="00F754FC">
        <w:rPr>
          <w:rStyle w:val="Emphasis"/>
        </w:rPr>
        <w:t xml:space="preserve"> building support for </w:t>
      </w:r>
      <w:r w:rsidRPr="00F754FC">
        <w:rPr>
          <w:rStyle w:val="Emphasis"/>
          <w:highlight w:val="cyan"/>
        </w:rPr>
        <w:t>legislation</w:t>
      </w:r>
      <w:r w:rsidRPr="00F754FC">
        <w:rPr>
          <w:rStyle w:val="Emphasis"/>
        </w:rPr>
        <w:t xml:space="preserve"> that is </w:t>
      </w:r>
      <w:r w:rsidRPr="00F754FC">
        <w:rPr>
          <w:rStyle w:val="Emphasis"/>
          <w:highlight w:val="cyan"/>
        </w:rPr>
        <w:t>thought to have little chance of becoming law</w:t>
      </w:r>
      <w:r w:rsidRPr="00F754FC">
        <w:rPr>
          <w:sz w:val="16"/>
          <w:szCs w:val="16"/>
        </w:rPr>
        <w:t>. While White House aides are working with GOP leaders on an alternative bill that might win over enough Republicans to pass, the president has held back, letting House leadership take the lead in developing a legislative strategy, according to White House and congressional aides.</w:t>
      </w:r>
    </w:p>
    <w:p w:rsidR="0010216A" w:rsidRPr="00F754FC" w:rsidRDefault="0010216A" w:rsidP="0010216A">
      <w:pPr>
        <w:pStyle w:val="Heading4"/>
      </w:pPr>
      <w:r w:rsidRPr="00F754FC">
        <w:t>Trump won’t spend PC on the plan—he’s not a deal-maker</w:t>
      </w:r>
    </w:p>
    <w:p w:rsidR="0010216A" w:rsidRPr="00F754FC" w:rsidRDefault="0010216A" w:rsidP="0010216A">
      <w:r w:rsidRPr="00F754FC">
        <w:rPr>
          <w:b/>
        </w:rPr>
        <w:t>Lind 18</w:t>
      </w:r>
    </w:p>
    <w:p w:rsidR="0010216A" w:rsidRPr="00F754FC" w:rsidRDefault="0010216A" w:rsidP="0010216A">
      <w:pPr>
        <w:rPr>
          <w:sz w:val="16"/>
          <w:szCs w:val="16"/>
        </w:rPr>
      </w:pPr>
      <w:r w:rsidRPr="00F754FC">
        <w:rPr>
          <w:sz w:val="16"/>
          <w:szCs w:val="16"/>
        </w:rPr>
        <w:t>Dara Lind (staff writer). “9 questions about the Senate immigration debate you were too embarrassed to ask.” Vox. February 12, 2018. https://www.vox.com/2018/2/12/17003524/immigration-congress-daca-trump</w:t>
      </w:r>
    </w:p>
    <w:p w:rsidR="0010216A" w:rsidRPr="00F754FC" w:rsidRDefault="0010216A" w:rsidP="0010216A"/>
    <w:p w:rsidR="0010216A" w:rsidRPr="00F754FC" w:rsidRDefault="0010216A" w:rsidP="0010216A">
      <w:pPr>
        <w:rPr>
          <w:rStyle w:val="StyleUnderline"/>
        </w:rPr>
      </w:pPr>
      <w:r w:rsidRPr="00F754FC">
        <w:rPr>
          <w:sz w:val="16"/>
          <w:szCs w:val="16"/>
        </w:rPr>
        <w:t>6) How does Donald Trump fit into all this? He doesn’t, yet. The question is whether he’ll try to. As president, Trump hasn’t been much of a dealmaker. When Congress took up health care in early 2017, and tax reform later in the year, Trump toggled between two modes: He would make public statements telling Congress to pass a bill but remain uninvolved in the actual legislative process; or he would try to get involved in the legislative process, with mixed results at best. Immigration is, theoretically, different — it’s an issue that the Trump White House cares about, as policy, much more than most Republicans in Congress.</w:t>
      </w:r>
      <w:r w:rsidRPr="00F754FC">
        <w:rPr>
          <w:rStyle w:val="StyleUnderline"/>
        </w:rPr>
        <w:t xml:space="preserve"> But the Trump White House doesn’t always speak with one voice on immigration, and when it does, it’s the voice of hardliners like Kelly and Miller that the public hears — which is far to the right of a 60-vote consensus in the Senate. At the same time, </w:t>
      </w:r>
      <w:r w:rsidRPr="00F754FC">
        <w:rPr>
          <w:rStyle w:val="StyleUnderline"/>
          <w:highlight w:val="cyan"/>
        </w:rPr>
        <w:t>Trump</w:t>
      </w:r>
      <w:r w:rsidRPr="00F754FC">
        <w:rPr>
          <w:rStyle w:val="StyleUnderline"/>
        </w:rPr>
        <w:t xml:space="preserve"> has always </w:t>
      </w:r>
      <w:r w:rsidRPr="00F754FC">
        <w:rPr>
          <w:rStyle w:val="StyleUnderline"/>
          <w:highlight w:val="cyan"/>
        </w:rPr>
        <w:t>claimed to be sympathetic to DREAMers</w:t>
      </w:r>
      <w:r w:rsidRPr="00F754FC">
        <w:rPr>
          <w:rStyle w:val="StyleUnderline"/>
        </w:rPr>
        <w:t xml:space="preserve">, and he says that he and Republicans are the party that actually wants to help them — </w:t>
      </w:r>
      <w:r w:rsidRPr="00F754FC">
        <w:rPr>
          <w:rStyle w:val="StyleUnderline"/>
          <w:highlight w:val="cyan"/>
        </w:rPr>
        <w:t>which should</w:t>
      </w:r>
      <w:r w:rsidRPr="00F754FC">
        <w:rPr>
          <w:rStyle w:val="StyleUnderline"/>
        </w:rPr>
        <w:t xml:space="preserve">, in theory, </w:t>
      </w:r>
      <w:r w:rsidRPr="00F754FC">
        <w:rPr>
          <w:rStyle w:val="StyleUnderline"/>
          <w:highlight w:val="cyan"/>
        </w:rPr>
        <w:t xml:space="preserve">indicate that he’d want to spend </w:t>
      </w:r>
      <w:r w:rsidRPr="00F754FC">
        <w:rPr>
          <w:rStyle w:val="Emphasis"/>
          <w:highlight w:val="cyan"/>
        </w:rPr>
        <w:t>political capital</w:t>
      </w:r>
      <w:r w:rsidRPr="00F754FC">
        <w:rPr>
          <w:rStyle w:val="StyleUnderline"/>
        </w:rPr>
        <w:t xml:space="preserve"> to pass a bill that would do just that</w:t>
      </w:r>
      <w:r w:rsidRPr="00F754FC">
        <w:rPr>
          <w:sz w:val="16"/>
          <w:szCs w:val="16"/>
        </w:rPr>
        <w:t>. The White House tried to get involved in January with its one-page framework, which Senate Republicans have now turned into a bill. But the framework was pitched as a bipartisan compromise, and the Senate bill based on it is sponsored only by conservative Republicans. If Donald Trump really wanted to help the DREAMers and supported a bill that’s to the left of the lines his White House has drawn so far, he could almost certainly bring some Republican votes with him. Conversely, if Trump decided that the most important thing was to blame Democrats for inaction on DACA (as his tweets of the past few weeks indicate he’s gearing up to do), he could probably keep some Republicans from wavering.</w:t>
      </w:r>
      <w:r w:rsidRPr="00F754FC">
        <w:rPr>
          <w:rStyle w:val="StyleUnderline"/>
        </w:rPr>
        <w:t xml:space="preserve"> </w:t>
      </w:r>
      <w:r w:rsidRPr="00F754FC">
        <w:rPr>
          <w:rStyle w:val="StyleUnderline"/>
          <w:highlight w:val="cyan"/>
        </w:rPr>
        <w:t>But it’s not</w:t>
      </w:r>
      <w:r w:rsidRPr="00F754FC">
        <w:rPr>
          <w:rStyle w:val="StyleUnderline"/>
        </w:rPr>
        <w:t xml:space="preserve"> even </w:t>
      </w:r>
      <w:r w:rsidRPr="00F754FC">
        <w:rPr>
          <w:rStyle w:val="StyleUnderline"/>
          <w:highlight w:val="cyan"/>
        </w:rPr>
        <w:t>clear</w:t>
      </w:r>
      <w:r w:rsidRPr="00F754FC">
        <w:rPr>
          <w:rStyle w:val="StyleUnderline"/>
        </w:rPr>
        <w:t xml:space="preserve"> right now </w:t>
      </w:r>
      <w:r w:rsidRPr="00F754FC">
        <w:rPr>
          <w:rStyle w:val="StyleUnderline"/>
          <w:highlight w:val="cyan"/>
        </w:rPr>
        <w:t>that Trump knows there’s an immigration debate happening</w:t>
      </w:r>
      <w:r w:rsidRPr="00F754FC">
        <w:rPr>
          <w:rStyle w:val="StyleUnderline"/>
        </w:rPr>
        <w:t xml:space="preserve"> in the Senate this week. </w:t>
      </w:r>
      <w:r w:rsidRPr="00F754FC">
        <w:rPr>
          <w:rStyle w:val="StyleUnderline"/>
          <w:highlight w:val="cyan"/>
        </w:rPr>
        <w:t>His White House is trying to gather</w:t>
      </w:r>
      <w:r w:rsidRPr="00F754FC">
        <w:rPr>
          <w:rStyle w:val="StyleUnderline"/>
        </w:rPr>
        <w:t xml:space="preserve"> media </w:t>
      </w:r>
      <w:r w:rsidRPr="00F754FC">
        <w:rPr>
          <w:rStyle w:val="StyleUnderline"/>
          <w:highlight w:val="cyan"/>
        </w:rPr>
        <w:t>attention for</w:t>
      </w:r>
      <w:r w:rsidRPr="00F754FC">
        <w:rPr>
          <w:rStyle w:val="StyleUnderline"/>
        </w:rPr>
        <w:t xml:space="preserve"> his </w:t>
      </w:r>
      <w:r w:rsidRPr="00F754FC">
        <w:rPr>
          <w:rStyle w:val="StyleUnderline"/>
          <w:highlight w:val="cyan"/>
        </w:rPr>
        <w:t>budget and infrastructure</w:t>
      </w:r>
      <w:r w:rsidRPr="00F754FC">
        <w:rPr>
          <w:rStyle w:val="StyleUnderline"/>
        </w:rPr>
        <w:t xml:space="preserve"> plan — </w:t>
      </w:r>
      <w:r w:rsidRPr="00F754FC">
        <w:rPr>
          <w:rStyle w:val="Emphasis"/>
          <w:highlight w:val="cyan"/>
        </w:rPr>
        <w:t>crowding out</w:t>
      </w:r>
      <w:r w:rsidRPr="00F754FC">
        <w:rPr>
          <w:rStyle w:val="Emphasis"/>
        </w:rPr>
        <w:t xml:space="preserve"> the </w:t>
      </w:r>
      <w:r w:rsidRPr="00F754FC">
        <w:rPr>
          <w:rStyle w:val="Emphasis"/>
          <w:highlight w:val="cyan"/>
        </w:rPr>
        <w:t>immigration</w:t>
      </w:r>
      <w:r w:rsidRPr="00F754FC">
        <w:rPr>
          <w:rStyle w:val="Emphasis"/>
        </w:rPr>
        <w:t xml:space="preserve"> debate</w:t>
      </w:r>
      <w:r w:rsidRPr="00F754FC">
        <w:rPr>
          <w:rStyle w:val="StyleUnderline"/>
        </w:rPr>
        <w:t xml:space="preserve">. And politically, it looks like </w:t>
      </w:r>
      <w:r w:rsidRPr="00F754FC">
        <w:rPr>
          <w:rStyle w:val="StyleUnderline"/>
          <w:highlight w:val="cyan"/>
        </w:rPr>
        <w:t>Trump’s team is less interested in</w:t>
      </w:r>
      <w:r w:rsidRPr="00F754FC">
        <w:rPr>
          <w:rStyle w:val="StyleUnderline"/>
        </w:rPr>
        <w:t xml:space="preserve"> securing </w:t>
      </w:r>
      <w:r w:rsidRPr="00F754FC">
        <w:rPr>
          <w:rStyle w:val="StyleUnderline"/>
          <w:highlight w:val="cyan"/>
        </w:rPr>
        <w:t>legislative victories than</w:t>
      </w:r>
      <w:r w:rsidRPr="00F754FC">
        <w:rPr>
          <w:rStyle w:val="StyleUnderline"/>
        </w:rPr>
        <w:t xml:space="preserve"> in finding some new </w:t>
      </w:r>
      <w:r w:rsidRPr="00F754FC">
        <w:rPr>
          <w:rStyle w:val="Emphasis"/>
          <w:highlight w:val="cyan"/>
        </w:rPr>
        <w:t>culture-war fights</w:t>
      </w:r>
      <w:r w:rsidRPr="00F754FC">
        <w:rPr>
          <w:rStyle w:val="StyleUnderline"/>
        </w:rPr>
        <w:t xml:space="preserve"> to pick, </w:t>
      </w:r>
      <w:r w:rsidRPr="00F754FC">
        <w:rPr>
          <w:rStyle w:val="StyleUnderline"/>
          <w:highlight w:val="cyan"/>
        </w:rPr>
        <w:t>which is</w:t>
      </w:r>
      <w:r w:rsidRPr="00F754FC">
        <w:rPr>
          <w:rStyle w:val="StyleUnderline"/>
        </w:rPr>
        <w:t xml:space="preserve"> extremely </w:t>
      </w:r>
      <w:r w:rsidRPr="00F754FC">
        <w:rPr>
          <w:rStyle w:val="StyleUnderline"/>
          <w:highlight w:val="cyan"/>
        </w:rPr>
        <w:t>bad news for anyone hoping that the president would turn dealmaker on the issue.</w:t>
      </w:r>
    </w:p>
    <w:p w:rsidR="0010216A" w:rsidRDefault="0010216A" w:rsidP="0010216A"/>
    <w:p w:rsidR="0010216A" w:rsidRDefault="0010216A" w:rsidP="0010216A">
      <w:pPr>
        <w:pStyle w:val="Heading2"/>
      </w:pPr>
      <w:r>
        <w:t>Midterms</w:t>
      </w:r>
    </w:p>
    <w:p w:rsidR="0010216A" w:rsidRDefault="0010216A" w:rsidP="0010216A"/>
    <w:p w:rsidR="0010216A" w:rsidRPr="00F754FC" w:rsidRDefault="0010216A" w:rsidP="0010216A">
      <w:pPr>
        <w:pStyle w:val="Heading3"/>
        <w:rPr>
          <w:rStyle w:val="StyleUnderline"/>
          <w:sz w:val="32"/>
          <w:szCs w:val="32"/>
        </w:rPr>
      </w:pPr>
      <w:r w:rsidRPr="00F754FC">
        <w:rPr>
          <w:rStyle w:val="StyleUnderline"/>
          <w:sz w:val="32"/>
          <w:szCs w:val="32"/>
        </w:rPr>
        <w:t>1NC DA</w:t>
      </w:r>
    </w:p>
    <w:p w:rsidR="0010216A" w:rsidRPr="00F754FC" w:rsidRDefault="0010216A" w:rsidP="0010216A">
      <w:pPr>
        <w:pStyle w:val="Heading4"/>
      </w:pPr>
      <w:r w:rsidRPr="00F754FC">
        <w:t xml:space="preserve">Democrats will take control of Congress unless the GOP has a large turnout—Republicans depend on turnout from </w:t>
      </w:r>
      <w:r w:rsidRPr="00F754FC">
        <w:rPr>
          <w:u w:val="single"/>
        </w:rPr>
        <w:t>anti-immigration hardliners</w:t>
      </w:r>
    </w:p>
    <w:p w:rsidR="0010216A" w:rsidRPr="00F754FC" w:rsidRDefault="0010216A" w:rsidP="0010216A">
      <w:r w:rsidRPr="00F754FC">
        <w:rPr>
          <w:b/>
        </w:rPr>
        <w:t>Zelizer 5-20</w:t>
      </w:r>
    </w:p>
    <w:p w:rsidR="0010216A" w:rsidRPr="00F754FC" w:rsidRDefault="0010216A" w:rsidP="0010216A">
      <w:pPr>
        <w:rPr>
          <w:sz w:val="16"/>
          <w:szCs w:val="16"/>
        </w:rPr>
      </w:pPr>
      <w:r w:rsidRPr="00F754FC">
        <w:rPr>
          <w:sz w:val="16"/>
          <w:szCs w:val="16"/>
        </w:rPr>
        <w:t xml:space="preserve">Julian Zelizer (CNN political analyst, a history and public affairs professor at Princeton University). “How Republicans can ride the blue wave.” CNN. May 20, 2018. </w:t>
      </w:r>
      <w:hyperlink r:id="rId88" w:history="1">
        <w:r w:rsidRPr="00F754FC">
          <w:rPr>
            <w:rStyle w:val="Hyperlink"/>
            <w:sz w:val="16"/>
            <w:szCs w:val="16"/>
          </w:rPr>
          <w:t>https://www.cnn.com/2018/05/20/opinions/republicans-blue-wave-midterm-election-opinion-zelizer/index.html</w:t>
        </w:r>
      </w:hyperlink>
    </w:p>
    <w:p w:rsidR="0010216A" w:rsidRPr="00F754FC" w:rsidRDefault="0010216A" w:rsidP="0010216A"/>
    <w:p w:rsidR="0010216A" w:rsidRPr="00F754FC" w:rsidRDefault="0010216A" w:rsidP="0010216A">
      <w:pPr>
        <w:rPr>
          <w:rStyle w:val="StyleUnderline"/>
        </w:rPr>
      </w:pPr>
      <w:r w:rsidRPr="00F754FC">
        <w:rPr>
          <w:sz w:val="16"/>
          <w:szCs w:val="16"/>
        </w:rPr>
        <w:t>(CNN) Republicans allowed a crucial farm bill that renewed major agriculture programs to fall apart over immigration on Friday, in the most recent demonstration of why the party should be worried about losing control of Congress in the 2018 midterm elections.</w:t>
      </w:r>
      <w:r w:rsidRPr="00F754FC">
        <w:rPr>
          <w:rStyle w:val="StyleUnderline"/>
        </w:rPr>
        <w:t xml:space="preserve"> </w:t>
      </w:r>
      <w:r w:rsidRPr="00F754FC">
        <w:rPr>
          <w:rStyle w:val="Emphasis"/>
          <w:highlight w:val="cyan"/>
        </w:rPr>
        <w:t>Each special election</w:t>
      </w:r>
      <w:r w:rsidRPr="00F754FC">
        <w:rPr>
          <w:rStyle w:val="StyleUnderline"/>
          <w:highlight w:val="cyan"/>
        </w:rPr>
        <w:t xml:space="preserve"> brings</w:t>
      </w:r>
      <w:r w:rsidRPr="00F754FC">
        <w:rPr>
          <w:rStyle w:val="StyleUnderline"/>
        </w:rPr>
        <w:t xml:space="preserve"> more </w:t>
      </w:r>
      <w:r w:rsidRPr="00F754FC">
        <w:rPr>
          <w:rStyle w:val="StyleUnderline"/>
          <w:highlight w:val="cyan"/>
        </w:rPr>
        <w:t>evidence that Democrats are motivated</w:t>
      </w:r>
      <w:r w:rsidRPr="00F754FC">
        <w:rPr>
          <w:rStyle w:val="StyleUnderline"/>
        </w:rPr>
        <w:t xml:space="preserve">, enthused, </w:t>
      </w:r>
      <w:r w:rsidRPr="00F754FC">
        <w:rPr>
          <w:rStyle w:val="StyleUnderline"/>
          <w:highlight w:val="cyan"/>
        </w:rPr>
        <w:t>and prepared</w:t>
      </w:r>
      <w:r w:rsidRPr="00F754FC">
        <w:rPr>
          <w:sz w:val="16"/>
          <w:szCs w:val="16"/>
        </w:rPr>
        <w:t>. The large number of successful Democratic female candidates suggests that the women's vote might be unusually large. The turbulence in the Oval Office has taken its toll on Republicans.</w:t>
      </w:r>
      <w:r w:rsidRPr="00F754FC">
        <w:rPr>
          <w:rStyle w:val="StyleUnderline"/>
        </w:rPr>
        <w:t xml:space="preserve"> </w:t>
      </w:r>
      <w:r w:rsidRPr="00F754FC">
        <w:rPr>
          <w:rStyle w:val="StyleUnderline"/>
          <w:highlight w:val="cyan"/>
        </w:rPr>
        <w:t xml:space="preserve">This presidency has given Democrats </w:t>
      </w:r>
      <w:r w:rsidRPr="00F754FC">
        <w:rPr>
          <w:rStyle w:val="Emphasis"/>
          <w:highlight w:val="cyan"/>
        </w:rPr>
        <w:t>the best opportunity since 2008 to recapture Congress</w:t>
      </w:r>
      <w:r w:rsidRPr="00F754FC">
        <w:rPr>
          <w:sz w:val="16"/>
          <w:szCs w:val="16"/>
        </w:rPr>
        <w:t xml:space="preserve">. But in American politics, opportunity does not automatically translate into success. Opportunities can be botched. And </w:t>
      </w:r>
      <w:r w:rsidRPr="00F754FC">
        <w:rPr>
          <w:rStyle w:val="StyleUnderline"/>
          <w:highlight w:val="cyan"/>
        </w:rPr>
        <w:t>while the odds are</w:t>
      </w:r>
      <w:r w:rsidRPr="00F754FC">
        <w:rPr>
          <w:rStyle w:val="StyleUnderline"/>
        </w:rPr>
        <w:t xml:space="preserve"> very </w:t>
      </w:r>
      <w:r w:rsidRPr="00F754FC">
        <w:rPr>
          <w:rStyle w:val="StyleUnderline"/>
          <w:highlight w:val="cyan"/>
        </w:rPr>
        <w:t>strong</w:t>
      </w:r>
      <w:r w:rsidRPr="00F754FC">
        <w:rPr>
          <w:rStyle w:val="StyleUnderline"/>
        </w:rPr>
        <w:t xml:space="preserve"> that Democrats will eat into the size of the Republican majority -- after all, most midterm elections involve the party of the president losing seats -- there are ways in which </w:t>
      </w:r>
      <w:r w:rsidRPr="00F754FC">
        <w:rPr>
          <w:rStyle w:val="Emphasis"/>
          <w:highlight w:val="cyan"/>
        </w:rPr>
        <w:t>the GOP can contain the damage</w:t>
      </w:r>
      <w:r w:rsidRPr="00F754FC">
        <w:rPr>
          <w:rStyle w:val="StyleUnderline"/>
        </w:rPr>
        <w:t xml:space="preserve"> from the "blue wave." </w:t>
      </w:r>
      <w:r w:rsidRPr="00F754FC">
        <w:rPr>
          <w:sz w:val="16"/>
          <w:szCs w:val="16"/>
        </w:rPr>
        <w:t>Republicans have a number of serious political assets that make them a formidable foe to the Democrats.</w:t>
      </w:r>
      <w:r w:rsidRPr="00F754FC">
        <w:rPr>
          <w:rStyle w:val="StyleUnderline"/>
        </w:rPr>
        <w:t xml:space="preserve"> </w:t>
      </w:r>
      <w:r w:rsidRPr="00F754FC">
        <w:rPr>
          <w:rStyle w:val="StyleUnderline"/>
          <w:highlight w:val="cyan"/>
        </w:rPr>
        <w:t xml:space="preserve">In </w:t>
      </w:r>
      <w:r w:rsidRPr="00F754FC">
        <w:rPr>
          <w:rStyle w:val="Emphasis"/>
          <w:highlight w:val="cyan"/>
        </w:rPr>
        <w:t>the crucial battle for</w:t>
      </w:r>
      <w:r w:rsidRPr="00F754FC">
        <w:rPr>
          <w:rStyle w:val="Emphasis"/>
        </w:rPr>
        <w:t xml:space="preserve"> voter </w:t>
      </w:r>
      <w:r w:rsidRPr="00F754FC">
        <w:rPr>
          <w:rStyle w:val="Emphasis"/>
          <w:highlight w:val="cyan"/>
        </w:rPr>
        <w:t>turnout</w:t>
      </w:r>
      <w:r w:rsidRPr="00F754FC">
        <w:rPr>
          <w:rStyle w:val="StyleUnderline"/>
        </w:rPr>
        <w:t xml:space="preserve">, </w:t>
      </w:r>
      <w:r w:rsidRPr="00F754FC">
        <w:rPr>
          <w:rStyle w:val="StyleUnderline"/>
          <w:highlight w:val="cyan"/>
        </w:rPr>
        <w:t>the GOP will count on</w:t>
      </w:r>
      <w:r w:rsidRPr="00F754FC">
        <w:rPr>
          <w:rStyle w:val="StyleUnderline"/>
        </w:rPr>
        <w:t xml:space="preserve"> three </w:t>
      </w:r>
      <w:r w:rsidRPr="00F754FC">
        <w:rPr>
          <w:rStyle w:val="StyleUnderline"/>
          <w:highlight w:val="cyan"/>
        </w:rPr>
        <w:t>constituencies</w:t>
      </w:r>
      <w:r w:rsidRPr="00F754FC">
        <w:rPr>
          <w:rStyle w:val="StyleUnderline"/>
        </w:rPr>
        <w:t xml:space="preserve"> who have been very </w:t>
      </w:r>
      <w:r w:rsidRPr="00F754FC">
        <w:rPr>
          <w:rStyle w:val="StyleUnderline"/>
          <w:highlight w:val="cyan"/>
        </w:rPr>
        <w:t>pleased with</w:t>
      </w:r>
      <w:r w:rsidRPr="00F754FC">
        <w:rPr>
          <w:rStyle w:val="StyleUnderline"/>
        </w:rPr>
        <w:t xml:space="preserve"> President Donald </w:t>
      </w:r>
      <w:r w:rsidRPr="00F754FC">
        <w:rPr>
          <w:rStyle w:val="StyleUnderline"/>
          <w:highlight w:val="cyan"/>
        </w:rPr>
        <w:t xml:space="preserve">Trump's absolute loyalty to their agenda: gun rights advocates, evangelical Christians, and </w:t>
      </w:r>
      <w:r w:rsidRPr="00F754FC">
        <w:rPr>
          <w:rStyle w:val="Emphasis"/>
          <w:highlight w:val="cyan"/>
        </w:rPr>
        <w:t>anti-immigration hardliners</w:t>
      </w:r>
      <w:r w:rsidRPr="00F754FC">
        <w:rPr>
          <w:sz w:val="16"/>
          <w:szCs w:val="16"/>
        </w:rPr>
        <w:t xml:space="preserve">. Despite all of the craziness from this administration, the President has been very consistent and predictable in giving his support to these core groups. The reason that </w:t>
      </w:r>
      <w:r w:rsidRPr="00F754FC">
        <w:rPr>
          <w:rStyle w:val="StyleUnderline"/>
        </w:rPr>
        <w:t xml:space="preserve">their loyalty matters is that </w:t>
      </w:r>
      <w:r w:rsidRPr="00F754FC">
        <w:rPr>
          <w:rStyle w:val="StyleUnderline"/>
          <w:highlight w:val="cyan"/>
        </w:rPr>
        <w:t>all three</w:t>
      </w:r>
      <w:r w:rsidRPr="00F754FC">
        <w:rPr>
          <w:rStyle w:val="StyleUnderline"/>
        </w:rPr>
        <w:t xml:space="preserve"> groups </w:t>
      </w:r>
      <w:r w:rsidRPr="00F754FC">
        <w:rPr>
          <w:rStyle w:val="StyleUnderline"/>
          <w:highlight w:val="cyan"/>
        </w:rPr>
        <w:t>tend to be well organized</w:t>
      </w:r>
      <w:r w:rsidRPr="00F754FC">
        <w:rPr>
          <w:rStyle w:val="StyleUnderline"/>
        </w:rPr>
        <w:t xml:space="preserve">, well </w:t>
      </w:r>
      <w:r w:rsidRPr="00F754FC">
        <w:rPr>
          <w:rStyle w:val="StyleUnderline"/>
          <w:highlight w:val="cyan"/>
        </w:rPr>
        <w:t>financed and</w:t>
      </w:r>
      <w:r w:rsidRPr="00F754FC">
        <w:rPr>
          <w:rStyle w:val="StyleUnderline"/>
        </w:rPr>
        <w:t xml:space="preserve"> to </w:t>
      </w:r>
      <w:r w:rsidRPr="00F754FC">
        <w:rPr>
          <w:rStyle w:val="StyleUnderline"/>
          <w:highlight w:val="cyan"/>
        </w:rPr>
        <w:t>command sizable numbers</w:t>
      </w:r>
      <w:r w:rsidRPr="00F754FC">
        <w:rPr>
          <w:sz w:val="16"/>
          <w:szCs w:val="16"/>
        </w:rPr>
        <w:t>. As the reality of the midterms approaches and Republicans amplify the threat of a Democratic Congress that will move forward on impeachment, these groups of voters will likely accelerate their efforts and drive to get out the vote. And</w:t>
      </w:r>
      <w:r w:rsidRPr="00F754FC">
        <w:rPr>
          <w:rStyle w:val="StyleUnderline"/>
        </w:rPr>
        <w:t xml:space="preserve"> </w:t>
      </w:r>
      <w:r w:rsidRPr="00F754FC">
        <w:rPr>
          <w:rStyle w:val="StyleUnderline"/>
          <w:highlight w:val="cyan"/>
        </w:rPr>
        <w:t>if fatigue sets in among Democratic opponents of</w:t>
      </w:r>
      <w:r w:rsidRPr="00F754FC">
        <w:rPr>
          <w:rStyle w:val="StyleUnderline"/>
        </w:rPr>
        <w:t xml:space="preserve"> President </w:t>
      </w:r>
      <w:r w:rsidRPr="00F754FC">
        <w:rPr>
          <w:rStyle w:val="StyleUnderline"/>
          <w:highlight w:val="cyan"/>
        </w:rPr>
        <w:t>Trump, they might not be able to deliver on</w:t>
      </w:r>
      <w:r w:rsidRPr="00F754FC">
        <w:rPr>
          <w:rStyle w:val="StyleUnderline"/>
        </w:rPr>
        <w:t xml:space="preserve"> their </w:t>
      </w:r>
      <w:r w:rsidRPr="00F754FC">
        <w:rPr>
          <w:rStyle w:val="StyleUnderline"/>
          <w:highlight w:val="cyan"/>
        </w:rPr>
        <w:t>turnout</w:t>
      </w:r>
      <w:r w:rsidRPr="00F754FC">
        <w:rPr>
          <w:sz w:val="16"/>
          <w:szCs w:val="16"/>
        </w:rPr>
        <w:t>. There have been so many scandals and provocative moments since January 2017. Democrats could become so tuned out -- tired of being angry or watching more arguments -- by the time we reach November that their enthusiasm may not be as high as expected. Democrats will also have to contend with the perceived successes of the GOP. Barring any unexpected downturn, Republicans can benefit from the economy. If current trends continue, by most standard measures the economy could be doing well, come November. Unemployment is low, stock markets are booming and consumers are feeling more confident. Some voters might decide that the status quo is worth it, irrespective of all the eye-rolling presidential tweets. Although most midterms revolve around domestic issues, foreign policy is something that could become part of the election mix. Despite the current fallout from Trump leaving the Iran nuclear deal and the tensions in Gaza, Republicans are anticipating the potential of a major diplomatic breakthrough with North Korea. Each of those could have the capacity to sway the electoral playing field, much as the Cuban Missile Crisis in October 1962 helped Democrats maintain strong majorities in the House and Senate. Finally, Republicans still have some built-in advantages that make the election an uphill climb for the Democrats. In the Senate, Democrats still have to knock off a significant number of GOP-held seats while defending a few vulnerable ones. Gerrymandered safe seats also offer the GOP some insulation in the House by limiting the number of seats that are really in play. Republicans also have significant fundraising powerhouses to count on. Massively wealthy donors like the Koch Brothers and Sheldon Adelson are pouring money into campaigns to make sure that the deregulatory direction of policy under Trump is not brought to an end. None of this means that Republicans are in great shape. They are not.</w:t>
      </w:r>
      <w:r w:rsidRPr="00F754FC">
        <w:rPr>
          <w:rStyle w:val="StyleUnderline"/>
        </w:rPr>
        <w:t xml:space="preserve"> Democrats have history on their side and they will benefit from the unpopularity of Trump. Yet </w:t>
      </w:r>
      <w:r w:rsidRPr="00F754FC">
        <w:rPr>
          <w:rStyle w:val="Emphasis"/>
          <w:highlight w:val="cyan"/>
        </w:rPr>
        <w:t>the size of Democratic gains will matter</w:t>
      </w:r>
      <w:r w:rsidRPr="00F754FC">
        <w:rPr>
          <w:rStyle w:val="StyleUnderline"/>
        </w:rPr>
        <w:t>, because it can determine the difference between continued unified government or a divided Washington. As difficult as it is to believe, given the controversial presidency of Donald Trump, Republicans still have more than enough reason to believe that they stand a chance to ride rather than drown in the blue wave.</w:t>
      </w:r>
    </w:p>
    <w:p w:rsidR="0010216A" w:rsidRPr="00F754FC" w:rsidRDefault="0010216A" w:rsidP="0010216A">
      <w:pPr>
        <w:pStyle w:val="Heading4"/>
      </w:pPr>
      <w:r w:rsidRPr="00F754FC">
        <w:t>The plan will dampen GOP turnout, enabling a Dem wave</w:t>
      </w:r>
    </w:p>
    <w:p w:rsidR="0010216A" w:rsidRPr="00F754FC" w:rsidRDefault="0010216A" w:rsidP="0010216A">
      <w:pPr>
        <w:rPr>
          <w:b/>
        </w:rPr>
      </w:pPr>
      <w:r w:rsidRPr="00F754FC">
        <w:rPr>
          <w:b/>
        </w:rPr>
        <w:t>AP 5-25</w:t>
      </w:r>
    </w:p>
    <w:p w:rsidR="0010216A" w:rsidRPr="008C628A" w:rsidRDefault="0010216A" w:rsidP="0010216A">
      <w:pPr>
        <w:rPr>
          <w:sz w:val="16"/>
          <w:szCs w:val="16"/>
        </w:rPr>
      </w:pPr>
      <w:r w:rsidRPr="00F754FC">
        <w:rPr>
          <w:sz w:val="16"/>
          <w:szCs w:val="16"/>
        </w:rPr>
        <w:t>The Associated Press. “Trump steering clear of messy House immigration fight.” WTOP. May 25, 2018. https://wtop.com/national/2018/05/trump-steering-clear-of-messy-house-immigration-fight/</w:t>
      </w:r>
    </w:p>
    <w:p w:rsidR="0010216A" w:rsidRPr="00F754FC" w:rsidRDefault="0010216A" w:rsidP="0010216A">
      <w:pPr>
        <w:rPr>
          <w:rStyle w:val="Emphasis"/>
        </w:rPr>
      </w:pPr>
      <w:r w:rsidRPr="00F754FC">
        <w:rPr>
          <w:sz w:val="16"/>
          <w:szCs w:val="16"/>
        </w:rPr>
        <w:t xml:space="preserve">WASHINGTON (AP) — President Donald Trump has spent recent weeks publicly hammering Congress to crack down on “legal loopholes” he says allow criminals to enter the country illegally. But behind the scenes, Trump has shown little interest in jumping into an intensifying Capitol Hill debate over immigration legislation that many believe is unlikely to ever reach his desk. </w:t>
      </w:r>
      <w:r w:rsidRPr="00F754FC">
        <w:rPr>
          <w:rStyle w:val="StyleUnderline"/>
          <w:highlight w:val="cyan"/>
        </w:rPr>
        <w:t>Trump is</w:t>
      </w:r>
      <w:r w:rsidRPr="00F754FC">
        <w:rPr>
          <w:rStyle w:val="StyleUnderline"/>
        </w:rPr>
        <w:t xml:space="preserve"> largely </w:t>
      </w:r>
      <w:r w:rsidRPr="00F754FC">
        <w:rPr>
          <w:rStyle w:val="StyleUnderline"/>
          <w:highlight w:val="cyan"/>
        </w:rPr>
        <w:t>sitting out the</w:t>
      </w:r>
      <w:r w:rsidRPr="00F754FC">
        <w:rPr>
          <w:rStyle w:val="StyleUnderline"/>
        </w:rPr>
        <w:t xml:space="preserve"> biggest </w:t>
      </w:r>
      <w:r w:rsidRPr="00F754FC">
        <w:rPr>
          <w:rStyle w:val="StyleUnderline"/>
          <w:highlight w:val="cyan"/>
        </w:rPr>
        <w:t>immigration showdown</w:t>
      </w:r>
      <w:r w:rsidRPr="00F754FC">
        <w:rPr>
          <w:rStyle w:val="StyleUnderline"/>
        </w:rPr>
        <w:t xml:space="preserve"> of his presidency to date as renegade House Republicans — from both the right and the center — drive an effort to force votes on immigration proposals. </w:t>
      </w:r>
      <w:r w:rsidRPr="00F754FC">
        <w:rPr>
          <w:rStyle w:val="StyleUnderline"/>
          <w:highlight w:val="cyan"/>
        </w:rPr>
        <w:t>That includes legislation that would provide</w:t>
      </w:r>
      <w:r w:rsidRPr="00F754FC">
        <w:rPr>
          <w:rStyle w:val="StyleUnderline"/>
        </w:rPr>
        <w:t xml:space="preserve"> young </w:t>
      </w:r>
      <w:r w:rsidRPr="00F754FC">
        <w:rPr>
          <w:rStyle w:val="StyleUnderline"/>
          <w:highlight w:val="cyan"/>
        </w:rPr>
        <w:t>“Dreamer” immigrants a path to legal status</w:t>
      </w:r>
      <w:r w:rsidRPr="00F754FC">
        <w:rPr>
          <w:sz w:val="16"/>
          <w:szCs w:val="16"/>
        </w:rPr>
        <w:t xml:space="preserve"> and beef up border </w:t>
      </w:r>
      <w:proofErr w:type="gramStart"/>
      <w:r w:rsidRPr="00F754FC">
        <w:rPr>
          <w:sz w:val="16"/>
          <w:szCs w:val="16"/>
        </w:rPr>
        <w:t>security, but</w:t>
      </w:r>
      <w:proofErr w:type="gramEnd"/>
      <w:r w:rsidRPr="00F754FC">
        <w:rPr>
          <w:sz w:val="16"/>
          <w:szCs w:val="16"/>
        </w:rPr>
        <w:t xml:space="preserve"> may fall short of funding Trump’s promised wall along the southern border. The president isn’t calling House members into the Oval Office for private chats. He’s not dialing them up to gauge their votes or lobby. His Twitter feed — the clearest window into his personal priorities — is nearly mum on the subject. Instead, he’s waiting for Republicans to try to hammer out a deal that both moderates and conservatives can support. “There are bills going through, I’m watching one or two of them. We’ll see what happens,” Trump told Fox News in an interview this week, underscoring his hands-off approach. One senior White House official said the issue is seen inside the building as a House affair, and Trump would be happy to engage if asked to by House leaders once a compromise is reached. The person said the White House intends to hammer immigration and border security issues as a key part of its midterm election strategy. Even if legislation fails to pass both houses, the White House believes Republicans will reap political gains, said the person — who, like others, spoke on condition of anonymity because they were not authorized to discuss private conversations. </w:t>
      </w:r>
      <w:r w:rsidRPr="00F754FC">
        <w:rPr>
          <w:rStyle w:val="StyleUnderline"/>
        </w:rPr>
        <w:t xml:space="preserve">But </w:t>
      </w:r>
      <w:r w:rsidRPr="00F754FC">
        <w:rPr>
          <w:rStyle w:val="StyleUnderline"/>
          <w:highlight w:val="cyan"/>
        </w:rPr>
        <w:t>one senior</w:t>
      </w:r>
      <w:r w:rsidRPr="00F754FC">
        <w:rPr>
          <w:rStyle w:val="StyleUnderline"/>
        </w:rPr>
        <w:t xml:space="preserve"> GOP Capitol Hill </w:t>
      </w:r>
      <w:r w:rsidRPr="00F754FC">
        <w:rPr>
          <w:rStyle w:val="StyleUnderline"/>
          <w:highlight w:val="cyan"/>
        </w:rPr>
        <w:t>aide</w:t>
      </w:r>
      <w:r w:rsidRPr="00F754FC">
        <w:rPr>
          <w:rStyle w:val="StyleUnderline"/>
        </w:rPr>
        <w:t xml:space="preserve"> familiar with the discussions </w:t>
      </w:r>
      <w:r w:rsidRPr="00F754FC">
        <w:rPr>
          <w:rStyle w:val="StyleUnderline"/>
          <w:highlight w:val="cyan"/>
        </w:rPr>
        <w:t>said the White House</w:t>
      </w:r>
      <w:r w:rsidRPr="00F754FC">
        <w:rPr>
          <w:rStyle w:val="StyleUnderline"/>
        </w:rPr>
        <w:t xml:space="preserve"> has </w:t>
      </w:r>
      <w:r w:rsidRPr="00F754FC">
        <w:rPr>
          <w:rStyle w:val="StyleUnderline"/>
          <w:highlight w:val="cyan"/>
        </w:rPr>
        <w:t>signaled to congressional leaders</w:t>
      </w:r>
      <w:r w:rsidRPr="00F754FC">
        <w:rPr>
          <w:rStyle w:val="StyleUnderline"/>
        </w:rPr>
        <w:t xml:space="preserve"> through quieter channels — including a meeting at the White House last week — </w:t>
      </w:r>
      <w:r w:rsidRPr="00F754FC">
        <w:rPr>
          <w:rStyle w:val="StyleUnderline"/>
          <w:highlight w:val="cyan"/>
        </w:rPr>
        <w:t>that the president sees little benefit in expending too much political capital</w:t>
      </w:r>
      <w:r w:rsidRPr="00F754FC">
        <w:rPr>
          <w:rStyle w:val="StyleUnderline"/>
        </w:rPr>
        <w:t xml:space="preserve"> </w:t>
      </w:r>
      <w:r w:rsidRPr="00F754FC">
        <w:rPr>
          <w:rStyle w:val="Emphasis"/>
          <w:highlight w:val="cyan"/>
        </w:rPr>
        <w:t>before the midterm elections</w:t>
      </w:r>
      <w:r w:rsidRPr="00F754FC">
        <w:rPr>
          <w:rStyle w:val="StyleUnderline"/>
        </w:rPr>
        <w:t xml:space="preserve"> </w:t>
      </w:r>
      <w:r w:rsidRPr="00F754FC">
        <w:rPr>
          <w:sz w:val="16"/>
          <w:szCs w:val="16"/>
        </w:rPr>
        <w:t>on building support for legislation that is thought to have little chance of becoming law. While White House aides are working with GOP leaders on an alternative bill that might win over enough Republicans to pass, the president has held back, letting House leadership take the lead in developing a legislative strategy, according to White House and congressional aides. Such restraint may seem unexpected for a president who has made immigration his signature issue. But</w:t>
      </w:r>
      <w:r w:rsidRPr="00F754FC">
        <w:rPr>
          <w:rStyle w:val="StyleUnderline"/>
        </w:rPr>
        <w:t xml:space="preserve"> </w:t>
      </w:r>
      <w:r w:rsidRPr="00F754FC">
        <w:rPr>
          <w:rStyle w:val="StyleUnderline"/>
          <w:highlight w:val="cyan"/>
        </w:rPr>
        <w:t>his reluctance</w:t>
      </w:r>
      <w:r w:rsidRPr="00F754FC">
        <w:rPr>
          <w:rStyle w:val="StyleUnderline"/>
        </w:rPr>
        <w:t xml:space="preserve"> to engage highlights the clear limits of the election-year gambit. Without Trump, the effort is more likely to sputter in Congress as factions collide. The arm’s-length approach </w:t>
      </w:r>
      <w:r w:rsidRPr="00F754FC">
        <w:rPr>
          <w:rStyle w:val="StyleUnderline"/>
          <w:highlight w:val="cyan"/>
        </w:rPr>
        <w:t>may</w:t>
      </w:r>
      <w:r w:rsidRPr="00F754FC">
        <w:rPr>
          <w:rStyle w:val="StyleUnderline"/>
        </w:rPr>
        <w:t xml:space="preserve"> also </w:t>
      </w:r>
      <w:r w:rsidRPr="00F754FC">
        <w:rPr>
          <w:rStyle w:val="StyleUnderline"/>
          <w:highlight w:val="cyan"/>
        </w:rPr>
        <w:t>reflect</w:t>
      </w:r>
      <w:r w:rsidRPr="00F754FC">
        <w:rPr>
          <w:rStyle w:val="StyleUnderline"/>
        </w:rPr>
        <w:t xml:space="preserve"> a </w:t>
      </w:r>
      <w:r w:rsidRPr="00F754FC">
        <w:rPr>
          <w:rStyle w:val="StyleUnderline"/>
          <w:highlight w:val="cyan"/>
        </w:rPr>
        <w:t>concern</w:t>
      </w:r>
      <w:r w:rsidRPr="00F754FC">
        <w:rPr>
          <w:rStyle w:val="StyleUnderline"/>
        </w:rPr>
        <w:t xml:space="preserve"> — already being felt among some conservatives — </w:t>
      </w:r>
      <w:r w:rsidRPr="00F754FC">
        <w:rPr>
          <w:rStyle w:val="StyleUnderline"/>
          <w:highlight w:val="cyan"/>
        </w:rPr>
        <w:t>that</w:t>
      </w:r>
      <w:r w:rsidRPr="00F754FC">
        <w:rPr>
          <w:rStyle w:val="StyleUnderline"/>
        </w:rPr>
        <w:t xml:space="preserve"> </w:t>
      </w:r>
      <w:r w:rsidRPr="00F754FC">
        <w:rPr>
          <w:rStyle w:val="StyleUnderline"/>
          <w:highlight w:val="cyan"/>
        </w:rPr>
        <w:t>passing</w:t>
      </w:r>
      <w:r w:rsidRPr="00F754FC">
        <w:rPr>
          <w:rStyle w:val="StyleUnderline"/>
        </w:rPr>
        <w:t xml:space="preserve"> any </w:t>
      </w:r>
      <w:r w:rsidRPr="00F754FC">
        <w:rPr>
          <w:rStyle w:val="StyleUnderline"/>
          <w:highlight w:val="cyan"/>
        </w:rPr>
        <w:t xml:space="preserve">legislation that extends protection to immigrants will </w:t>
      </w:r>
      <w:r w:rsidRPr="00F754FC">
        <w:rPr>
          <w:rStyle w:val="Emphasis"/>
          <w:highlight w:val="cyan"/>
        </w:rPr>
        <w:t>anger Trump’s base as “amnesty” and</w:t>
      </w:r>
      <w:r w:rsidRPr="00F754FC">
        <w:rPr>
          <w:rStyle w:val="Emphasis"/>
        </w:rPr>
        <w:t xml:space="preserve"> could </w:t>
      </w:r>
      <w:r w:rsidRPr="00F754FC">
        <w:rPr>
          <w:rStyle w:val="Emphasis"/>
          <w:highlight w:val="cyan"/>
        </w:rPr>
        <w:t>depress turnout in November, when Republicans need to counter a wave of Democratic enthusiasm.</w:t>
      </w:r>
    </w:p>
    <w:p w:rsidR="0010216A" w:rsidRPr="00F754FC" w:rsidRDefault="0010216A" w:rsidP="0010216A">
      <w:pPr>
        <w:pStyle w:val="Heading4"/>
      </w:pPr>
      <w:r w:rsidRPr="00F754FC">
        <w:t>Dem win means impeachment</w:t>
      </w:r>
    </w:p>
    <w:p w:rsidR="0010216A" w:rsidRPr="00F754FC" w:rsidRDefault="0010216A" w:rsidP="0010216A">
      <w:r w:rsidRPr="00F754FC">
        <w:rPr>
          <w:b/>
        </w:rPr>
        <w:t>Struyk 18</w:t>
      </w:r>
    </w:p>
    <w:p w:rsidR="0010216A" w:rsidRPr="00F754FC" w:rsidRDefault="0010216A" w:rsidP="0010216A">
      <w:pPr>
        <w:rPr>
          <w:sz w:val="16"/>
          <w:szCs w:val="16"/>
        </w:rPr>
      </w:pPr>
      <w:r w:rsidRPr="00F754FC">
        <w:rPr>
          <w:sz w:val="16"/>
          <w:szCs w:val="16"/>
        </w:rPr>
        <w:t>Ryan Struyk (staff writer). “More Democratic lawmakers want to consider impeaching Trump.” CNN Politics. January 25</w:t>
      </w:r>
      <w:r w:rsidRPr="00F754FC">
        <w:rPr>
          <w:sz w:val="16"/>
          <w:szCs w:val="16"/>
          <w:vertAlign w:val="superscript"/>
        </w:rPr>
        <w:t>th</w:t>
      </w:r>
      <w:r w:rsidRPr="00F754FC">
        <w:rPr>
          <w:sz w:val="16"/>
          <w:szCs w:val="16"/>
        </w:rPr>
        <w:t>, 2018. https://www.cnn.com/2018/01/25/politics/liberal-house-democrats-impeachment-trump/index.html</w:t>
      </w:r>
    </w:p>
    <w:p w:rsidR="0010216A" w:rsidRPr="00F754FC" w:rsidRDefault="0010216A" w:rsidP="0010216A"/>
    <w:p w:rsidR="0010216A" w:rsidRPr="00F754FC" w:rsidRDefault="0010216A" w:rsidP="0010216A">
      <w:pPr>
        <w:rPr>
          <w:sz w:val="16"/>
          <w:szCs w:val="16"/>
        </w:rPr>
      </w:pPr>
      <w:r w:rsidRPr="00F754FC">
        <w:rPr>
          <w:sz w:val="16"/>
          <w:szCs w:val="16"/>
        </w:rPr>
        <w:t>Washington (CNN) A proposal to sideline an effort to impeach President Donald Trump passed the House last Friday by a nearly 300-vote margin, with almost two in three House Democrats joining together against the impeachment plan. But there was an interesting shift in the vote since a similar proposal was tabled in December:</w:t>
      </w:r>
      <w:r w:rsidRPr="00F754FC">
        <w:rPr>
          <w:u w:val="single"/>
        </w:rPr>
        <w:t xml:space="preserve"> </w:t>
      </w:r>
      <w:r w:rsidRPr="00F754FC">
        <w:rPr>
          <w:highlight w:val="cyan"/>
          <w:u w:val="single"/>
        </w:rPr>
        <w:t>A majority of House Dem</w:t>
      </w:r>
      <w:r w:rsidRPr="00F754FC">
        <w:rPr>
          <w:u w:val="single"/>
        </w:rPr>
        <w:t>ocrat</w:t>
      </w:r>
      <w:r w:rsidRPr="00F754FC">
        <w:rPr>
          <w:highlight w:val="cyan"/>
          <w:u w:val="single"/>
        </w:rPr>
        <w:t>s</w:t>
      </w:r>
      <w:r w:rsidRPr="00F754FC">
        <w:rPr>
          <w:u w:val="single"/>
        </w:rPr>
        <w:t xml:space="preserve"> </w:t>
      </w:r>
      <w:r w:rsidRPr="00F754FC">
        <w:rPr>
          <w:highlight w:val="cyan"/>
          <w:u w:val="single"/>
        </w:rPr>
        <w:t>who represent</w:t>
      </w:r>
      <w:r w:rsidRPr="00F754FC">
        <w:rPr>
          <w:u w:val="single"/>
        </w:rPr>
        <w:t xml:space="preserve"> more </w:t>
      </w:r>
      <w:r w:rsidRPr="00F754FC">
        <w:rPr>
          <w:b/>
          <w:iCs/>
          <w:highlight w:val="cyan"/>
          <w:u w:val="single"/>
          <w:bdr w:val="single" w:sz="24" w:space="0" w:color="auto"/>
        </w:rPr>
        <w:t>liberal districts</w:t>
      </w:r>
      <w:r w:rsidRPr="00F754FC">
        <w:rPr>
          <w:u w:val="single"/>
        </w:rPr>
        <w:t xml:space="preserve"> now </w:t>
      </w:r>
      <w:r w:rsidRPr="00F754FC">
        <w:rPr>
          <w:highlight w:val="cyan"/>
          <w:u w:val="single"/>
        </w:rPr>
        <w:t>voted in favor of</w:t>
      </w:r>
      <w:r w:rsidRPr="00F754FC">
        <w:rPr>
          <w:u w:val="single"/>
        </w:rPr>
        <w:t xml:space="preserve"> </w:t>
      </w:r>
      <w:r w:rsidRPr="00F754FC">
        <w:rPr>
          <w:highlight w:val="cyan"/>
          <w:u w:val="single"/>
        </w:rPr>
        <w:t>considering impeachment</w:t>
      </w:r>
      <w:r w:rsidRPr="00F754FC">
        <w:rPr>
          <w:u w:val="single"/>
        </w:rPr>
        <w:t xml:space="preserve">, perhaps </w:t>
      </w:r>
      <w:r w:rsidRPr="00F754FC">
        <w:rPr>
          <w:highlight w:val="cyan"/>
          <w:u w:val="single"/>
        </w:rPr>
        <w:t>a sign that the</w:t>
      </w:r>
      <w:r w:rsidRPr="00F754FC">
        <w:rPr>
          <w:u w:val="single"/>
        </w:rPr>
        <w:t xml:space="preserve"> left wing of </w:t>
      </w:r>
      <w:r w:rsidRPr="00F754FC">
        <w:rPr>
          <w:highlight w:val="cyan"/>
          <w:u w:val="single"/>
        </w:rPr>
        <w:t>the party</w:t>
      </w:r>
      <w:r w:rsidRPr="00F754FC">
        <w:rPr>
          <w:u w:val="single"/>
        </w:rPr>
        <w:t xml:space="preserve"> could be </w:t>
      </w:r>
      <w:r w:rsidRPr="00F754FC">
        <w:rPr>
          <w:highlight w:val="cyan"/>
          <w:u w:val="single"/>
        </w:rPr>
        <w:t>edging closer to</w:t>
      </w:r>
      <w:r w:rsidRPr="00F754FC">
        <w:rPr>
          <w:u w:val="single"/>
        </w:rPr>
        <w:t xml:space="preserve"> seriously mulling </w:t>
      </w:r>
      <w:r w:rsidRPr="00F754FC">
        <w:rPr>
          <w:highlight w:val="cyan"/>
          <w:u w:val="single"/>
        </w:rPr>
        <w:t>trying to oust the President</w:t>
      </w:r>
      <w:r w:rsidRPr="00F754FC">
        <w:rPr>
          <w:sz w:val="16"/>
          <w:szCs w:val="16"/>
        </w:rPr>
        <w:t>. Or at least making a show of it. While it's clear the House — and even the Democratic caucus — are a long way from actually backing impeachment,</w:t>
      </w:r>
      <w:r w:rsidRPr="00F754FC">
        <w:rPr>
          <w:u w:val="single"/>
        </w:rPr>
        <w:t xml:space="preserve"> </w:t>
      </w:r>
      <w:r w:rsidRPr="00F754FC">
        <w:rPr>
          <w:highlight w:val="cyan"/>
          <w:u w:val="single"/>
        </w:rPr>
        <w:t>the</w:t>
      </w:r>
      <w:r w:rsidRPr="00F754FC">
        <w:rPr>
          <w:u w:val="single"/>
        </w:rPr>
        <w:t xml:space="preserve"> gradual </w:t>
      </w:r>
      <w:r w:rsidRPr="00F754FC">
        <w:rPr>
          <w:highlight w:val="cyan"/>
          <w:u w:val="single"/>
        </w:rPr>
        <w:t xml:space="preserve">shift could have </w:t>
      </w:r>
      <w:r w:rsidRPr="00F754FC">
        <w:rPr>
          <w:b/>
          <w:iCs/>
          <w:highlight w:val="cyan"/>
          <w:u w:val="single"/>
          <w:bdr w:val="single" w:sz="24" w:space="0" w:color="auto"/>
        </w:rPr>
        <w:t>major implications</w:t>
      </w:r>
      <w:r w:rsidRPr="00F754FC">
        <w:rPr>
          <w:highlight w:val="cyan"/>
          <w:u w:val="single"/>
        </w:rPr>
        <w:t xml:space="preserve"> if Dem</w:t>
      </w:r>
      <w:r w:rsidRPr="00F754FC">
        <w:rPr>
          <w:u w:val="single"/>
        </w:rPr>
        <w:t>ocrat</w:t>
      </w:r>
      <w:r w:rsidRPr="00F754FC">
        <w:rPr>
          <w:highlight w:val="cyan"/>
          <w:u w:val="single"/>
        </w:rPr>
        <w:t>s</w:t>
      </w:r>
      <w:r w:rsidRPr="00F754FC">
        <w:rPr>
          <w:u w:val="single"/>
        </w:rPr>
        <w:t xml:space="preserve"> are able to </w:t>
      </w:r>
      <w:r w:rsidRPr="00F754FC">
        <w:rPr>
          <w:highlight w:val="cyan"/>
          <w:u w:val="single"/>
        </w:rPr>
        <w:t>win</w:t>
      </w:r>
      <w:r w:rsidRPr="00F754FC">
        <w:rPr>
          <w:u w:val="single"/>
        </w:rPr>
        <w:t xml:space="preserve"> back </w:t>
      </w:r>
      <w:r w:rsidRPr="00F754FC">
        <w:rPr>
          <w:highlight w:val="cyan"/>
          <w:u w:val="single"/>
        </w:rPr>
        <w:t>the House after</w:t>
      </w:r>
      <w:r w:rsidRPr="00F754FC">
        <w:rPr>
          <w:u w:val="single"/>
        </w:rPr>
        <w:t xml:space="preserve"> the </w:t>
      </w:r>
      <w:r w:rsidRPr="00F754FC">
        <w:rPr>
          <w:highlight w:val="cyan"/>
          <w:u w:val="single"/>
        </w:rPr>
        <w:t>2018</w:t>
      </w:r>
      <w:r w:rsidRPr="00F754FC">
        <w:rPr>
          <w:u w:val="single"/>
        </w:rPr>
        <w:t xml:space="preserve"> midterm elections</w:t>
      </w:r>
      <w:r w:rsidRPr="00F754FC">
        <w:rPr>
          <w:sz w:val="16"/>
          <w:szCs w:val="16"/>
        </w:rPr>
        <w:t>. You can see the shift if you divide House Democrats into two halves: those representing the most liberal districts and least liberal districts. Then compare those who cast votes against a motion to table impeachment on Jan. 19 (a vote against tabling is a vote in favor of considering impeachment; the ideology of each district is determined by partisan voter index data from The Cook Political Report). The takeaway is that more Democrats from more liberal districts supported impeachment in January than in December, which was tabled by a similar margin. The total number of Democrats backing the plan grew from 58 in December to 66 in January. As of now</w:t>
      </w:r>
      <w:r w:rsidRPr="00F754FC">
        <w:rPr>
          <w:u w:val="single"/>
        </w:rPr>
        <w:t xml:space="preserve"> </w:t>
      </w:r>
      <w:r w:rsidRPr="00F754FC">
        <w:rPr>
          <w:highlight w:val="cyan"/>
          <w:u w:val="single"/>
        </w:rPr>
        <w:t>17</w:t>
      </w:r>
      <w:r w:rsidRPr="00F754FC">
        <w:rPr>
          <w:u w:val="single"/>
        </w:rPr>
        <w:t xml:space="preserve"> of the </w:t>
      </w:r>
      <w:r w:rsidRPr="00F754FC">
        <w:rPr>
          <w:highlight w:val="cyan"/>
          <w:u w:val="single"/>
        </w:rPr>
        <w:t>Dem</w:t>
      </w:r>
      <w:r w:rsidRPr="00F754FC">
        <w:rPr>
          <w:u w:val="single"/>
        </w:rPr>
        <w:t>ocrat</w:t>
      </w:r>
      <w:r w:rsidRPr="00F754FC">
        <w:rPr>
          <w:highlight w:val="cyan"/>
          <w:u w:val="single"/>
        </w:rPr>
        <w:t>s</w:t>
      </w:r>
      <w:r w:rsidRPr="00F754FC">
        <w:rPr>
          <w:u w:val="single"/>
        </w:rPr>
        <w:t xml:space="preserve"> </w:t>
      </w:r>
      <w:r w:rsidRPr="00F754FC">
        <w:rPr>
          <w:highlight w:val="cyan"/>
          <w:u w:val="single"/>
        </w:rPr>
        <w:t>from the top 20 liberal districts</w:t>
      </w:r>
      <w:r w:rsidRPr="00F754FC">
        <w:rPr>
          <w:u w:val="single"/>
        </w:rPr>
        <w:t xml:space="preserve"> have </w:t>
      </w:r>
      <w:r w:rsidRPr="00F754FC">
        <w:rPr>
          <w:highlight w:val="cyan"/>
          <w:u w:val="single"/>
        </w:rPr>
        <w:t>voted to consider impeachment</w:t>
      </w:r>
      <w:r w:rsidRPr="00F754FC">
        <w:rPr>
          <w:u w:val="single"/>
        </w:rPr>
        <w:t xml:space="preserve"> — </w:t>
      </w:r>
      <w:r w:rsidRPr="00F754FC">
        <w:rPr>
          <w:highlight w:val="cyan"/>
          <w:u w:val="single"/>
        </w:rPr>
        <w:t>higher than</w:t>
      </w:r>
      <w:r w:rsidRPr="00F754FC">
        <w:rPr>
          <w:u w:val="single"/>
        </w:rPr>
        <w:t xml:space="preserve"> the </w:t>
      </w:r>
      <w:r w:rsidRPr="00F754FC">
        <w:rPr>
          <w:highlight w:val="cyan"/>
          <w:u w:val="single"/>
        </w:rPr>
        <w:t>12</w:t>
      </w:r>
      <w:r w:rsidRPr="00F754FC">
        <w:rPr>
          <w:u w:val="single"/>
        </w:rPr>
        <w:t xml:space="preserve"> of 20 </w:t>
      </w:r>
      <w:r w:rsidRPr="00F754FC">
        <w:rPr>
          <w:highlight w:val="cyan"/>
          <w:u w:val="single"/>
        </w:rPr>
        <w:t>who supported</w:t>
      </w:r>
      <w:r w:rsidRPr="00F754FC">
        <w:rPr>
          <w:u w:val="single"/>
        </w:rPr>
        <w:t xml:space="preserve"> mulling impeachment back </w:t>
      </w:r>
      <w:r w:rsidRPr="00F754FC">
        <w:rPr>
          <w:highlight w:val="cyan"/>
          <w:u w:val="single"/>
        </w:rPr>
        <w:t>in December</w:t>
      </w:r>
      <w:r w:rsidRPr="00F754FC">
        <w:rPr>
          <w:sz w:val="16"/>
          <w:szCs w:val="16"/>
        </w:rPr>
        <w:t>. One of the three who remain opposed? Minority Leader Nancy Pelosi. Meanwhile, only three Democrats in the 54 least liberal Democratic seats cast their votes to consider impeachment. It's also worth noting that Hillary Clinton's margin of victory was almost 20 percentage points wider in districts with representatives who cast ballots to consider impeachment versus those who voted to table the proposal. (These percentages were virtually identical in both the December and January votes.) A poll from the Public Religion Research Institute in December found that seven in 10 Democrats believe Trump ought to be impeached and removed from office.</w:t>
      </w:r>
    </w:p>
    <w:p w:rsidR="0010216A" w:rsidRPr="00F754FC" w:rsidRDefault="0010216A" w:rsidP="0010216A">
      <w:pPr>
        <w:pStyle w:val="Heading4"/>
      </w:pPr>
      <w:r w:rsidRPr="00F754FC">
        <w:t>Fear of impeachment causes nuclear war</w:t>
      </w:r>
    </w:p>
    <w:p w:rsidR="0010216A" w:rsidRPr="00F754FC" w:rsidRDefault="0010216A" w:rsidP="0010216A">
      <w:r w:rsidRPr="00F754FC">
        <w:rPr>
          <w:b/>
        </w:rPr>
        <w:t>Kehoe 17</w:t>
      </w:r>
    </w:p>
    <w:p w:rsidR="0010216A" w:rsidRPr="00F754FC" w:rsidRDefault="0010216A" w:rsidP="0010216A">
      <w:pPr>
        <w:rPr>
          <w:sz w:val="16"/>
          <w:szCs w:val="16"/>
        </w:rPr>
      </w:pPr>
      <w:r w:rsidRPr="00F754FC">
        <w:rPr>
          <w:sz w:val="16"/>
          <w:szCs w:val="16"/>
        </w:rPr>
        <w:t xml:space="preserve">John KEHOE 17. Reporter covering the economy, monetary policy, and markets; former Australian Treasury Official. “Trump impeachment, President Pence would be a double-edged sword for markets.” Financial Review. May 21. </w:t>
      </w:r>
      <w:hyperlink r:id="rId89" w:history="1">
        <w:r w:rsidRPr="00F754FC">
          <w:rPr>
            <w:sz w:val="16"/>
            <w:szCs w:val="16"/>
          </w:rPr>
          <w:t>http://www.afr.com/opinion/columnists/trump-impeachment-president-pence-would-be-a-doubleedged-sword-for-markets-20170520-gw9ifm</w:t>
        </w:r>
      </w:hyperlink>
      <w:r w:rsidRPr="00F754FC">
        <w:rPr>
          <w:sz w:val="16"/>
          <w:szCs w:val="16"/>
        </w:rPr>
        <w:t xml:space="preserve">.  </w:t>
      </w:r>
    </w:p>
    <w:p w:rsidR="0010216A" w:rsidRPr="00F754FC" w:rsidRDefault="0010216A" w:rsidP="0010216A">
      <w:pPr>
        <w:rPr>
          <w:sz w:val="16"/>
          <w:szCs w:val="16"/>
        </w:rPr>
      </w:pPr>
    </w:p>
    <w:p w:rsidR="0010216A" w:rsidRPr="00F754FC" w:rsidRDefault="0010216A" w:rsidP="0010216A">
      <w:pPr>
        <w:rPr>
          <w:sz w:val="16"/>
        </w:rPr>
      </w:pPr>
      <w:r w:rsidRPr="00F754FC">
        <w:rPr>
          <w:u w:val="single"/>
        </w:rPr>
        <w:t>The risks of Trump lashing out</w:t>
      </w:r>
      <w:r w:rsidRPr="00F754FC">
        <w:rPr>
          <w:sz w:val="12"/>
          <w:u w:val="single"/>
        </w:rPr>
        <w:t xml:space="preserve">¶ </w:t>
      </w:r>
      <w:r w:rsidRPr="00F754FC">
        <w:rPr>
          <w:sz w:val="16"/>
        </w:rPr>
        <w:t xml:space="preserve">However, </w:t>
      </w:r>
      <w:r w:rsidRPr="00F754FC">
        <w:rPr>
          <w:u w:val="single"/>
        </w:rPr>
        <w:t>does anyone seriously believe that impeaching Trump would go smoothly?</w:t>
      </w:r>
      <w:r w:rsidRPr="00F754FC">
        <w:rPr>
          <w:sz w:val="12"/>
        </w:rPr>
        <w:t xml:space="preserve">¶ </w:t>
      </w:r>
      <w:r w:rsidRPr="00F754FC">
        <w:rPr>
          <w:highlight w:val="cyan"/>
          <w:u w:val="single"/>
        </w:rPr>
        <w:t>Trump would</w:t>
      </w:r>
      <w:r w:rsidRPr="00F754FC">
        <w:rPr>
          <w:u w:val="single"/>
        </w:rPr>
        <w:t xml:space="preserve"> only ever exit </w:t>
      </w:r>
      <w:r w:rsidRPr="00F754FC">
        <w:rPr>
          <w:highlight w:val="cyan"/>
          <w:u w:val="single"/>
        </w:rPr>
        <w:t>be</w:t>
      </w:r>
      <w:r w:rsidRPr="00F754FC">
        <w:rPr>
          <w:u w:val="single"/>
        </w:rPr>
        <w:t xml:space="preserve">ing dragged </w:t>
      </w:r>
      <w:r w:rsidRPr="00F754FC">
        <w:rPr>
          <w:highlight w:val="cyan"/>
          <w:u w:val="single"/>
        </w:rPr>
        <w:t>kicking and screaming</w:t>
      </w:r>
      <w:r w:rsidRPr="00F754FC">
        <w:rPr>
          <w:sz w:val="16"/>
        </w:rPr>
        <w:t>.</w:t>
      </w:r>
      <w:r w:rsidRPr="00F754FC">
        <w:rPr>
          <w:sz w:val="12"/>
        </w:rPr>
        <w:t xml:space="preserve">¶ </w:t>
      </w:r>
      <w:r w:rsidRPr="00F754FC">
        <w:rPr>
          <w:u w:val="single"/>
        </w:rPr>
        <w:t>Trump writes in his</w:t>
      </w:r>
      <w:r w:rsidRPr="00F754FC">
        <w:rPr>
          <w:sz w:val="16"/>
        </w:rPr>
        <w:t xml:space="preserve"> 1987 top-selling </w:t>
      </w:r>
      <w:r w:rsidRPr="00F754FC">
        <w:rPr>
          <w:u w:val="single"/>
        </w:rPr>
        <w:t>book</w:t>
      </w:r>
      <w:r w:rsidRPr="00F754FC">
        <w:rPr>
          <w:sz w:val="16"/>
        </w:rPr>
        <w:t xml:space="preserve">, The Art of the Deal, </w:t>
      </w:r>
      <w:r w:rsidRPr="00F754FC">
        <w:rPr>
          <w:u w:val="single"/>
        </w:rPr>
        <w:t>that "when people treat me badly</w:t>
      </w:r>
      <w:r w:rsidRPr="00F754FC">
        <w:rPr>
          <w:sz w:val="16"/>
        </w:rPr>
        <w:t xml:space="preserve"> or unfairly or try to take advantage of me, </w:t>
      </w:r>
      <w:r w:rsidRPr="00F754FC">
        <w:rPr>
          <w:u w:val="single"/>
        </w:rPr>
        <w:t>my general attitude, all my life, has been to fight back very hard"</w:t>
      </w:r>
      <w:r w:rsidRPr="00F754FC">
        <w:rPr>
          <w:sz w:val="16"/>
        </w:rPr>
        <w:t>.</w:t>
      </w:r>
      <w:r w:rsidRPr="00F754FC">
        <w:rPr>
          <w:sz w:val="12"/>
        </w:rPr>
        <w:t xml:space="preserve">¶ </w:t>
      </w:r>
      <w:r w:rsidRPr="00F754FC">
        <w:rPr>
          <w:u w:val="single"/>
        </w:rPr>
        <w:t>His antagonistic campaign style suggests he would rile up his rabid supporters across the country</w:t>
      </w:r>
      <w:r w:rsidRPr="00F754FC">
        <w:rPr>
          <w:sz w:val="16"/>
        </w:rPr>
        <w:t xml:space="preserve">. </w:t>
      </w:r>
      <w:r w:rsidRPr="00F754FC">
        <w:rPr>
          <w:u w:val="single"/>
        </w:rPr>
        <w:t>It would not be a stretch to imagine</w:t>
      </w:r>
      <w:r w:rsidRPr="00F754FC">
        <w:rPr>
          <w:sz w:val="16"/>
        </w:rPr>
        <w:t xml:space="preserve"> the outbreak of </w:t>
      </w:r>
      <w:r w:rsidRPr="00F754FC">
        <w:rPr>
          <w:u w:val="single"/>
        </w:rPr>
        <w:t>civil unrest</w:t>
      </w:r>
      <w:r w:rsidRPr="00F754FC">
        <w:rPr>
          <w:sz w:val="16"/>
        </w:rPr>
        <w:t>.</w:t>
      </w:r>
      <w:r w:rsidRPr="00F754FC">
        <w:rPr>
          <w:sz w:val="12"/>
        </w:rPr>
        <w:t xml:space="preserve">¶ </w:t>
      </w:r>
      <w:r w:rsidRPr="00F754FC">
        <w:rPr>
          <w:sz w:val="16"/>
        </w:rPr>
        <w:t>Pence, a devout Christian, is immensely loyal to Trump, complicating any transition.</w:t>
      </w:r>
      <w:r w:rsidRPr="00F754FC">
        <w:rPr>
          <w:sz w:val="12"/>
        </w:rPr>
        <w:t xml:space="preserve">¶ </w:t>
      </w:r>
      <w:r w:rsidRPr="00F754FC">
        <w:rPr>
          <w:sz w:val="16"/>
        </w:rPr>
        <w:t xml:space="preserve">And let's not forget, </w:t>
      </w:r>
      <w:r w:rsidRPr="00F754FC">
        <w:rPr>
          <w:highlight w:val="cyan"/>
          <w:u w:val="single"/>
        </w:rPr>
        <w:t xml:space="preserve">Trump would </w:t>
      </w:r>
      <w:r w:rsidRPr="00F754FC">
        <w:rPr>
          <w:b/>
          <w:iCs/>
          <w:highlight w:val="cyan"/>
          <w:u w:val="single"/>
          <w:bdr w:val="single" w:sz="24" w:space="0" w:color="auto"/>
        </w:rPr>
        <w:t>remain</w:t>
      </w:r>
      <w:r w:rsidRPr="00F754FC">
        <w:rPr>
          <w:highlight w:val="cyan"/>
          <w:u w:val="single"/>
        </w:rPr>
        <w:t xml:space="preserve"> Commander-in-Chief of the world's most powerful</w:t>
      </w:r>
      <w:r w:rsidRPr="00F754FC">
        <w:rPr>
          <w:u w:val="single"/>
        </w:rPr>
        <w:t xml:space="preserve"> military and </w:t>
      </w:r>
      <w:r w:rsidRPr="00F754FC">
        <w:rPr>
          <w:rStyle w:val="Emphasis"/>
          <w:highlight w:val="cyan"/>
        </w:rPr>
        <w:t>nuclear power</w:t>
      </w:r>
      <w:r w:rsidRPr="00F754FC">
        <w:rPr>
          <w:u w:val="single"/>
        </w:rPr>
        <w:t xml:space="preserve"> until he was officially removed</w:t>
      </w:r>
      <w:r w:rsidRPr="00F754FC">
        <w:rPr>
          <w:sz w:val="16"/>
        </w:rPr>
        <w:t xml:space="preserve"> by the House and Senate.</w:t>
      </w:r>
      <w:r w:rsidRPr="00F754FC">
        <w:rPr>
          <w:sz w:val="12"/>
        </w:rPr>
        <w:t xml:space="preserve">¶ </w:t>
      </w:r>
      <w:r w:rsidRPr="00F754FC">
        <w:rPr>
          <w:u w:val="single"/>
        </w:rPr>
        <w:t xml:space="preserve">With North Korea's recent missile tests </w:t>
      </w:r>
      <w:r w:rsidRPr="00F754FC">
        <w:rPr>
          <w:b/>
          <w:iCs/>
          <w:u w:val="single"/>
          <w:bdr w:val="single" w:sz="24" w:space="0" w:color="auto"/>
        </w:rPr>
        <w:t>goading</w:t>
      </w:r>
      <w:r w:rsidRPr="00F754FC">
        <w:rPr>
          <w:u w:val="single"/>
        </w:rPr>
        <w:t xml:space="preserve"> the US, </w:t>
      </w:r>
      <w:r w:rsidRPr="00F754FC">
        <w:rPr>
          <w:highlight w:val="cyan"/>
          <w:u w:val="single"/>
        </w:rPr>
        <w:t xml:space="preserve">an angry President could be tempted to </w:t>
      </w:r>
      <w:r w:rsidRPr="00F754FC">
        <w:rPr>
          <w:b/>
          <w:iCs/>
          <w:highlight w:val="cyan"/>
          <w:u w:val="single"/>
          <w:bdr w:val="single" w:sz="24" w:space="0" w:color="auto"/>
        </w:rPr>
        <w:t>retaliate with brute force</w:t>
      </w:r>
      <w:r w:rsidRPr="00F754FC">
        <w:rPr>
          <w:sz w:val="16"/>
        </w:rPr>
        <w:t>.</w:t>
      </w:r>
      <w:r w:rsidRPr="00F754FC">
        <w:rPr>
          <w:sz w:val="12"/>
        </w:rPr>
        <w:t xml:space="preserve">¶ </w:t>
      </w:r>
      <w:r w:rsidRPr="00F754FC">
        <w:rPr>
          <w:sz w:val="16"/>
        </w:rPr>
        <w:t>The master of distraction</w:t>
      </w:r>
      <w:r w:rsidRPr="00F754FC">
        <w:rPr>
          <w:sz w:val="12"/>
        </w:rPr>
        <w:t xml:space="preserve">¶ </w:t>
      </w:r>
      <w:r w:rsidRPr="00F754FC">
        <w:rPr>
          <w:highlight w:val="cyan"/>
          <w:u w:val="single"/>
        </w:rPr>
        <w:t>Trump would not be the first</w:t>
      </w:r>
      <w:r w:rsidRPr="00F754FC">
        <w:rPr>
          <w:u w:val="single"/>
        </w:rPr>
        <w:t xml:space="preserve"> President to </w:t>
      </w:r>
      <w:r w:rsidRPr="00F754FC">
        <w:rPr>
          <w:highlight w:val="cyan"/>
          <w:u w:val="single"/>
        </w:rPr>
        <w:t>overreach</w:t>
      </w:r>
      <w:r w:rsidRPr="00F754FC">
        <w:rPr>
          <w:u w:val="single"/>
        </w:rPr>
        <w:t xml:space="preserve"> for the military </w:t>
      </w:r>
      <w:r w:rsidRPr="00F754FC">
        <w:rPr>
          <w:highlight w:val="cyan"/>
          <w:u w:val="single"/>
        </w:rPr>
        <w:t xml:space="preserve">to </w:t>
      </w:r>
      <w:r w:rsidRPr="00F754FC">
        <w:rPr>
          <w:b/>
          <w:iCs/>
          <w:highlight w:val="cyan"/>
          <w:u w:val="single"/>
          <w:bdr w:val="single" w:sz="24" w:space="0" w:color="auto"/>
        </w:rPr>
        <w:t>divert</w:t>
      </w:r>
      <w:r w:rsidRPr="00F754FC">
        <w:rPr>
          <w:highlight w:val="cyan"/>
          <w:u w:val="single"/>
        </w:rPr>
        <w:t xml:space="preserve"> from</w:t>
      </w:r>
      <w:r w:rsidRPr="00F754FC">
        <w:rPr>
          <w:u w:val="single"/>
        </w:rPr>
        <w:t xml:space="preserve"> his domestic </w:t>
      </w:r>
      <w:r w:rsidRPr="00F754FC">
        <w:rPr>
          <w:highlight w:val="cyan"/>
          <w:u w:val="single"/>
        </w:rPr>
        <w:t>political problems</w:t>
      </w:r>
      <w:r w:rsidRPr="00F754FC">
        <w:rPr>
          <w:sz w:val="16"/>
        </w:rPr>
        <w:t>.</w:t>
      </w:r>
      <w:r w:rsidRPr="00F754FC">
        <w:rPr>
          <w:sz w:val="12"/>
        </w:rPr>
        <w:t xml:space="preserve">¶ </w:t>
      </w:r>
      <w:r w:rsidRPr="00F754FC">
        <w:rPr>
          <w:highlight w:val="cyan"/>
          <w:u w:val="single"/>
        </w:rPr>
        <w:t>Trump</w:t>
      </w:r>
      <w:r w:rsidRPr="00F754FC">
        <w:rPr>
          <w:sz w:val="16"/>
        </w:rPr>
        <w:t xml:space="preserve">, a former celebrity TV star, </w:t>
      </w:r>
      <w:r w:rsidRPr="00F754FC">
        <w:rPr>
          <w:highlight w:val="cyan"/>
          <w:u w:val="single"/>
        </w:rPr>
        <w:t xml:space="preserve">is a </w:t>
      </w:r>
      <w:r w:rsidRPr="00F754FC">
        <w:rPr>
          <w:b/>
          <w:iCs/>
          <w:highlight w:val="cyan"/>
          <w:u w:val="single"/>
          <w:bdr w:val="single" w:sz="24" w:space="0" w:color="auto"/>
        </w:rPr>
        <w:t>master of distraction</w:t>
      </w:r>
      <w:r w:rsidRPr="00F754FC">
        <w:rPr>
          <w:sz w:val="16"/>
        </w:rPr>
        <w:t>.</w:t>
      </w:r>
      <w:r w:rsidRPr="00F754FC">
        <w:rPr>
          <w:sz w:val="12"/>
        </w:rPr>
        <w:t xml:space="preserve">¶ </w:t>
      </w:r>
      <w:r w:rsidRPr="00F754FC">
        <w:rPr>
          <w:sz w:val="16"/>
        </w:rPr>
        <w:t>A former senior Pentagon official tells me the system and experienced "adults" such as Defence Secretary James Mattis and national security adviser H.R. McMaster would restrain Trump.</w:t>
      </w:r>
      <w:r w:rsidRPr="00F754FC">
        <w:rPr>
          <w:sz w:val="12"/>
        </w:rPr>
        <w:t xml:space="preserve">¶ </w:t>
      </w:r>
      <w:r w:rsidRPr="00F754FC">
        <w:rPr>
          <w:sz w:val="16"/>
        </w:rPr>
        <w:t xml:space="preserve">But </w:t>
      </w:r>
      <w:r w:rsidRPr="00F754FC">
        <w:rPr>
          <w:highlight w:val="cyan"/>
          <w:u w:val="single"/>
        </w:rPr>
        <w:t>Trump would</w:t>
      </w:r>
      <w:r w:rsidRPr="00F754FC">
        <w:rPr>
          <w:u w:val="single"/>
        </w:rPr>
        <w:t xml:space="preserve"> still be the democratically elected leader and legally able to </w:t>
      </w:r>
      <w:r w:rsidRPr="00F754FC">
        <w:rPr>
          <w:highlight w:val="cyan"/>
          <w:u w:val="single"/>
        </w:rPr>
        <w:t>pursue</w:t>
      </w:r>
      <w:r w:rsidRPr="00F754FC">
        <w:rPr>
          <w:sz w:val="16"/>
        </w:rPr>
        <w:t xml:space="preserve"> most foreign policy </w:t>
      </w:r>
      <w:r w:rsidRPr="00F754FC">
        <w:rPr>
          <w:highlight w:val="cyan"/>
          <w:u w:val="single"/>
        </w:rPr>
        <w:t xml:space="preserve">actions </w:t>
      </w:r>
      <w:r w:rsidRPr="00F754FC">
        <w:rPr>
          <w:b/>
          <w:iCs/>
          <w:highlight w:val="cyan"/>
          <w:u w:val="single"/>
          <w:bdr w:val="single" w:sz="24" w:space="0" w:color="auto"/>
        </w:rPr>
        <w:t>unilaterally</w:t>
      </w:r>
      <w:r w:rsidRPr="00F754FC">
        <w:rPr>
          <w:sz w:val="16"/>
        </w:rPr>
        <w:t xml:space="preserve">. </w:t>
      </w:r>
      <w:r w:rsidRPr="00F754FC">
        <w:rPr>
          <w:sz w:val="12"/>
        </w:rPr>
        <w:t xml:space="preserve">¶ </w:t>
      </w:r>
      <w:r w:rsidRPr="00F754FC">
        <w:rPr>
          <w:sz w:val="16"/>
        </w:rPr>
        <w:t xml:space="preserve">Any </w:t>
      </w:r>
      <w:r w:rsidRPr="00F754FC">
        <w:rPr>
          <w:highlight w:val="cyan"/>
          <w:u w:val="single"/>
        </w:rPr>
        <w:t>impeachment</w:t>
      </w:r>
      <w:r w:rsidRPr="00F754FC">
        <w:rPr>
          <w:sz w:val="16"/>
        </w:rPr>
        <w:t xml:space="preserve"> process </w:t>
      </w:r>
      <w:r w:rsidRPr="00F754FC">
        <w:rPr>
          <w:highlight w:val="cyan"/>
          <w:u w:val="single"/>
        </w:rPr>
        <w:t xml:space="preserve">could take </w:t>
      </w:r>
      <w:proofErr w:type="gramStart"/>
      <w:r w:rsidRPr="00F754FC">
        <w:rPr>
          <w:b/>
          <w:iCs/>
          <w:highlight w:val="cyan"/>
          <w:u w:val="single"/>
          <w:bdr w:val="single" w:sz="24" w:space="0" w:color="auto"/>
        </w:rPr>
        <w:t>months</w:t>
      </w:r>
      <w:r w:rsidRPr="00F754FC">
        <w:rPr>
          <w:sz w:val="16"/>
        </w:rPr>
        <w:t>.</w:t>
      </w:r>
      <w:r w:rsidRPr="00F754FC">
        <w:rPr>
          <w:sz w:val="12"/>
        </w:rPr>
        <w:t>¶</w:t>
      </w:r>
      <w:proofErr w:type="gramEnd"/>
      <w:r w:rsidRPr="00F754FC">
        <w:rPr>
          <w:sz w:val="12"/>
        </w:rPr>
        <w:t xml:space="preserve"> </w:t>
      </w:r>
      <w:r w:rsidRPr="00F754FC">
        <w:rPr>
          <w:u w:val="single"/>
        </w:rPr>
        <w:t>In</w:t>
      </w:r>
      <w:r w:rsidRPr="00F754FC">
        <w:rPr>
          <w:sz w:val="16"/>
        </w:rPr>
        <w:t xml:space="preserve"> the </w:t>
      </w:r>
      <w:r w:rsidRPr="00F754FC">
        <w:rPr>
          <w:highlight w:val="cyan"/>
          <w:u w:val="single"/>
        </w:rPr>
        <w:t>Watergate</w:t>
      </w:r>
      <w:r w:rsidRPr="00F754FC">
        <w:rPr>
          <w:sz w:val="16"/>
        </w:rPr>
        <w:t xml:space="preserve"> cover-up scandal, </w:t>
      </w:r>
      <w:r w:rsidRPr="00F754FC">
        <w:rPr>
          <w:u w:val="single"/>
        </w:rPr>
        <w:t>the</w:t>
      </w:r>
      <w:r w:rsidRPr="00F754FC">
        <w:rPr>
          <w:sz w:val="16"/>
        </w:rPr>
        <w:t xml:space="preserve"> impeachment </w:t>
      </w:r>
      <w:r w:rsidRPr="00F754FC">
        <w:rPr>
          <w:u w:val="single"/>
        </w:rPr>
        <w:t xml:space="preserve">proceedings </w:t>
      </w:r>
      <w:r w:rsidRPr="00F754FC">
        <w:rPr>
          <w:highlight w:val="cyan"/>
          <w:u w:val="single"/>
        </w:rPr>
        <w:t>dragged on for six</w:t>
      </w:r>
      <w:r w:rsidRPr="00F754FC">
        <w:rPr>
          <w:u w:val="single"/>
        </w:rPr>
        <w:t xml:space="preserve"> months</w:t>
      </w:r>
      <w:r w:rsidRPr="00F754FC">
        <w:rPr>
          <w:sz w:val="16"/>
        </w:rPr>
        <w:t xml:space="preserve"> in Congress in 1974.</w:t>
      </w:r>
    </w:p>
    <w:p w:rsidR="0010216A" w:rsidRPr="00F754FC" w:rsidRDefault="0010216A" w:rsidP="0010216A">
      <w:pPr>
        <w:pStyle w:val="Heading3"/>
      </w:pPr>
      <w:r w:rsidRPr="00F754FC">
        <w:t>2NC Impact OV</w:t>
      </w:r>
    </w:p>
    <w:p w:rsidR="0010216A" w:rsidRPr="00F754FC" w:rsidRDefault="0010216A" w:rsidP="0010216A"/>
    <w:p w:rsidR="0010216A" w:rsidRPr="00F754FC" w:rsidRDefault="0010216A" w:rsidP="0010216A">
      <w:pPr>
        <w:keepNext/>
        <w:keepLines/>
        <w:spacing w:before="40"/>
        <w:outlineLvl w:val="3"/>
        <w:rPr>
          <w:rFonts w:eastAsiaTheme="majorEastAsia" w:cstheme="majorBidi"/>
          <w:b/>
          <w:iCs/>
          <w:sz w:val="26"/>
        </w:rPr>
      </w:pPr>
      <w:r w:rsidRPr="00F754FC">
        <w:rPr>
          <w:rFonts w:eastAsiaTheme="majorEastAsia" w:cstheme="majorBidi"/>
          <w:b/>
          <w:iCs/>
          <w:sz w:val="26"/>
        </w:rPr>
        <w:t xml:space="preserve">The DA turns all their scenarios for conflict—try or die for avoiding a Dem wave </w:t>
      </w:r>
    </w:p>
    <w:p w:rsidR="0010216A" w:rsidRPr="00F754FC" w:rsidRDefault="0010216A" w:rsidP="0010216A">
      <w:r w:rsidRPr="00F754FC">
        <w:t xml:space="preserve">Oliver Della Costa </w:t>
      </w:r>
      <w:r w:rsidRPr="00F754FC">
        <w:rPr>
          <w:b/>
          <w:bCs/>
          <w:sz w:val="26"/>
        </w:rPr>
        <w:t>Stuenkel 17</w:t>
      </w:r>
      <w:r w:rsidRPr="00F754FC">
        <w:t>, Associate Professor of International Relations at the Getulio Vargas Foundation (FGV) in São Paulo, 12/30/17, “International Politics in 2018: Ten Predictions,” http://www.postwesternworld.com/2017/12/30/international-politics-2018-predictions/</w:t>
      </w:r>
    </w:p>
    <w:p w:rsidR="0010216A" w:rsidRPr="00F754FC" w:rsidRDefault="0010216A" w:rsidP="0010216A">
      <w:pPr>
        <w:rPr>
          <w:sz w:val="16"/>
        </w:rPr>
      </w:pPr>
      <w:r w:rsidRPr="00F754FC">
        <w:rPr>
          <w:sz w:val="16"/>
        </w:rPr>
        <w:t xml:space="preserve">5. President Trump will get less done </w:t>
      </w:r>
      <w:r w:rsidRPr="00F754FC">
        <w:rPr>
          <w:highlight w:val="yellow"/>
          <w:u w:val="single"/>
        </w:rPr>
        <w:t>after the</w:t>
      </w:r>
      <w:r w:rsidRPr="00F754FC">
        <w:rPr>
          <w:u w:val="single"/>
        </w:rPr>
        <w:t xml:space="preserve"> 2018</w:t>
      </w:r>
      <w:r w:rsidRPr="00F754FC">
        <w:rPr>
          <w:sz w:val="16"/>
        </w:rPr>
        <w:t xml:space="preserve"> in the </w:t>
      </w:r>
      <w:r w:rsidRPr="00F754FC">
        <w:rPr>
          <w:highlight w:val="yellow"/>
          <w:u w:val="single"/>
        </w:rPr>
        <w:t>midterm</w:t>
      </w:r>
      <w:r w:rsidRPr="00F754FC">
        <w:rPr>
          <w:u w:val="single"/>
        </w:rPr>
        <w:t xml:space="preserve"> election</w:t>
      </w:r>
      <w:r w:rsidRPr="00F754FC">
        <w:rPr>
          <w:sz w:val="16"/>
        </w:rPr>
        <w:t xml:space="preserve">, and </w:t>
      </w:r>
      <w:r w:rsidRPr="00F754FC">
        <w:rPr>
          <w:u w:val="single"/>
        </w:rPr>
        <w:t>Democrats will seek to initiate impeachment</w:t>
      </w:r>
      <w:r w:rsidRPr="00F754FC">
        <w:rPr>
          <w:sz w:val="16"/>
        </w:rPr>
        <w:t xml:space="preserve"> proceedings</w:t>
      </w:r>
    </w:p>
    <w:p w:rsidR="0010216A" w:rsidRPr="00F754FC" w:rsidRDefault="0010216A" w:rsidP="0010216A">
      <w:pPr>
        <w:rPr>
          <w:sz w:val="16"/>
        </w:rPr>
      </w:pPr>
      <w:r w:rsidRPr="00F754FC">
        <w:rPr>
          <w:highlight w:val="yellow"/>
          <w:u w:val="single"/>
        </w:rPr>
        <w:t>Dem</w:t>
      </w:r>
      <w:r w:rsidRPr="00F754FC">
        <w:rPr>
          <w:u w:val="single"/>
        </w:rPr>
        <w:t>ocrat</w:t>
      </w:r>
      <w:r w:rsidRPr="00F754FC">
        <w:rPr>
          <w:highlight w:val="yellow"/>
          <w:u w:val="single"/>
        </w:rPr>
        <w:t>s</w:t>
      </w:r>
      <w:r w:rsidRPr="00F754FC">
        <w:rPr>
          <w:u w:val="single"/>
        </w:rPr>
        <w:t xml:space="preserve"> will </w:t>
      </w:r>
      <w:r w:rsidRPr="00F754FC">
        <w:rPr>
          <w:highlight w:val="yellow"/>
          <w:u w:val="single"/>
        </w:rPr>
        <w:t>regain control</w:t>
      </w:r>
      <w:r w:rsidRPr="00F754FC">
        <w:rPr>
          <w:u w:val="single"/>
        </w:rPr>
        <w:t xml:space="preserve"> of </w:t>
      </w:r>
      <w:proofErr w:type="gramStart"/>
      <w:r w:rsidRPr="00F754FC">
        <w:rPr>
          <w:u w:val="single"/>
        </w:rPr>
        <w:t>Congress,</w:t>
      </w:r>
      <w:proofErr w:type="gramEnd"/>
      <w:r w:rsidRPr="00F754FC">
        <w:rPr>
          <w:u w:val="single"/>
        </w:rPr>
        <w:t xml:space="preserve"> </w:t>
      </w:r>
      <w:r w:rsidRPr="00F754FC">
        <w:rPr>
          <w:highlight w:val="yellow"/>
          <w:u w:val="single"/>
        </w:rPr>
        <w:t>their first move will be to try to impeach</w:t>
      </w:r>
      <w:r w:rsidRPr="00F754FC">
        <w:rPr>
          <w:sz w:val="16"/>
        </w:rPr>
        <w:t xml:space="preserve"> President </w:t>
      </w:r>
      <w:r w:rsidRPr="00F754FC">
        <w:rPr>
          <w:u w:val="single"/>
        </w:rPr>
        <w:t>Trump</w:t>
      </w:r>
      <w:r w:rsidRPr="00F754FC">
        <w:rPr>
          <w:sz w:val="16"/>
        </w:rPr>
        <w:t xml:space="preserve"> -- </w:t>
      </w:r>
      <w:r w:rsidRPr="00F754FC">
        <w:rPr>
          <w:b/>
          <w:iCs/>
          <w:highlight w:val="yellow"/>
          <w:u w:val="single"/>
          <w:bdr w:val="single" w:sz="24" w:space="0" w:color="auto"/>
        </w:rPr>
        <w:t>despite</w:t>
      </w:r>
      <w:r w:rsidRPr="00F754FC">
        <w:rPr>
          <w:b/>
          <w:iCs/>
          <w:u w:val="single"/>
          <w:bdr w:val="single" w:sz="24" w:space="0" w:color="auto"/>
        </w:rPr>
        <w:t xml:space="preserve"> all the</w:t>
      </w:r>
      <w:r w:rsidRPr="00F754FC">
        <w:rPr>
          <w:sz w:val="16"/>
        </w:rPr>
        <w:t xml:space="preserve"> hurdles and </w:t>
      </w:r>
      <w:r w:rsidRPr="00F754FC">
        <w:rPr>
          <w:b/>
          <w:iCs/>
          <w:highlight w:val="yellow"/>
          <w:u w:val="single"/>
          <w:bdr w:val="single" w:sz="24" w:space="0" w:color="auto"/>
        </w:rPr>
        <w:t>risks</w:t>
      </w:r>
      <w:r w:rsidRPr="00F754FC">
        <w:rPr>
          <w:sz w:val="16"/>
        </w:rPr>
        <w:t xml:space="preserve"> involved. </w:t>
      </w:r>
      <w:r w:rsidRPr="00F754FC">
        <w:rPr>
          <w:highlight w:val="yellow"/>
          <w:u w:val="single"/>
        </w:rPr>
        <w:t>Irrespective of whether they succeed</w:t>
      </w:r>
      <w:r w:rsidRPr="00F754FC">
        <w:rPr>
          <w:sz w:val="16"/>
        </w:rPr>
        <w:t xml:space="preserve"> or not, </w:t>
      </w:r>
      <w:r w:rsidRPr="00F754FC">
        <w:rPr>
          <w:u w:val="single"/>
        </w:rPr>
        <w:t xml:space="preserve">it is likely to slow down Trump's agenda as </w:t>
      </w:r>
      <w:r w:rsidRPr="00F754FC">
        <w:rPr>
          <w:highlight w:val="yellow"/>
          <w:u w:val="single"/>
        </w:rPr>
        <w:t>he will have to dedicate</w:t>
      </w:r>
      <w:r w:rsidRPr="00F754FC">
        <w:rPr>
          <w:u w:val="single"/>
        </w:rPr>
        <w:t xml:space="preserve"> more </w:t>
      </w:r>
      <w:r w:rsidRPr="00F754FC">
        <w:rPr>
          <w:highlight w:val="yellow"/>
          <w:u w:val="single"/>
        </w:rPr>
        <w:t>time to defending</w:t>
      </w:r>
      <w:r w:rsidRPr="00F754FC">
        <w:rPr>
          <w:u w:val="single"/>
        </w:rPr>
        <w:t xml:space="preserve"> himself. </w:t>
      </w:r>
      <w:r w:rsidRPr="00F754FC">
        <w:rPr>
          <w:highlight w:val="yellow"/>
          <w:u w:val="single"/>
        </w:rPr>
        <w:t>That will make foreign policy one of the</w:t>
      </w:r>
      <w:r w:rsidRPr="00F754FC">
        <w:rPr>
          <w:u w:val="single"/>
        </w:rPr>
        <w:t xml:space="preserve"> few </w:t>
      </w:r>
      <w:r w:rsidRPr="00F754FC">
        <w:rPr>
          <w:highlight w:val="yellow"/>
          <w:u w:val="single"/>
        </w:rPr>
        <w:t>areas</w:t>
      </w:r>
      <w:r w:rsidRPr="00F754FC">
        <w:rPr>
          <w:u w:val="single"/>
        </w:rPr>
        <w:t xml:space="preserve"> in which </w:t>
      </w:r>
      <w:r w:rsidRPr="00F754FC">
        <w:rPr>
          <w:highlight w:val="yellow"/>
          <w:u w:val="single"/>
        </w:rPr>
        <w:t>he can act</w:t>
      </w:r>
      <w:r w:rsidRPr="00F754FC">
        <w:rPr>
          <w:u w:val="single"/>
        </w:rPr>
        <w:t xml:space="preserve"> in an </w:t>
      </w:r>
      <w:r w:rsidRPr="00F754FC">
        <w:rPr>
          <w:highlight w:val="yellow"/>
          <w:u w:val="single"/>
        </w:rPr>
        <w:t>unrestrained</w:t>
      </w:r>
      <w:r w:rsidRPr="00F754FC">
        <w:rPr>
          <w:u w:val="single"/>
        </w:rPr>
        <w:t xml:space="preserve"> manner</w:t>
      </w:r>
      <w:r w:rsidRPr="00F754FC">
        <w:rPr>
          <w:sz w:val="16"/>
        </w:rPr>
        <w:t xml:space="preserve">, </w:t>
      </w:r>
      <w:r w:rsidRPr="00F754FC">
        <w:rPr>
          <w:b/>
          <w:iCs/>
          <w:highlight w:val="yellow"/>
          <w:u w:val="single"/>
          <w:bdr w:val="single" w:sz="24" w:space="0" w:color="auto"/>
        </w:rPr>
        <w:t>increasing</w:t>
      </w:r>
      <w:r w:rsidRPr="00F754FC">
        <w:rPr>
          <w:b/>
          <w:iCs/>
          <w:u w:val="single"/>
          <w:bdr w:val="single" w:sz="24" w:space="0" w:color="auto"/>
        </w:rPr>
        <w:t xml:space="preserve"> the </w:t>
      </w:r>
      <w:r w:rsidRPr="00F754FC">
        <w:rPr>
          <w:b/>
          <w:iCs/>
          <w:highlight w:val="yellow"/>
          <w:u w:val="single"/>
          <w:bdr w:val="single" w:sz="24" w:space="0" w:color="auto"/>
        </w:rPr>
        <w:t xml:space="preserve">risk of adventures in the Middle East, </w:t>
      </w:r>
      <w:r w:rsidRPr="00F754FC">
        <w:rPr>
          <w:b/>
          <w:iCs/>
          <w:u w:val="single"/>
          <w:bdr w:val="single" w:sz="24" w:space="0" w:color="auto"/>
        </w:rPr>
        <w:t>Eastern</w:t>
      </w:r>
      <w:r w:rsidRPr="00F754FC">
        <w:rPr>
          <w:b/>
          <w:iCs/>
          <w:highlight w:val="yellow"/>
          <w:u w:val="single"/>
          <w:bdr w:val="single" w:sz="24" w:space="0" w:color="auto"/>
        </w:rPr>
        <w:t xml:space="preserve"> Europe, North Korea</w:t>
      </w:r>
      <w:r w:rsidRPr="00F754FC">
        <w:rPr>
          <w:b/>
          <w:iCs/>
          <w:u w:val="single"/>
          <w:bdr w:val="single" w:sz="24" w:space="0" w:color="auto"/>
        </w:rPr>
        <w:t xml:space="preserve"> or Venezuela</w:t>
      </w:r>
      <w:r w:rsidRPr="00F754FC">
        <w:rPr>
          <w:sz w:val="16"/>
        </w:rPr>
        <w:t>. His mentally stable advisors Kelly, Mattis and McMaster, however, will avoid a war with the regime in Pyongyang. On the domestic front, Trump will fail to build the much-touted wall along the Southern border, though his changes in the judiciary boost conservative forces in US politics for decades to come.</w:t>
      </w:r>
    </w:p>
    <w:p w:rsidR="0010216A" w:rsidRPr="00F754FC" w:rsidRDefault="0010216A" w:rsidP="0010216A">
      <w:pPr>
        <w:keepNext/>
        <w:keepLines/>
        <w:spacing w:before="200"/>
        <w:outlineLvl w:val="3"/>
        <w:rPr>
          <w:rFonts w:eastAsiaTheme="majorEastAsia" w:cstheme="majorBidi"/>
          <w:b/>
          <w:iCs/>
          <w:sz w:val="26"/>
          <w:szCs w:val="26"/>
        </w:rPr>
      </w:pPr>
      <w:r w:rsidRPr="00F754FC">
        <w:rPr>
          <w:rFonts w:eastAsiaTheme="majorEastAsia" w:cstheme="majorBidi"/>
          <w:b/>
          <w:iCs/>
          <w:sz w:val="26"/>
          <w:szCs w:val="26"/>
        </w:rPr>
        <w:t>Trump lashout turns their North Korea impact</w:t>
      </w:r>
    </w:p>
    <w:p w:rsidR="0010216A" w:rsidRPr="00F754FC" w:rsidRDefault="0010216A" w:rsidP="0010216A">
      <w:r w:rsidRPr="00F754FC">
        <w:rPr>
          <w:b/>
        </w:rPr>
        <w:t>Schoenfeld 17</w:t>
      </w:r>
    </w:p>
    <w:p w:rsidR="0010216A" w:rsidRPr="00F754FC" w:rsidRDefault="0010216A" w:rsidP="0010216A">
      <w:pPr>
        <w:rPr>
          <w:sz w:val="16"/>
          <w:szCs w:val="16"/>
        </w:rPr>
      </w:pPr>
      <w:r w:rsidRPr="00F754FC">
        <w:rPr>
          <w:sz w:val="16"/>
          <w:szCs w:val="16"/>
        </w:rPr>
        <w:t>Gabriel Schoenfeld (opinion columnist). “As Russia probe heats up, 4 ways for Trump to distract America.” USA Today. November 13</w:t>
      </w:r>
      <w:r w:rsidRPr="00F754FC">
        <w:rPr>
          <w:sz w:val="16"/>
          <w:szCs w:val="16"/>
          <w:vertAlign w:val="superscript"/>
        </w:rPr>
        <w:t>th</w:t>
      </w:r>
      <w:r w:rsidRPr="00F754FC">
        <w:rPr>
          <w:sz w:val="16"/>
          <w:szCs w:val="16"/>
        </w:rPr>
        <w:t xml:space="preserve">, 2017. </w:t>
      </w:r>
      <w:hyperlink r:id="rId90" w:history="1">
        <w:r w:rsidRPr="00F754FC">
          <w:rPr>
            <w:sz w:val="16"/>
            <w:szCs w:val="16"/>
          </w:rPr>
          <w:t>https://www.usatoday.com/story/opinion/2017/11/13/russia-investigation-heats-up-4-ways-trump-can-distract-america-gabriel-schoenfeld-column/843911001/</w:t>
        </w:r>
      </w:hyperlink>
    </w:p>
    <w:p w:rsidR="0010216A" w:rsidRPr="00F754FC" w:rsidRDefault="0010216A" w:rsidP="0010216A"/>
    <w:p w:rsidR="0010216A" w:rsidRPr="00F754FC" w:rsidRDefault="0010216A" w:rsidP="0010216A">
      <w:pPr>
        <w:rPr>
          <w:sz w:val="16"/>
          <w:szCs w:val="16"/>
        </w:rPr>
      </w:pPr>
      <w:r w:rsidRPr="00F754FC">
        <w:rPr>
          <w:sz w:val="16"/>
          <w:szCs w:val="16"/>
        </w:rPr>
        <w:t>A blanket pardon might be a slightly better choice. The president’s pardon power, as we were reminded with Trump’s August pardon of sheriff Joe Arpaio, is near absolute. Yet with almost every senior member of the Trump campaign potentially liable for criminal prosecution — including members of Trump’s own immediate family, like Donald Jr. and Jared Kushner — the pardon blanket would have to be larger than king size. As conservative Bloomberg columnist Ramesh Ponnuru has observed, such a move “would make the controversies already swirling around Trump burn hotter” and would “lead to more and louder calls for impeachment. And they should.” A third course is to let nature take its course. This, evidently, is the legal advice Trump has been getting. Cooperate forthrightly with the special counsel, is what the lawyers have said. Provide all the documents Mueller asks for. Tell the truth. Without question, this would be the best strategy for bringing the Russia investigation to a swift end. But there is one caveat that is all important. Trump’s lawyers do not know what they do not know. Trump does know. Even if Trump’s conduct of the campaign turns out to be purer than Caesar’s wife, he has a decade or more of shady business deals to worry about.</w:t>
      </w:r>
      <w:r w:rsidRPr="00F754FC">
        <w:rPr>
          <w:u w:val="single"/>
        </w:rPr>
        <w:t xml:space="preserve"> </w:t>
      </w:r>
      <w:r w:rsidRPr="00F754FC">
        <w:rPr>
          <w:highlight w:val="cyan"/>
          <w:u w:val="single"/>
        </w:rPr>
        <w:t>Trump</w:t>
      </w:r>
      <w:r w:rsidRPr="00F754FC">
        <w:rPr>
          <w:u w:val="single"/>
        </w:rPr>
        <w:t xml:space="preserve"> never expected to become president and </w:t>
      </w:r>
      <w:r w:rsidRPr="00F754FC">
        <w:rPr>
          <w:highlight w:val="cyan"/>
          <w:u w:val="single"/>
        </w:rPr>
        <w:t>never expected his past</w:t>
      </w:r>
      <w:r w:rsidRPr="00F754FC">
        <w:rPr>
          <w:u w:val="single"/>
        </w:rPr>
        <w:t xml:space="preserve"> practices </w:t>
      </w:r>
      <w:r w:rsidRPr="00F754FC">
        <w:rPr>
          <w:highlight w:val="cyan"/>
          <w:u w:val="single"/>
        </w:rPr>
        <w:t>would fall under</w:t>
      </w:r>
      <w:r w:rsidRPr="00F754FC">
        <w:rPr>
          <w:u w:val="single"/>
        </w:rPr>
        <w:t xml:space="preserve"> the </w:t>
      </w:r>
      <w:r w:rsidRPr="00F754FC">
        <w:rPr>
          <w:highlight w:val="cyan"/>
          <w:u w:val="single"/>
        </w:rPr>
        <w:t>microscopic legal scrutiny</w:t>
      </w:r>
      <w:r w:rsidRPr="00F754FC">
        <w:rPr>
          <w:u w:val="single"/>
        </w:rPr>
        <w:t xml:space="preserve"> to which Mueller’s crack team is now subjecting them</w:t>
      </w:r>
      <w:r w:rsidRPr="00F754FC">
        <w:rPr>
          <w:sz w:val="16"/>
          <w:szCs w:val="16"/>
        </w:rPr>
        <w:t>. An inveterate and reflexive liar, he is unlikely to tell truths that would destroy his presidency bigly.</w:t>
      </w:r>
      <w:r w:rsidRPr="00F754FC">
        <w:rPr>
          <w:u w:val="single"/>
        </w:rPr>
        <w:t xml:space="preserve"> </w:t>
      </w:r>
      <w:r w:rsidRPr="00F754FC">
        <w:rPr>
          <w:highlight w:val="cyan"/>
          <w:u w:val="single"/>
        </w:rPr>
        <w:t xml:space="preserve">Trump’s </w:t>
      </w:r>
      <w:r w:rsidRPr="00F754FC">
        <w:rPr>
          <w:b/>
          <w:iCs/>
          <w:highlight w:val="cyan"/>
          <w:u w:val="single"/>
          <w:bdr w:val="single" w:sz="24" w:space="0" w:color="auto"/>
        </w:rPr>
        <w:t>last, best option</w:t>
      </w:r>
      <w:r w:rsidRPr="00F754FC">
        <w:rPr>
          <w:highlight w:val="cyan"/>
          <w:u w:val="single"/>
        </w:rPr>
        <w:t xml:space="preserve"> is</w:t>
      </w:r>
      <w:r w:rsidRPr="00F754FC">
        <w:rPr>
          <w:u w:val="single"/>
        </w:rPr>
        <w:t xml:space="preserve"> to initiate a </w:t>
      </w:r>
      <w:r w:rsidRPr="00F754FC">
        <w:rPr>
          <w:highlight w:val="cyan"/>
          <w:u w:val="single"/>
        </w:rPr>
        <w:t>diversion</w:t>
      </w:r>
      <w:r w:rsidRPr="00F754FC">
        <w:rPr>
          <w:u w:val="single"/>
        </w:rPr>
        <w:t xml:space="preserve">. Not a minor diversion like a provocative tweet, but a major diversion, </w:t>
      </w:r>
      <w:r w:rsidRPr="00F754FC">
        <w:rPr>
          <w:b/>
          <w:iCs/>
          <w:highlight w:val="cyan"/>
          <w:u w:val="single"/>
          <w:bdr w:val="single" w:sz="24" w:space="0" w:color="auto"/>
        </w:rPr>
        <w:t>like a foreign policy crisis, possibly</w:t>
      </w:r>
      <w:r w:rsidRPr="00F754FC">
        <w:rPr>
          <w:b/>
          <w:iCs/>
          <w:u w:val="single"/>
          <w:bdr w:val="single" w:sz="24" w:space="0" w:color="auto"/>
        </w:rPr>
        <w:t xml:space="preserve"> even a </w:t>
      </w:r>
      <w:r w:rsidRPr="00F754FC">
        <w:rPr>
          <w:b/>
          <w:iCs/>
          <w:highlight w:val="cyan"/>
          <w:u w:val="single"/>
          <w:bdr w:val="single" w:sz="24" w:space="0" w:color="auto"/>
        </w:rPr>
        <w:t>war</w:t>
      </w:r>
      <w:r w:rsidRPr="00F754FC">
        <w:rPr>
          <w:u w:val="single"/>
        </w:rPr>
        <w:t xml:space="preserve">. </w:t>
      </w:r>
      <w:r w:rsidRPr="00F754FC">
        <w:rPr>
          <w:highlight w:val="cyan"/>
          <w:u w:val="single"/>
        </w:rPr>
        <w:t>The beauty</w:t>
      </w:r>
      <w:r w:rsidRPr="00F754FC">
        <w:rPr>
          <w:u w:val="single"/>
        </w:rPr>
        <w:t xml:space="preserve"> of this approach </w:t>
      </w:r>
      <w:r w:rsidRPr="00F754FC">
        <w:rPr>
          <w:highlight w:val="cyan"/>
          <w:u w:val="single"/>
        </w:rPr>
        <w:t xml:space="preserve">is </w:t>
      </w:r>
      <w:r w:rsidRPr="00F754FC">
        <w:rPr>
          <w:b/>
          <w:iCs/>
          <w:highlight w:val="cyan"/>
          <w:u w:val="single"/>
          <w:bdr w:val="single" w:sz="24" w:space="0" w:color="auto"/>
        </w:rPr>
        <w:t>how easy it would be</w:t>
      </w:r>
      <w:r w:rsidRPr="00F754FC">
        <w:rPr>
          <w:u w:val="single"/>
        </w:rPr>
        <w:t xml:space="preserve"> to get it going </w:t>
      </w:r>
      <w:r w:rsidRPr="00F754FC">
        <w:rPr>
          <w:highlight w:val="cyan"/>
          <w:u w:val="single"/>
        </w:rPr>
        <w:t xml:space="preserve">and </w:t>
      </w:r>
      <w:r w:rsidRPr="00F754FC">
        <w:rPr>
          <w:b/>
          <w:iCs/>
          <w:highlight w:val="cyan"/>
          <w:u w:val="single"/>
          <w:bdr w:val="single" w:sz="24" w:space="0" w:color="auto"/>
        </w:rPr>
        <w:t>how publicly justifiable</w:t>
      </w:r>
      <w:r w:rsidRPr="00F754FC">
        <w:rPr>
          <w:u w:val="single"/>
        </w:rPr>
        <w:t xml:space="preserve"> it might be. </w:t>
      </w:r>
      <w:r w:rsidRPr="00F754FC">
        <w:rPr>
          <w:highlight w:val="cyan"/>
          <w:u w:val="single"/>
        </w:rPr>
        <w:t>Trump did</w:t>
      </w:r>
      <w:r w:rsidRPr="00F754FC">
        <w:rPr>
          <w:u w:val="single"/>
        </w:rPr>
        <w:t xml:space="preserve"> in fact </w:t>
      </w:r>
      <w:r w:rsidRPr="00F754FC">
        <w:rPr>
          <w:highlight w:val="cyan"/>
          <w:u w:val="single"/>
        </w:rPr>
        <w:t>inherit</w:t>
      </w:r>
      <w:r w:rsidRPr="00F754FC">
        <w:rPr>
          <w:u w:val="single"/>
        </w:rPr>
        <w:t xml:space="preserve">, </w:t>
      </w:r>
      <w:r w:rsidRPr="00F754FC">
        <w:rPr>
          <w:highlight w:val="cyan"/>
          <w:u w:val="single"/>
        </w:rPr>
        <w:t>in North Korea</w:t>
      </w:r>
      <w:r w:rsidRPr="00F754FC">
        <w:rPr>
          <w:u w:val="single"/>
        </w:rPr>
        <w:t xml:space="preserve">, </w:t>
      </w:r>
      <w:r w:rsidRPr="00F754FC">
        <w:rPr>
          <w:highlight w:val="cyan"/>
          <w:u w:val="single"/>
        </w:rPr>
        <w:t>an</w:t>
      </w:r>
      <w:r w:rsidRPr="00F754FC">
        <w:rPr>
          <w:u w:val="single"/>
        </w:rPr>
        <w:t xml:space="preserve"> unresolvable and increasingly </w:t>
      </w:r>
      <w:r w:rsidRPr="00F754FC">
        <w:rPr>
          <w:highlight w:val="cyan"/>
          <w:u w:val="single"/>
        </w:rPr>
        <w:t>urgent</w:t>
      </w:r>
      <w:r w:rsidRPr="00F754FC">
        <w:rPr>
          <w:u w:val="single"/>
        </w:rPr>
        <w:t xml:space="preserve"> national security </w:t>
      </w:r>
      <w:r w:rsidRPr="00F754FC">
        <w:rPr>
          <w:highlight w:val="cyan"/>
          <w:u w:val="single"/>
        </w:rPr>
        <w:t>dilemma</w:t>
      </w:r>
      <w:r w:rsidRPr="00F754FC">
        <w:rPr>
          <w:sz w:val="16"/>
          <w:szCs w:val="16"/>
        </w:rPr>
        <w:t>. Kim Jong Un’s Hermit Kingdom already has a growing arsenal of nuclear weapons. The U.S. intelligence community estimates it will soon have the capability to mount them on intercontinental ballistic missiles that could strike any city in the United States.</w:t>
      </w:r>
    </w:p>
    <w:p w:rsidR="0010216A" w:rsidRPr="00F754FC" w:rsidRDefault="0010216A" w:rsidP="0010216A">
      <w:pPr>
        <w:rPr>
          <w:sz w:val="16"/>
          <w:szCs w:val="16"/>
        </w:rPr>
      </w:pPr>
    </w:p>
    <w:p w:rsidR="0010216A" w:rsidRPr="00E404D9" w:rsidRDefault="0010216A" w:rsidP="0010216A">
      <w:pPr>
        <w:keepNext/>
        <w:keepLines/>
        <w:spacing w:before="40"/>
        <w:outlineLvl w:val="3"/>
        <w:rPr>
          <w:rFonts w:eastAsiaTheme="majorEastAsia" w:cstheme="majorBidi"/>
          <w:b/>
          <w:iCs/>
          <w:sz w:val="26"/>
        </w:rPr>
      </w:pPr>
      <w:r w:rsidRPr="00F754FC">
        <w:rPr>
          <w:rFonts w:eastAsiaTheme="majorEastAsia" w:cstheme="majorBidi"/>
          <w:b/>
          <w:iCs/>
          <w:sz w:val="26"/>
        </w:rPr>
        <w:t>Also turns the Iran and China impacts</w:t>
      </w:r>
    </w:p>
    <w:p w:rsidR="0010216A" w:rsidRPr="00E404D9" w:rsidRDefault="0010216A" w:rsidP="0010216A">
      <w:r w:rsidRPr="00E404D9">
        <w:t>Jonathan</w:t>
      </w:r>
      <w:r w:rsidRPr="00F754FC">
        <w:rPr>
          <w:b/>
          <w:bCs/>
          <w:sz w:val="26"/>
        </w:rPr>
        <w:t xml:space="preserve"> Power</w:t>
      </w:r>
      <w:r w:rsidRPr="00E404D9">
        <w:rPr>
          <w:b/>
          <w:bCs/>
          <w:sz w:val="26"/>
        </w:rPr>
        <w:t xml:space="preserve"> 17</w:t>
      </w:r>
      <w:r w:rsidRPr="00E404D9">
        <w:t>. Associate, Transnational Foundation for Peace and Future Research; Foreign affairs columnist for over 35 years. “</w:t>
      </w:r>
      <w:r w:rsidRPr="00E404D9">
        <w:rPr>
          <w:u w:val="single"/>
        </w:rPr>
        <w:t xml:space="preserve">What Trump could do </w:t>
      </w:r>
      <w:r w:rsidRPr="00E404D9">
        <w:rPr>
          <w:highlight w:val="cyan"/>
          <w:u w:val="single"/>
        </w:rPr>
        <w:t>to avoid impeachment</w:t>
      </w:r>
      <w:r w:rsidRPr="00E404D9">
        <w:rPr>
          <w:u w:val="single"/>
        </w:rPr>
        <w:t xml:space="preserve"> threat</w:t>
      </w:r>
      <w:r w:rsidRPr="00E404D9">
        <w:t xml:space="preserve">.” </w:t>
      </w:r>
      <w:r w:rsidRPr="00E404D9">
        <w:rPr>
          <w:i/>
        </w:rPr>
        <w:t>The Jordan Times</w:t>
      </w:r>
      <w:r w:rsidRPr="00E404D9">
        <w:t xml:space="preserve">. June 16. http://www.jordantimes.com/opinion/jonathan-power/what-trump-could-do-avoid-impeachment-threat. Gender modified. </w:t>
      </w:r>
    </w:p>
    <w:p w:rsidR="0010216A" w:rsidRPr="00E404D9" w:rsidRDefault="0010216A" w:rsidP="0010216A"/>
    <w:p w:rsidR="0010216A" w:rsidRPr="00F754FC" w:rsidRDefault="0010216A" w:rsidP="0010216A">
      <w:pPr>
        <w:rPr>
          <w:sz w:val="16"/>
        </w:rPr>
      </w:pPr>
      <w:r w:rsidRPr="00E404D9">
        <w:rPr>
          <w:u w:val="single"/>
        </w:rPr>
        <w:t>He has cards up his sleeve</w:t>
      </w:r>
      <w:r w:rsidRPr="00E404D9">
        <w:rPr>
          <w:sz w:val="16"/>
        </w:rPr>
        <w:t xml:space="preserve">. </w:t>
      </w:r>
      <w:r w:rsidRPr="00E404D9">
        <w:rPr>
          <w:u w:val="single"/>
        </w:rPr>
        <w:t>He came to power partly because he won the support of working class</w:t>
      </w:r>
      <w:r w:rsidRPr="00E404D9">
        <w:rPr>
          <w:sz w:val="16"/>
        </w:rPr>
        <w:t xml:space="preserve"> and lower middle class whites </w:t>
      </w:r>
      <w:r w:rsidRPr="00E404D9">
        <w:rPr>
          <w:u w:val="single"/>
        </w:rPr>
        <w:t>who were prepared to vote against their economic interest for the sake of the nationalism</w:t>
      </w:r>
      <w:r w:rsidRPr="00E404D9">
        <w:rPr>
          <w:sz w:val="16"/>
        </w:rPr>
        <w:t xml:space="preserve"> that Trump </w:t>
      </w:r>
      <w:proofErr w:type="gramStart"/>
      <w:r w:rsidRPr="00E404D9">
        <w:rPr>
          <w:sz w:val="16"/>
        </w:rPr>
        <w:t>espoused.</w:t>
      </w:r>
      <w:r w:rsidRPr="00E404D9">
        <w:rPr>
          <w:sz w:val="12"/>
        </w:rPr>
        <w:t>¶</w:t>
      </w:r>
      <w:proofErr w:type="gramEnd"/>
      <w:r w:rsidRPr="00E404D9">
        <w:rPr>
          <w:sz w:val="12"/>
        </w:rPr>
        <w:t xml:space="preserve"> </w:t>
      </w:r>
      <w:r w:rsidRPr="00E404D9">
        <w:rPr>
          <w:sz w:val="16"/>
        </w:rPr>
        <w:t xml:space="preserve">Neither Keir Hardie nor Franklin Roosevelt nor Bernie Sanders were their leader. It was </w:t>
      </w:r>
      <w:proofErr w:type="gramStart"/>
      <w:r w:rsidRPr="00E404D9">
        <w:rPr>
          <w:sz w:val="16"/>
        </w:rPr>
        <w:t>Trump.</w:t>
      </w:r>
      <w:r w:rsidRPr="00E404D9">
        <w:rPr>
          <w:sz w:val="12"/>
        </w:rPr>
        <w:t>¶</w:t>
      </w:r>
      <w:proofErr w:type="gramEnd"/>
      <w:r w:rsidRPr="00E404D9">
        <w:rPr>
          <w:sz w:val="12"/>
        </w:rPr>
        <w:t xml:space="preserve"> </w:t>
      </w:r>
      <w:r w:rsidRPr="00E404D9">
        <w:rPr>
          <w:u w:val="single"/>
        </w:rPr>
        <w:t xml:space="preserve">I do not find it difficult to imagine how </w:t>
      </w:r>
      <w:r w:rsidRPr="00E404D9">
        <w:rPr>
          <w:highlight w:val="cyan"/>
          <w:u w:val="single"/>
        </w:rPr>
        <w:t xml:space="preserve">Trump could </w:t>
      </w:r>
      <w:r w:rsidRPr="00E404D9">
        <w:rPr>
          <w:b/>
          <w:iCs/>
          <w:highlight w:val="cyan"/>
          <w:u w:val="single"/>
          <w:bdr w:val="single" w:sz="24" w:space="0" w:color="auto"/>
        </w:rPr>
        <w:t>play the nationalist card</w:t>
      </w:r>
      <w:r w:rsidRPr="00E404D9">
        <w:rPr>
          <w:u w:val="single"/>
        </w:rPr>
        <w:t xml:space="preserve"> that would rally his electorate</w:t>
      </w:r>
      <w:r w:rsidRPr="00E404D9">
        <w:rPr>
          <w:sz w:val="16"/>
        </w:rPr>
        <w:t>.</w:t>
      </w:r>
      <w:r w:rsidRPr="00E404D9">
        <w:rPr>
          <w:sz w:val="12"/>
        </w:rPr>
        <w:t xml:space="preserve">¶ </w:t>
      </w:r>
      <w:r w:rsidRPr="00E404D9">
        <w:rPr>
          <w:sz w:val="16"/>
        </w:rPr>
        <w:t>The “best” would be against this, but how many would be convinced enough to go out on the street, French style, and demand that Congress impeach him?</w:t>
      </w:r>
      <w:r w:rsidRPr="00E404D9">
        <w:rPr>
          <w:sz w:val="12"/>
        </w:rPr>
        <w:t xml:space="preserve">¶ </w:t>
      </w:r>
      <w:r w:rsidRPr="00E404D9">
        <w:rPr>
          <w:sz w:val="16"/>
        </w:rPr>
        <w:t xml:space="preserve">I doubt the Harvard professors would or journalists from The New York Times, businessmen, schoolteachers, doctors, civil servants or airline pilots. </w:t>
      </w:r>
      <w:r w:rsidRPr="00E404D9">
        <w:rPr>
          <w:sz w:val="12"/>
        </w:rPr>
        <w:t xml:space="preserve">¶ </w:t>
      </w:r>
      <w:r w:rsidRPr="00E404D9">
        <w:rPr>
          <w:sz w:val="16"/>
        </w:rPr>
        <w:t xml:space="preserve">Of course, as with the civil rights movement and the anti-Vietnam War protests, there would be students in the front </w:t>
      </w:r>
      <w:proofErr w:type="gramStart"/>
      <w:r w:rsidRPr="00E404D9">
        <w:rPr>
          <w:sz w:val="16"/>
        </w:rPr>
        <w:t>row.</w:t>
      </w:r>
      <w:r w:rsidRPr="00E404D9">
        <w:rPr>
          <w:sz w:val="12"/>
        </w:rPr>
        <w:t>¶</w:t>
      </w:r>
      <w:proofErr w:type="gramEnd"/>
      <w:r w:rsidRPr="00E404D9">
        <w:rPr>
          <w:sz w:val="12"/>
        </w:rPr>
        <w:t xml:space="preserve"> </w:t>
      </w:r>
      <w:r w:rsidRPr="00E404D9">
        <w:rPr>
          <w:sz w:val="16"/>
        </w:rPr>
        <w:t xml:space="preserve">Then there would be clergy, a few professors from the University of Wisconsin, novelists, Senator Sanders and at most 50 members of Congress. The police would easily face them down and disperse </w:t>
      </w:r>
      <w:proofErr w:type="gramStart"/>
      <w:r w:rsidRPr="00E404D9">
        <w:rPr>
          <w:sz w:val="16"/>
        </w:rPr>
        <w:t>them.</w:t>
      </w:r>
      <w:r w:rsidRPr="00E404D9">
        <w:rPr>
          <w:sz w:val="12"/>
        </w:rPr>
        <w:t>¶</w:t>
      </w:r>
      <w:proofErr w:type="gramEnd"/>
      <w:r w:rsidRPr="00E404D9">
        <w:rPr>
          <w:sz w:val="12"/>
        </w:rPr>
        <w:t xml:space="preserve"> </w:t>
      </w:r>
      <w:r w:rsidRPr="00E404D9">
        <w:rPr>
          <w:sz w:val="16"/>
        </w:rPr>
        <w:t>“Patriotism is the last refuge of the scoundrel,” said Samuel Johnson.</w:t>
      </w:r>
      <w:r w:rsidRPr="00E404D9">
        <w:rPr>
          <w:sz w:val="12"/>
        </w:rPr>
        <w:t xml:space="preserve">¶ </w:t>
      </w:r>
      <w:r w:rsidRPr="00E404D9">
        <w:rPr>
          <w:sz w:val="16"/>
        </w:rPr>
        <w:t xml:space="preserve">So is extreme confrontation, or even war. </w:t>
      </w:r>
      <w:r w:rsidRPr="00E404D9">
        <w:rPr>
          <w:sz w:val="12"/>
        </w:rPr>
        <w:t xml:space="preserve">¶ </w:t>
      </w:r>
      <w:r w:rsidRPr="00E404D9">
        <w:rPr>
          <w:sz w:val="16"/>
        </w:rPr>
        <w:t xml:space="preserve">What follows is not </w:t>
      </w:r>
      <w:r w:rsidRPr="00E404D9">
        <w:rPr>
          <w:u w:val="single"/>
        </w:rPr>
        <w:t>my scenario</w:t>
      </w:r>
      <w:r w:rsidRPr="00E404D9">
        <w:rPr>
          <w:sz w:val="16"/>
        </w:rPr>
        <w:t xml:space="preserve">. It </w:t>
      </w:r>
      <w:r w:rsidRPr="00E404D9">
        <w:rPr>
          <w:u w:val="single"/>
        </w:rPr>
        <w:t>is that of</w:t>
      </w:r>
      <w:r w:rsidRPr="00E404D9">
        <w:rPr>
          <w:sz w:val="16"/>
        </w:rPr>
        <w:t xml:space="preserve"> Philip </w:t>
      </w:r>
      <w:r w:rsidRPr="00E404D9">
        <w:rPr>
          <w:u w:val="single"/>
        </w:rPr>
        <w:t>Gordon, writing in</w:t>
      </w:r>
      <w:r w:rsidRPr="00E404D9">
        <w:rPr>
          <w:sz w:val="16"/>
        </w:rPr>
        <w:t xml:space="preserve"> the current issue of </w:t>
      </w:r>
      <w:r w:rsidRPr="00E404D9">
        <w:rPr>
          <w:u w:val="single"/>
        </w:rPr>
        <w:t>the respected “Foreign Affairs</w:t>
      </w:r>
      <w:proofErr w:type="gramStart"/>
      <w:r w:rsidRPr="00E404D9">
        <w:rPr>
          <w:u w:val="single"/>
        </w:rPr>
        <w:t>”</w:t>
      </w:r>
      <w:r w:rsidRPr="00E404D9">
        <w:rPr>
          <w:sz w:val="16"/>
        </w:rPr>
        <w:t>.</w:t>
      </w:r>
      <w:r w:rsidRPr="00E404D9">
        <w:rPr>
          <w:sz w:val="12"/>
        </w:rPr>
        <w:t>¶</w:t>
      </w:r>
      <w:proofErr w:type="gramEnd"/>
      <w:r w:rsidRPr="00E404D9">
        <w:rPr>
          <w:sz w:val="12"/>
        </w:rPr>
        <w:t xml:space="preserve"> </w:t>
      </w:r>
      <w:r w:rsidRPr="00E404D9">
        <w:rPr>
          <w:u w:val="single"/>
        </w:rPr>
        <w:t>He was</w:t>
      </w:r>
      <w:r w:rsidRPr="00E404D9">
        <w:rPr>
          <w:sz w:val="16"/>
        </w:rPr>
        <w:t xml:space="preserve"> Barack </w:t>
      </w:r>
      <w:r w:rsidRPr="00E404D9">
        <w:rPr>
          <w:u w:val="single"/>
        </w:rPr>
        <w:t>Obama’s special assistant for the Middle East, North Africa and the Gulf region</w:t>
      </w:r>
      <w:r w:rsidRPr="00E404D9">
        <w:rPr>
          <w:sz w:val="16"/>
        </w:rPr>
        <w:t>.</w:t>
      </w:r>
      <w:r w:rsidRPr="00E404D9">
        <w:rPr>
          <w:sz w:val="12"/>
        </w:rPr>
        <w:t xml:space="preserve">¶ </w:t>
      </w:r>
      <w:r w:rsidRPr="00E404D9">
        <w:rPr>
          <w:sz w:val="16"/>
        </w:rPr>
        <w:t xml:space="preserve">Those who have dormant passionate intensity in their bones should read it and act now before it is too late. </w:t>
      </w:r>
      <w:r w:rsidRPr="00E404D9">
        <w:rPr>
          <w:u w:val="single"/>
        </w:rPr>
        <w:t>Events can move fast</w:t>
      </w:r>
      <w:r w:rsidRPr="00E404D9">
        <w:rPr>
          <w:sz w:val="16"/>
        </w:rPr>
        <w:t xml:space="preserve">. </w:t>
      </w:r>
      <w:r w:rsidRPr="00E404D9">
        <w:rPr>
          <w:sz w:val="12"/>
        </w:rPr>
        <w:t xml:space="preserve">¶ </w:t>
      </w:r>
      <w:r w:rsidRPr="00E404D9">
        <w:rPr>
          <w:sz w:val="16"/>
        </w:rPr>
        <w:t xml:space="preserve">“A week is a long time in politics,” said the former British prime minister, Harold </w:t>
      </w:r>
      <w:proofErr w:type="gramStart"/>
      <w:r w:rsidRPr="00E404D9">
        <w:rPr>
          <w:sz w:val="16"/>
        </w:rPr>
        <w:t>Wilson.</w:t>
      </w:r>
      <w:r w:rsidRPr="00E404D9">
        <w:rPr>
          <w:sz w:val="12"/>
        </w:rPr>
        <w:t>¶</w:t>
      </w:r>
      <w:proofErr w:type="gramEnd"/>
      <w:r w:rsidRPr="00E404D9">
        <w:rPr>
          <w:sz w:val="12"/>
        </w:rPr>
        <w:t xml:space="preserve"> </w:t>
      </w:r>
      <w:r w:rsidRPr="00E404D9">
        <w:rPr>
          <w:highlight w:val="cyan"/>
          <w:u w:val="single"/>
        </w:rPr>
        <w:t>Trump</w:t>
      </w:r>
      <w:r w:rsidRPr="00E404D9">
        <w:rPr>
          <w:u w:val="single"/>
        </w:rPr>
        <w:t xml:space="preserve"> could </w:t>
      </w:r>
      <w:r w:rsidRPr="00E404D9">
        <w:rPr>
          <w:highlight w:val="cyan"/>
          <w:u w:val="single"/>
        </w:rPr>
        <w:t>begin</w:t>
      </w:r>
      <w:r w:rsidRPr="00E404D9">
        <w:rPr>
          <w:u w:val="single"/>
        </w:rPr>
        <w:t xml:space="preserve"> his </w:t>
      </w:r>
      <w:r w:rsidRPr="00E404D9">
        <w:rPr>
          <w:b/>
          <w:iCs/>
          <w:highlight w:val="cyan"/>
          <w:u w:val="single"/>
          <w:bdr w:val="single" w:sz="24" w:space="0" w:color="auto"/>
        </w:rPr>
        <w:t>diversionary tactics with Iran</w:t>
      </w:r>
      <w:r w:rsidRPr="00E404D9">
        <w:rPr>
          <w:u w:val="single"/>
        </w:rPr>
        <w:t>, his archenemy during the campaign</w:t>
      </w:r>
      <w:r w:rsidRPr="00E404D9">
        <w:rPr>
          <w:sz w:val="16"/>
        </w:rPr>
        <w:t>.</w:t>
      </w:r>
      <w:r w:rsidRPr="00E404D9">
        <w:rPr>
          <w:sz w:val="12"/>
        </w:rPr>
        <w:t xml:space="preserve">¶ </w:t>
      </w:r>
      <w:r w:rsidRPr="00E404D9">
        <w:rPr>
          <w:sz w:val="16"/>
        </w:rPr>
        <w:t xml:space="preserve">Gordon says let us suppose that a dozen Americans are killed in an attack in Iraq by an Iran-supported militia. Two days later </w:t>
      </w:r>
      <w:r w:rsidRPr="00E404D9">
        <w:rPr>
          <w:u w:val="single"/>
        </w:rPr>
        <w:t xml:space="preserve">Trump imposes </w:t>
      </w:r>
      <w:r w:rsidRPr="00E404D9">
        <w:rPr>
          <w:highlight w:val="cyan"/>
          <w:u w:val="single"/>
        </w:rPr>
        <w:t>further sanctions</w:t>
      </w:r>
      <w:r w:rsidRPr="00E404D9">
        <w:rPr>
          <w:u w:val="single"/>
        </w:rPr>
        <w:t xml:space="preserve"> on Iran</w:t>
      </w:r>
      <w:r w:rsidRPr="00E404D9">
        <w:rPr>
          <w:sz w:val="16"/>
        </w:rPr>
        <w:t xml:space="preserve">, effectively </w:t>
      </w:r>
      <w:r w:rsidRPr="00E404D9">
        <w:rPr>
          <w:b/>
          <w:iCs/>
          <w:highlight w:val="cyan"/>
          <w:u w:val="single"/>
          <w:bdr w:val="single" w:sz="24" w:space="0" w:color="auto"/>
        </w:rPr>
        <w:t>torpedoing</w:t>
      </w:r>
      <w:r w:rsidRPr="00E404D9">
        <w:rPr>
          <w:highlight w:val="cyan"/>
          <w:u w:val="single"/>
        </w:rPr>
        <w:t xml:space="preserve"> the</w:t>
      </w:r>
      <w:r w:rsidRPr="00E404D9">
        <w:rPr>
          <w:u w:val="single"/>
        </w:rPr>
        <w:t xml:space="preserve"> denuclearisation </w:t>
      </w:r>
      <w:r w:rsidRPr="00E404D9">
        <w:rPr>
          <w:highlight w:val="cyan"/>
          <w:u w:val="single"/>
        </w:rPr>
        <w:t>agreement</w:t>
      </w:r>
      <w:r w:rsidRPr="00E404D9">
        <w:rPr>
          <w:sz w:val="16"/>
        </w:rPr>
        <w:t xml:space="preserve"> negotiated by </w:t>
      </w:r>
      <w:proofErr w:type="gramStart"/>
      <w:r w:rsidRPr="00E404D9">
        <w:rPr>
          <w:sz w:val="16"/>
        </w:rPr>
        <w:t>Obama.</w:t>
      </w:r>
      <w:r w:rsidRPr="00E404D9">
        <w:rPr>
          <w:sz w:val="12"/>
        </w:rPr>
        <w:t>¶</w:t>
      </w:r>
      <w:proofErr w:type="gramEnd"/>
      <w:r w:rsidRPr="00E404D9">
        <w:rPr>
          <w:sz w:val="12"/>
        </w:rPr>
        <w:t xml:space="preserve"> </w:t>
      </w:r>
      <w:r w:rsidRPr="00E404D9">
        <w:rPr>
          <w:u w:val="single"/>
        </w:rPr>
        <w:t>Iran continues to test its missiles</w:t>
      </w:r>
      <w:r w:rsidRPr="00E404D9">
        <w:rPr>
          <w:sz w:val="16"/>
        </w:rPr>
        <w:t xml:space="preserve">. </w:t>
      </w:r>
      <w:r w:rsidRPr="00E404D9">
        <w:rPr>
          <w:u w:val="single"/>
        </w:rPr>
        <w:t>It steps up its support for the Syrian government</w:t>
      </w:r>
      <w:r w:rsidRPr="00E404D9">
        <w:rPr>
          <w:sz w:val="16"/>
        </w:rPr>
        <w:t>.</w:t>
      </w:r>
      <w:r w:rsidRPr="00E404D9">
        <w:rPr>
          <w:sz w:val="12"/>
        </w:rPr>
        <w:t xml:space="preserve">¶ </w:t>
      </w:r>
      <w:r w:rsidRPr="00E404D9">
        <w:rPr>
          <w:sz w:val="16"/>
        </w:rPr>
        <w:t xml:space="preserve">Later in the year, the situation having deteriorated further, </w:t>
      </w:r>
      <w:r w:rsidRPr="00E404D9">
        <w:rPr>
          <w:highlight w:val="cyan"/>
          <w:u w:val="single"/>
        </w:rPr>
        <w:t>Iran</w:t>
      </w:r>
      <w:r w:rsidRPr="00E404D9">
        <w:rPr>
          <w:u w:val="single"/>
        </w:rPr>
        <w:t xml:space="preserve"> announces it </w:t>
      </w:r>
      <w:r w:rsidRPr="00E404D9">
        <w:rPr>
          <w:highlight w:val="cyan"/>
          <w:u w:val="single"/>
        </w:rPr>
        <w:t xml:space="preserve">will </w:t>
      </w:r>
      <w:r w:rsidRPr="00E404D9">
        <w:rPr>
          <w:b/>
          <w:iCs/>
          <w:highlight w:val="cyan"/>
          <w:u w:val="single"/>
          <w:bdr w:val="single" w:sz="24" w:space="0" w:color="auto"/>
        </w:rPr>
        <w:t>resume</w:t>
      </w:r>
      <w:r w:rsidRPr="00E404D9">
        <w:rPr>
          <w:b/>
          <w:iCs/>
          <w:u w:val="single"/>
          <w:bdr w:val="single" w:sz="24" w:space="0" w:color="auto"/>
        </w:rPr>
        <w:t xml:space="preserve"> prohibited </w:t>
      </w:r>
      <w:r w:rsidRPr="00E404D9">
        <w:rPr>
          <w:b/>
          <w:iCs/>
          <w:highlight w:val="cyan"/>
          <w:u w:val="single"/>
          <w:bdr w:val="single" w:sz="24" w:space="0" w:color="auto"/>
        </w:rPr>
        <w:t>nuclear activities</w:t>
      </w:r>
      <w:r w:rsidRPr="00E404D9">
        <w:rPr>
          <w:u w:val="single"/>
        </w:rPr>
        <w:t>, including testing advanced centrifuges and expanding its stockpile of low-enrich uranium</w:t>
      </w:r>
      <w:r w:rsidRPr="00E404D9">
        <w:rPr>
          <w:sz w:val="16"/>
        </w:rPr>
        <w:t>.</w:t>
      </w:r>
      <w:r w:rsidRPr="00E404D9">
        <w:rPr>
          <w:sz w:val="12"/>
        </w:rPr>
        <w:t xml:space="preserve">¶ </w:t>
      </w:r>
      <w:r w:rsidRPr="00E404D9">
        <w:rPr>
          <w:sz w:val="16"/>
        </w:rPr>
        <w:t xml:space="preserve">Frustrated by continued Iranian support for the Houthi rebels in Yemen, </w:t>
      </w:r>
      <w:r w:rsidRPr="00E404D9">
        <w:rPr>
          <w:highlight w:val="cyan"/>
          <w:u w:val="single"/>
        </w:rPr>
        <w:t>the Pentagon</w:t>
      </w:r>
      <w:r w:rsidRPr="00E404D9">
        <w:rPr>
          <w:u w:val="single"/>
        </w:rPr>
        <w:t xml:space="preserve"> steps up patrols in the Strait of Hormuz and </w:t>
      </w:r>
      <w:r w:rsidRPr="00E404D9">
        <w:rPr>
          <w:b/>
          <w:iCs/>
          <w:highlight w:val="cyan"/>
          <w:u w:val="single"/>
          <w:bdr w:val="single" w:sz="24" w:space="0" w:color="auto"/>
        </w:rPr>
        <w:t>loosens</w:t>
      </w:r>
      <w:r w:rsidRPr="00E404D9">
        <w:rPr>
          <w:b/>
          <w:iCs/>
          <w:u w:val="single"/>
          <w:bdr w:val="single" w:sz="24" w:space="0" w:color="auto"/>
        </w:rPr>
        <w:t xml:space="preserve"> the </w:t>
      </w:r>
      <w:r w:rsidRPr="00E404D9">
        <w:rPr>
          <w:b/>
          <w:iCs/>
          <w:highlight w:val="cyan"/>
          <w:u w:val="single"/>
          <w:bdr w:val="single" w:sz="24" w:space="0" w:color="auto"/>
        </w:rPr>
        <w:t>rules of engagement</w:t>
      </w:r>
      <w:r w:rsidRPr="00E404D9">
        <w:rPr>
          <w:sz w:val="16"/>
        </w:rPr>
        <w:t xml:space="preserve"> for US forces.</w:t>
      </w:r>
      <w:r w:rsidRPr="00E404D9">
        <w:rPr>
          <w:sz w:val="12"/>
        </w:rPr>
        <w:t xml:space="preserve">¶ </w:t>
      </w:r>
      <w:r w:rsidRPr="00E404D9">
        <w:rPr>
          <w:u w:val="single"/>
        </w:rPr>
        <w:t>When an Iranian patrol boat aggressively approaches a US cruiser, the ship fires</w:t>
      </w:r>
      <w:r w:rsidRPr="00E404D9">
        <w:rPr>
          <w:sz w:val="16"/>
        </w:rPr>
        <w:t xml:space="preserve"> and kills 25 Iranians. </w:t>
      </w:r>
      <w:r w:rsidRPr="00E404D9">
        <w:rPr>
          <w:u w:val="single"/>
        </w:rPr>
        <w:t>Revenge is swift</w:t>
      </w:r>
      <w:r w:rsidRPr="00E404D9">
        <w:rPr>
          <w:sz w:val="16"/>
        </w:rPr>
        <w:t xml:space="preserve"> and six more American soldiers in Iraq are </w:t>
      </w:r>
      <w:proofErr w:type="gramStart"/>
      <w:r w:rsidRPr="00E404D9">
        <w:rPr>
          <w:sz w:val="16"/>
        </w:rPr>
        <w:t>killed.</w:t>
      </w:r>
      <w:r w:rsidRPr="00E404D9">
        <w:rPr>
          <w:sz w:val="12"/>
        </w:rPr>
        <w:t>¶</w:t>
      </w:r>
      <w:proofErr w:type="gramEnd"/>
      <w:r w:rsidRPr="00E404D9">
        <w:rPr>
          <w:sz w:val="12"/>
        </w:rPr>
        <w:t xml:space="preserve"> </w:t>
      </w:r>
      <w:r w:rsidRPr="00E404D9">
        <w:rPr>
          <w:sz w:val="16"/>
        </w:rPr>
        <w:t xml:space="preserve">In return, </w:t>
      </w:r>
      <w:r w:rsidRPr="00E404D9">
        <w:rPr>
          <w:u w:val="single"/>
        </w:rPr>
        <w:t>Trump authorises a cruise missile attack on the</w:t>
      </w:r>
      <w:r w:rsidRPr="00E404D9">
        <w:rPr>
          <w:sz w:val="16"/>
        </w:rPr>
        <w:t xml:space="preserve"> </w:t>
      </w:r>
      <w:r w:rsidRPr="00E404D9">
        <w:rPr>
          <w:u w:val="single"/>
        </w:rPr>
        <w:t>I</w:t>
      </w:r>
      <w:r w:rsidRPr="00E404D9">
        <w:rPr>
          <w:sz w:val="16"/>
        </w:rPr>
        <w:t xml:space="preserve">slamic </w:t>
      </w:r>
      <w:r w:rsidRPr="00E404D9">
        <w:rPr>
          <w:u w:val="single"/>
        </w:rPr>
        <w:t>R</w:t>
      </w:r>
      <w:r w:rsidRPr="00E404D9">
        <w:rPr>
          <w:sz w:val="16"/>
        </w:rPr>
        <w:t xml:space="preserve">evolutionary </w:t>
      </w:r>
      <w:r w:rsidRPr="00E404D9">
        <w:rPr>
          <w:u w:val="single"/>
        </w:rPr>
        <w:t>G</w:t>
      </w:r>
      <w:r w:rsidRPr="00E404D9">
        <w:rPr>
          <w:sz w:val="16"/>
        </w:rPr>
        <w:t xml:space="preserve">uard. </w:t>
      </w:r>
      <w:r w:rsidRPr="00E404D9">
        <w:rPr>
          <w:b/>
          <w:iCs/>
          <w:highlight w:val="cyan"/>
          <w:u w:val="single"/>
          <w:bdr w:val="single" w:sz="24" w:space="0" w:color="auto"/>
        </w:rPr>
        <w:t>Nationalist fervour</w:t>
      </w:r>
      <w:r w:rsidRPr="00E404D9">
        <w:rPr>
          <w:highlight w:val="cyan"/>
          <w:u w:val="single"/>
        </w:rPr>
        <w:t xml:space="preserve"> increases</w:t>
      </w:r>
      <w:r w:rsidRPr="00E404D9">
        <w:rPr>
          <w:u w:val="single"/>
        </w:rPr>
        <w:t xml:space="preserve"> in Iran, and</w:t>
      </w:r>
      <w:r w:rsidRPr="00E404D9">
        <w:rPr>
          <w:sz w:val="16"/>
        </w:rPr>
        <w:t xml:space="preserve"> also in </w:t>
      </w:r>
      <w:proofErr w:type="gramStart"/>
      <w:r w:rsidRPr="00E404D9">
        <w:rPr>
          <w:u w:val="single"/>
        </w:rPr>
        <w:t>America</w:t>
      </w:r>
      <w:r w:rsidRPr="00E404D9">
        <w:rPr>
          <w:sz w:val="16"/>
        </w:rPr>
        <w:t>.</w:t>
      </w:r>
      <w:r w:rsidRPr="00E404D9">
        <w:rPr>
          <w:sz w:val="12"/>
        </w:rPr>
        <w:t>¶</w:t>
      </w:r>
      <w:proofErr w:type="gramEnd"/>
      <w:r w:rsidRPr="00E404D9">
        <w:rPr>
          <w:sz w:val="12"/>
        </w:rPr>
        <w:t xml:space="preserve"> </w:t>
      </w:r>
      <w:r w:rsidRPr="00E404D9">
        <w:rPr>
          <w:u w:val="single"/>
        </w:rPr>
        <w:t xml:space="preserve">Iran lets its nuclear scientists off the leash. Next, US bombers destroy Iran’s nuclear </w:t>
      </w:r>
      <w:proofErr w:type="gramStart"/>
      <w:r w:rsidRPr="00E404D9">
        <w:rPr>
          <w:u w:val="single"/>
        </w:rPr>
        <w:t>facilities</w:t>
      </w:r>
      <w:r w:rsidRPr="00E404D9">
        <w:rPr>
          <w:sz w:val="16"/>
        </w:rPr>
        <w:t>.</w:t>
      </w:r>
      <w:r w:rsidRPr="00E404D9">
        <w:rPr>
          <w:sz w:val="12"/>
        </w:rPr>
        <w:t>¶</w:t>
      </w:r>
      <w:proofErr w:type="gramEnd"/>
      <w:r w:rsidRPr="00E404D9">
        <w:rPr>
          <w:sz w:val="12"/>
        </w:rPr>
        <w:t xml:space="preserve"> </w:t>
      </w:r>
      <w:r w:rsidRPr="00E404D9">
        <w:rPr>
          <w:u w:val="single"/>
        </w:rPr>
        <w:t xml:space="preserve">A </w:t>
      </w:r>
      <w:r w:rsidRPr="00E404D9">
        <w:rPr>
          <w:b/>
          <w:iCs/>
          <w:u w:val="single"/>
          <w:bdr w:val="single" w:sz="24" w:space="0" w:color="auto"/>
        </w:rPr>
        <w:t>good chunk</w:t>
      </w:r>
      <w:r w:rsidRPr="00E404D9">
        <w:rPr>
          <w:u w:val="single"/>
        </w:rPr>
        <w:t xml:space="preserve"> of the US electorate </w:t>
      </w:r>
      <w:r w:rsidRPr="00E404D9">
        <w:rPr>
          <w:b/>
          <w:iCs/>
          <w:u w:val="single"/>
          <w:bdr w:val="single" w:sz="24" w:space="0" w:color="auto"/>
        </w:rPr>
        <w:t>cheers him on</w:t>
      </w:r>
      <w:r w:rsidRPr="00E404D9">
        <w:rPr>
          <w:sz w:val="16"/>
        </w:rPr>
        <w:t xml:space="preserve">. </w:t>
      </w:r>
      <w:r w:rsidRPr="00E404D9">
        <w:rPr>
          <w:u w:val="single"/>
        </w:rPr>
        <w:t>Anti-Trump</w:t>
      </w:r>
      <w:r w:rsidRPr="00E404D9">
        <w:rPr>
          <w:sz w:val="16"/>
        </w:rPr>
        <w:t xml:space="preserve"> [</w:t>
      </w:r>
      <w:r w:rsidRPr="00E404D9">
        <w:rPr>
          <w:highlight w:val="cyan"/>
          <w:u w:val="single"/>
        </w:rPr>
        <w:t>members</w:t>
      </w:r>
      <w:r w:rsidRPr="00E404D9">
        <w:rPr>
          <w:u w:val="single"/>
        </w:rPr>
        <w:t xml:space="preserve"> of congress</w:t>
      </w:r>
      <w:r w:rsidRPr="00E404D9">
        <w:rPr>
          <w:sz w:val="16"/>
        </w:rPr>
        <w:t xml:space="preserve">] congressmen </w:t>
      </w:r>
      <w:r w:rsidRPr="00E404D9">
        <w:rPr>
          <w:highlight w:val="cyan"/>
          <w:u w:val="single"/>
        </w:rPr>
        <w:t>feel</w:t>
      </w:r>
      <w:r w:rsidRPr="00E404D9">
        <w:rPr>
          <w:u w:val="single"/>
        </w:rPr>
        <w:t xml:space="preserve"> that </w:t>
      </w:r>
      <w:r w:rsidRPr="00E404D9">
        <w:rPr>
          <w:highlight w:val="cyan"/>
          <w:u w:val="single"/>
        </w:rPr>
        <w:t xml:space="preserve">they </w:t>
      </w:r>
      <w:r w:rsidRPr="00E404D9">
        <w:rPr>
          <w:b/>
          <w:iCs/>
          <w:highlight w:val="cyan"/>
          <w:u w:val="single"/>
          <w:bdr w:val="single" w:sz="24" w:space="0" w:color="auto"/>
        </w:rPr>
        <w:t>could not continue</w:t>
      </w:r>
      <w:r w:rsidRPr="00E404D9">
        <w:rPr>
          <w:u w:val="single"/>
        </w:rPr>
        <w:t xml:space="preserve"> with their effort </w:t>
      </w:r>
      <w:r w:rsidRPr="00E404D9">
        <w:rPr>
          <w:highlight w:val="cyan"/>
          <w:u w:val="single"/>
        </w:rPr>
        <w:t>to impeach</w:t>
      </w:r>
      <w:r w:rsidRPr="00E404D9">
        <w:rPr>
          <w:u w:val="single"/>
        </w:rPr>
        <w:t xml:space="preserve"> him while America is in such a serious </w:t>
      </w:r>
      <w:proofErr w:type="gramStart"/>
      <w:r w:rsidRPr="00E404D9">
        <w:rPr>
          <w:u w:val="single"/>
        </w:rPr>
        <w:t>situation</w:t>
      </w:r>
      <w:r w:rsidRPr="00E404D9">
        <w:rPr>
          <w:sz w:val="16"/>
        </w:rPr>
        <w:t>.</w:t>
      </w:r>
      <w:r w:rsidRPr="00E404D9">
        <w:rPr>
          <w:sz w:val="12"/>
        </w:rPr>
        <w:t>¶</w:t>
      </w:r>
      <w:proofErr w:type="gramEnd"/>
      <w:r w:rsidRPr="00E404D9">
        <w:rPr>
          <w:sz w:val="12"/>
        </w:rPr>
        <w:t xml:space="preserve"> </w:t>
      </w:r>
      <w:r w:rsidRPr="00E404D9">
        <w:rPr>
          <w:u w:val="single"/>
        </w:rPr>
        <w:t>Experts</w:t>
      </w:r>
      <w:r w:rsidRPr="00E404D9">
        <w:rPr>
          <w:sz w:val="16"/>
        </w:rPr>
        <w:t xml:space="preserve"> later </w:t>
      </w:r>
      <w:r w:rsidRPr="00E404D9">
        <w:rPr>
          <w:u w:val="single"/>
        </w:rPr>
        <w:t xml:space="preserve">call the confrontation with China the </w:t>
      </w:r>
      <w:r w:rsidRPr="00E404D9">
        <w:rPr>
          <w:b/>
          <w:iCs/>
          <w:u w:val="single"/>
          <w:bdr w:val="single" w:sz="24" w:space="0" w:color="auto"/>
        </w:rPr>
        <w:t>most dangerous</w:t>
      </w:r>
      <w:r w:rsidRPr="00E404D9">
        <w:rPr>
          <w:sz w:val="16"/>
        </w:rPr>
        <w:t xml:space="preserve"> one </w:t>
      </w:r>
      <w:r w:rsidRPr="00E404D9">
        <w:rPr>
          <w:u w:val="single"/>
        </w:rPr>
        <w:t xml:space="preserve">since the </w:t>
      </w:r>
      <w:r w:rsidRPr="00E404D9">
        <w:rPr>
          <w:b/>
          <w:iCs/>
          <w:u w:val="single"/>
          <w:bdr w:val="single" w:sz="24" w:space="0" w:color="auto"/>
        </w:rPr>
        <w:t>Cuban missile crisis</w:t>
      </w:r>
      <w:r w:rsidRPr="00E404D9">
        <w:rPr>
          <w:u w:val="single"/>
        </w:rPr>
        <w:t xml:space="preserve"> that almost erupted into </w:t>
      </w:r>
      <w:r w:rsidRPr="00E404D9">
        <w:rPr>
          <w:b/>
          <w:iCs/>
          <w:u w:val="single"/>
          <w:bdr w:val="single" w:sz="24" w:space="0" w:color="auto"/>
        </w:rPr>
        <w:t>nuclear war</w:t>
      </w:r>
      <w:r w:rsidRPr="00E404D9">
        <w:rPr>
          <w:sz w:val="16"/>
        </w:rPr>
        <w:t xml:space="preserve">. </w:t>
      </w:r>
      <w:r w:rsidRPr="00E404D9">
        <w:rPr>
          <w:sz w:val="12"/>
        </w:rPr>
        <w:t xml:space="preserve">¶ </w:t>
      </w:r>
      <w:r w:rsidRPr="00E404D9">
        <w:rPr>
          <w:sz w:val="16"/>
        </w:rPr>
        <w:t xml:space="preserve">The president’s advisor, Steve </w:t>
      </w:r>
      <w:r w:rsidRPr="00E404D9">
        <w:rPr>
          <w:u w:val="single"/>
        </w:rPr>
        <w:t>Bannon, said at the beginning of the administration that “we’re going to war in the</w:t>
      </w:r>
      <w:r w:rsidRPr="00E404D9">
        <w:rPr>
          <w:sz w:val="16"/>
        </w:rPr>
        <w:t xml:space="preserve"> </w:t>
      </w:r>
      <w:r w:rsidRPr="00E404D9">
        <w:rPr>
          <w:u w:val="single"/>
        </w:rPr>
        <w:t>S</w:t>
      </w:r>
      <w:r w:rsidRPr="00E404D9">
        <w:rPr>
          <w:sz w:val="16"/>
        </w:rPr>
        <w:t xml:space="preserve">outh </w:t>
      </w:r>
      <w:r w:rsidRPr="00E404D9">
        <w:rPr>
          <w:u w:val="single"/>
        </w:rPr>
        <w:t>C</w:t>
      </w:r>
      <w:r w:rsidRPr="00E404D9">
        <w:rPr>
          <w:sz w:val="16"/>
        </w:rPr>
        <w:t xml:space="preserve">hina </w:t>
      </w:r>
      <w:r w:rsidRPr="00E404D9">
        <w:rPr>
          <w:u w:val="single"/>
        </w:rPr>
        <w:t>S</w:t>
      </w:r>
      <w:r w:rsidRPr="00E404D9">
        <w:rPr>
          <w:sz w:val="16"/>
        </w:rPr>
        <w:t xml:space="preserve">ea </w:t>
      </w:r>
      <w:r w:rsidRPr="00E404D9">
        <w:rPr>
          <w:u w:val="single"/>
        </w:rPr>
        <w:t>in five to ten years”</w:t>
      </w:r>
      <w:r w:rsidRPr="00E404D9">
        <w:rPr>
          <w:sz w:val="16"/>
        </w:rPr>
        <w:t>.</w:t>
      </w:r>
      <w:r w:rsidRPr="00E404D9">
        <w:rPr>
          <w:sz w:val="12"/>
        </w:rPr>
        <w:t xml:space="preserve">¶ </w:t>
      </w:r>
      <w:r w:rsidRPr="00E404D9">
        <w:rPr>
          <w:sz w:val="16"/>
        </w:rPr>
        <w:t xml:space="preserve">Secretary of State Rex </w:t>
      </w:r>
      <w:r w:rsidRPr="00E404D9">
        <w:rPr>
          <w:u w:val="single"/>
        </w:rPr>
        <w:t>Tillerson, pushed by Trump, warns that China’s access to the islands there “is not going to be allowed”</w:t>
      </w:r>
      <w:r w:rsidRPr="00E404D9">
        <w:rPr>
          <w:sz w:val="16"/>
        </w:rPr>
        <w:t>.</w:t>
      </w:r>
      <w:r w:rsidRPr="00E404D9">
        <w:rPr>
          <w:sz w:val="12"/>
        </w:rPr>
        <w:t xml:space="preserve">¶ </w:t>
      </w:r>
      <w:r w:rsidRPr="00E404D9">
        <w:rPr>
          <w:sz w:val="16"/>
        </w:rPr>
        <w:t xml:space="preserve">At the same time, </w:t>
      </w:r>
      <w:r w:rsidRPr="00E404D9">
        <w:rPr>
          <w:u w:val="single"/>
        </w:rPr>
        <w:t>North Korea tests another long-range missile capable of reaching the western seaboard of the US</w:t>
      </w:r>
      <w:r w:rsidRPr="00E404D9">
        <w:rPr>
          <w:sz w:val="16"/>
        </w:rPr>
        <w:t>.</w:t>
      </w:r>
      <w:r w:rsidRPr="00E404D9">
        <w:rPr>
          <w:sz w:val="12"/>
        </w:rPr>
        <w:t xml:space="preserve">¶ </w:t>
      </w:r>
      <w:r w:rsidRPr="00E404D9">
        <w:rPr>
          <w:highlight w:val="cyan"/>
          <w:u w:val="single"/>
        </w:rPr>
        <w:t>Trump demands</w:t>
      </w:r>
      <w:r w:rsidRPr="00E404D9">
        <w:rPr>
          <w:u w:val="single"/>
        </w:rPr>
        <w:t xml:space="preserve"> that </w:t>
      </w:r>
      <w:r w:rsidRPr="00E404D9">
        <w:rPr>
          <w:highlight w:val="cyan"/>
          <w:u w:val="single"/>
        </w:rPr>
        <w:t>China pressure North Korea</w:t>
      </w:r>
      <w:r w:rsidRPr="00E404D9">
        <w:rPr>
          <w:u w:val="single"/>
        </w:rPr>
        <w:t xml:space="preserve"> to stop the provocation or it would go to war with the North</w:t>
      </w:r>
      <w:r w:rsidRPr="00E404D9">
        <w:rPr>
          <w:sz w:val="16"/>
        </w:rPr>
        <w:t>.</w:t>
      </w:r>
      <w:r w:rsidRPr="00E404D9">
        <w:rPr>
          <w:sz w:val="12"/>
        </w:rPr>
        <w:t xml:space="preserve">¶ </w:t>
      </w:r>
      <w:r w:rsidRPr="00E404D9">
        <w:rPr>
          <w:u w:val="single"/>
        </w:rPr>
        <w:t>Beijing</w:t>
      </w:r>
      <w:r w:rsidRPr="00E404D9">
        <w:rPr>
          <w:sz w:val="16"/>
        </w:rPr>
        <w:t xml:space="preserve"> is </w:t>
      </w:r>
      <w:r w:rsidRPr="00E404D9">
        <w:rPr>
          <w:u w:val="single"/>
        </w:rPr>
        <w:t>worried about the mass of refugees</w:t>
      </w:r>
      <w:r w:rsidRPr="00E404D9">
        <w:rPr>
          <w:sz w:val="16"/>
        </w:rPr>
        <w:t xml:space="preserve"> that would pour into China if the regime collapsed. Also, it does not want US-back troops to advance to its border with the North. It </w:t>
      </w:r>
      <w:r w:rsidRPr="00E404D9">
        <w:rPr>
          <w:b/>
          <w:iCs/>
          <w:u w:val="single"/>
          <w:bdr w:val="single" w:sz="24" w:space="0" w:color="auto"/>
        </w:rPr>
        <w:t xml:space="preserve">refuses </w:t>
      </w:r>
      <w:proofErr w:type="gramStart"/>
      <w:r w:rsidRPr="00E404D9">
        <w:rPr>
          <w:b/>
          <w:iCs/>
          <w:u w:val="single"/>
          <w:bdr w:val="single" w:sz="24" w:space="0" w:color="auto"/>
        </w:rPr>
        <w:t>Trump</w:t>
      </w:r>
      <w:r w:rsidRPr="00E404D9">
        <w:rPr>
          <w:sz w:val="16"/>
        </w:rPr>
        <w:t>.</w:t>
      </w:r>
      <w:r w:rsidRPr="00E404D9">
        <w:rPr>
          <w:sz w:val="12"/>
        </w:rPr>
        <w:t>¶</w:t>
      </w:r>
      <w:proofErr w:type="gramEnd"/>
      <w:r w:rsidRPr="00E404D9">
        <w:rPr>
          <w:sz w:val="12"/>
        </w:rPr>
        <w:t xml:space="preserve"> </w:t>
      </w:r>
      <w:r w:rsidRPr="00E404D9">
        <w:rPr>
          <w:u w:val="single"/>
        </w:rPr>
        <w:t>Trump</w:t>
      </w:r>
      <w:r w:rsidRPr="00E404D9">
        <w:rPr>
          <w:sz w:val="16"/>
        </w:rPr>
        <w:t xml:space="preserve"> then </w:t>
      </w:r>
      <w:r w:rsidRPr="00E404D9">
        <w:rPr>
          <w:u w:val="single"/>
        </w:rPr>
        <w:t>says the days of placating China are over</w:t>
      </w:r>
      <w:r w:rsidRPr="00E404D9">
        <w:rPr>
          <w:sz w:val="16"/>
        </w:rPr>
        <w:t xml:space="preserve">. </w:t>
      </w:r>
      <w:r w:rsidRPr="00E404D9">
        <w:rPr>
          <w:u w:val="single"/>
        </w:rPr>
        <w:t xml:space="preserve">Sanctions are </w:t>
      </w:r>
      <w:proofErr w:type="gramStart"/>
      <w:r w:rsidRPr="00E404D9">
        <w:rPr>
          <w:u w:val="single"/>
        </w:rPr>
        <w:t>imposed</w:t>
      </w:r>
      <w:r w:rsidRPr="00E404D9">
        <w:rPr>
          <w:sz w:val="16"/>
        </w:rPr>
        <w:t>.</w:t>
      </w:r>
      <w:r w:rsidRPr="00E404D9">
        <w:rPr>
          <w:sz w:val="12"/>
        </w:rPr>
        <w:t>¶</w:t>
      </w:r>
      <w:proofErr w:type="gramEnd"/>
      <w:r w:rsidRPr="00E404D9">
        <w:rPr>
          <w:sz w:val="12"/>
        </w:rPr>
        <w:t xml:space="preserve"> </w:t>
      </w:r>
      <w:r w:rsidRPr="00E404D9">
        <w:rPr>
          <w:sz w:val="16"/>
        </w:rPr>
        <w:t xml:space="preserve">President </w:t>
      </w:r>
      <w:r w:rsidRPr="00E404D9">
        <w:rPr>
          <w:highlight w:val="cyan"/>
          <w:u w:val="single"/>
        </w:rPr>
        <w:t>Xi</w:t>
      </w:r>
      <w:r w:rsidRPr="00E404D9">
        <w:rPr>
          <w:sz w:val="16"/>
        </w:rPr>
        <w:t xml:space="preserve"> Jinping </w:t>
      </w:r>
      <w:r w:rsidRPr="00E404D9">
        <w:rPr>
          <w:u w:val="single"/>
        </w:rPr>
        <w:t xml:space="preserve">feels he </w:t>
      </w:r>
      <w:r w:rsidRPr="00E404D9">
        <w:rPr>
          <w:highlight w:val="cyan"/>
          <w:u w:val="single"/>
        </w:rPr>
        <w:t xml:space="preserve">has to </w:t>
      </w:r>
      <w:r w:rsidRPr="00E404D9">
        <w:rPr>
          <w:b/>
          <w:iCs/>
          <w:highlight w:val="cyan"/>
          <w:u w:val="single"/>
          <w:bdr w:val="single" w:sz="24" w:space="0" w:color="auto"/>
        </w:rPr>
        <w:t>retaliate</w:t>
      </w:r>
      <w:r w:rsidRPr="00E404D9">
        <w:rPr>
          <w:sz w:val="16"/>
        </w:rPr>
        <w:t xml:space="preserve">. </w:t>
      </w:r>
      <w:r w:rsidRPr="00E404D9">
        <w:rPr>
          <w:u w:val="single"/>
        </w:rPr>
        <w:t xml:space="preserve">He imposes a 45 per cent tariff on imports and sells $100 billion of US Treasury </w:t>
      </w:r>
      <w:proofErr w:type="gramStart"/>
      <w:r w:rsidRPr="00E404D9">
        <w:rPr>
          <w:u w:val="single"/>
        </w:rPr>
        <w:t>bonds</w:t>
      </w:r>
      <w:r w:rsidRPr="00E404D9">
        <w:rPr>
          <w:sz w:val="16"/>
        </w:rPr>
        <w:t>.</w:t>
      </w:r>
      <w:r w:rsidRPr="00E404D9">
        <w:rPr>
          <w:sz w:val="12"/>
        </w:rPr>
        <w:t>¶</w:t>
      </w:r>
      <w:proofErr w:type="gramEnd"/>
      <w:r w:rsidRPr="00E404D9">
        <w:rPr>
          <w:sz w:val="12"/>
        </w:rPr>
        <w:t xml:space="preserve"> </w:t>
      </w:r>
      <w:r w:rsidRPr="00E404D9">
        <w:rPr>
          <w:u w:val="single"/>
        </w:rPr>
        <w:t>Next follows an incident in the S</w:t>
      </w:r>
      <w:r w:rsidRPr="00E404D9">
        <w:rPr>
          <w:sz w:val="16"/>
        </w:rPr>
        <w:t xml:space="preserve">outh </w:t>
      </w:r>
      <w:r w:rsidRPr="00E404D9">
        <w:rPr>
          <w:u w:val="single"/>
        </w:rPr>
        <w:t>C</w:t>
      </w:r>
      <w:r w:rsidRPr="00E404D9">
        <w:rPr>
          <w:sz w:val="16"/>
        </w:rPr>
        <w:t xml:space="preserve">hina </w:t>
      </w:r>
      <w:r w:rsidRPr="00E404D9">
        <w:rPr>
          <w:u w:val="single"/>
        </w:rPr>
        <w:t>S</w:t>
      </w:r>
      <w:r w:rsidRPr="00E404D9">
        <w:rPr>
          <w:sz w:val="16"/>
        </w:rPr>
        <w:t xml:space="preserve">ea, </w:t>
      </w:r>
      <w:r w:rsidRPr="00E404D9">
        <w:rPr>
          <w:u w:val="single"/>
        </w:rPr>
        <w:t>a clash between American and Chinese naval boats</w:t>
      </w:r>
      <w:r w:rsidRPr="00E404D9">
        <w:rPr>
          <w:sz w:val="16"/>
        </w:rPr>
        <w:t xml:space="preserve">. </w:t>
      </w:r>
      <w:r w:rsidRPr="00E404D9">
        <w:rPr>
          <w:sz w:val="12"/>
        </w:rPr>
        <w:t xml:space="preserve">¶ </w:t>
      </w:r>
      <w:r w:rsidRPr="00E404D9">
        <w:rPr>
          <w:u w:val="single"/>
        </w:rPr>
        <w:t xml:space="preserve">Each side’s </w:t>
      </w:r>
      <w:r w:rsidRPr="00E404D9">
        <w:rPr>
          <w:b/>
          <w:iCs/>
          <w:highlight w:val="cyan"/>
          <w:u w:val="single"/>
          <w:bdr w:val="single" w:sz="24" w:space="0" w:color="auto"/>
        </w:rPr>
        <w:t>carriers are rushed to the region</w:t>
      </w:r>
      <w:r w:rsidRPr="00E404D9">
        <w:rPr>
          <w:sz w:val="16"/>
        </w:rPr>
        <w:t xml:space="preserve">. </w:t>
      </w:r>
      <w:r w:rsidRPr="00E404D9">
        <w:rPr>
          <w:highlight w:val="cyan"/>
          <w:u w:val="single"/>
        </w:rPr>
        <w:t xml:space="preserve">There is a </w:t>
      </w:r>
      <w:r w:rsidRPr="00E404D9">
        <w:rPr>
          <w:b/>
          <w:iCs/>
          <w:highlight w:val="cyan"/>
          <w:u w:val="single"/>
          <w:bdr w:val="single" w:sz="24" w:space="0" w:color="auto"/>
        </w:rPr>
        <w:t>military stand-off</w:t>
      </w:r>
      <w:r w:rsidRPr="00E404D9">
        <w:rPr>
          <w:sz w:val="16"/>
        </w:rPr>
        <w:t xml:space="preserve"> that looks like </w:t>
      </w:r>
      <w:r w:rsidRPr="00E404D9">
        <w:rPr>
          <w:u w:val="single"/>
        </w:rPr>
        <w:t xml:space="preserve">stretching into the distant </w:t>
      </w:r>
      <w:proofErr w:type="gramStart"/>
      <w:r w:rsidRPr="00E404D9">
        <w:rPr>
          <w:u w:val="single"/>
        </w:rPr>
        <w:t>future</w:t>
      </w:r>
      <w:r w:rsidRPr="00E404D9">
        <w:rPr>
          <w:sz w:val="16"/>
        </w:rPr>
        <w:t>.</w:t>
      </w:r>
      <w:r w:rsidRPr="00E404D9">
        <w:rPr>
          <w:sz w:val="12"/>
        </w:rPr>
        <w:t>¶</w:t>
      </w:r>
      <w:proofErr w:type="gramEnd"/>
      <w:r w:rsidRPr="00E404D9">
        <w:rPr>
          <w:sz w:val="12"/>
        </w:rPr>
        <w:t xml:space="preserve"> </w:t>
      </w:r>
      <w:r w:rsidRPr="00E404D9">
        <w:rPr>
          <w:u w:val="single"/>
        </w:rPr>
        <w:t xml:space="preserve">US-China </w:t>
      </w:r>
      <w:r w:rsidRPr="00E404D9">
        <w:rPr>
          <w:highlight w:val="cyan"/>
          <w:u w:val="single"/>
        </w:rPr>
        <w:t xml:space="preserve">relations are in </w:t>
      </w:r>
      <w:r w:rsidRPr="00E404D9">
        <w:rPr>
          <w:b/>
          <w:iCs/>
          <w:highlight w:val="cyan"/>
          <w:u w:val="single"/>
          <w:bdr w:val="single" w:sz="24" w:space="0" w:color="auto"/>
        </w:rPr>
        <w:t>ruins</w:t>
      </w:r>
      <w:r w:rsidRPr="00E404D9">
        <w:rPr>
          <w:sz w:val="16"/>
        </w:rPr>
        <w:t xml:space="preserve">. </w:t>
      </w:r>
      <w:r w:rsidRPr="00E404D9">
        <w:rPr>
          <w:highlight w:val="cyan"/>
          <w:u w:val="single"/>
        </w:rPr>
        <w:t xml:space="preserve">But Trump </w:t>
      </w:r>
      <w:r w:rsidRPr="00E404D9">
        <w:rPr>
          <w:b/>
          <w:iCs/>
          <w:highlight w:val="cyan"/>
          <w:u w:val="single"/>
          <w:bdr w:val="single" w:sz="24" w:space="0" w:color="auto"/>
        </w:rPr>
        <w:t>is off the hook</w:t>
      </w:r>
      <w:r w:rsidRPr="00E404D9">
        <w:rPr>
          <w:b/>
          <w:iCs/>
          <w:u w:val="single"/>
          <w:bdr w:val="single" w:sz="24" w:space="0" w:color="auto"/>
        </w:rPr>
        <w:t xml:space="preserve"> for the rest of his </w:t>
      </w:r>
      <w:proofErr w:type="gramStart"/>
      <w:r w:rsidRPr="00E404D9">
        <w:rPr>
          <w:b/>
          <w:iCs/>
          <w:u w:val="single"/>
          <w:bdr w:val="single" w:sz="24" w:space="0" w:color="auto"/>
        </w:rPr>
        <w:t>term</w:t>
      </w:r>
      <w:r w:rsidRPr="00E404D9">
        <w:rPr>
          <w:sz w:val="16"/>
        </w:rPr>
        <w:t>.</w:t>
      </w:r>
      <w:r w:rsidRPr="00E404D9">
        <w:rPr>
          <w:sz w:val="12"/>
        </w:rPr>
        <w:t>¶</w:t>
      </w:r>
      <w:proofErr w:type="gramEnd"/>
      <w:r w:rsidRPr="00E404D9">
        <w:rPr>
          <w:sz w:val="12"/>
        </w:rPr>
        <w:t xml:space="preserve"> </w:t>
      </w:r>
      <w:r w:rsidRPr="00E404D9">
        <w:rPr>
          <w:sz w:val="16"/>
        </w:rPr>
        <w:t xml:space="preserve">During the </w:t>
      </w:r>
      <w:r w:rsidRPr="00E404D9">
        <w:rPr>
          <w:highlight w:val="cyan"/>
          <w:u w:val="single"/>
        </w:rPr>
        <w:t>next</w:t>
      </w:r>
      <w:r w:rsidRPr="00E404D9">
        <w:rPr>
          <w:sz w:val="16"/>
        </w:rPr>
        <w:t xml:space="preserve"> election?</w:t>
      </w:r>
      <w:r w:rsidRPr="00E404D9">
        <w:rPr>
          <w:sz w:val="12"/>
        </w:rPr>
        <w:t xml:space="preserve">¶ </w:t>
      </w:r>
      <w:r w:rsidRPr="00E404D9">
        <w:rPr>
          <w:u w:val="single"/>
        </w:rPr>
        <w:t xml:space="preserve">Perhaps </w:t>
      </w:r>
      <w:r w:rsidRPr="00E404D9">
        <w:rPr>
          <w:b/>
          <w:iCs/>
          <w:highlight w:val="cyan"/>
          <w:u w:val="single"/>
          <w:bdr w:val="single" w:sz="24" w:space="0" w:color="auto"/>
        </w:rPr>
        <w:t>war with North Korea</w:t>
      </w:r>
      <w:r w:rsidRPr="00E404D9">
        <w:rPr>
          <w:sz w:val="16"/>
        </w:rPr>
        <w:t>.</w:t>
      </w:r>
    </w:p>
    <w:p w:rsidR="0010216A" w:rsidRDefault="0010216A" w:rsidP="0010216A">
      <w:pPr>
        <w:rPr>
          <w:sz w:val="16"/>
        </w:rPr>
      </w:pPr>
    </w:p>
    <w:p w:rsidR="0010216A" w:rsidRDefault="0010216A" w:rsidP="0010216A">
      <w:pPr>
        <w:pStyle w:val="Heading3"/>
      </w:pPr>
      <w:r>
        <w:t>2NC A2 No Dem Turnout</w:t>
      </w:r>
    </w:p>
    <w:p w:rsidR="0010216A" w:rsidRPr="000817D7" w:rsidRDefault="0010216A" w:rsidP="0010216A">
      <w:pPr>
        <w:pStyle w:val="Heading4"/>
      </w:pPr>
      <w:r>
        <w:t>Dems have the edge in turnout—special elections prove—aff polls underestimate these results</w:t>
      </w:r>
    </w:p>
    <w:p w:rsidR="0010216A" w:rsidRDefault="0010216A" w:rsidP="0010216A">
      <w:r>
        <w:rPr>
          <w:b/>
        </w:rPr>
        <w:t>Silver 18</w:t>
      </w:r>
    </w:p>
    <w:p w:rsidR="0010216A" w:rsidRPr="00A50436" w:rsidRDefault="0010216A" w:rsidP="0010216A">
      <w:pPr>
        <w:rPr>
          <w:sz w:val="16"/>
          <w:szCs w:val="16"/>
        </w:rPr>
      </w:pPr>
      <w:r w:rsidRPr="00A50436">
        <w:rPr>
          <w:sz w:val="16"/>
          <w:szCs w:val="16"/>
        </w:rPr>
        <w:t xml:space="preserve">Nate Silver (founder and editor-in-chief of FiveThirtyEight). “The ‘Enthusiasm Gap’ Could Turn A Democratic Wave </w:t>
      </w:r>
      <w:proofErr w:type="gramStart"/>
      <w:r w:rsidRPr="00A50436">
        <w:rPr>
          <w:sz w:val="16"/>
          <w:szCs w:val="16"/>
        </w:rPr>
        <w:t>Into</w:t>
      </w:r>
      <w:proofErr w:type="gramEnd"/>
      <w:r w:rsidRPr="00A50436">
        <w:rPr>
          <w:sz w:val="16"/>
          <w:szCs w:val="16"/>
        </w:rPr>
        <w:t xml:space="preserve"> A Tsunami.” March 14, 2018. </w:t>
      </w:r>
      <w:hyperlink r:id="rId91" w:history="1">
        <w:r w:rsidRPr="00A50436">
          <w:rPr>
            <w:rStyle w:val="Hyperlink"/>
            <w:sz w:val="16"/>
            <w:szCs w:val="16"/>
          </w:rPr>
          <w:t>https://fivethirtyeight.com/features/the-enthusiasm-gap-could-turn-a-democratic-wave-into-a-tsunami/</w:t>
        </w:r>
      </w:hyperlink>
    </w:p>
    <w:p w:rsidR="0010216A" w:rsidRPr="004D228A" w:rsidRDefault="0010216A" w:rsidP="0010216A"/>
    <w:p w:rsidR="0010216A" w:rsidRPr="004D228A" w:rsidRDefault="0010216A" w:rsidP="0010216A">
      <w:pPr>
        <w:rPr>
          <w:rStyle w:val="StyleUnderline"/>
        </w:rPr>
      </w:pPr>
      <w:r w:rsidRPr="004D228A">
        <w:rPr>
          <w:rStyle w:val="StyleUnderline"/>
        </w:rPr>
        <w:t xml:space="preserve">It’s a busy time of year, so we’ll keep this relatively short. But I wanted to echo and underscore a point made by FiveThirtyEight contributor Nathaniel Rakich in his article on </w:t>
      </w:r>
      <w:r w:rsidRPr="00A50436">
        <w:rPr>
          <w:rStyle w:val="StyleUnderline"/>
          <w:highlight w:val="cyan"/>
        </w:rPr>
        <w:t>Tuesday’s special election in Pennsylvania</w:t>
      </w:r>
      <w:r w:rsidRPr="004D228A">
        <w:rPr>
          <w:rStyle w:val="StyleUnderline"/>
        </w:rPr>
        <w:t xml:space="preserve">’s 18th Congressional District. One reason that the </w:t>
      </w:r>
      <w:r w:rsidRPr="00A50436">
        <w:rPr>
          <w:rStyle w:val="StyleUnderline"/>
          <w:highlight w:val="cyan"/>
        </w:rPr>
        <w:t>results are</w:t>
      </w:r>
      <w:r w:rsidRPr="004D228A">
        <w:rPr>
          <w:rStyle w:val="StyleUnderline"/>
        </w:rPr>
        <w:t xml:space="preserve"> especially </w:t>
      </w:r>
      <w:r w:rsidRPr="00A50436">
        <w:rPr>
          <w:rStyle w:val="Emphasis"/>
          <w:highlight w:val="cyan"/>
        </w:rPr>
        <w:t>scary for Republicans</w:t>
      </w:r>
      <w:r w:rsidRPr="004D228A">
        <w:rPr>
          <w:rStyle w:val="StyleUnderline"/>
        </w:rPr>
        <w:t xml:space="preserve"> — Democrat Conor Lamb is the apparent winner1 in a district that President Trump won by 20 percentage points — is </w:t>
      </w:r>
      <w:r w:rsidRPr="00A50436">
        <w:rPr>
          <w:rStyle w:val="StyleUnderline"/>
          <w:highlight w:val="cyan"/>
        </w:rPr>
        <w:t xml:space="preserve">because it came on </w:t>
      </w:r>
      <w:r w:rsidRPr="00A50436">
        <w:rPr>
          <w:rStyle w:val="Emphasis"/>
          <w:highlight w:val="cyan"/>
        </w:rPr>
        <w:t>reasonably high turnout</w:t>
      </w:r>
      <w:r w:rsidRPr="004D228A">
        <w:rPr>
          <w:rStyle w:val="StyleUnderline"/>
        </w:rPr>
        <w:t xml:space="preserve">, the sort of turnout </w:t>
      </w:r>
      <w:r w:rsidRPr="00A50436">
        <w:rPr>
          <w:rStyle w:val="StyleUnderline"/>
          <w:highlight w:val="cyan"/>
        </w:rPr>
        <w:t>one might expect in this year’s midterms</w:t>
      </w:r>
      <w:r w:rsidRPr="00A50436">
        <w:rPr>
          <w:sz w:val="16"/>
          <w:szCs w:val="16"/>
        </w:rPr>
        <w:t xml:space="preserve">. As of early Wednesday morning, about 228,000 votes had been counted in the special election. That equals 62 percent of the 370,000 votes cast for the presidential candidates in the district in November 2016, according to data from Daily Kos Elections. That’s right in line with midterm turnout, which is typically 60 percent to 70 percent as high as turnout in presidential years. </w:t>
      </w:r>
      <w:r w:rsidRPr="00A50436">
        <w:rPr>
          <w:rStyle w:val="StyleUnderline"/>
          <w:highlight w:val="cyan"/>
        </w:rPr>
        <w:t>Turnout was</w:t>
      </w:r>
      <w:r w:rsidRPr="004D228A">
        <w:rPr>
          <w:rStyle w:val="StyleUnderline"/>
        </w:rPr>
        <w:t xml:space="preserve"> similarly </w:t>
      </w:r>
      <w:r w:rsidRPr="00A50436">
        <w:rPr>
          <w:rStyle w:val="StyleUnderline"/>
          <w:highlight w:val="cyan"/>
        </w:rPr>
        <w:t>high in December’s special</w:t>
      </w:r>
      <w:r w:rsidRPr="004D228A">
        <w:rPr>
          <w:rStyle w:val="StyleUnderline"/>
        </w:rPr>
        <w:t xml:space="preserve"> Senate </w:t>
      </w:r>
      <w:r w:rsidRPr="00A50436">
        <w:rPr>
          <w:rStyle w:val="StyleUnderline"/>
          <w:highlight w:val="cyan"/>
        </w:rPr>
        <w:t>election in Alabama</w:t>
      </w:r>
      <w:r w:rsidRPr="004D228A">
        <w:rPr>
          <w:rStyle w:val="StyleUnderline"/>
        </w:rPr>
        <w:t xml:space="preserve"> — 64 percent of presidential-year turnout in the state. </w:t>
      </w:r>
      <w:r w:rsidRPr="00A50436">
        <w:rPr>
          <w:rStyle w:val="StyleUnderline"/>
          <w:highlight w:val="cyan"/>
        </w:rPr>
        <w:t>That was</w:t>
      </w:r>
      <w:r w:rsidRPr="004D228A">
        <w:rPr>
          <w:rStyle w:val="StyleUnderline"/>
        </w:rPr>
        <w:t xml:space="preserve"> also </w:t>
      </w:r>
      <w:r w:rsidRPr="00A50436">
        <w:rPr>
          <w:rStyle w:val="Emphasis"/>
          <w:highlight w:val="cyan"/>
        </w:rPr>
        <w:t>an impressive win for Democrats</w:t>
      </w:r>
      <w:r w:rsidRPr="004D228A">
        <w:rPr>
          <w:rStyle w:val="StyleUnderline"/>
        </w:rPr>
        <w:t xml:space="preserve">, albeit one with more </w:t>
      </w:r>
      <w:r w:rsidRPr="00A50436">
        <w:rPr>
          <w:rStyle w:val="StyleUnderline"/>
        </w:rPr>
        <w:t>mitigating circumstances.</w:t>
      </w:r>
      <w:r w:rsidRPr="00A50436">
        <w:rPr>
          <w:sz w:val="16"/>
          <w:szCs w:val="16"/>
        </w:rPr>
        <w:t xml:space="preserve"> The high-turnout wins in Pennsylvania and Alabama ought to reassure Democrats — and worry Republicans — because there had previously seemed to be a pattern in which Democratic results were most impressive in low-turnout special elections. For instance, Democrat Archie Parnell surprisingly came within 3 percentage points of defeating Republican Ralph Norman in the special election in South Carolina’s 5th Congressional District, which represented a 16-point blue swing relative to the district’s partisan lean.2 But that result came on minuscule turnout — only about 88,000 votes, or 29 percent of the district’s 2016 presidential turnout. By contrast, Democrat Jon Ossoff’s underwhelming performance in the Georgia 6 runoff that same evening — which represented only a 6-point Democratic swing from the district’s partisan baseline — had come on exceptionally high turnout, equalling 79 percent of the district’s presidential vote. After nine federal special elections that pitted the two parties against one another, however — including both the open primary3 and the runoff in Georgia 6 — there’s no overall pattern between turnout levels and how Democrats perform:4 Thus, Republicans have one less excuse for their string of really awful special election performances. It’s true that other measures aren’t as bad for Republicans as these special elections — for instance, they trail Democrats by “only” 8 or 9 percentage points on the generic congressional ballot, which suggests a close race for control of the House this year that only narrowly favors Democrats. By contrast,</w:t>
      </w:r>
      <w:r w:rsidRPr="004D228A">
        <w:rPr>
          <w:rStyle w:val="StyleUnderline"/>
        </w:rPr>
        <w:t xml:space="preserve"> </w:t>
      </w:r>
      <w:r w:rsidRPr="00A50436">
        <w:rPr>
          <w:rStyle w:val="StyleUnderline"/>
          <w:highlight w:val="cyan"/>
        </w:rPr>
        <w:t>the 16- or 17-point</w:t>
      </w:r>
      <w:r w:rsidRPr="004D228A">
        <w:rPr>
          <w:rStyle w:val="StyleUnderline"/>
        </w:rPr>
        <w:t xml:space="preserve">5 </w:t>
      </w:r>
      <w:r w:rsidRPr="00A50436">
        <w:rPr>
          <w:rStyle w:val="StyleUnderline"/>
          <w:highlight w:val="cyan"/>
        </w:rPr>
        <w:t>average Democratic overperformance in special elections</w:t>
      </w:r>
      <w:r w:rsidRPr="004D228A">
        <w:rPr>
          <w:rStyle w:val="StyleUnderline"/>
        </w:rPr>
        <w:t xml:space="preserve"> so far </w:t>
      </w:r>
      <w:r w:rsidRPr="00A50436">
        <w:rPr>
          <w:rStyle w:val="Emphasis"/>
          <w:highlight w:val="cyan"/>
        </w:rPr>
        <w:t>suggests a Democratic mega-tsunami</w:t>
      </w:r>
      <w:r w:rsidRPr="004D228A">
        <w:rPr>
          <w:rStyle w:val="StyleUnderline"/>
        </w:rPr>
        <w:t xml:space="preserve">. But those </w:t>
      </w:r>
      <w:r w:rsidRPr="000817D7">
        <w:rPr>
          <w:rStyle w:val="StyleUnderline"/>
          <w:highlight w:val="cyan"/>
        </w:rPr>
        <w:t xml:space="preserve">special election results consist of </w:t>
      </w:r>
      <w:r w:rsidRPr="000817D7">
        <w:rPr>
          <w:rStyle w:val="Emphasis"/>
          <w:highlight w:val="cyan"/>
        </w:rPr>
        <w:t>actual people voting</w:t>
      </w:r>
      <w:r w:rsidRPr="004D228A">
        <w:rPr>
          <w:rStyle w:val="StyleUnderline"/>
        </w:rPr>
        <w:t xml:space="preserve">, </w:t>
      </w:r>
      <w:r w:rsidRPr="000817D7">
        <w:rPr>
          <w:rStyle w:val="StyleUnderline"/>
          <w:highlight w:val="cyan"/>
        </w:rPr>
        <w:t>whereas generic ballot polls are</w:t>
      </w:r>
      <w:r w:rsidRPr="004D228A">
        <w:rPr>
          <w:rStyle w:val="StyleUnderline"/>
        </w:rPr>
        <w:t xml:space="preserve"> mostly conducted </w:t>
      </w:r>
      <w:r w:rsidRPr="000817D7">
        <w:rPr>
          <w:rStyle w:val="StyleUnderline"/>
          <w:highlight w:val="cyan"/>
        </w:rPr>
        <w:t>among registered voters</w:t>
      </w:r>
      <w:r w:rsidRPr="004D228A">
        <w:rPr>
          <w:rStyle w:val="StyleUnderline"/>
        </w:rPr>
        <w:t xml:space="preserve"> — </w:t>
      </w:r>
      <w:r w:rsidRPr="000817D7">
        <w:rPr>
          <w:rStyle w:val="StyleUnderline"/>
          <w:highlight w:val="cyan"/>
        </w:rPr>
        <w:t>or</w:t>
      </w:r>
      <w:r w:rsidRPr="004D228A">
        <w:rPr>
          <w:rStyle w:val="StyleUnderline"/>
        </w:rPr>
        <w:t xml:space="preserve"> sometimes </w:t>
      </w:r>
      <w:r w:rsidRPr="000817D7">
        <w:rPr>
          <w:rStyle w:val="StyleUnderline"/>
          <w:highlight w:val="cyan"/>
        </w:rPr>
        <w:t>all adults</w:t>
      </w:r>
      <w:r w:rsidRPr="000817D7">
        <w:rPr>
          <w:sz w:val="16"/>
          <w:szCs w:val="16"/>
        </w:rPr>
        <w:t>. (Very few pollsters will apply their likely voter models until later this year.) In midterm years, polls of likely voters sometimes show a substantial gap from those of registered voters — there was about a 6-point enthusiasm gap favoring Republicans in 2010, for instance, which took that year from being mildly problematic for Democrats into a massive Republican wave that saw them pick up 63 House seats. And there were signs of an enthusiasm gap even within Pennsylvania 18 on Tuesday night. According to the Cook Political Report’s David Wasserman, turnout in Democratic-leaning Allegheny County equaled 67 percent of presidential-year turnout, but voters turned out at only 60 percent of presidential levels in Republican-leaning Westmoreland County.</w:t>
      </w:r>
      <w:r w:rsidRPr="004D228A">
        <w:rPr>
          <w:rStyle w:val="StyleUnderline"/>
        </w:rPr>
        <w:t xml:space="preserve"> </w:t>
      </w:r>
      <w:r w:rsidRPr="000817D7">
        <w:rPr>
          <w:rStyle w:val="StyleUnderline"/>
          <w:highlight w:val="cyan"/>
        </w:rPr>
        <w:t>That</w:t>
      </w:r>
      <w:r w:rsidRPr="004D228A">
        <w:rPr>
          <w:rStyle w:val="StyleUnderline"/>
        </w:rPr>
        <w:t xml:space="preserve"> sort of </w:t>
      </w:r>
      <w:r w:rsidRPr="000817D7">
        <w:rPr>
          <w:rStyle w:val="Emphasis"/>
          <w:highlight w:val="cyan"/>
        </w:rPr>
        <w:t>turnout gap</w:t>
      </w:r>
      <w:r w:rsidRPr="000817D7">
        <w:rPr>
          <w:rStyle w:val="StyleUnderline"/>
          <w:highlight w:val="cyan"/>
        </w:rPr>
        <w:t xml:space="preserve"> suggests that registered-voter polls could be </w:t>
      </w:r>
      <w:r w:rsidRPr="000817D7">
        <w:rPr>
          <w:rStyle w:val="Emphasis"/>
          <w:highlight w:val="cyan"/>
        </w:rPr>
        <w:t>underrating Democrats</w:t>
      </w:r>
      <w:r w:rsidRPr="004D228A">
        <w:rPr>
          <w:rStyle w:val="StyleUnderline"/>
        </w:rPr>
        <w:t xml:space="preserve"> in this year’s midterms — and could turn a challenging year for Republicans into a catastrophic one.</w:t>
      </w:r>
    </w:p>
    <w:p w:rsidR="0010216A" w:rsidRPr="00A96682" w:rsidRDefault="0010216A" w:rsidP="0010216A"/>
    <w:p w:rsidR="0010216A" w:rsidRDefault="0010216A" w:rsidP="0010216A">
      <w:pPr>
        <w:pStyle w:val="Heading3"/>
      </w:pPr>
      <w:r w:rsidRPr="00F754FC">
        <w:t>2NC A2 Healthcare</w:t>
      </w:r>
    </w:p>
    <w:p w:rsidR="0010216A" w:rsidRDefault="0010216A" w:rsidP="0010216A">
      <w:pPr>
        <w:pStyle w:val="Heading4"/>
      </w:pPr>
      <w:r>
        <w:t>Immigration’s the top issue</w:t>
      </w:r>
    </w:p>
    <w:p w:rsidR="0010216A" w:rsidRDefault="0010216A" w:rsidP="0010216A">
      <w:r>
        <w:rPr>
          <w:b/>
        </w:rPr>
        <w:t>Schatz 3-25</w:t>
      </w:r>
    </w:p>
    <w:p w:rsidR="0010216A" w:rsidRPr="000B2612" w:rsidRDefault="0010216A" w:rsidP="0010216A">
      <w:pPr>
        <w:rPr>
          <w:sz w:val="16"/>
          <w:szCs w:val="16"/>
        </w:rPr>
      </w:pPr>
      <w:r w:rsidRPr="000B2612">
        <w:rPr>
          <w:sz w:val="16"/>
          <w:szCs w:val="16"/>
        </w:rPr>
        <w:t xml:space="preserve">Rebecca Schatz (CNN reporter). “Immigration as the hot-button 2018 midterms topic.” March 25, 2018. </w:t>
      </w:r>
      <w:hyperlink r:id="rId92" w:history="1">
        <w:r w:rsidRPr="000B2612">
          <w:rPr>
            <w:rStyle w:val="Hyperlink"/>
            <w:sz w:val="16"/>
            <w:szCs w:val="16"/>
          </w:rPr>
          <w:t>https://www.cnn.com/2018/03/25/politics/inside-politics-forecast-immigration-issue/index.html</w:t>
        </w:r>
      </w:hyperlink>
    </w:p>
    <w:p w:rsidR="0010216A" w:rsidRPr="000B2612" w:rsidRDefault="0010216A" w:rsidP="0010216A">
      <w:pPr>
        <w:rPr>
          <w:sz w:val="16"/>
          <w:szCs w:val="16"/>
        </w:rPr>
      </w:pPr>
    </w:p>
    <w:p w:rsidR="0010216A" w:rsidRPr="000B2612" w:rsidRDefault="0010216A" w:rsidP="0010216A">
      <w:pPr>
        <w:rPr>
          <w:rStyle w:val="StyleUnderline"/>
        </w:rPr>
      </w:pPr>
      <w:r w:rsidRPr="000B2612">
        <w:rPr>
          <w:sz w:val="16"/>
          <w:szCs w:val="16"/>
        </w:rPr>
        <w:t>Washington (CNN)Here are the stories our DC insiders are talking about in this week's "Inside Politics" forecast, where you get a glimpse of tomorrow's headlines today. 1)</w:t>
      </w:r>
      <w:r w:rsidRPr="000B2612">
        <w:rPr>
          <w:rStyle w:val="StyleUnderline"/>
        </w:rPr>
        <w:t xml:space="preserve"> </w:t>
      </w:r>
      <w:r w:rsidRPr="000B2612">
        <w:rPr>
          <w:rStyle w:val="Emphasis"/>
          <w:highlight w:val="cyan"/>
        </w:rPr>
        <w:t>All eyes on immigration before November's midterms</w:t>
      </w:r>
      <w:r w:rsidRPr="000B2612">
        <w:rPr>
          <w:rStyle w:val="StyleUnderline"/>
        </w:rPr>
        <w:t xml:space="preserve"> </w:t>
      </w:r>
      <w:proofErr w:type="gramStart"/>
      <w:r w:rsidRPr="000B2612">
        <w:rPr>
          <w:sz w:val="16"/>
          <w:szCs w:val="16"/>
        </w:rPr>
        <w:t>The</w:t>
      </w:r>
      <w:proofErr w:type="gramEnd"/>
      <w:r w:rsidRPr="000B2612">
        <w:rPr>
          <w:sz w:val="16"/>
          <w:szCs w:val="16"/>
        </w:rPr>
        <w:t xml:space="preserve"> spending bill has been signed into law. Congress is on recess for the holiday week, but when they return to the Hill, they'll need to deal with a big issue that wasn't really addressed in the Omnibus: immigration. As The New York Times' Michael Shear tells us,</w:t>
      </w:r>
      <w:r w:rsidRPr="000B2612">
        <w:rPr>
          <w:rStyle w:val="StyleUnderline"/>
        </w:rPr>
        <w:t xml:space="preserve"> </w:t>
      </w:r>
      <w:r w:rsidRPr="000B2612">
        <w:rPr>
          <w:rStyle w:val="StyleUnderline"/>
          <w:highlight w:val="cyan"/>
        </w:rPr>
        <w:t>both parties plan to use the hot-button issue</w:t>
      </w:r>
      <w:r w:rsidRPr="000B2612">
        <w:rPr>
          <w:rStyle w:val="StyleUnderline"/>
        </w:rPr>
        <w:t xml:space="preserve"> as they gear up for 2018 midterm elections. "The </w:t>
      </w:r>
      <w:r w:rsidRPr="000B2612">
        <w:rPr>
          <w:rStyle w:val="StyleUnderline"/>
          <w:highlight w:val="cyan"/>
        </w:rPr>
        <w:t>Democrats are going to try to take</w:t>
      </w:r>
      <w:r w:rsidRPr="000B2612">
        <w:rPr>
          <w:rStyle w:val="StyleUnderline"/>
        </w:rPr>
        <w:t xml:space="preserve"> the issue of </w:t>
      </w:r>
      <w:r w:rsidRPr="000B2612">
        <w:rPr>
          <w:rStyle w:val="StyleUnderline"/>
          <w:highlight w:val="cyan"/>
        </w:rPr>
        <w:t>DACA and win</w:t>
      </w:r>
      <w:r w:rsidRPr="000B2612">
        <w:rPr>
          <w:rStyle w:val="StyleUnderline"/>
        </w:rPr>
        <w:t xml:space="preserve"> elections </w:t>
      </w:r>
      <w:r w:rsidRPr="000B2612">
        <w:rPr>
          <w:rStyle w:val="StyleUnderline"/>
          <w:highlight w:val="cyan"/>
        </w:rPr>
        <w:t>with that</w:t>
      </w:r>
      <w:r w:rsidRPr="000B2612">
        <w:rPr>
          <w:rStyle w:val="StyleUnderline"/>
        </w:rPr>
        <w:t>," Shear explains. "</w:t>
      </w:r>
      <w:r w:rsidRPr="000B2612">
        <w:rPr>
          <w:rStyle w:val="StyleUnderline"/>
          <w:highlight w:val="cyan"/>
        </w:rPr>
        <w:t>On the Republican side, they're turning to sanctuary cities</w:t>
      </w:r>
      <w:r w:rsidRPr="000B2612">
        <w:rPr>
          <w:rStyle w:val="StyleUnderline"/>
        </w:rPr>
        <w:t xml:space="preserve"> and hoping that the issue can play for them as well. </w:t>
      </w:r>
      <w:r w:rsidRPr="000B2612">
        <w:rPr>
          <w:rStyle w:val="Emphasis"/>
          <w:highlight w:val="cyan"/>
        </w:rPr>
        <w:t>Both sides are</w:t>
      </w:r>
      <w:r w:rsidRPr="000B2612">
        <w:rPr>
          <w:rStyle w:val="Emphasis"/>
        </w:rPr>
        <w:t xml:space="preserve"> basically </w:t>
      </w:r>
      <w:r w:rsidRPr="000B2612">
        <w:rPr>
          <w:rStyle w:val="Emphasis"/>
          <w:highlight w:val="cyan"/>
        </w:rPr>
        <w:t>turning into an electoral strategy now</w:t>
      </w:r>
      <w:r w:rsidRPr="000B2612">
        <w:rPr>
          <w:rStyle w:val="StyleUnderline"/>
        </w:rPr>
        <w:t xml:space="preserve"> that the legislative one has failed."</w:t>
      </w:r>
    </w:p>
    <w:p w:rsidR="0010216A" w:rsidRPr="00F754FC" w:rsidRDefault="0010216A" w:rsidP="0010216A"/>
    <w:p w:rsidR="0010216A" w:rsidRPr="00F754FC" w:rsidRDefault="0010216A" w:rsidP="0010216A">
      <w:pPr>
        <w:keepNext/>
        <w:keepLines/>
        <w:spacing w:before="40"/>
        <w:outlineLvl w:val="3"/>
        <w:rPr>
          <w:rFonts w:eastAsiaTheme="majorEastAsia" w:cstheme="majorBidi"/>
          <w:b/>
          <w:iCs/>
          <w:sz w:val="26"/>
        </w:rPr>
      </w:pPr>
      <w:r w:rsidRPr="00F754FC">
        <w:rPr>
          <w:rFonts w:eastAsiaTheme="majorEastAsia" w:cstheme="majorBidi"/>
          <w:b/>
          <w:iCs/>
          <w:sz w:val="26"/>
        </w:rPr>
        <w:t>Healthcare is not top in battleground states and districts</w:t>
      </w:r>
    </w:p>
    <w:p w:rsidR="0010216A" w:rsidRPr="00F754FC" w:rsidRDefault="0010216A" w:rsidP="0010216A">
      <w:r>
        <w:rPr>
          <w:b/>
          <w:bCs/>
          <w:sz w:val="26"/>
        </w:rPr>
        <w:t>KFF 18</w:t>
      </w:r>
      <w:r w:rsidRPr="00F754FC">
        <w:t xml:space="preserve"> (Kaiser Family Foundation, “Health Care Ranks Among Voters’ Top Issues for the 2018 Midterm Elections, But It’s a Lower Priority Among Voters in Battleground States and Districts”, </w:t>
      </w:r>
      <w:hyperlink r:id="rId93" w:history="1">
        <w:r w:rsidRPr="00F754FC">
          <w:t>https://www.kff.org/health-reform/press-release/health-care-ranks-among-voters-top-issues-for-2018-midterm-elections-but-lower-among-voters-in-battleground-states-districts/</w:t>
        </w:r>
      </w:hyperlink>
      <w:r w:rsidRPr="00F754FC">
        <w:t xml:space="preserve"> , Jan 26, 2018, Accessed 2/1/18, N.G.)</w:t>
      </w:r>
    </w:p>
    <w:p w:rsidR="0010216A" w:rsidRPr="00F754FC" w:rsidRDefault="0010216A" w:rsidP="0010216A">
      <w:pPr>
        <w:rPr>
          <w:sz w:val="16"/>
        </w:rPr>
      </w:pPr>
      <w:r w:rsidRPr="00F754FC">
        <w:rPr>
          <w:sz w:val="16"/>
        </w:rPr>
        <w:t xml:space="preserve">Health care and the economy and jobs top voters’ list as “the most important issue” for Congressional candidates to talk about ahead of November’s midterm elections, but </w:t>
      </w:r>
      <w:r w:rsidRPr="00F754FC">
        <w:rPr>
          <w:highlight w:val="cyan"/>
          <w:u w:val="single"/>
        </w:rPr>
        <w:t>the lineup shifts</w:t>
      </w:r>
      <w:r w:rsidRPr="00F754FC">
        <w:rPr>
          <w:u w:val="single"/>
        </w:rPr>
        <w:t xml:space="preserve"> among voters i</w:t>
      </w:r>
      <w:r w:rsidRPr="00F754FC">
        <w:rPr>
          <w:highlight w:val="cyan"/>
          <w:u w:val="single"/>
        </w:rPr>
        <w:t>n states and districts with competitive elections</w:t>
      </w:r>
      <w:r w:rsidRPr="00F754FC">
        <w:rPr>
          <w:sz w:val="16"/>
        </w:rPr>
        <w:t xml:space="preserve">, the January Kaiser Health Tracking Poll finds. When asked how important a series of major national issues are, similar shares say health care (29%) and the economy and jobs (27%) is “the most important issue.” These are closely followed by immigration (24%) and the situation in North Korea (24%). But </w:t>
      </w:r>
      <w:r w:rsidRPr="00F754FC">
        <w:rPr>
          <w:highlight w:val="cyan"/>
          <w:u w:val="single"/>
        </w:rPr>
        <w:t>a third</w:t>
      </w:r>
      <w:r w:rsidRPr="00F754FC">
        <w:rPr>
          <w:sz w:val="16"/>
        </w:rPr>
        <w:t xml:space="preserve"> (34%) </w:t>
      </w:r>
      <w:r w:rsidRPr="00F754FC">
        <w:rPr>
          <w:u w:val="single"/>
        </w:rPr>
        <w:t xml:space="preserve">of voters who live </w:t>
      </w:r>
      <w:r w:rsidRPr="00F754FC">
        <w:rPr>
          <w:highlight w:val="cyan"/>
          <w:u w:val="single"/>
        </w:rPr>
        <w:t>in</w:t>
      </w:r>
      <w:r w:rsidRPr="00F754FC">
        <w:rPr>
          <w:u w:val="single"/>
        </w:rPr>
        <w:t xml:space="preserve"> states or Congressional districts expected to have highly </w:t>
      </w:r>
      <w:r w:rsidRPr="00F754FC">
        <w:rPr>
          <w:highlight w:val="cyan"/>
          <w:u w:val="single"/>
        </w:rPr>
        <w:t>competitive</w:t>
      </w:r>
      <w:r w:rsidRPr="00F754FC">
        <w:rPr>
          <w:u w:val="single"/>
        </w:rPr>
        <w:t xml:space="preserve"> 2018 midterm </w:t>
      </w:r>
      <w:r w:rsidRPr="00F754FC">
        <w:rPr>
          <w:highlight w:val="cyan"/>
          <w:u w:val="single"/>
        </w:rPr>
        <w:t>races</w:t>
      </w:r>
      <w:r w:rsidRPr="00F754FC">
        <w:rPr>
          <w:sz w:val="16"/>
        </w:rPr>
        <w:t xml:space="preserve"> (based on The Cook Political Report’s ratings) </w:t>
      </w:r>
      <w:r w:rsidRPr="00F754FC">
        <w:rPr>
          <w:highlight w:val="cyan"/>
          <w:u w:val="single"/>
        </w:rPr>
        <w:t>cite the economy</w:t>
      </w:r>
      <w:r w:rsidRPr="00F754FC">
        <w:rPr>
          <w:u w:val="single"/>
        </w:rPr>
        <w:t xml:space="preserve"> as “the most important issue.”</w:t>
      </w:r>
      <w:r w:rsidRPr="00F754FC">
        <w:rPr>
          <w:sz w:val="16"/>
        </w:rPr>
        <w:t xml:space="preserve"> </w:t>
      </w:r>
      <w:r w:rsidRPr="00F754FC">
        <w:rPr>
          <w:highlight w:val="cyan"/>
          <w:u w:val="single"/>
        </w:rPr>
        <w:t>Fewer</w:t>
      </w:r>
      <w:r w:rsidRPr="00F754FC">
        <w:rPr>
          <w:u w:val="single"/>
        </w:rPr>
        <w:t xml:space="preserve"> voters </w:t>
      </w:r>
      <w:r w:rsidRPr="00F754FC">
        <w:rPr>
          <w:highlight w:val="cyan"/>
          <w:u w:val="single"/>
        </w:rPr>
        <w:t>in</w:t>
      </w:r>
      <w:r w:rsidRPr="00F754FC">
        <w:rPr>
          <w:u w:val="single"/>
        </w:rPr>
        <w:t xml:space="preserve"> these </w:t>
      </w:r>
      <w:r w:rsidRPr="00F754FC">
        <w:rPr>
          <w:highlight w:val="cyan"/>
          <w:u w:val="single"/>
        </w:rPr>
        <w:t>battleground areas cite</w:t>
      </w:r>
      <w:r w:rsidRPr="00F754FC">
        <w:rPr>
          <w:sz w:val="16"/>
        </w:rPr>
        <w:t xml:space="preserve"> North Korea (23%), immigration (22%), or </w:t>
      </w:r>
      <w:r w:rsidRPr="00F754FC">
        <w:rPr>
          <w:highlight w:val="cyan"/>
          <w:u w:val="single"/>
        </w:rPr>
        <w:t>health care</w:t>
      </w:r>
      <w:r w:rsidRPr="00F754FC">
        <w:rPr>
          <w:sz w:val="16"/>
        </w:rPr>
        <w:t xml:space="preserve"> (21%) as the top issue.</w:t>
      </w:r>
    </w:p>
    <w:p w:rsidR="0010216A" w:rsidRPr="00F754FC" w:rsidRDefault="0010216A" w:rsidP="0010216A">
      <w:pPr>
        <w:pStyle w:val="Heading3"/>
      </w:pPr>
      <w:r w:rsidRPr="00F754FC">
        <w:t>2NC A2 Russian Hackers</w:t>
      </w:r>
    </w:p>
    <w:p w:rsidR="0010216A" w:rsidRPr="00F754FC" w:rsidRDefault="0010216A" w:rsidP="0010216A"/>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Russia hacks won’t swing the election</w:t>
      </w:r>
    </w:p>
    <w:p w:rsidR="0010216A" w:rsidRPr="00F754FC" w:rsidRDefault="0010216A" w:rsidP="0010216A">
      <w:r w:rsidRPr="00F754FC">
        <w:rPr>
          <w:b/>
          <w:bCs/>
          <w:sz w:val="26"/>
        </w:rPr>
        <w:t>Tobin 2/14</w:t>
      </w:r>
      <w:r w:rsidRPr="00F754FC">
        <w:t xml:space="preserve">—editor-in-chief of JNS.org and a contributor to National Review Online [Jonathon S., 2/14/2018, </w:t>
      </w:r>
      <w:r w:rsidRPr="00F754FC">
        <w:rPr>
          <w:b/>
          <w:iCs/>
          <w:highlight w:val="yellow"/>
          <w:u w:val="single"/>
          <w:bdr w:val="single" w:sz="24" w:space="0" w:color="auto"/>
        </w:rPr>
        <w:t>“Can Russian Meddling Really Swing</w:t>
      </w:r>
      <w:r w:rsidRPr="00F754FC">
        <w:rPr>
          <w:b/>
          <w:iCs/>
          <w:u w:val="single"/>
          <w:bdr w:val="single" w:sz="24" w:space="0" w:color="auto"/>
        </w:rPr>
        <w:t xml:space="preserve"> the </w:t>
      </w:r>
      <w:r w:rsidRPr="00F754FC">
        <w:rPr>
          <w:b/>
          <w:iCs/>
          <w:highlight w:val="yellow"/>
          <w:u w:val="single"/>
          <w:bdr w:val="single" w:sz="24" w:space="0" w:color="auto"/>
        </w:rPr>
        <w:t>Midterms?”</w:t>
      </w:r>
      <w:r w:rsidRPr="00F754FC">
        <w:t xml:space="preserve">, National Review, </w:t>
      </w:r>
      <w:hyperlink r:id="rId94" w:history="1">
        <w:r w:rsidRPr="00F754FC">
          <w:t>http://www.nationalreview.com/article/456412/2018-elections-russian-meddling-unlikely-make-difference</w:t>
        </w:r>
      </w:hyperlink>
      <w:r w:rsidRPr="00F754FC">
        <w:t>] AMarb</w:t>
      </w:r>
    </w:p>
    <w:p w:rsidR="0010216A" w:rsidRPr="00F754FC" w:rsidRDefault="0010216A" w:rsidP="0010216A">
      <w:r w:rsidRPr="00F754FC">
        <w:rPr>
          <w:b/>
          <w:iCs/>
          <w:u w:val="single"/>
          <w:bdr w:val="single" w:sz="24" w:space="0" w:color="auto"/>
        </w:rPr>
        <w:t xml:space="preserve">It seems </w:t>
      </w:r>
      <w:r w:rsidRPr="00F754FC">
        <w:rPr>
          <w:b/>
          <w:iCs/>
          <w:highlight w:val="yellow"/>
          <w:u w:val="single"/>
          <w:bdr w:val="single" w:sz="24" w:space="0" w:color="auto"/>
        </w:rPr>
        <w:t>exceedingly unlikely.</w:t>
      </w:r>
      <w:r w:rsidRPr="00F754FC">
        <w:rPr>
          <w:sz w:val="16"/>
        </w:rPr>
        <w:t xml:space="preserve"> </w:t>
      </w:r>
      <w:r w:rsidRPr="00F754FC">
        <w:rPr>
          <w:sz w:val="16"/>
          <w:szCs w:val="16"/>
        </w:rPr>
        <w:t xml:space="preserve">On Tuesday morning, the heads of America’s intelligence agencies publicly warned that the Russians are seeking to meddle in this year’s midterm elections. Director of National Intelligence Dan Coats told the Senate Intelligence Committee that the Russians aim to use “propaganda, social media, false-flag personas, sympathetic spokespeople and other means of influence to try to exacerbate social and political fissures in the United States.” The United States was, Coats said, “under attack.” Since the Russians considered their 2016 meddling to be a “success,” the 2018 assault was likely to be as brazen as their past behavior. The warning, echoed by the other intelligence chiefs, was in stark contrast to President Trump’s dismissal of both the evidence about Russian activity in 2016 and the possibility of a repeat performance. Though CIA director Mike Pompeo said his agency was prepared to respond to attempted Russian mischief with local law-enforcement officials and even to launch a counter-attack on Moscow, the disconnect between the president’s ongoing indifference to the issue and alarms being sounded in Congress is disquieting. But lost in all this hand-wringing was the most pertinent question of all: Could Russia’s interference even make any difference? Judging by what we know about 2016, the answer is: not much. As the New York Times noted in an Upshot column published the same day as the hearings, there is no reason to believe Russia’s dirty work altered many opinions during the 2016 election, let alone swung the presidency to Trump. Infuriating as the Kremlin’s propaganda operations were, </w:t>
      </w:r>
      <w:r w:rsidRPr="00F754FC">
        <w:rPr>
          <w:b/>
          <w:iCs/>
          <w:highlight w:val="yellow"/>
          <w:u w:val="single"/>
          <w:bdr w:val="single" w:sz="24" w:space="0" w:color="auto"/>
        </w:rPr>
        <w:t>studies</w:t>
      </w:r>
      <w:r w:rsidRPr="00F754FC">
        <w:rPr>
          <w:highlight w:val="yellow"/>
          <w:u w:val="single"/>
        </w:rPr>
        <w:t xml:space="preserve"> showed that only two</w:t>
      </w:r>
      <w:r w:rsidRPr="00F754FC">
        <w:rPr>
          <w:u w:val="single"/>
        </w:rPr>
        <w:t xml:space="preserve"> American voters </w:t>
      </w:r>
      <w:r w:rsidRPr="00F754FC">
        <w:rPr>
          <w:highlight w:val="yellow"/>
          <w:u w:val="single"/>
        </w:rPr>
        <w:t>out of every 10,000 were exposed to them</w:t>
      </w:r>
      <w:r w:rsidRPr="00F754FC">
        <w:rPr>
          <w:u w:val="single"/>
        </w:rPr>
        <w:t xml:space="preserve"> during the course of the campaign, </w:t>
      </w:r>
      <w:r w:rsidRPr="00F754FC">
        <w:rPr>
          <w:highlight w:val="yellow"/>
          <w:u w:val="single"/>
        </w:rPr>
        <w:t xml:space="preserve">and </w:t>
      </w:r>
      <w:r w:rsidRPr="00F754FC">
        <w:rPr>
          <w:u w:val="single"/>
        </w:rPr>
        <w:t xml:space="preserve">the odds </w:t>
      </w:r>
      <w:r w:rsidRPr="00F754FC">
        <w:rPr>
          <w:highlight w:val="yellow"/>
          <w:u w:val="single"/>
        </w:rPr>
        <w:t>that</w:t>
      </w:r>
      <w:r w:rsidRPr="00F754FC">
        <w:rPr>
          <w:u w:val="single"/>
        </w:rPr>
        <w:t xml:space="preserve"> even </w:t>
      </w:r>
      <w:r w:rsidRPr="00F754FC">
        <w:rPr>
          <w:highlight w:val="yellow"/>
          <w:u w:val="single"/>
        </w:rPr>
        <w:t>those</w:t>
      </w:r>
      <w:r w:rsidRPr="00F754FC">
        <w:rPr>
          <w:u w:val="single"/>
        </w:rPr>
        <w:t xml:space="preserve"> few </w:t>
      </w:r>
      <w:r w:rsidRPr="00F754FC">
        <w:rPr>
          <w:highlight w:val="yellow"/>
          <w:u w:val="single"/>
        </w:rPr>
        <w:t>voters were the least bit affected</w:t>
      </w:r>
      <w:r w:rsidRPr="00F754FC">
        <w:rPr>
          <w:u w:val="single"/>
        </w:rPr>
        <w:t xml:space="preserve"> by said exposure </w:t>
      </w:r>
      <w:r w:rsidRPr="00F754FC">
        <w:rPr>
          <w:highlight w:val="yellow"/>
          <w:u w:val="single"/>
        </w:rPr>
        <w:t>seem very small</w:t>
      </w:r>
      <w:r w:rsidRPr="00F754FC">
        <w:rPr>
          <w:u w:val="single"/>
        </w:rPr>
        <w:t xml:space="preserve"> indeed.</w:t>
      </w:r>
      <w:r w:rsidRPr="00F754FC">
        <w:rPr>
          <w:sz w:val="16"/>
        </w:rPr>
        <w:t xml:space="preserve"> The </w:t>
      </w:r>
      <w:r w:rsidRPr="00F754FC">
        <w:rPr>
          <w:u w:val="single"/>
        </w:rPr>
        <w:t xml:space="preserve">Upshot post, </w:t>
      </w:r>
      <w:r w:rsidRPr="00F754FC">
        <w:rPr>
          <w:highlight w:val="yellow"/>
          <w:u w:val="single"/>
        </w:rPr>
        <w:t xml:space="preserve">citing a </w:t>
      </w:r>
      <w:r w:rsidRPr="00F754FC">
        <w:rPr>
          <w:b/>
          <w:iCs/>
          <w:highlight w:val="yellow"/>
          <w:u w:val="single"/>
          <w:bdr w:val="single" w:sz="24" w:space="0" w:color="auto"/>
        </w:rPr>
        <w:t>meta-analysis of</w:t>
      </w:r>
      <w:r w:rsidRPr="00F754FC">
        <w:rPr>
          <w:b/>
          <w:iCs/>
          <w:u w:val="single"/>
          <w:bdr w:val="single" w:sz="24" w:space="0" w:color="auto"/>
        </w:rPr>
        <w:t xml:space="preserve"> various </w:t>
      </w:r>
      <w:r w:rsidRPr="00F754FC">
        <w:rPr>
          <w:b/>
          <w:iCs/>
          <w:highlight w:val="yellow"/>
          <w:u w:val="single"/>
          <w:bdr w:val="single" w:sz="24" w:space="0" w:color="auto"/>
        </w:rPr>
        <w:t>forms of campaign persuasion</w:t>
      </w:r>
      <w:r w:rsidRPr="00F754FC">
        <w:rPr>
          <w:highlight w:val="yellow"/>
          <w:u w:val="single"/>
        </w:rPr>
        <w:t>, indicated</w:t>
      </w:r>
      <w:r w:rsidRPr="00F754FC">
        <w:rPr>
          <w:u w:val="single"/>
        </w:rPr>
        <w:t xml:space="preserve"> that the </w:t>
      </w:r>
      <w:r w:rsidRPr="00F754FC">
        <w:rPr>
          <w:b/>
          <w:iCs/>
          <w:highlight w:val="yellow"/>
          <w:u w:val="single"/>
          <w:bdr w:val="single" w:sz="24" w:space="0" w:color="auto"/>
        </w:rPr>
        <w:t>net effect</w:t>
      </w:r>
      <w:r w:rsidRPr="00F754FC">
        <w:rPr>
          <w:highlight w:val="yellow"/>
          <w:u w:val="single"/>
        </w:rPr>
        <w:t xml:space="preserve"> on</w:t>
      </w:r>
      <w:r w:rsidRPr="00F754FC">
        <w:rPr>
          <w:u w:val="single"/>
        </w:rPr>
        <w:t xml:space="preserve"> voters of </w:t>
      </w:r>
      <w:r w:rsidRPr="00F754FC">
        <w:rPr>
          <w:highlight w:val="yellow"/>
          <w:u w:val="single"/>
        </w:rPr>
        <w:t>what</w:t>
      </w:r>
      <w:r w:rsidRPr="00F754FC">
        <w:rPr>
          <w:u w:val="single"/>
        </w:rPr>
        <w:t xml:space="preserve"> the </w:t>
      </w:r>
      <w:r w:rsidRPr="00F754FC">
        <w:rPr>
          <w:highlight w:val="yellow"/>
          <w:u w:val="single"/>
        </w:rPr>
        <w:t xml:space="preserve">Russians did was </w:t>
      </w:r>
      <w:r w:rsidRPr="00F754FC">
        <w:rPr>
          <w:b/>
          <w:iCs/>
          <w:highlight w:val="yellow"/>
          <w:u w:val="single"/>
          <w:bdr w:val="single" w:sz="24" w:space="0" w:color="auto"/>
        </w:rPr>
        <w:t>“zero.”</w:t>
      </w:r>
      <w:r w:rsidRPr="00F754FC">
        <w:rPr>
          <w:sz w:val="16"/>
        </w:rPr>
        <w:t xml:space="preserve"> </w:t>
      </w:r>
    </w:p>
    <w:p w:rsidR="0010216A" w:rsidRDefault="0010216A" w:rsidP="0010216A"/>
    <w:p w:rsidR="0000676D" w:rsidRDefault="0000676D" w:rsidP="0000676D">
      <w:pPr>
        <w:pStyle w:val="Heading3"/>
      </w:pPr>
      <w:r>
        <w:t>2NC A2 Link Turns</w:t>
      </w:r>
    </w:p>
    <w:p w:rsidR="0000676D" w:rsidRDefault="0000676D" w:rsidP="0000676D"/>
    <w:p w:rsidR="0000676D" w:rsidRPr="0098316A" w:rsidRDefault="0000676D" w:rsidP="0000676D">
      <w:pPr>
        <w:pStyle w:val="Heading4"/>
      </w:pPr>
      <w:r>
        <w:t>DREAM act devastates the GOP---backlash from grassroots and disrupts their midterm chances</w:t>
      </w:r>
    </w:p>
    <w:p w:rsidR="0000676D" w:rsidRPr="00A75504" w:rsidRDefault="0000676D" w:rsidP="0000676D">
      <w:r>
        <w:rPr>
          <w:rStyle w:val="Style13ptBold"/>
        </w:rPr>
        <w:t>Bauer 17</w:t>
      </w:r>
      <w:r w:rsidRPr="00A75504">
        <w:t xml:space="preserve">—writer from New England. His work has been featured in numerous publications, including The Weekly Standard and The Daily Caller [Fred, 9/5/2017, “The Politics of the DACA Fix”, National Review, </w:t>
      </w:r>
      <w:hyperlink r:id="rId95" w:history="1">
        <w:r w:rsidRPr="00A75504">
          <w:rPr>
            <w:rStyle w:val="Hyperlink"/>
          </w:rPr>
          <w:t>https://www.nationalreview.com/2017/09/immigration-daca-trump-congressional-republicans-dream-act-populists-moderate-reform/</w:t>
        </w:r>
      </w:hyperlink>
      <w:r w:rsidRPr="00A75504">
        <w:t>] AMarb</w:t>
      </w:r>
    </w:p>
    <w:p w:rsidR="0000676D" w:rsidRDefault="0000676D" w:rsidP="0000676D">
      <w:pPr>
        <w:rPr>
          <w:sz w:val="16"/>
        </w:rPr>
      </w:pPr>
      <w:r w:rsidRPr="00A75504">
        <w:rPr>
          <w:sz w:val="16"/>
        </w:rPr>
        <w:t xml:space="preserve">President </w:t>
      </w:r>
      <w:r w:rsidRPr="00CD531A">
        <w:rPr>
          <w:rStyle w:val="StyleUnderline"/>
        </w:rPr>
        <w:t>Trump’s decision to cancel DACA</w:t>
      </w:r>
      <w:r w:rsidRPr="00A75504">
        <w:rPr>
          <w:sz w:val="16"/>
        </w:rPr>
        <w:t xml:space="preserve">, an executive-branch program giving work permits to illegal immigrants who arrived as minors, </w:t>
      </w:r>
      <w:r w:rsidRPr="00A75504">
        <w:rPr>
          <w:rStyle w:val="StyleUnderline"/>
        </w:rPr>
        <w:t xml:space="preserve">is a </w:t>
      </w:r>
      <w:r w:rsidRPr="0098316A">
        <w:rPr>
          <w:rStyle w:val="Emphasis"/>
        </w:rPr>
        <w:t>huge gamble</w:t>
      </w:r>
      <w:r w:rsidRPr="00A75504">
        <w:rPr>
          <w:rStyle w:val="StyleUnderline"/>
        </w:rPr>
        <w:t xml:space="preserve">. If the Republican caucus tries to pass a stand-alone fix along the lines of the </w:t>
      </w:r>
      <w:r w:rsidRPr="00FC4F44">
        <w:rPr>
          <w:rStyle w:val="StyleUnderline"/>
          <w:highlight w:val="yellow"/>
        </w:rPr>
        <w:t>DREAM Act</w:t>
      </w:r>
      <w:r w:rsidRPr="00A75504">
        <w:rPr>
          <w:sz w:val="16"/>
        </w:rPr>
        <w:t xml:space="preserve"> (which would give full legal status to those covered by DACA), </w:t>
      </w:r>
      <w:r w:rsidRPr="00A75504">
        <w:rPr>
          <w:rStyle w:val="StyleUnderline"/>
        </w:rPr>
        <w:t xml:space="preserve">it </w:t>
      </w:r>
      <w:r w:rsidRPr="00FC4F44">
        <w:rPr>
          <w:rStyle w:val="StyleUnderline"/>
          <w:highlight w:val="yellow"/>
        </w:rPr>
        <w:t xml:space="preserve">could be in a </w:t>
      </w:r>
      <w:r w:rsidRPr="00FC4F44">
        <w:rPr>
          <w:rStyle w:val="Emphasis"/>
          <w:highlight w:val="yellow"/>
        </w:rPr>
        <w:t>lose-lose situation</w:t>
      </w:r>
      <w:r w:rsidRPr="00FC4F44">
        <w:rPr>
          <w:rStyle w:val="StyleUnderline"/>
          <w:highlight w:val="yellow"/>
        </w:rPr>
        <w:t xml:space="preserve">: Either it will succeed and </w:t>
      </w:r>
      <w:r w:rsidRPr="00FC4F44">
        <w:rPr>
          <w:rStyle w:val="Emphasis"/>
          <w:highlight w:val="yellow"/>
        </w:rPr>
        <w:t>infuriate the GOP base</w:t>
      </w:r>
      <w:r w:rsidRPr="00FC4F44">
        <w:rPr>
          <w:rStyle w:val="StyleUnderline"/>
          <w:highlight w:val="yellow"/>
        </w:rPr>
        <w:t xml:space="preserve">, or </w:t>
      </w:r>
      <w:r w:rsidRPr="00FC4F44">
        <w:rPr>
          <w:rStyle w:val="Emphasis"/>
          <w:highlight w:val="yellow"/>
        </w:rPr>
        <w:t>it will fail</w:t>
      </w:r>
      <w:r w:rsidRPr="00A75504">
        <w:rPr>
          <w:sz w:val="16"/>
        </w:rPr>
        <w:t xml:space="preserve">, as numerous attempts to pass the DREAM Act have in the past. If, however, the caucus unifies around a deal trading the DREAM Act for center-right immigration reforms, it could advance conservative policy goals and strengthen its political hand. </w:t>
      </w:r>
      <w:r w:rsidRPr="00FC4F44">
        <w:rPr>
          <w:rStyle w:val="StyleUnderline"/>
          <w:highlight w:val="yellow"/>
        </w:rPr>
        <w:t>Attempting to pass a</w:t>
      </w:r>
      <w:r w:rsidRPr="00A75504">
        <w:rPr>
          <w:rStyle w:val="StyleUnderline"/>
        </w:rPr>
        <w:t xml:space="preserve"> stand-alone </w:t>
      </w:r>
      <w:r w:rsidRPr="00FC4F44">
        <w:rPr>
          <w:rStyle w:val="StyleUnderline"/>
          <w:highlight w:val="yellow"/>
        </w:rPr>
        <w:t xml:space="preserve">DREAM Act is a </w:t>
      </w:r>
      <w:r w:rsidRPr="00FC4F44">
        <w:rPr>
          <w:rStyle w:val="Emphasis"/>
          <w:highlight w:val="yellow"/>
        </w:rPr>
        <w:t>massive political trap</w:t>
      </w:r>
      <w:r w:rsidRPr="00A75504">
        <w:rPr>
          <w:rStyle w:val="StyleUnderline"/>
        </w:rPr>
        <w:t xml:space="preserve"> for Republicans.</w:t>
      </w:r>
      <w:r w:rsidRPr="00A75504">
        <w:rPr>
          <w:sz w:val="16"/>
        </w:rPr>
        <w:t xml:space="preserve"> If the bill succeeds, </w:t>
      </w:r>
      <w:r w:rsidRPr="00FC4F44">
        <w:rPr>
          <w:rStyle w:val="StyleUnderline"/>
          <w:highlight w:val="yellow"/>
        </w:rPr>
        <w:t xml:space="preserve">it could cause a </w:t>
      </w:r>
      <w:r w:rsidRPr="00FC4F44">
        <w:rPr>
          <w:rStyle w:val="Emphasis"/>
          <w:highlight w:val="yellow"/>
        </w:rPr>
        <w:t>backlash</w:t>
      </w:r>
      <w:r w:rsidRPr="00FC4F44">
        <w:rPr>
          <w:rStyle w:val="StyleUnderline"/>
          <w:highlight w:val="yellow"/>
        </w:rPr>
        <w:t xml:space="preserve"> from</w:t>
      </w:r>
      <w:r w:rsidRPr="00A75504">
        <w:rPr>
          <w:rStyle w:val="StyleUnderline"/>
        </w:rPr>
        <w:t xml:space="preserve"> the </w:t>
      </w:r>
      <w:r w:rsidRPr="00FC4F44">
        <w:rPr>
          <w:rStyle w:val="Emphasis"/>
          <w:highlight w:val="yellow"/>
        </w:rPr>
        <w:t>Republican grassroots</w:t>
      </w:r>
      <w:r w:rsidRPr="00FC4F44">
        <w:rPr>
          <w:rStyle w:val="StyleUnderline"/>
          <w:highlight w:val="yellow"/>
        </w:rPr>
        <w:t>, who would perceive Republicans</w:t>
      </w:r>
      <w:r w:rsidRPr="00A75504">
        <w:rPr>
          <w:rStyle w:val="StyleUnderline"/>
        </w:rPr>
        <w:t xml:space="preserve"> in Congress as </w:t>
      </w:r>
      <w:r w:rsidRPr="00FC4F44">
        <w:rPr>
          <w:rStyle w:val="StyleUnderline"/>
          <w:highlight w:val="yellow"/>
        </w:rPr>
        <w:t>putting a greater priority on amnestying</w:t>
      </w:r>
      <w:r w:rsidRPr="00A75504">
        <w:rPr>
          <w:rStyle w:val="StyleUnderline"/>
        </w:rPr>
        <w:t xml:space="preserve"> illegal immigrants t</w:t>
      </w:r>
      <w:r w:rsidRPr="00FC4F44">
        <w:rPr>
          <w:rStyle w:val="StyleUnderline"/>
          <w:highlight w:val="yellow"/>
        </w:rPr>
        <w:t>han on increasing enforcement</w:t>
      </w:r>
      <w:r w:rsidRPr="00A75504">
        <w:rPr>
          <w:sz w:val="16"/>
        </w:rPr>
        <w:t xml:space="preserve"> or reforming legal immigration so that it is more sustainable. Activists might be particularly piqued to see the DREAM Act glide to passage while the reform of the Affordable Care Act languishes. </w:t>
      </w:r>
      <w:r w:rsidRPr="00A75504">
        <w:rPr>
          <w:rStyle w:val="StyleUnderline"/>
        </w:rPr>
        <w:t xml:space="preserve">Passing a stand-alone DREAM Act could also fuel more rancorous primary battles </w:t>
      </w:r>
      <w:r w:rsidRPr="00FC4F44">
        <w:rPr>
          <w:rStyle w:val="StyleUnderline"/>
          <w:highlight w:val="yellow"/>
        </w:rPr>
        <w:t xml:space="preserve">and potentially </w:t>
      </w:r>
      <w:r w:rsidRPr="00FC4F44">
        <w:rPr>
          <w:rStyle w:val="Emphasis"/>
          <w:highlight w:val="yellow"/>
        </w:rPr>
        <w:t>suppress turnout in 2018</w:t>
      </w:r>
      <w:r w:rsidRPr="00FC4F44">
        <w:rPr>
          <w:rStyle w:val="StyleUnderline"/>
          <w:highlight w:val="yellow"/>
        </w:rPr>
        <w:t xml:space="preserve">, especially in </w:t>
      </w:r>
      <w:r w:rsidRPr="00FC4F44">
        <w:rPr>
          <w:rStyle w:val="Emphasis"/>
          <w:highlight w:val="yellow"/>
        </w:rPr>
        <w:t>crucial battles</w:t>
      </w:r>
      <w:r w:rsidRPr="00FC4F44">
        <w:rPr>
          <w:rStyle w:val="StyleUnderline"/>
          <w:highlight w:val="yellow"/>
        </w:rPr>
        <w:t>.</w:t>
      </w:r>
      <w:r w:rsidRPr="00A75504">
        <w:rPr>
          <w:sz w:val="16"/>
        </w:rPr>
        <w:t xml:space="preserve"> For instance, if Arizona’s Jeff Flake hopes to survive reelection, he’ll need a substantial turnout from the Republican base in both the primary and general elections. But trying to pass the DREAM Act and failing would invite its own political dangers. Polling shows that many Americans are open to granting legal status to those who came illegally as minors. The </w:t>
      </w:r>
      <w:r w:rsidRPr="00A75504">
        <w:rPr>
          <w:rStyle w:val="StyleUnderline"/>
        </w:rPr>
        <w:t>media, with an assist from some Republicans, will provide a drumbeat of stories showing the plight of especially sympathetic “DREAMers.”</w:t>
      </w:r>
      <w:r w:rsidRPr="00A75504">
        <w:rPr>
          <w:sz w:val="16"/>
        </w:rPr>
        <w:t xml:space="preserve"> In certain key races, the failure of the DREAM Act could be a wedge issue. Especially now that the president rather than the courts has ended DACA, </w:t>
      </w:r>
      <w:r w:rsidRPr="00FC4F44">
        <w:rPr>
          <w:rStyle w:val="StyleUnderline"/>
          <w:highlight w:val="yellow"/>
        </w:rPr>
        <w:t xml:space="preserve">Republicans own the decision, which puts </w:t>
      </w:r>
      <w:r w:rsidRPr="00FC4F44">
        <w:rPr>
          <w:rStyle w:val="Emphasis"/>
          <w:highlight w:val="yellow"/>
        </w:rPr>
        <w:t>more political pressure</w:t>
      </w:r>
      <w:r w:rsidRPr="00FC4F44">
        <w:rPr>
          <w:rStyle w:val="StyleUnderline"/>
          <w:highlight w:val="yellow"/>
        </w:rPr>
        <w:t xml:space="preserve"> on them</w:t>
      </w:r>
      <w:r w:rsidRPr="00A75504">
        <w:rPr>
          <w:rStyle w:val="StyleUnderline"/>
        </w:rPr>
        <w:t xml:space="preserve"> to find a replacement.</w:t>
      </w:r>
      <w:r>
        <w:rPr>
          <w:rStyle w:val="StyleUnderline"/>
        </w:rPr>
        <w:t xml:space="preserve"> </w:t>
      </w:r>
      <w:r w:rsidRPr="00A75504">
        <w:rPr>
          <w:sz w:val="16"/>
        </w:rPr>
        <w:t xml:space="preserve">Thus, a stand-alone DREAM Act hurts Republicans whether it succeeds or fails. In a politically polarized time, </w:t>
      </w:r>
      <w:r w:rsidRPr="00A75504">
        <w:rPr>
          <w:rStyle w:val="StyleUnderline"/>
        </w:rPr>
        <w:t xml:space="preserve">depressing the grassroots probably harms the </w:t>
      </w:r>
      <w:r w:rsidRPr="00A75504">
        <w:rPr>
          <w:rStyle w:val="Emphasis"/>
        </w:rPr>
        <w:t>GOP’s midterm chances</w:t>
      </w:r>
      <w:r w:rsidRPr="00A75504">
        <w:rPr>
          <w:rStyle w:val="StyleUnderline"/>
        </w:rPr>
        <w:t xml:space="preserve"> more than disappointing some swing voters does</w:t>
      </w:r>
      <w:r w:rsidRPr="00A75504">
        <w:rPr>
          <w:sz w:val="16"/>
        </w:rPr>
        <w:t>, but both inflict a cost.</w:t>
      </w:r>
    </w:p>
    <w:p w:rsidR="0000676D" w:rsidRDefault="0000676D" w:rsidP="0000676D">
      <w:pPr>
        <w:rPr>
          <w:sz w:val="16"/>
        </w:rPr>
      </w:pPr>
    </w:p>
    <w:p w:rsidR="0000676D" w:rsidRDefault="0000676D" w:rsidP="0000676D">
      <w:pPr>
        <w:pStyle w:val="Heading4"/>
      </w:pPr>
      <w:r>
        <w:t>Empirics prove it’ll cause immense backlash</w:t>
      </w:r>
    </w:p>
    <w:p w:rsidR="0000676D" w:rsidRPr="00D10495" w:rsidRDefault="0000676D" w:rsidP="0000676D">
      <w:r>
        <w:rPr>
          <w:rStyle w:val="Style13ptBold"/>
        </w:rPr>
        <w:t>Shephard 17</w:t>
      </w:r>
      <w:r w:rsidRPr="00D10495">
        <w:t xml:space="preserve">—staff writer at The New Republic [Alex, 9/6/2017, “Trump’s Repeal of DACA Is the GOP’s Pathology in a Nutshell”, The New Republic, </w:t>
      </w:r>
      <w:hyperlink r:id="rId96" w:history="1">
        <w:r w:rsidRPr="00D10495">
          <w:rPr>
            <w:rStyle w:val="Hyperlink"/>
          </w:rPr>
          <w:t>https://newrepublic.com/article/144697/trumps-repeal-daca-gops-pathology-nutshell</w:t>
        </w:r>
      </w:hyperlink>
      <w:r w:rsidRPr="00D10495">
        <w:t>] AMarb</w:t>
      </w:r>
    </w:p>
    <w:p w:rsidR="0000676D" w:rsidRPr="00D10495" w:rsidRDefault="0000676D" w:rsidP="0000676D">
      <w:pPr>
        <w:rPr>
          <w:rStyle w:val="StyleUnderline"/>
        </w:rPr>
      </w:pPr>
      <w:r w:rsidRPr="00FC4F44">
        <w:rPr>
          <w:rStyle w:val="Emphasis"/>
          <w:highlight w:val="yellow"/>
        </w:rPr>
        <w:t>Twice</w:t>
      </w:r>
      <w:r w:rsidRPr="00D10495">
        <w:rPr>
          <w:rStyle w:val="StyleUnderline"/>
        </w:rPr>
        <w:t xml:space="preserve">, in 2007 and 2013, congressional </w:t>
      </w:r>
      <w:r w:rsidRPr="00FC4F44">
        <w:rPr>
          <w:rStyle w:val="StyleUnderline"/>
          <w:highlight w:val="yellow"/>
        </w:rPr>
        <w:t>Republicans killed c</w:t>
      </w:r>
      <w:r w:rsidRPr="00D10495">
        <w:rPr>
          <w:rStyle w:val="StyleUnderline"/>
        </w:rPr>
        <w:t xml:space="preserve">omprehensive </w:t>
      </w:r>
      <w:r w:rsidRPr="00FC4F44">
        <w:rPr>
          <w:rStyle w:val="StyleUnderline"/>
          <w:highlight w:val="yellow"/>
        </w:rPr>
        <w:t>i</w:t>
      </w:r>
      <w:r w:rsidRPr="00D10495">
        <w:rPr>
          <w:rStyle w:val="StyleUnderline"/>
        </w:rPr>
        <w:t xml:space="preserve">mmigration </w:t>
      </w:r>
      <w:r w:rsidRPr="00FC4F44">
        <w:rPr>
          <w:rStyle w:val="StyleUnderline"/>
          <w:highlight w:val="yellow"/>
        </w:rPr>
        <w:t>r</w:t>
      </w:r>
      <w:r w:rsidRPr="00D10495">
        <w:rPr>
          <w:rStyle w:val="StyleUnderline"/>
        </w:rPr>
        <w:t>eform.</w:t>
      </w:r>
      <w:r w:rsidRPr="00D10495">
        <w:rPr>
          <w:sz w:val="16"/>
        </w:rPr>
        <w:t xml:space="preserve"> In 2010, the</w:t>
      </w:r>
      <w:r w:rsidRPr="00D10495">
        <w:t xml:space="preserve"> </w:t>
      </w:r>
      <w:r w:rsidRPr="00FC4F44">
        <w:rPr>
          <w:rStyle w:val="StyleUnderline"/>
          <w:highlight w:val="yellow"/>
        </w:rPr>
        <w:t xml:space="preserve">DREAM Act </w:t>
      </w:r>
      <w:r w:rsidRPr="00FC4F44">
        <w:rPr>
          <w:rStyle w:val="Emphasis"/>
          <w:highlight w:val="yellow"/>
        </w:rPr>
        <w:t>died on the floor of the Senate</w:t>
      </w:r>
      <w:r w:rsidRPr="00FC4F44">
        <w:rPr>
          <w:rStyle w:val="StyleUnderline"/>
          <w:highlight w:val="yellow"/>
        </w:rPr>
        <w:t xml:space="preserve">, </w:t>
      </w:r>
      <w:r w:rsidRPr="00FC4F44">
        <w:rPr>
          <w:rStyle w:val="Emphasis"/>
          <w:highlight w:val="yellow"/>
        </w:rPr>
        <w:t>unable to overcome a Republican filibuster</w:t>
      </w:r>
      <w:r w:rsidRPr="00FC4F44">
        <w:rPr>
          <w:rStyle w:val="StyleUnderline"/>
          <w:highlight w:val="yellow"/>
        </w:rPr>
        <w:t>. This</w:t>
      </w:r>
      <w:r w:rsidRPr="00D10495">
        <w:rPr>
          <w:sz w:val="16"/>
        </w:rPr>
        <w:t xml:space="preserve"> refusal to engage legislatively </w:t>
      </w:r>
      <w:r w:rsidRPr="00D10495">
        <w:rPr>
          <w:rStyle w:val="StyleUnderline"/>
        </w:rPr>
        <w:t xml:space="preserve">ultimately </w:t>
      </w:r>
      <w:r w:rsidRPr="00FC4F44">
        <w:rPr>
          <w:rStyle w:val="StyleUnderline"/>
          <w:highlight w:val="yellow"/>
        </w:rPr>
        <w:t>led to Obama’s</w:t>
      </w:r>
      <w:r w:rsidRPr="00D10495">
        <w:rPr>
          <w:rStyle w:val="StyleUnderline"/>
        </w:rPr>
        <w:t xml:space="preserve"> decision to use his </w:t>
      </w:r>
      <w:r w:rsidRPr="00FC4F44">
        <w:rPr>
          <w:rStyle w:val="StyleUnderline"/>
          <w:highlight w:val="yellow"/>
        </w:rPr>
        <w:t>executive authority</w:t>
      </w:r>
      <w:r w:rsidRPr="00D10495">
        <w:rPr>
          <w:sz w:val="16"/>
        </w:rPr>
        <w:t xml:space="preserve"> to extend protections for people who had entered the country illegally as children. </w:t>
      </w:r>
      <w:r w:rsidRPr="00FC4F44">
        <w:rPr>
          <w:rStyle w:val="StyleUnderline"/>
          <w:highlight w:val="yellow"/>
        </w:rPr>
        <w:t>This in turn led</w:t>
      </w:r>
      <w:r w:rsidRPr="00D10495">
        <w:rPr>
          <w:rStyle w:val="StyleUnderline"/>
        </w:rPr>
        <w:t xml:space="preserve">, outrageously, </w:t>
      </w:r>
      <w:r w:rsidRPr="00FC4F44">
        <w:rPr>
          <w:rStyle w:val="StyleUnderline"/>
          <w:highlight w:val="yellow"/>
        </w:rPr>
        <w:t>to</w:t>
      </w:r>
      <w:r w:rsidRPr="00D10495">
        <w:rPr>
          <w:rStyle w:val="StyleUnderline"/>
        </w:rPr>
        <w:t xml:space="preserve"> the </w:t>
      </w:r>
      <w:r w:rsidRPr="00FC4F44">
        <w:rPr>
          <w:rStyle w:val="StyleUnderline"/>
          <w:highlight w:val="yellow"/>
        </w:rPr>
        <w:t xml:space="preserve">claims of </w:t>
      </w:r>
      <w:r w:rsidRPr="00FC4F44">
        <w:rPr>
          <w:rStyle w:val="Emphasis"/>
          <w:highlight w:val="yellow"/>
        </w:rPr>
        <w:t>executive overreach</w:t>
      </w:r>
      <w:r w:rsidRPr="00FC4F44">
        <w:rPr>
          <w:rStyle w:val="StyleUnderline"/>
          <w:highlight w:val="yellow"/>
        </w:rPr>
        <w:t xml:space="preserve"> that have </w:t>
      </w:r>
      <w:r w:rsidRPr="00FC4F44">
        <w:rPr>
          <w:rStyle w:val="Emphasis"/>
          <w:highlight w:val="yellow"/>
        </w:rPr>
        <w:t>dogged DACA</w:t>
      </w:r>
      <w:r w:rsidRPr="00D10495">
        <w:rPr>
          <w:rStyle w:val="StyleUnderline"/>
        </w:rPr>
        <w:t xml:space="preserve"> ever since.</w:t>
      </w:r>
    </w:p>
    <w:p w:rsidR="0000676D" w:rsidRPr="0000676D" w:rsidRDefault="0000676D" w:rsidP="0000676D"/>
    <w:p w:rsidR="0010216A" w:rsidRPr="00F754FC" w:rsidRDefault="0010216A" w:rsidP="0010216A">
      <w:pPr>
        <w:pStyle w:val="Heading3"/>
      </w:pPr>
      <w:r w:rsidRPr="00F754FC">
        <w:t>2NC A2 Impeach Good</w:t>
      </w:r>
    </w:p>
    <w:p w:rsidR="0010216A" w:rsidRPr="00F754FC" w:rsidRDefault="0010216A" w:rsidP="0010216A">
      <w:pPr>
        <w:pStyle w:val="Heading4"/>
      </w:pPr>
      <w:r w:rsidRPr="00F754FC">
        <w:t xml:space="preserve">Our lashout impact outweighs on timeframe—the Kehoe evidence proves that impeachment takes six months </w:t>
      </w:r>
      <w:r w:rsidRPr="00F754FC">
        <w:rPr>
          <w:u w:val="single"/>
        </w:rPr>
        <w:t>at best</w:t>
      </w:r>
      <w:r w:rsidRPr="00F754FC">
        <w:t xml:space="preserve"> to solve their impacts, but Trump could start a diversionary nuclear war while he’s on the ropes</w:t>
      </w:r>
    </w:p>
    <w:p w:rsidR="0010216A" w:rsidRPr="00F754FC" w:rsidRDefault="0010216A" w:rsidP="0010216A"/>
    <w:p w:rsidR="0010216A" w:rsidRPr="00F754FC" w:rsidRDefault="0010216A" w:rsidP="0010216A">
      <w:pPr>
        <w:keepNext/>
        <w:keepLines/>
        <w:spacing w:before="40"/>
        <w:outlineLvl w:val="3"/>
        <w:rPr>
          <w:rFonts w:eastAsiaTheme="majorEastAsia" w:cstheme="majorBidi"/>
          <w:b/>
          <w:iCs/>
          <w:sz w:val="26"/>
        </w:rPr>
      </w:pPr>
      <w:r w:rsidRPr="00F754FC">
        <w:rPr>
          <w:rFonts w:eastAsiaTheme="majorEastAsia" w:cstheme="majorBidi"/>
          <w:b/>
          <w:iCs/>
          <w:sz w:val="26"/>
        </w:rPr>
        <w:t xml:space="preserve">Only we can win offense---full term solves every impact </w:t>
      </w:r>
      <w:r w:rsidRPr="00F754FC">
        <w:rPr>
          <w:rFonts w:eastAsiaTheme="majorEastAsia" w:cstheme="majorBidi"/>
          <w:b/>
          <w:iCs/>
          <w:sz w:val="26"/>
          <w:u w:val="single"/>
        </w:rPr>
        <w:t xml:space="preserve">better </w:t>
      </w:r>
      <w:r w:rsidRPr="00F754FC">
        <w:rPr>
          <w:rFonts w:eastAsiaTheme="majorEastAsia" w:cstheme="majorBidi"/>
          <w:b/>
          <w:iCs/>
          <w:sz w:val="26"/>
        </w:rPr>
        <w:t xml:space="preserve"> </w:t>
      </w:r>
    </w:p>
    <w:p w:rsidR="0010216A" w:rsidRPr="00F754FC" w:rsidRDefault="0010216A" w:rsidP="0010216A">
      <w:r w:rsidRPr="00F754FC">
        <w:t xml:space="preserve">Stephen </w:t>
      </w:r>
      <w:r w:rsidRPr="00F754FC">
        <w:rPr>
          <w:b/>
          <w:bCs/>
          <w:sz w:val="26"/>
        </w:rPr>
        <w:t>Kinzer 17</w:t>
      </w:r>
      <w:r w:rsidRPr="00F754FC">
        <w:t xml:space="preserve">, senior fellow at the Watson Institute for International and Public Affairs at Brown University, 6/23/17, “Why we need four years of Trump,” </w:t>
      </w:r>
      <w:hyperlink r:id="rId97" w:history="1">
        <w:r w:rsidRPr="00F754FC">
          <w:t>https://www.bostonglobe.com/opinion/2017/06/23/why-need-four-years-trump/mRm0mMoAzjG42yHzQ0AV2N/story.html</w:t>
        </w:r>
      </w:hyperlink>
    </w:p>
    <w:p w:rsidR="0010216A" w:rsidRPr="00F754FC" w:rsidRDefault="0010216A" w:rsidP="0010216A">
      <w:pPr>
        <w:rPr>
          <w:sz w:val="16"/>
        </w:rPr>
      </w:pPr>
      <w:r w:rsidRPr="00F754FC">
        <w:rPr>
          <w:sz w:val="16"/>
        </w:rPr>
        <w:t>Keeping Trump in power is the best way to avoid this. It does, however, entail one profound risk: war.</w:t>
      </w:r>
      <w:r w:rsidRPr="00F754FC">
        <w:rPr>
          <w:u w:val="single"/>
        </w:rPr>
        <w:t xml:space="preserve"> </w:t>
      </w:r>
      <w:r w:rsidRPr="00F754FC">
        <w:rPr>
          <w:b/>
          <w:iCs/>
          <w:highlight w:val="yellow"/>
          <w:u w:val="single"/>
          <w:bdr w:val="single" w:sz="24" w:space="0" w:color="auto"/>
        </w:rPr>
        <w:t>If Trump’s presidency begins to collapse</w:t>
      </w:r>
      <w:r w:rsidRPr="00F754FC">
        <w:rPr>
          <w:highlight w:val="yellow"/>
          <w:u w:val="single"/>
        </w:rPr>
        <w:t>, he may</w:t>
      </w:r>
      <w:r w:rsidRPr="00F754FC">
        <w:rPr>
          <w:sz w:val="16"/>
        </w:rPr>
        <w:t xml:space="preserve"> be tempted to </w:t>
      </w:r>
      <w:r w:rsidRPr="00F754FC">
        <w:rPr>
          <w:u w:val="single"/>
        </w:rPr>
        <w:t xml:space="preserve">launch a “wag-the-dog” </w:t>
      </w:r>
      <w:r w:rsidRPr="00F754FC">
        <w:rPr>
          <w:highlight w:val="yellow"/>
          <w:u w:val="single"/>
        </w:rPr>
        <w:t>attack</w:t>
      </w:r>
      <w:r w:rsidRPr="00F754FC">
        <w:rPr>
          <w:u w:val="single"/>
        </w:rPr>
        <w:t xml:space="preserve"> on </w:t>
      </w:r>
      <w:r w:rsidRPr="00F754FC">
        <w:rPr>
          <w:highlight w:val="yellow"/>
          <w:u w:val="single"/>
        </w:rPr>
        <w:t>another country</w:t>
      </w:r>
      <w:r w:rsidRPr="00F754FC">
        <w:rPr>
          <w:sz w:val="16"/>
          <w:highlight w:val="yellow"/>
        </w:rPr>
        <w:t>.</w:t>
      </w:r>
      <w:r w:rsidRPr="00F754FC">
        <w:rPr>
          <w:sz w:val="16"/>
        </w:rPr>
        <w:t xml:space="preserve"> </w:t>
      </w:r>
      <w:r w:rsidRPr="00F754FC">
        <w:rPr>
          <w:u w:val="single"/>
        </w:rPr>
        <w:t>Distracting public attention</w:t>
      </w:r>
      <w:r w:rsidRPr="00F754FC">
        <w:rPr>
          <w:sz w:val="16"/>
        </w:rPr>
        <w:t xml:space="preserve"> this way </w:t>
      </w:r>
      <w:r w:rsidRPr="00F754FC">
        <w:rPr>
          <w:u w:val="single"/>
        </w:rPr>
        <w:t>is a tried and true tactic</w:t>
      </w:r>
      <w:r w:rsidRPr="00F754FC">
        <w:rPr>
          <w:sz w:val="16"/>
        </w:rPr>
        <w:t xml:space="preserve">, codified in Shakespeare’s dictum that leaders should “busy giddy minds with foreign quarrels.” </w:t>
      </w:r>
      <w:r w:rsidRPr="00F754FC">
        <w:rPr>
          <w:u w:val="single"/>
        </w:rPr>
        <w:t xml:space="preserve">Cooking up a </w:t>
      </w:r>
      <w:r w:rsidRPr="00F754FC">
        <w:rPr>
          <w:highlight w:val="yellow"/>
          <w:u w:val="single"/>
        </w:rPr>
        <w:t>provocation to justify</w:t>
      </w:r>
      <w:r w:rsidRPr="00F754FC">
        <w:rPr>
          <w:u w:val="single"/>
        </w:rPr>
        <w:t xml:space="preserve"> an </w:t>
      </w:r>
      <w:r w:rsidRPr="00F754FC">
        <w:rPr>
          <w:highlight w:val="yellow"/>
          <w:u w:val="single"/>
        </w:rPr>
        <w:t>attack on</w:t>
      </w:r>
      <w:r w:rsidRPr="00F754FC">
        <w:rPr>
          <w:u w:val="single"/>
        </w:rPr>
        <w:t xml:space="preserve"> evil </w:t>
      </w:r>
      <w:r w:rsidRPr="00F754FC">
        <w:rPr>
          <w:highlight w:val="yellow"/>
          <w:u w:val="single"/>
        </w:rPr>
        <w:t>North Korea or</w:t>
      </w:r>
      <w:r w:rsidRPr="00F754FC">
        <w:rPr>
          <w:u w:val="single"/>
        </w:rPr>
        <w:t xml:space="preserve"> dastardly </w:t>
      </w:r>
      <w:r w:rsidRPr="00F754FC">
        <w:rPr>
          <w:highlight w:val="yellow"/>
          <w:u w:val="single"/>
        </w:rPr>
        <w:t>Iran would be</w:t>
      </w:r>
      <w:r w:rsidRPr="00F754FC">
        <w:rPr>
          <w:u w:val="single"/>
        </w:rPr>
        <w:t xml:space="preserve"> laughably </w:t>
      </w:r>
      <w:r w:rsidRPr="00F754FC">
        <w:rPr>
          <w:highlight w:val="yellow"/>
          <w:u w:val="single"/>
        </w:rPr>
        <w:t>easy</w:t>
      </w:r>
      <w:r w:rsidRPr="00F754FC">
        <w:rPr>
          <w:sz w:val="16"/>
          <w:highlight w:val="yellow"/>
        </w:rPr>
        <w:t xml:space="preserve">. </w:t>
      </w:r>
      <w:r w:rsidRPr="00F754FC">
        <w:rPr>
          <w:b/>
          <w:iCs/>
          <w:highlight w:val="yellow"/>
          <w:u w:val="single"/>
          <w:bdr w:val="single" w:sz="24" w:space="0" w:color="auto"/>
        </w:rPr>
        <w:t>If Trump begins to feel trapped</w:t>
      </w:r>
      <w:r w:rsidRPr="00F754FC">
        <w:rPr>
          <w:highlight w:val="yellow"/>
          <w:u w:val="single"/>
        </w:rPr>
        <w:t>, he could lash out</w:t>
      </w:r>
      <w:r w:rsidRPr="00F754FC">
        <w:rPr>
          <w:u w:val="single"/>
        </w:rPr>
        <w:t xml:space="preserve"> in a way that </w:t>
      </w:r>
      <w:r w:rsidRPr="00F754FC">
        <w:rPr>
          <w:b/>
          <w:iCs/>
          <w:u w:val="single"/>
          <w:bdr w:val="single" w:sz="24" w:space="0" w:color="auto"/>
        </w:rPr>
        <w:t xml:space="preserve">paves the path </w:t>
      </w:r>
      <w:r w:rsidRPr="00F754FC">
        <w:rPr>
          <w:b/>
          <w:iCs/>
          <w:highlight w:val="yellow"/>
          <w:u w:val="single"/>
          <w:bdr w:val="single" w:sz="24" w:space="0" w:color="auto"/>
        </w:rPr>
        <w:t>toward Armageddon</w:t>
      </w:r>
      <w:r w:rsidRPr="00F754FC">
        <w:rPr>
          <w:sz w:val="16"/>
        </w:rPr>
        <w:t xml:space="preserve">. Yet if we can avoid that fate, </w:t>
      </w:r>
      <w:r w:rsidRPr="00F754FC">
        <w:rPr>
          <w:highlight w:val="yellow"/>
          <w:u w:val="single"/>
        </w:rPr>
        <w:t>the world will</w:t>
      </w:r>
      <w:r w:rsidRPr="00F754FC">
        <w:rPr>
          <w:sz w:val="16"/>
        </w:rPr>
        <w:t xml:space="preserve"> in the long run </w:t>
      </w:r>
      <w:r w:rsidRPr="00F754FC">
        <w:rPr>
          <w:b/>
          <w:iCs/>
          <w:highlight w:val="yellow"/>
          <w:u w:val="single"/>
          <w:bdr w:val="single" w:sz="24" w:space="0" w:color="auto"/>
        </w:rPr>
        <w:t>be safer if he</w:t>
      </w:r>
      <w:r w:rsidRPr="00F754FC">
        <w:rPr>
          <w:b/>
          <w:iCs/>
          <w:u w:val="single"/>
          <w:bdr w:val="single" w:sz="24" w:space="0" w:color="auto"/>
        </w:rPr>
        <w:t xml:space="preserve"> is allowed to </w:t>
      </w:r>
      <w:r w:rsidRPr="00F754FC">
        <w:rPr>
          <w:b/>
          <w:iCs/>
          <w:highlight w:val="yellow"/>
          <w:u w:val="single"/>
          <w:bdr w:val="single" w:sz="24" w:space="0" w:color="auto"/>
        </w:rPr>
        <w:t>blunder</w:t>
      </w:r>
      <w:r w:rsidRPr="00F754FC">
        <w:rPr>
          <w:b/>
          <w:iCs/>
          <w:u w:val="single"/>
          <w:bdr w:val="single" w:sz="24" w:space="0" w:color="auto"/>
        </w:rPr>
        <w:t xml:space="preserve"> his way </w:t>
      </w:r>
      <w:r w:rsidRPr="00F754FC">
        <w:rPr>
          <w:b/>
          <w:iCs/>
          <w:highlight w:val="yellow"/>
          <w:u w:val="single"/>
          <w:bdr w:val="single" w:sz="24" w:space="0" w:color="auto"/>
        </w:rPr>
        <w:t>to the end of his term</w:t>
      </w:r>
      <w:r w:rsidRPr="00F754FC">
        <w:rPr>
          <w:sz w:val="16"/>
        </w:rPr>
        <w:t xml:space="preserve"> — </w:t>
      </w:r>
      <w:r w:rsidRPr="00F754FC">
        <w:rPr>
          <w:highlight w:val="yellow"/>
          <w:u w:val="single"/>
        </w:rPr>
        <w:t>and</w:t>
      </w:r>
      <w:r w:rsidRPr="00F754FC">
        <w:rPr>
          <w:sz w:val="16"/>
        </w:rPr>
        <w:t xml:space="preserve"> in the process </w:t>
      </w:r>
      <w:r w:rsidRPr="00F754FC">
        <w:rPr>
          <w:highlight w:val="yellow"/>
          <w:u w:val="single"/>
        </w:rPr>
        <w:t>convince Americans never again</w:t>
      </w:r>
      <w:r w:rsidRPr="00F754FC">
        <w:rPr>
          <w:u w:val="single"/>
        </w:rPr>
        <w:t xml:space="preserve"> to turn to anyone remotely like him.</w:t>
      </w:r>
    </w:p>
    <w:p w:rsidR="0010216A" w:rsidRPr="00F754FC" w:rsidRDefault="0010216A" w:rsidP="0010216A">
      <w:pPr>
        <w:rPr>
          <w:sz w:val="16"/>
        </w:rPr>
      </w:pPr>
      <w:r w:rsidRPr="00F754FC">
        <w:rPr>
          <w:highlight w:val="yellow"/>
          <w:u w:val="single"/>
        </w:rPr>
        <w:t>A full term</w:t>
      </w:r>
      <w:r w:rsidRPr="00F754FC">
        <w:rPr>
          <w:sz w:val="16"/>
        </w:rPr>
        <w:t xml:space="preserve"> for Trump </w:t>
      </w:r>
      <w:r w:rsidRPr="00F754FC">
        <w:rPr>
          <w:highlight w:val="yellow"/>
          <w:u w:val="single"/>
        </w:rPr>
        <w:t>will mean four years of pain</w:t>
      </w:r>
      <w:r w:rsidRPr="00F754FC">
        <w:rPr>
          <w:sz w:val="16"/>
        </w:rPr>
        <w:t xml:space="preserve"> for millions of Americans who were not born with his advantages, four more years of spectacular profit for the richest 1 percent, a four-year assault on our natural environment, and four years of blundering around the world, possibly at the cost of many lives. </w:t>
      </w:r>
      <w:r w:rsidRPr="00F754FC">
        <w:rPr>
          <w:b/>
          <w:iCs/>
          <w:highlight w:val="yellow"/>
          <w:u w:val="single"/>
          <w:bdr w:val="single" w:sz="24" w:space="0" w:color="auto"/>
        </w:rPr>
        <w:t>A truncated term could lead to all</w:t>
      </w:r>
      <w:r w:rsidRPr="00F754FC">
        <w:rPr>
          <w:b/>
          <w:iCs/>
          <w:u w:val="single"/>
          <w:bdr w:val="single" w:sz="24" w:space="0" w:color="auto"/>
        </w:rPr>
        <w:t xml:space="preserve"> of </w:t>
      </w:r>
      <w:r w:rsidRPr="00F754FC">
        <w:rPr>
          <w:b/>
          <w:iCs/>
          <w:highlight w:val="yellow"/>
          <w:u w:val="single"/>
          <w:bdr w:val="single" w:sz="24" w:space="0" w:color="auto"/>
        </w:rPr>
        <w:t>that for a generation</w:t>
      </w:r>
      <w:r w:rsidRPr="00F754FC">
        <w:rPr>
          <w:sz w:val="16"/>
        </w:rPr>
        <w:t>. The best strategy for those who wish Trump ill is to wish him well. Rather than rushing to dig his grave, we should hold tight for four years and let him dig it himself.</w:t>
      </w: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 xml:space="preserve">Pence causes World War 3 and escalates with Russia—comparatively worse than Trump  </w:t>
      </w:r>
    </w:p>
    <w:p w:rsidR="0010216A" w:rsidRPr="00F754FC" w:rsidRDefault="0010216A" w:rsidP="0010216A">
      <w:r w:rsidRPr="00F754FC">
        <w:rPr>
          <w:b/>
          <w:bCs/>
          <w:sz w:val="26"/>
        </w:rPr>
        <w:t>Johnstone 17</w:t>
      </w:r>
      <w:r w:rsidRPr="00F754FC">
        <w:t xml:space="preserve"> (Caitlin Johnstone is a journalist who writes for Newslogue, “If You Want Trump Impeached, It’s Because You Don’t Know Enough About Mike Pence”, </w:t>
      </w:r>
      <w:hyperlink r:id="rId98" w:history="1">
        <w:r w:rsidRPr="00F754FC">
          <w:t>https://www.newslogue.com/debate/312/CaitlinJohnstone</w:t>
        </w:r>
      </w:hyperlink>
      <w:r w:rsidRPr="00F754FC">
        <w:t xml:space="preserve"> , 31 Jan 2017)</w:t>
      </w:r>
    </w:p>
    <w:p w:rsidR="0010216A" w:rsidRPr="00F754FC" w:rsidRDefault="0010216A" w:rsidP="0010216A">
      <w:pPr>
        <w:rPr>
          <w:u w:val="single"/>
        </w:rPr>
      </w:pPr>
      <w:r w:rsidRPr="00F754FC">
        <w:rPr>
          <w:u w:val="single"/>
        </w:rPr>
        <w:t xml:space="preserve">Mike </w:t>
      </w:r>
      <w:r w:rsidRPr="00F754FC">
        <w:rPr>
          <w:highlight w:val="cyan"/>
          <w:u w:val="single"/>
        </w:rPr>
        <w:t>Pence is a</w:t>
      </w:r>
      <w:r w:rsidRPr="00F754FC">
        <w:rPr>
          <w:sz w:val="16"/>
        </w:rPr>
        <w:t xml:space="preserve"> hardcore, Bible-thumping, </w:t>
      </w:r>
      <w:r w:rsidRPr="00F754FC">
        <w:rPr>
          <w:b/>
          <w:iCs/>
          <w:highlight w:val="cyan"/>
          <w:u w:val="single"/>
          <w:bdr w:val="single" w:sz="24" w:space="0" w:color="auto"/>
        </w:rPr>
        <w:t>warmongering neocon</w:t>
      </w:r>
      <w:r w:rsidRPr="00F754FC">
        <w:rPr>
          <w:sz w:val="16"/>
        </w:rPr>
        <w:t xml:space="preserve">. The last time we had one of those in the White House America invaded two countries and began a nationwide impression of a George Orwell novel, and if you think that’s preferable to temporarily banning a few people from coming to America, congratulations, you’ve been fully indoctrinated with pro-establishment hysteria. If a million slaughtered Iraqis is somehow not worse in your mind than Trump’s first few days in office, corporate media has succeeded in killing your conscience. Even ignoring Pence’s glaring civil rights blemishes like the fact that his homophobia approaches “definitely overcompensating for something” </w:t>
      </w:r>
      <w:proofErr w:type="gramStart"/>
      <w:r w:rsidRPr="00F754FC">
        <w:rPr>
          <w:sz w:val="16"/>
        </w:rPr>
        <w:t>level, and</w:t>
      </w:r>
      <w:proofErr w:type="gramEnd"/>
      <w:r w:rsidRPr="00F754FC">
        <w:rPr>
          <w:sz w:val="16"/>
        </w:rPr>
        <w:t xml:space="preserve"> leaving aside the fact that he was one of the planet-killing TPP’s biggest fans, </w:t>
      </w:r>
      <w:r w:rsidRPr="00F754FC">
        <w:rPr>
          <w:b/>
          <w:iCs/>
          <w:highlight w:val="cyan"/>
          <w:u w:val="single"/>
          <w:bdr w:val="single" w:sz="24" w:space="0" w:color="auto"/>
        </w:rPr>
        <w:t>Pence is</w:t>
      </w:r>
      <w:r w:rsidRPr="00F754FC">
        <w:rPr>
          <w:b/>
          <w:iCs/>
          <w:u w:val="single"/>
          <w:bdr w:val="single" w:sz="24" w:space="0" w:color="auto"/>
        </w:rPr>
        <w:t xml:space="preserve"> still far </w:t>
      </w:r>
      <w:r w:rsidRPr="00F754FC">
        <w:rPr>
          <w:b/>
          <w:iCs/>
          <w:highlight w:val="cyan"/>
          <w:u w:val="single"/>
          <w:bdr w:val="single" w:sz="24" w:space="0" w:color="auto"/>
        </w:rPr>
        <w:t>worse than Trump</w:t>
      </w:r>
      <w:r w:rsidRPr="00F754FC">
        <w:rPr>
          <w:b/>
          <w:iCs/>
          <w:u w:val="single"/>
          <w:bdr w:val="single" w:sz="24" w:space="0" w:color="auto"/>
        </w:rPr>
        <w:t xml:space="preserve"> based on foreign policy alone</w:t>
      </w:r>
      <w:r w:rsidRPr="00F754FC">
        <w:rPr>
          <w:sz w:val="16"/>
        </w:rPr>
        <w:t xml:space="preserve">. </w:t>
      </w:r>
      <w:r w:rsidRPr="00F754FC">
        <w:rPr>
          <w:u w:val="single"/>
        </w:rPr>
        <w:t>He was an enthusiastic cheerleader for the Iraq invasion</w:t>
      </w:r>
      <w:r w:rsidRPr="00F754FC">
        <w:rPr>
          <w:sz w:val="16"/>
        </w:rPr>
        <w:t xml:space="preserve"> which killed a million Muslims, and as recently as October </w:t>
      </w:r>
      <w:r w:rsidRPr="00F754FC">
        <w:rPr>
          <w:u w:val="single"/>
        </w:rPr>
        <w:t>he was openly on the exact same page as other neocons</w:t>
      </w:r>
      <w:r w:rsidRPr="00F754FC">
        <w:rPr>
          <w:sz w:val="16"/>
        </w:rPr>
        <w:t xml:space="preserve"> like John McCain and Lindsey Graham </w:t>
      </w:r>
      <w:r w:rsidRPr="00F754FC">
        <w:rPr>
          <w:u w:val="single"/>
        </w:rPr>
        <w:t xml:space="preserve">with regard to pushing toward war with both Russia and the Syrian government. </w:t>
      </w:r>
      <w:r w:rsidRPr="00F754FC">
        <w:rPr>
          <w:b/>
          <w:iCs/>
          <w:highlight w:val="cyan"/>
          <w:u w:val="single"/>
          <w:bdr w:val="single" w:sz="24" w:space="0" w:color="auto"/>
        </w:rPr>
        <w:t>Replacing Trump with him would guarantee a military takeover in Syria and</w:t>
      </w:r>
      <w:r w:rsidRPr="00F754FC">
        <w:rPr>
          <w:b/>
          <w:iCs/>
          <w:u w:val="single"/>
          <w:bdr w:val="single" w:sz="24" w:space="0" w:color="auto"/>
        </w:rPr>
        <w:t xml:space="preserve"> almost certainly </w:t>
      </w:r>
      <w:r w:rsidRPr="00F754FC">
        <w:rPr>
          <w:b/>
          <w:iCs/>
          <w:highlight w:val="cyan"/>
          <w:u w:val="single"/>
          <w:bdr w:val="single" w:sz="24" w:space="0" w:color="auto"/>
        </w:rPr>
        <w:t>a war with Russia</w:t>
      </w:r>
      <w:r w:rsidRPr="00F754FC">
        <w:rPr>
          <w:b/>
          <w:iCs/>
          <w:u w:val="single"/>
          <w:bdr w:val="single" w:sz="24" w:space="0" w:color="auto"/>
        </w:rPr>
        <w:t xml:space="preserve"> as well.</w:t>
      </w:r>
      <w:r w:rsidRPr="00F754FC">
        <w:rPr>
          <w:sz w:val="16"/>
        </w:rPr>
        <w:t xml:space="preserve"> Trump picked Pence as his running mate for a reason you guys, and it wasn’t for his love of great Broadway musicals. Pence is a deterrent, plain and simple, and a very effective one at that. Anyone who takes out Trump gets someone who agrees with all of Trump’s Islamophobic and xenophobic policies, with the addition of a deep love for war and predatory trade deals. </w:t>
      </w:r>
      <w:r w:rsidRPr="00F754FC">
        <w:rPr>
          <w:u w:val="single"/>
        </w:rPr>
        <w:t>Everything you hate about Trump, Pence embodies</w:t>
      </w:r>
      <w:r w:rsidRPr="00F754FC">
        <w:rPr>
          <w:sz w:val="16"/>
        </w:rPr>
        <w:t xml:space="preserve">, albeit with a much more politically conventional and polite face. </w:t>
      </w:r>
      <w:r w:rsidRPr="00F754FC">
        <w:rPr>
          <w:highlight w:val="cyan"/>
          <w:u w:val="single"/>
        </w:rPr>
        <w:t>He embodies everything that’s foul about Trump, plus</w:t>
      </w:r>
      <w:r w:rsidRPr="00F754FC">
        <w:rPr>
          <w:sz w:val="16"/>
          <w:highlight w:val="cyan"/>
        </w:rPr>
        <w:t xml:space="preserve"> </w:t>
      </w:r>
      <w:r w:rsidRPr="00F754FC">
        <w:rPr>
          <w:b/>
          <w:iCs/>
          <w:highlight w:val="cyan"/>
          <w:u w:val="single"/>
          <w:bdr w:val="single" w:sz="24" w:space="0" w:color="auto"/>
        </w:rPr>
        <w:t>he’s</w:t>
      </w:r>
      <w:r w:rsidRPr="00F754FC">
        <w:rPr>
          <w:sz w:val="16"/>
        </w:rPr>
        <w:t xml:space="preserve"> as </w:t>
      </w:r>
      <w:r w:rsidRPr="00F754FC">
        <w:rPr>
          <w:b/>
          <w:iCs/>
          <w:highlight w:val="cyan"/>
          <w:u w:val="single"/>
          <w:bdr w:val="single" w:sz="24" w:space="0" w:color="auto"/>
        </w:rPr>
        <w:t>eager to start World War 3</w:t>
      </w:r>
      <w:r w:rsidRPr="00F754FC">
        <w:rPr>
          <w:sz w:val="16"/>
        </w:rPr>
        <w:t xml:space="preserve"> as Hillary Clinton. </w:t>
      </w:r>
      <w:r w:rsidRPr="00F754FC">
        <w:rPr>
          <w:u w:val="single"/>
        </w:rPr>
        <w:t xml:space="preserve">If you thought the general election featured two awful choices, think about what would happen if you combined </w:t>
      </w:r>
      <w:r w:rsidRPr="00F754FC">
        <w:rPr>
          <w:b/>
          <w:iCs/>
          <w:u w:val="single"/>
          <w:bdr w:val="single" w:sz="24" w:space="0" w:color="auto"/>
        </w:rPr>
        <w:t>all the worst aspects of both of them. The very worst of both deeply abysmal worlds. That’s exactly what Mike Pence is.</w:t>
      </w:r>
    </w:p>
    <w:p w:rsidR="0010216A" w:rsidRPr="00F754FC" w:rsidRDefault="0010216A" w:rsidP="0010216A">
      <w:pPr>
        <w:pStyle w:val="Heading3"/>
      </w:pPr>
      <w:r>
        <w:t>2NC A2 Impeachment Works</w:t>
      </w: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 xml:space="preserve">Politics and Trump’s cult of personality prevent successful impeachment </w:t>
      </w:r>
    </w:p>
    <w:p w:rsidR="0010216A" w:rsidRPr="00F754FC" w:rsidRDefault="0010216A" w:rsidP="0010216A">
      <w:r w:rsidRPr="00F754FC">
        <w:rPr>
          <w:b/>
          <w:bCs/>
          <w:sz w:val="26"/>
        </w:rPr>
        <w:t>Sullivan 3/12</w:t>
      </w:r>
      <w:r w:rsidRPr="00F754FC">
        <w:t xml:space="preserve"> (Andrew Sullivan is a writer at large for New York magazine. “Can Donald Trump Be Impeached?”, </w:t>
      </w:r>
      <w:hyperlink r:id="rId99" w:history="1">
        <w:r w:rsidRPr="00F754FC">
          <w:t>https://www.nytimes.com/2018/03/12/books/review/impeachment-cass-sunstein-can-it-happen-here.html</w:t>
        </w:r>
      </w:hyperlink>
      <w:r w:rsidRPr="00F754FC">
        <w:t xml:space="preserve"> , March 12, 2018, Accessed 3/19/18, N.G.)</w:t>
      </w:r>
    </w:p>
    <w:p w:rsidR="0010216A" w:rsidRPr="00F754FC" w:rsidRDefault="0010216A" w:rsidP="0010216A">
      <w:pPr>
        <w:rPr>
          <w:sz w:val="16"/>
        </w:rPr>
      </w:pPr>
      <w:r w:rsidRPr="00F754FC">
        <w:rPr>
          <w:highlight w:val="cyan"/>
          <w:u w:val="single"/>
        </w:rPr>
        <w:t>With Trump</w:t>
      </w:r>
      <w:r w:rsidRPr="00F754FC">
        <w:rPr>
          <w:u w:val="single"/>
        </w:rPr>
        <w:t xml:space="preserve">, these </w:t>
      </w:r>
      <w:r w:rsidRPr="00F754FC">
        <w:rPr>
          <w:highlight w:val="cyan"/>
          <w:u w:val="single"/>
        </w:rPr>
        <w:t xml:space="preserve">analogies </w:t>
      </w:r>
      <w:r w:rsidRPr="00F754FC">
        <w:rPr>
          <w:b/>
          <w:iCs/>
          <w:highlight w:val="cyan"/>
          <w:u w:val="single"/>
          <w:bdr w:val="single" w:sz="24" w:space="0" w:color="auto"/>
        </w:rPr>
        <w:t>are</w:t>
      </w:r>
      <w:r w:rsidRPr="00F754FC">
        <w:rPr>
          <w:b/>
          <w:iCs/>
          <w:u w:val="single"/>
          <w:bdr w:val="single" w:sz="24" w:space="0" w:color="auto"/>
        </w:rPr>
        <w:t xml:space="preserve"> tantalizingly </w:t>
      </w:r>
      <w:r w:rsidRPr="00F754FC">
        <w:rPr>
          <w:b/>
          <w:iCs/>
          <w:highlight w:val="cyan"/>
          <w:u w:val="single"/>
          <w:bdr w:val="single" w:sz="24" w:space="0" w:color="auto"/>
        </w:rPr>
        <w:t>close but</w:t>
      </w:r>
      <w:r w:rsidRPr="00F754FC">
        <w:rPr>
          <w:b/>
          <w:iCs/>
          <w:u w:val="single"/>
          <w:bdr w:val="single" w:sz="24" w:space="0" w:color="auto"/>
        </w:rPr>
        <w:t xml:space="preserve"> probably </w:t>
      </w:r>
      <w:r w:rsidRPr="00F754FC">
        <w:rPr>
          <w:b/>
          <w:iCs/>
          <w:highlight w:val="cyan"/>
          <w:u w:val="single"/>
          <w:bdr w:val="single" w:sz="24" w:space="0" w:color="auto"/>
        </w:rPr>
        <w:t>not close enough</w:t>
      </w:r>
      <w:r w:rsidRPr="00F754FC">
        <w:rPr>
          <w:sz w:val="16"/>
        </w:rPr>
        <w:t xml:space="preserve">. </w:t>
      </w:r>
      <w:r w:rsidRPr="00F754FC">
        <w:rPr>
          <w:highlight w:val="cyan"/>
          <w:u w:val="single"/>
        </w:rPr>
        <w:t>Firing an F.B.I. director</w:t>
      </w:r>
      <w:r w:rsidRPr="00F754FC">
        <w:rPr>
          <w:u w:val="single"/>
        </w:rPr>
        <w:t xml:space="preserve"> for an investigation into a president’s campaign</w:t>
      </w:r>
      <w:r w:rsidRPr="00F754FC">
        <w:rPr>
          <w:sz w:val="16"/>
        </w:rPr>
        <w:t xml:space="preserve">, for example, </w:t>
      </w:r>
      <w:r w:rsidRPr="00F754FC">
        <w:rPr>
          <w:b/>
          <w:iCs/>
          <w:highlight w:val="cyan"/>
          <w:u w:val="single"/>
          <w:bdr w:val="single" w:sz="24" w:space="0" w:color="auto"/>
        </w:rPr>
        <w:t>is deeply suspicious, but technically kosher,</w:t>
      </w:r>
      <w:r w:rsidRPr="00F754FC">
        <w:rPr>
          <w:u w:val="single"/>
        </w:rPr>
        <w:t xml:space="preserve"> since the F.B.I. director serves at the president’s pleasure</w:t>
      </w:r>
      <w:r w:rsidRPr="00F754FC">
        <w:rPr>
          <w:sz w:val="16"/>
        </w:rPr>
        <w:t xml:space="preserve">. Campaigning to “lock her up” and initiating a new Justice Department investigation into possible illegality by Hillary Clinton likewise could be described, in a pinch, as mere excessive campaign rhetoric or a genuine pursuit of justice. Spending hours watching cable television, refusing to read his daily intelligence briefing, disrupting negotiations with Congress by constantly shifting positions and dictating policy by declarative tweets are all clearly outside what the founders would regard as good executive leadership, but they are too subjective to be a reliable basis for impeachment. Pardoning Sheriff Joe Arpaio for violating the Constitution could be defended, however dubiously, as merely an act of compassion for an old man. Failing to abide by clear ethical rules by refusing to divest all business projects is an egregious outrage, but not provable bribery. Venting at an attorney general for recusing himself from a case in which he was involved (but not actually firing him) doesn’t make the cut either. What about passively cooperating with a foreign power to subvert an American election and then, after clear proof of such interference, refusing to counter that foreign power’s intent to disrupt the next election too? If a president unwittingly benefited from a foreign foe’s meddling (“no collusion!”), and he’s merely guilty of failing to do enough to counter that power’s continuing assault on the American democratic process, he’s in the clear. But if he is actively neglecting a defense of this country’s electoral integrity because he believes the Kremlin helped him win an election in the </w:t>
      </w:r>
      <w:proofErr w:type="gramStart"/>
      <w:r w:rsidRPr="00F754FC">
        <w:rPr>
          <w:sz w:val="16"/>
        </w:rPr>
        <w:t>past, and</w:t>
      </w:r>
      <w:proofErr w:type="gramEnd"/>
      <w:r w:rsidRPr="00F754FC">
        <w:rPr>
          <w:sz w:val="16"/>
        </w:rPr>
        <w:t xml:space="preserve"> will almost certainly help him and his party in the near future, then impeachment is a no-brainer. If he knew of the meddling at the time and encouraged it, ditto. In those cases, you have a combination of treason and defaulting on the core responsibilities of his office — at the center of the founders’ concerns (especially being too close to a foreign government). The trouble here is that we have, so far, no proof of anything but a willingness to collude with a foreign power’s interference; and no clear evidence at all of the president’s personal involvement with foreign actors. Yet </w:t>
      </w:r>
      <w:r w:rsidRPr="00F754FC">
        <w:rPr>
          <w:b/>
          <w:iCs/>
          <w:highlight w:val="cyan"/>
          <w:u w:val="single"/>
          <w:bdr w:val="single" w:sz="24" w:space="0" w:color="auto"/>
        </w:rPr>
        <w:t>even if</w:t>
      </w:r>
      <w:r w:rsidRPr="00F754FC">
        <w:rPr>
          <w:b/>
          <w:iCs/>
          <w:u w:val="single"/>
          <w:bdr w:val="single" w:sz="24" w:space="0" w:color="auto"/>
        </w:rPr>
        <w:t xml:space="preserve"> that </w:t>
      </w:r>
      <w:r w:rsidRPr="00F754FC">
        <w:rPr>
          <w:b/>
          <w:iCs/>
          <w:highlight w:val="cyan"/>
          <w:u w:val="single"/>
          <w:bdr w:val="single" w:sz="24" w:space="0" w:color="auto"/>
        </w:rPr>
        <w:t>evidence were incontrovertible</w:t>
      </w:r>
      <w:r w:rsidRPr="00F754FC">
        <w:rPr>
          <w:sz w:val="16"/>
        </w:rPr>
        <w:t xml:space="preserve"> (and that could still emerge in Mueller’s investigation), </w:t>
      </w:r>
      <w:r w:rsidRPr="00F754FC">
        <w:rPr>
          <w:b/>
          <w:iCs/>
          <w:highlight w:val="cyan"/>
          <w:u w:val="single"/>
          <w:bdr w:val="single" w:sz="24" w:space="0" w:color="auto"/>
        </w:rPr>
        <w:t>impeachment remains</w:t>
      </w:r>
      <w:r w:rsidRPr="00F754FC">
        <w:rPr>
          <w:sz w:val="16"/>
        </w:rPr>
        <w:t xml:space="preserve"> a </w:t>
      </w:r>
      <w:r w:rsidRPr="00F754FC">
        <w:rPr>
          <w:b/>
          <w:iCs/>
          <w:highlight w:val="cyan"/>
          <w:u w:val="single"/>
          <w:bdr w:val="single" w:sz="24" w:space="0" w:color="auto"/>
        </w:rPr>
        <w:t>political</w:t>
      </w:r>
      <w:r w:rsidRPr="00F754FC">
        <w:t xml:space="preserve"> </w:t>
      </w:r>
      <w:r w:rsidRPr="00F754FC">
        <w:rPr>
          <w:sz w:val="16"/>
        </w:rPr>
        <w:t xml:space="preserve">decision. Which means that </w:t>
      </w:r>
      <w:r w:rsidRPr="00F754FC">
        <w:rPr>
          <w:highlight w:val="cyan"/>
          <w:u w:val="single"/>
        </w:rPr>
        <w:t>unless we experience</w:t>
      </w:r>
      <w:r w:rsidRPr="00F754FC">
        <w:rPr>
          <w:u w:val="single"/>
        </w:rPr>
        <w:t xml:space="preserve"> some kind of </w:t>
      </w:r>
      <w:r w:rsidRPr="00F754FC">
        <w:rPr>
          <w:highlight w:val="cyan"/>
          <w:u w:val="single"/>
        </w:rPr>
        <w:t>unprecedented</w:t>
      </w:r>
      <w:r w:rsidRPr="00F754FC">
        <w:rPr>
          <w:u w:val="single"/>
        </w:rPr>
        <w:t xml:space="preserve"> sea </w:t>
      </w:r>
      <w:r w:rsidRPr="00F754FC">
        <w:rPr>
          <w:highlight w:val="cyan"/>
          <w:u w:val="single"/>
        </w:rPr>
        <w:t>change in the pathological tribalism that</w:t>
      </w:r>
      <w:r w:rsidRPr="00F754FC">
        <w:rPr>
          <w:u w:val="single"/>
        </w:rPr>
        <w:t xml:space="preserve"> now </w:t>
      </w:r>
      <w:r w:rsidRPr="00F754FC">
        <w:rPr>
          <w:highlight w:val="cyan"/>
          <w:u w:val="single"/>
        </w:rPr>
        <w:t>defines our politics, impeachment is</w:t>
      </w:r>
      <w:r w:rsidRPr="00F754FC">
        <w:rPr>
          <w:sz w:val="16"/>
        </w:rPr>
        <w:t xml:space="preserve"> a </w:t>
      </w:r>
      <w:r w:rsidRPr="00F754FC">
        <w:rPr>
          <w:highlight w:val="cyan"/>
          <w:u w:val="single"/>
        </w:rPr>
        <w:t>dead</w:t>
      </w:r>
      <w:r w:rsidRPr="00F754FC">
        <w:rPr>
          <w:sz w:val="16"/>
        </w:rPr>
        <w:t xml:space="preserve"> letter. </w:t>
      </w:r>
      <w:r w:rsidRPr="00F754FC">
        <w:rPr>
          <w:highlight w:val="cyan"/>
          <w:u w:val="single"/>
        </w:rPr>
        <w:t>What makes Trump immune is that</w:t>
      </w:r>
      <w:r w:rsidRPr="00F754FC">
        <w:rPr>
          <w:u w:val="single"/>
        </w:rPr>
        <w:t xml:space="preserve"> he is not a president within the context of a healthy republican government. </w:t>
      </w:r>
      <w:r w:rsidRPr="00F754FC">
        <w:rPr>
          <w:highlight w:val="cyan"/>
          <w:u w:val="single"/>
        </w:rPr>
        <w:t>He is a cult leader of a movement that has taken over a political party</w:t>
      </w:r>
      <w:r w:rsidRPr="00F754FC">
        <w:rPr>
          <w:u w:val="single"/>
        </w:rPr>
        <w:t xml:space="preserve"> — and he specifically campaigned on a platform of one-man rule</w:t>
      </w:r>
      <w:r w:rsidRPr="00F754FC">
        <w:rPr>
          <w:sz w:val="16"/>
        </w:rPr>
        <w:t>. This fact permeates “Can It Happen Here? Authoritarianism in America,” a collection of essays by a number of writers that has been edited by Sunstein, which concludes, if you read between the lines, that “it” already has.</w:t>
      </w: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Even if Dems win the Senate, removal won’t happen</w:t>
      </w:r>
    </w:p>
    <w:p w:rsidR="0010216A" w:rsidRPr="00F754FC" w:rsidRDefault="0010216A" w:rsidP="0010216A">
      <w:r w:rsidRPr="00F754FC">
        <w:t xml:space="preserve">Carl P. </w:t>
      </w:r>
      <w:r w:rsidRPr="00F754FC">
        <w:rPr>
          <w:b/>
          <w:bCs/>
          <w:sz w:val="26"/>
        </w:rPr>
        <w:t>LEUBSDORF 1/9</w:t>
      </w:r>
      <w:r w:rsidRPr="00F754FC">
        <w:t xml:space="preserve">, former Washington bureau chief of The Dallas Morning News and a frequent contributor [“We're probably not getting rid of Trump until the voters boot him out,” </w:t>
      </w:r>
      <w:r w:rsidRPr="00F754FC">
        <w:rPr>
          <w:i/>
        </w:rPr>
        <w:t>Dallas News</w:t>
      </w:r>
      <w:r w:rsidRPr="00F754FC">
        <w:t>, January 9, 2018, https://www.dallasnews.com/opinion/commentary/2018/01/09/probably-not-getting-rid-trump-voters-boot]</w:t>
      </w:r>
    </w:p>
    <w:p w:rsidR="0010216A" w:rsidRPr="00F754FC" w:rsidRDefault="0010216A" w:rsidP="0010216A"/>
    <w:p w:rsidR="0010216A" w:rsidRPr="00F754FC" w:rsidRDefault="0010216A" w:rsidP="0010216A">
      <w:r w:rsidRPr="00F754FC">
        <w:t xml:space="preserve">Impeachment. The Constitution says </w:t>
      </w:r>
      <w:r w:rsidRPr="00F754FC">
        <w:rPr>
          <w:u w:val="single"/>
        </w:rPr>
        <w:t>the House can impeach a president</w:t>
      </w:r>
      <w:r w:rsidRPr="00F754FC">
        <w:t xml:space="preserve"> for treason, bribery or "other high crimes and misdemeanors," </w:t>
      </w:r>
      <w:r w:rsidRPr="00F754FC">
        <w:rPr>
          <w:u w:val="single"/>
        </w:rPr>
        <w:t xml:space="preserve">but </w:t>
      </w:r>
      <w:r w:rsidRPr="00F754FC">
        <w:rPr>
          <w:highlight w:val="yellow"/>
          <w:u w:val="single"/>
        </w:rPr>
        <w:t>removal requires a two-third vote</w:t>
      </w:r>
      <w:r w:rsidRPr="00F754FC">
        <w:rPr>
          <w:u w:val="single"/>
        </w:rPr>
        <w:t xml:space="preserve"> by the Senate</w:t>
      </w:r>
      <w:r w:rsidRPr="00F754FC">
        <w:t>. I still remember how Nixon's Senate liaison, Tom Korologos, walked the Capitol's corridors, sporting a 34 button that represented the number of senators needed to prevent Nixon's ouster.</w:t>
      </w:r>
    </w:p>
    <w:p w:rsidR="0010216A" w:rsidRPr="00F754FC" w:rsidRDefault="0010216A" w:rsidP="0010216A">
      <w:r w:rsidRPr="00F754FC">
        <w:rPr>
          <w:u w:val="single"/>
        </w:rPr>
        <w:t>With both houses under GOP control, impeachment is not currently a foreseeable option</w:t>
      </w:r>
      <w:r w:rsidRPr="00F754FC">
        <w:t xml:space="preserve">. Indeed, Republicans on the House Judiciary Committee, which would initiate impeachment, remain more fixated on spurring legal action against Hillary Clinton than exploring allegations against Trump. Two </w:t>
      </w:r>
      <w:r w:rsidRPr="00F754FC">
        <w:rPr>
          <w:u w:val="single"/>
        </w:rPr>
        <w:t>circumstances could change this: Democratic re-capture of the House in November's election</w:t>
      </w:r>
      <w:r w:rsidRPr="00F754FC">
        <w:t xml:space="preserve"> — a real possibility — and a recommendation from Independent Counsel Robert Mueller alleging Trump committed obstruction of justice or other potentially impeachable offenses.</w:t>
      </w:r>
    </w:p>
    <w:p w:rsidR="0010216A" w:rsidRDefault="0010216A" w:rsidP="0010216A">
      <w:r w:rsidRPr="00F754FC">
        <w:rPr>
          <w:u w:val="single"/>
        </w:rPr>
        <w:t xml:space="preserve">Even then, </w:t>
      </w:r>
      <w:r w:rsidRPr="00F754FC">
        <w:rPr>
          <w:highlight w:val="yellow"/>
          <w:u w:val="single"/>
        </w:rPr>
        <w:t>removal</w:t>
      </w:r>
      <w:r w:rsidRPr="00F754FC">
        <w:rPr>
          <w:u w:val="single"/>
        </w:rPr>
        <w:t xml:space="preserve"> of this president would </w:t>
      </w:r>
      <w:r w:rsidRPr="00F754FC">
        <w:rPr>
          <w:highlight w:val="yellow"/>
          <w:u w:val="single"/>
        </w:rPr>
        <w:t xml:space="preserve">seem </w:t>
      </w:r>
      <w:r w:rsidRPr="00F754FC">
        <w:rPr>
          <w:b/>
          <w:iCs/>
          <w:highlight w:val="yellow"/>
          <w:u w:val="single"/>
          <w:bdr w:val="single" w:sz="24" w:space="0" w:color="auto"/>
        </w:rPr>
        <w:t>unlikely</w:t>
      </w:r>
      <w:r w:rsidRPr="00F754FC">
        <w:rPr>
          <w:highlight w:val="yellow"/>
          <w:u w:val="single"/>
        </w:rPr>
        <w:t>. Even if the Dem</w:t>
      </w:r>
      <w:r w:rsidRPr="00F754FC">
        <w:rPr>
          <w:u w:val="single"/>
        </w:rPr>
        <w:t>ocrat</w:t>
      </w:r>
      <w:r w:rsidRPr="00F754FC">
        <w:rPr>
          <w:highlight w:val="yellow"/>
          <w:u w:val="single"/>
        </w:rPr>
        <w:t>s win the Senate</w:t>
      </w:r>
      <w:r w:rsidRPr="00F754FC">
        <w:rPr>
          <w:u w:val="single"/>
        </w:rPr>
        <w:t xml:space="preserve">, less than a 50-50 prospect at present, the </w:t>
      </w:r>
      <w:r w:rsidRPr="00F754FC">
        <w:rPr>
          <w:highlight w:val="yellow"/>
          <w:u w:val="single"/>
        </w:rPr>
        <w:t>67 votes needed</w:t>
      </w:r>
      <w:r w:rsidRPr="00F754FC">
        <w:rPr>
          <w:u w:val="single"/>
        </w:rPr>
        <w:t xml:space="preserve"> for conviction </w:t>
      </w:r>
      <w:r w:rsidRPr="00F754FC">
        <w:rPr>
          <w:highlight w:val="yellow"/>
          <w:u w:val="single"/>
        </w:rPr>
        <w:t>would require</w:t>
      </w:r>
      <w:r w:rsidRPr="00F754FC">
        <w:rPr>
          <w:u w:val="single"/>
        </w:rPr>
        <w:t xml:space="preserve"> 15 to </w:t>
      </w:r>
      <w:r w:rsidRPr="00F754FC">
        <w:rPr>
          <w:highlight w:val="yellow"/>
          <w:u w:val="single"/>
        </w:rPr>
        <w:t>16 Republicans to back</w:t>
      </w:r>
      <w:r w:rsidRPr="00F754FC">
        <w:rPr>
          <w:u w:val="single"/>
        </w:rPr>
        <w:t xml:space="preserve"> any </w:t>
      </w:r>
      <w:r w:rsidRPr="00F754FC">
        <w:rPr>
          <w:highlight w:val="yellow"/>
          <w:u w:val="single"/>
        </w:rPr>
        <w:t>impeachment</w:t>
      </w:r>
      <w:r w:rsidRPr="00F754FC">
        <w:rPr>
          <w:u w:val="single"/>
        </w:rPr>
        <w:t xml:space="preserve"> resolution from a Democratic House</w:t>
      </w:r>
      <w:r w:rsidRPr="00F754FC">
        <w:t>. Korologos' 34 votes melted away only after evidence in White House tapes convinced enough senators Nixon was guilty, as well as a political liability. Without hard evidence, such a conclusion is less likely in today's more polarized partisan times.</w:t>
      </w:r>
    </w:p>
    <w:p w:rsidR="0010216A" w:rsidRPr="00F754FC" w:rsidRDefault="0010216A" w:rsidP="0010216A">
      <w:pPr>
        <w:keepNext/>
        <w:keepLines/>
        <w:spacing w:before="200"/>
        <w:outlineLvl w:val="3"/>
        <w:rPr>
          <w:rFonts w:eastAsiaTheme="majorEastAsia" w:cstheme="majorBidi"/>
          <w:b/>
          <w:iCs/>
        </w:rPr>
      </w:pPr>
      <w:r>
        <w:rPr>
          <w:rFonts w:eastAsiaTheme="majorEastAsia" w:cstheme="majorBidi"/>
          <w:b/>
          <w:iCs/>
        </w:rPr>
        <w:t>There’s</w:t>
      </w:r>
      <w:r w:rsidRPr="00F754FC">
        <w:rPr>
          <w:rFonts w:eastAsiaTheme="majorEastAsia" w:cstheme="majorBidi"/>
          <w:b/>
          <w:iCs/>
        </w:rPr>
        <w:t xml:space="preserve"> </w:t>
      </w:r>
      <w:r w:rsidRPr="00F754FC">
        <w:rPr>
          <w:rFonts w:eastAsiaTheme="majorEastAsia" w:cstheme="majorBidi"/>
          <w:b/>
          <w:iCs/>
          <w:u w:val="single"/>
        </w:rPr>
        <w:t>no scenario</w:t>
      </w:r>
      <w:r w:rsidRPr="00F754FC">
        <w:rPr>
          <w:rFonts w:eastAsiaTheme="majorEastAsia" w:cstheme="majorBidi"/>
          <w:b/>
          <w:iCs/>
        </w:rPr>
        <w:t xml:space="preserve"> for mass defection by Republicans</w:t>
      </w:r>
    </w:p>
    <w:p w:rsidR="0010216A" w:rsidRPr="00F754FC" w:rsidRDefault="0010216A" w:rsidP="0010216A">
      <w:r w:rsidRPr="00F754FC">
        <w:rPr>
          <w:b/>
        </w:rPr>
        <w:t>Beinart 17</w:t>
      </w:r>
    </w:p>
    <w:p w:rsidR="0010216A" w:rsidRPr="00F754FC" w:rsidRDefault="0010216A" w:rsidP="0010216A">
      <w:pPr>
        <w:rPr>
          <w:sz w:val="16"/>
          <w:szCs w:val="16"/>
        </w:rPr>
      </w:pPr>
      <w:r w:rsidRPr="00F754FC">
        <w:rPr>
          <w:sz w:val="16"/>
          <w:szCs w:val="16"/>
        </w:rPr>
        <w:t>Peter Beinart (a contributing editor at The Atlantic and an associate professor of journalism and political science at the City University of New York). “The Odds of Impeachment Are Dropping.” The Atlantic. December 3</w:t>
      </w:r>
      <w:r w:rsidRPr="00F754FC">
        <w:rPr>
          <w:sz w:val="16"/>
          <w:szCs w:val="16"/>
          <w:vertAlign w:val="superscript"/>
        </w:rPr>
        <w:t>rd</w:t>
      </w:r>
      <w:r w:rsidRPr="00F754FC">
        <w:rPr>
          <w:sz w:val="16"/>
          <w:szCs w:val="16"/>
        </w:rPr>
        <w:t>, 2017. https://www.theatlantic.com/politics/archive/2017/12/trump-impeachment/547358/</w:t>
      </w:r>
    </w:p>
    <w:p w:rsidR="0010216A" w:rsidRPr="00F754FC" w:rsidRDefault="0010216A" w:rsidP="0010216A"/>
    <w:p w:rsidR="0010216A" w:rsidRPr="00F754FC" w:rsidRDefault="0010216A" w:rsidP="0010216A">
      <w:pPr>
        <w:rPr>
          <w:sz w:val="16"/>
          <w:szCs w:val="16"/>
        </w:rPr>
      </w:pPr>
      <w:r w:rsidRPr="00F754FC">
        <w:rPr>
          <w:sz w:val="16"/>
          <w:szCs w:val="16"/>
        </w:rPr>
        <w:t>That may be true. But bringing impeachment charges against Trump, and actually forcing him from office, are two vastly different things. And while the former may be more likely today than it was half a year ago, the latter is actually less likely. Since Robert Mueller became special counsel in May, the chances of the House of Representatives passing articles of impeachment—and the Senate ratifying them—have probably gone down. That’s because impeachment is less a legal process than a political one. Passing articles of impeachment requires a majority of the House. Were such a vote held today—even if every Democrat voted yes—it would still require 22 Republicans. If Democrats take the House next fall, they could then pass articles of impeachment on their own. But ratifying those articles would require</w:t>
      </w:r>
      <w:r w:rsidRPr="00F754FC">
        <w:rPr>
          <w:u w:val="single"/>
        </w:rPr>
        <w:t xml:space="preserve"> </w:t>
      </w:r>
      <w:r w:rsidRPr="00F754FC">
        <w:rPr>
          <w:highlight w:val="cyan"/>
          <w:u w:val="single"/>
        </w:rPr>
        <w:t>two-thirds</w:t>
      </w:r>
      <w:r w:rsidRPr="00F754FC">
        <w:rPr>
          <w:u w:val="single"/>
        </w:rPr>
        <w:t xml:space="preserve"> of the Senate, which </w:t>
      </w:r>
      <w:r w:rsidRPr="00F754FC">
        <w:rPr>
          <w:highlight w:val="cyan"/>
          <w:u w:val="single"/>
        </w:rPr>
        <w:t>would</w:t>
      </w:r>
      <w:r w:rsidRPr="00F754FC">
        <w:rPr>
          <w:u w:val="single"/>
        </w:rPr>
        <w:t xml:space="preserve"> probably </w:t>
      </w:r>
      <w:r w:rsidRPr="00F754FC">
        <w:rPr>
          <w:highlight w:val="cyan"/>
          <w:u w:val="single"/>
        </w:rPr>
        <w:t>require</w:t>
      </w:r>
      <w:r w:rsidRPr="00F754FC">
        <w:rPr>
          <w:u w:val="single"/>
        </w:rPr>
        <w:t xml:space="preserve"> </w:t>
      </w:r>
      <w:r w:rsidRPr="00F754FC">
        <w:rPr>
          <w:b/>
          <w:iCs/>
          <w:highlight w:val="cyan"/>
          <w:u w:val="single"/>
          <w:bdr w:val="single" w:sz="24" w:space="0" w:color="auto"/>
        </w:rPr>
        <w:t>at least 15 Republican</w:t>
      </w:r>
      <w:r w:rsidRPr="00F754FC">
        <w:rPr>
          <w:b/>
          <w:iCs/>
          <w:u w:val="single"/>
          <w:bdr w:val="single" w:sz="24" w:space="0" w:color="auto"/>
        </w:rPr>
        <w:t xml:space="preserve"> vote</w:t>
      </w:r>
      <w:r w:rsidRPr="00F754FC">
        <w:rPr>
          <w:b/>
          <w:iCs/>
          <w:highlight w:val="cyan"/>
          <w:u w:val="single"/>
          <w:bdr w:val="single" w:sz="24" w:space="0" w:color="auto"/>
        </w:rPr>
        <w:t>s</w:t>
      </w:r>
      <w:r w:rsidRPr="00F754FC">
        <w:rPr>
          <w:u w:val="single"/>
        </w:rPr>
        <w:t xml:space="preserve">. That kind of </w:t>
      </w:r>
      <w:r w:rsidRPr="00F754FC">
        <w:rPr>
          <w:highlight w:val="cyan"/>
          <w:u w:val="single"/>
        </w:rPr>
        <w:t>mass</w:t>
      </w:r>
      <w:r w:rsidRPr="00F754FC">
        <w:rPr>
          <w:u w:val="single"/>
        </w:rPr>
        <w:t xml:space="preserve"> Republican </w:t>
      </w:r>
      <w:r w:rsidRPr="00F754FC">
        <w:rPr>
          <w:highlight w:val="cyan"/>
          <w:u w:val="single"/>
        </w:rPr>
        <w:t>defection</w:t>
      </w:r>
      <w:r w:rsidRPr="00F754FC">
        <w:rPr>
          <w:u w:val="single"/>
        </w:rPr>
        <w:t xml:space="preserve"> has grown </w:t>
      </w:r>
      <w:r w:rsidRPr="00F754FC">
        <w:rPr>
          <w:b/>
          <w:iCs/>
          <w:highlight w:val="cyan"/>
          <w:u w:val="single"/>
          <w:bdr w:val="single" w:sz="24" w:space="0" w:color="auto"/>
        </w:rPr>
        <w:t>hard</w:t>
      </w:r>
      <w:r w:rsidRPr="00F754FC">
        <w:rPr>
          <w:b/>
          <w:iCs/>
          <w:u w:val="single"/>
          <w:bdr w:val="single" w:sz="24" w:space="0" w:color="auto"/>
        </w:rPr>
        <w:t xml:space="preserve">er, not easier, </w:t>
      </w:r>
      <w:r w:rsidRPr="00F754FC">
        <w:rPr>
          <w:b/>
          <w:iCs/>
          <w:highlight w:val="cyan"/>
          <w:u w:val="single"/>
          <w:bdr w:val="single" w:sz="24" w:space="0" w:color="auto"/>
        </w:rPr>
        <w:t>to imagine</w:t>
      </w:r>
      <w:r w:rsidRPr="00F754FC">
        <w:rPr>
          <w:u w:val="single"/>
        </w:rPr>
        <w:t xml:space="preserve">. It’s grown harder </w:t>
      </w:r>
      <w:r w:rsidRPr="00F754FC">
        <w:rPr>
          <w:highlight w:val="cyan"/>
          <w:u w:val="single"/>
        </w:rPr>
        <w:t>because</w:t>
      </w:r>
      <w:r w:rsidRPr="00F754FC">
        <w:rPr>
          <w:u w:val="single"/>
        </w:rPr>
        <w:t xml:space="preserve"> the last six months have demonstrated that </w:t>
      </w:r>
      <w:r w:rsidRPr="00F754FC">
        <w:rPr>
          <w:b/>
          <w:iCs/>
          <w:highlight w:val="cyan"/>
          <w:u w:val="single"/>
          <w:bdr w:val="single" w:sz="24" w:space="0" w:color="auto"/>
        </w:rPr>
        <w:t>GOP voters</w:t>
      </w:r>
      <w:r w:rsidRPr="00F754FC">
        <w:rPr>
          <w:highlight w:val="cyan"/>
          <w:u w:val="single"/>
        </w:rPr>
        <w:t xml:space="preserve"> will stick with Trump</w:t>
      </w:r>
      <w:r w:rsidRPr="00F754FC">
        <w:rPr>
          <w:u w:val="single"/>
        </w:rPr>
        <w:t xml:space="preserve"> despite his </w:t>
      </w:r>
      <w:proofErr w:type="gramStart"/>
      <w:r w:rsidRPr="00F754FC">
        <w:rPr>
          <w:u w:val="single"/>
        </w:rPr>
        <w:t xml:space="preserve">lunacy, </w:t>
      </w:r>
      <w:r w:rsidRPr="00F754FC">
        <w:rPr>
          <w:highlight w:val="cyan"/>
          <w:u w:val="single"/>
        </w:rPr>
        <w:t>and</w:t>
      </w:r>
      <w:proofErr w:type="gramEnd"/>
      <w:r w:rsidRPr="00F754FC">
        <w:rPr>
          <w:highlight w:val="cyan"/>
          <w:u w:val="single"/>
        </w:rPr>
        <w:t xml:space="preserve"> </w:t>
      </w:r>
      <w:r w:rsidRPr="00F754FC">
        <w:rPr>
          <w:b/>
          <w:iCs/>
          <w:highlight w:val="cyan"/>
          <w:u w:val="single"/>
          <w:bdr w:val="single" w:sz="24" w:space="0" w:color="auto"/>
        </w:rPr>
        <w:t>punish those</w:t>
      </w:r>
      <w:r w:rsidRPr="00F754FC">
        <w:rPr>
          <w:b/>
          <w:iCs/>
          <w:u w:val="single"/>
          <w:bdr w:val="single" w:sz="24" w:space="0" w:color="auto"/>
        </w:rPr>
        <w:t xml:space="preserve"> Republican politicians </w:t>
      </w:r>
      <w:r w:rsidRPr="00F754FC">
        <w:rPr>
          <w:b/>
          <w:iCs/>
          <w:highlight w:val="cyan"/>
          <w:u w:val="single"/>
          <w:bdr w:val="single" w:sz="24" w:space="0" w:color="auto"/>
        </w:rPr>
        <w:t>who do not</w:t>
      </w:r>
      <w:r w:rsidRPr="00F754FC">
        <w:rPr>
          <w:sz w:val="16"/>
          <w:szCs w:val="16"/>
        </w:rPr>
        <w:t>. Among Republicans, Trump’s approval rating has held remarkably steady. The week Mueller was named, according to Gallup, Trump’s GOP support stood at 84 percent. In the days after Donald Trump Jr. was revealed to have written, “I love it” in response to a Russian offer of dirt on Hillary Clinton, it reached 87 percent. In Gallup’s last poll, taken in late November, it was 81 percent. Trump’s approval rating among Republicans has not dipped below 79 percent since he took office.</w:t>
      </w:r>
      <w:r w:rsidRPr="00F754FC">
        <w:rPr>
          <w:u w:val="single"/>
        </w:rPr>
        <w:t xml:space="preserve"> </w:t>
      </w:r>
      <w:r w:rsidRPr="00F754FC">
        <w:rPr>
          <w:highlight w:val="cyan"/>
          <w:u w:val="single"/>
        </w:rPr>
        <w:t>None of</w:t>
      </w:r>
      <w:r w:rsidRPr="00F754FC">
        <w:rPr>
          <w:u w:val="single"/>
        </w:rPr>
        <w:t xml:space="preserve"> the revelations from </w:t>
      </w:r>
      <w:r w:rsidRPr="00F754FC">
        <w:rPr>
          <w:highlight w:val="cyan"/>
          <w:u w:val="single"/>
        </w:rPr>
        <w:t>Mueller’s investigation</w:t>
      </w:r>
      <w:r w:rsidRPr="00F754FC">
        <w:rPr>
          <w:u w:val="single"/>
        </w:rPr>
        <w:t>—nor any of the other outrageous things Trump has done—</w:t>
      </w:r>
      <w:r w:rsidRPr="00F754FC">
        <w:rPr>
          <w:highlight w:val="cyan"/>
          <w:u w:val="single"/>
        </w:rPr>
        <w:t>has</w:t>
      </w:r>
      <w:r w:rsidRPr="00F754FC">
        <w:rPr>
          <w:u w:val="single"/>
        </w:rPr>
        <w:t xml:space="preserve"> significantly </w:t>
      </w:r>
      <w:r w:rsidRPr="00F754FC">
        <w:rPr>
          <w:highlight w:val="cyan"/>
          <w:u w:val="single"/>
        </w:rPr>
        <w:t>undermined</w:t>
      </w:r>
      <w:r w:rsidRPr="00F754FC">
        <w:rPr>
          <w:u w:val="single"/>
        </w:rPr>
        <w:t xml:space="preserve"> his </w:t>
      </w:r>
      <w:r w:rsidRPr="00F754FC">
        <w:rPr>
          <w:highlight w:val="cyan"/>
          <w:u w:val="single"/>
        </w:rPr>
        <w:t>support</w:t>
      </w:r>
      <w:r w:rsidRPr="00F754FC">
        <w:rPr>
          <w:u w:val="single"/>
        </w:rPr>
        <w:t xml:space="preserve"> among the GOP rank and file. The </w:t>
      </w:r>
      <w:r w:rsidRPr="00F754FC">
        <w:rPr>
          <w:b/>
          <w:iCs/>
          <w:u w:val="single"/>
          <w:bdr w:val="single" w:sz="24" w:space="0" w:color="auto"/>
        </w:rPr>
        <w:t xml:space="preserve">GOP </w:t>
      </w:r>
      <w:r w:rsidRPr="00F754FC">
        <w:rPr>
          <w:b/>
          <w:iCs/>
          <w:highlight w:val="cyan"/>
          <w:u w:val="single"/>
          <w:bdr w:val="single" w:sz="24" w:space="0" w:color="auto"/>
        </w:rPr>
        <w:t>senators who have challenged Trump</w:t>
      </w:r>
      <w:r w:rsidRPr="00F754FC">
        <w:rPr>
          <w:b/>
          <w:iCs/>
          <w:u w:val="single"/>
          <w:bdr w:val="single" w:sz="24" w:space="0" w:color="auto"/>
        </w:rPr>
        <w:t xml:space="preserve">, by contrast, have </w:t>
      </w:r>
      <w:r w:rsidRPr="00F754FC">
        <w:rPr>
          <w:b/>
          <w:iCs/>
          <w:highlight w:val="cyan"/>
          <w:u w:val="single"/>
          <w:bdr w:val="single" w:sz="24" w:space="0" w:color="auto"/>
        </w:rPr>
        <w:t>seen</w:t>
      </w:r>
      <w:r w:rsidRPr="00F754FC">
        <w:rPr>
          <w:b/>
          <w:iCs/>
          <w:u w:val="single"/>
          <w:bdr w:val="single" w:sz="24" w:space="0" w:color="auto"/>
        </w:rPr>
        <w:t xml:space="preserve"> their </w:t>
      </w:r>
      <w:r w:rsidRPr="00F754FC">
        <w:rPr>
          <w:b/>
          <w:iCs/>
          <w:highlight w:val="cyan"/>
          <w:u w:val="single"/>
          <w:bdr w:val="single" w:sz="24" w:space="0" w:color="auto"/>
        </w:rPr>
        <w:t>support</w:t>
      </w:r>
      <w:r w:rsidRPr="00F754FC">
        <w:rPr>
          <w:b/>
          <w:iCs/>
          <w:u w:val="single"/>
          <w:bdr w:val="single" w:sz="24" w:space="0" w:color="auto"/>
        </w:rPr>
        <w:t xml:space="preserve"> among Republican </w:t>
      </w:r>
      <w:proofErr w:type="gramStart"/>
      <w:r w:rsidRPr="00F754FC">
        <w:rPr>
          <w:b/>
          <w:iCs/>
          <w:u w:val="single"/>
          <w:bdr w:val="single" w:sz="24" w:space="0" w:color="auto"/>
        </w:rPr>
        <w:t>voters</w:t>
      </w:r>
      <w:proofErr w:type="gramEnd"/>
      <w:r w:rsidRPr="00F754FC">
        <w:rPr>
          <w:b/>
          <w:iCs/>
          <w:u w:val="single"/>
          <w:bdr w:val="single" w:sz="24" w:space="0" w:color="auto"/>
        </w:rPr>
        <w:t xml:space="preserve"> </w:t>
      </w:r>
      <w:r w:rsidRPr="00F754FC">
        <w:rPr>
          <w:b/>
          <w:iCs/>
          <w:highlight w:val="cyan"/>
          <w:u w:val="single"/>
          <w:bdr w:val="single" w:sz="24" w:space="0" w:color="auto"/>
        </w:rPr>
        <w:t>crash</w:t>
      </w:r>
      <w:r w:rsidRPr="00F754FC">
        <w:rPr>
          <w:sz w:val="16"/>
          <w:szCs w:val="16"/>
        </w:rPr>
        <w:t xml:space="preserve">. In July, Arizona Senator Jeff Flake’s brave and honorable book was excerpted in Politico as “My Party Is in Denial About Donald Trump.” Trump retaliated, of course. And by October, a Morning Consult poll found that Arizona Republicans disapproved of Flake by 13 points. That month, he declined to run for reelection. The other GOP senator to most frontally challenge Trump has been Tennessee’s Bob Corker, who in a series of interviews in October, accused him of “debasing” the presidency and warned that he could lead America into World War III. The result: A similar collapse of support. As </w:t>
      </w:r>
      <w:proofErr w:type="gramStart"/>
      <w:r w:rsidRPr="00F754FC">
        <w:rPr>
          <w:sz w:val="16"/>
          <w:szCs w:val="16"/>
        </w:rPr>
        <w:t>The</w:t>
      </w:r>
      <w:proofErr w:type="gramEnd"/>
      <w:r w:rsidRPr="00F754FC">
        <w:rPr>
          <w:sz w:val="16"/>
          <w:szCs w:val="16"/>
        </w:rPr>
        <w:t xml:space="preserve"> Washington Post’s Aaron Blake has noted, Tennessee Republicans approved of Corker in February by 40 points. By the end of October, they disapproved of him by 12 points. Not surprisingly, Corker isn’t running for reelection either. Could Mueller or some enterprising journalist uncover revelations so epic that they shake Trump’s hold on the GOP, and give Republican senators cover to support his removal? It’s unlikely. After all, the vast majority of Alabama Republicans still support Roy Moore. </w:t>
      </w:r>
      <w:r w:rsidRPr="00F754FC">
        <w:rPr>
          <w:u w:val="single"/>
        </w:rPr>
        <w:t xml:space="preserve">Most conservatives consume pro-Trump media, which will </w:t>
      </w:r>
      <w:r w:rsidRPr="00F754FC">
        <w:rPr>
          <w:b/>
          <w:iCs/>
          <w:u w:val="single"/>
          <w:bdr w:val="single" w:sz="24" w:space="0" w:color="auto"/>
        </w:rPr>
        <w:t>downplay or distort</w:t>
      </w:r>
      <w:r w:rsidRPr="00F754FC">
        <w:rPr>
          <w:u w:val="single"/>
        </w:rPr>
        <w:t xml:space="preserve"> virtually anything Mueller or the mainstream press discovers. And </w:t>
      </w:r>
      <w:r w:rsidRPr="00F754FC">
        <w:rPr>
          <w:b/>
          <w:iCs/>
          <w:highlight w:val="cyan"/>
          <w:u w:val="single"/>
          <w:bdr w:val="single" w:sz="24" w:space="0" w:color="auto"/>
        </w:rPr>
        <w:t>the more aggressively Democrats push</w:t>
      </w:r>
      <w:r w:rsidRPr="00F754FC">
        <w:rPr>
          <w:u w:val="single"/>
        </w:rPr>
        <w:t xml:space="preserve"> for Trump’s removal, </w:t>
      </w:r>
      <w:r w:rsidRPr="00F754FC">
        <w:rPr>
          <w:highlight w:val="cyan"/>
          <w:u w:val="single"/>
        </w:rPr>
        <w:t>the easier</w:t>
      </w:r>
      <w:r w:rsidRPr="00F754FC">
        <w:rPr>
          <w:u w:val="single"/>
        </w:rPr>
        <w:t xml:space="preserve"> it will be </w:t>
      </w:r>
      <w:r w:rsidRPr="00F754FC">
        <w:rPr>
          <w:highlight w:val="cyan"/>
          <w:u w:val="single"/>
        </w:rPr>
        <w:t>for Breitbart</w:t>
      </w:r>
      <w:r w:rsidRPr="00F754FC">
        <w:rPr>
          <w:u w:val="single"/>
        </w:rPr>
        <w:t xml:space="preserve"> and Sean Hannity </w:t>
      </w:r>
      <w:r w:rsidRPr="00F754FC">
        <w:rPr>
          <w:highlight w:val="cyan"/>
          <w:u w:val="single"/>
        </w:rPr>
        <w:t>to rally Republicans</w:t>
      </w:r>
      <w:r w:rsidRPr="00F754FC">
        <w:rPr>
          <w:u w:val="single"/>
        </w:rPr>
        <w:t xml:space="preserve"> against a “left-wing coup.” </w:t>
      </w:r>
      <w:r w:rsidRPr="00F754FC">
        <w:rPr>
          <w:sz w:val="16"/>
          <w:szCs w:val="16"/>
        </w:rPr>
        <w:t>Democrats did something similar during the battle over Bill Clinton’s impeachment. By September 1998, more than 100 newspapers—including USA Today, the Chicago Tribune and the Philadelphia Inquirer—had called on him to step down. That month, CNN reported that Democratic “lawmakers are privately telling top White House aides that the president should consider resigning.” But Clinton survived, largely because Democratic voters stuck by him. If anything, the Republican-led impeachment effort boosted his popularity among his party’s base. When Newsweek first broke the news of Clinton’s relationship with Monica Lewinsky in January 1998, according to Gallup, his approval rating among Democrats was 86 percent. After he admitted to lying about the affair in August, it hit 89 percent. By the time the Senate voted on impeachment in February 1999, it hit 91 percent. The last decade has shown that you can get big things through Congress with the support of only one party. In 2009, Democrats passed a stimulus bill and Obamacare with no help from the GOP. Last week on tax cuts, Republicans did the reverse. But removing a president requires bipartisanship. And in this ultra-partisan age, that means removing a president is virtually impossible, even when he’s Donald Trump.</w:t>
      </w:r>
    </w:p>
    <w:p w:rsidR="0010216A" w:rsidRDefault="0010216A" w:rsidP="0010216A">
      <w:pPr>
        <w:pStyle w:val="Heading3"/>
      </w:pPr>
      <w:r>
        <w:t>2NC A2 Diversion Now</w:t>
      </w:r>
    </w:p>
    <w:p w:rsidR="0010216A" w:rsidRDefault="0010216A" w:rsidP="0010216A"/>
    <w:p w:rsidR="0010216A" w:rsidRPr="002C1C86" w:rsidRDefault="0010216A" w:rsidP="0010216A">
      <w:pPr>
        <w:keepNext/>
        <w:keepLines/>
        <w:spacing w:before="200"/>
        <w:outlineLvl w:val="3"/>
        <w:rPr>
          <w:rFonts w:eastAsiaTheme="majorEastAsia" w:cstheme="majorBidi"/>
          <w:b/>
          <w:iCs/>
        </w:rPr>
      </w:pPr>
      <w:r w:rsidRPr="002C1C86">
        <w:rPr>
          <w:rFonts w:eastAsiaTheme="majorEastAsia" w:cstheme="majorBidi"/>
          <w:b/>
          <w:iCs/>
        </w:rPr>
        <w:t xml:space="preserve">War only looks appealing to Trump in a world of impeachment </w:t>
      </w:r>
    </w:p>
    <w:p w:rsidR="0010216A" w:rsidRPr="002C1C86" w:rsidRDefault="0010216A" w:rsidP="0010216A">
      <w:r w:rsidRPr="002C1C86">
        <w:rPr>
          <w:b/>
          <w:bCs/>
          <w:sz w:val="26"/>
        </w:rPr>
        <w:t>Tierney 17</w:t>
      </w:r>
      <w:r w:rsidRPr="002C1C86">
        <w:t xml:space="preserve"> (Dominic Tierney is a contributing editor at The Atlantic and an associate professor of political science at Swarthmore College. His latest book is The Right Way to Lose a War: America in an Age of Unwinnable Conflicts. “The Risks of Foreign Policy as Political Distraction”, </w:t>
      </w:r>
      <w:hyperlink r:id="rId100" w:history="1">
        <w:r w:rsidRPr="002C1C86">
          <w:t>https://www.theatlantic.com/international/archive/2017/06/trump-diversionary-foreign-policy/530079/</w:t>
        </w:r>
      </w:hyperlink>
      <w:r w:rsidRPr="002C1C86">
        <w:t xml:space="preserve"> , JUN 15, 2017, Accessed 1/29/18, N.G.) </w:t>
      </w:r>
    </w:p>
    <w:p w:rsidR="0010216A" w:rsidRPr="002C1C86" w:rsidRDefault="0010216A" w:rsidP="0010216A">
      <w:pPr>
        <w:rPr>
          <w:sz w:val="16"/>
        </w:rPr>
      </w:pPr>
      <w:r w:rsidRPr="002C1C86">
        <w:rPr>
          <w:sz w:val="16"/>
        </w:rPr>
        <w:t xml:space="preserve">In the end, </w:t>
      </w:r>
      <w:r w:rsidRPr="002C1C86">
        <w:rPr>
          <w:highlight w:val="cyan"/>
          <w:u w:val="single"/>
        </w:rPr>
        <w:t>diversion is a fool’s errand</w:t>
      </w:r>
      <w:r w:rsidRPr="002C1C86">
        <w:rPr>
          <w:sz w:val="16"/>
        </w:rPr>
        <w:t xml:space="preserve">, offering fleeting political benefit and inviting very real risks. It’s no substitute for a foreign policy based on protecting national interests and values. Of course, </w:t>
      </w:r>
      <w:r w:rsidRPr="002C1C86">
        <w:rPr>
          <w:highlight w:val="cyan"/>
          <w:u w:val="single"/>
        </w:rPr>
        <w:t>the attraction</w:t>
      </w:r>
      <w:r w:rsidRPr="002C1C86">
        <w:rPr>
          <w:u w:val="single"/>
        </w:rPr>
        <w:t xml:space="preserve"> of a risky wager </w:t>
      </w:r>
      <w:r w:rsidRPr="002C1C86">
        <w:rPr>
          <w:highlight w:val="cyan"/>
          <w:u w:val="single"/>
        </w:rPr>
        <w:t>depends on how weak a president is, domestically</w:t>
      </w:r>
      <w:r w:rsidRPr="002C1C86">
        <w:rPr>
          <w:sz w:val="16"/>
        </w:rPr>
        <w:t xml:space="preserve">. </w:t>
      </w:r>
      <w:r w:rsidRPr="002C1C86">
        <w:rPr>
          <w:highlight w:val="cyan"/>
          <w:u w:val="single"/>
        </w:rPr>
        <w:t>If</w:t>
      </w:r>
      <w:r w:rsidRPr="002C1C86">
        <w:rPr>
          <w:u w:val="single"/>
        </w:rPr>
        <w:t xml:space="preserve"> </w:t>
      </w:r>
      <w:r w:rsidRPr="002C1C86">
        <w:rPr>
          <w:highlight w:val="cyan"/>
          <w:u w:val="single"/>
        </w:rPr>
        <w:t>Trump is looking at</w:t>
      </w:r>
      <w:r w:rsidRPr="002C1C86">
        <w:rPr>
          <w:u w:val="single"/>
        </w:rPr>
        <w:t xml:space="preserve"> near-inevitable </w:t>
      </w:r>
      <w:r w:rsidRPr="002C1C86">
        <w:rPr>
          <w:highlight w:val="cyan"/>
          <w:u w:val="single"/>
        </w:rPr>
        <w:t>removal from office</w:t>
      </w:r>
      <w:r w:rsidRPr="002C1C86">
        <w:rPr>
          <w:sz w:val="16"/>
        </w:rPr>
        <w:t xml:space="preserve">, either at the ballot box or </w:t>
      </w:r>
      <w:r w:rsidRPr="002C1C86">
        <w:rPr>
          <w:highlight w:val="cyan"/>
          <w:u w:val="single"/>
        </w:rPr>
        <w:t>via impeachment</w:t>
      </w:r>
      <w:r w:rsidRPr="002C1C86">
        <w:rPr>
          <w:sz w:val="16"/>
        </w:rPr>
        <w:t xml:space="preserve">, </w:t>
      </w:r>
      <w:r w:rsidRPr="002C1C86">
        <w:rPr>
          <w:highlight w:val="cyan"/>
          <w:u w:val="single"/>
        </w:rPr>
        <w:t>then gambling</w:t>
      </w:r>
      <w:r w:rsidRPr="002C1C86">
        <w:rPr>
          <w:u w:val="single"/>
        </w:rPr>
        <w:t xml:space="preserve"> for resurrection </w:t>
      </w:r>
      <w:r w:rsidRPr="002C1C86">
        <w:rPr>
          <w:highlight w:val="cyan"/>
          <w:u w:val="single"/>
        </w:rPr>
        <w:t xml:space="preserve">through military action may be tempting even if the odds of success are low. </w:t>
      </w:r>
      <w:r w:rsidRPr="002C1C86">
        <w:rPr>
          <w:b/>
          <w:iCs/>
          <w:highlight w:val="cyan"/>
          <w:u w:val="single"/>
          <w:bdr w:val="single" w:sz="24" w:space="0" w:color="auto"/>
        </w:rPr>
        <w:t>He has nothing to lose</w:t>
      </w:r>
      <w:r w:rsidRPr="002C1C86">
        <w:rPr>
          <w:sz w:val="16"/>
        </w:rPr>
        <w:t>—although American soldiers might.</w:t>
      </w:r>
    </w:p>
    <w:p w:rsidR="0010216A" w:rsidRDefault="0010216A" w:rsidP="0010216A"/>
    <w:p w:rsidR="0010216A" w:rsidRPr="002C1C86" w:rsidRDefault="0010216A" w:rsidP="0010216A">
      <w:pPr>
        <w:keepNext/>
        <w:keepLines/>
        <w:spacing w:before="200"/>
        <w:outlineLvl w:val="3"/>
        <w:rPr>
          <w:rFonts w:eastAsiaTheme="majorEastAsia" w:cstheme="majorBidi"/>
          <w:b/>
          <w:iCs/>
        </w:rPr>
      </w:pPr>
      <w:r w:rsidRPr="002C1C86">
        <w:rPr>
          <w:rFonts w:eastAsiaTheme="majorEastAsia" w:cstheme="majorBidi"/>
          <w:b/>
          <w:iCs/>
        </w:rPr>
        <w:t xml:space="preserve">Impeachment flips their aggression warrants </w:t>
      </w:r>
    </w:p>
    <w:p w:rsidR="0010216A" w:rsidRPr="002C1C86" w:rsidRDefault="0010216A" w:rsidP="0010216A">
      <w:r w:rsidRPr="002C1C86">
        <w:rPr>
          <w:b/>
          <w:bCs/>
          <w:sz w:val="26"/>
        </w:rPr>
        <w:t xml:space="preserve">Johnson </w:t>
      </w:r>
      <w:r w:rsidRPr="002C1C86">
        <w:t>3/6/</w:t>
      </w:r>
      <w:r w:rsidRPr="002C1C86">
        <w:rPr>
          <w:b/>
          <w:bCs/>
          <w:sz w:val="26"/>
        </w:rPr>
        <w:t>17</w:t>
      </w:r>
      <w:r w:rsidRPr="002C1C86">
        <w:t xml:space="preserve"> Dr. Jason Johnson is a professor, political analyst and public speaker. Fresh, unflappable, objective, he is known for his ability to break down stories with wit and candor. Johnson is the author the book Political Consultants and Campaigns: One Day to Sell, a tenured professor in the School of Global Journalism &amp; Communication at Morgan State University in Baltimore, Maryland and Politics Editor at TheRoot.com.Professor Johnson is a graduate of the University of Virginia and received his Ph.D. from the University of North Carolina. </w:t>
      </w:r>
      <w:hyperlink r:id="rId101">
        <w:r w:rsidRPr="002C1C86">
          <w:t>http://www.theroot.com/trump-s-game-of-russian-roulette-could-end-in-1-of-thes-1793003289</w:t>
        </w:r>
      </w:hyperlink>
      <w:r w:rsidRPr="002C1C86">
        <w:t xml:space="preserve"> </w:t>
      </w:r>
    </w:p>
    <w:p w:rsidR="0010216A" w:rsidRPr="002C1C86" w:rsidRDefault="0010216A" w:rsidP="0010216A">
      <w:pPr>
        <w:rPr>
          <w:sz w:val="16"/>
        </w:rPr>
      </w:pPr>
      <w:r w:rsidRPr="002C1C86">
        <w:rPr>
          <w:b/>
          <w:iCs/>
          <w:highlight w:val="cyan"/>
          <w:u w:val="single"/>
          <w:bdr w:val="single" w:sz="24" w:space="0" w:color="auto"/>
        </w:rPr>
        <w:t>Scenario</w:t>
      </w:r>
      <w:r w:rsidRPr="002C1C86">
        <w:rPr>
          <w:sz w:val="16"/>
        </w:rPr>
        <w:t xml:space="preserve"> 1: </w:t>
      </w:r>
      <w:r w:rsidRPr="002C1C86">
        <w:rPr>
          <w:highlight w:val="cyan"/>
          <w:u w:val="single"/>
        </w:rPr>
        <w:t>Trump Gets Impeached</w:t>
      </w:r>
      <w:r w:rsidRPr="002C1C86">
        <w:rPr>
          <w:sz w:val="16"/>
        </w:rPr>
        <w:t xml:space="preserve"> Congress appoints a special prosecutor, puts together a bipartisan commission on Russian hacking in the 2016 election, and decides that Trump’s behavior and involvement with Russia rise to the level of “treason, bribery and other high crimes and misdemeanors.” At this point Trump would be impeached and could be forced to leave the presidency. There are several problems with this scenario, however. First, a little Schoolhouse Rock civics lesson: A president can be impeached only by a majority vote in the House of Representatives. Then the case goes to trial in the Senate; the president can be removed only by a conviction there. Does anyone actually believe that House Speaker Paul Ryan would ever get around to impeaching Trump, let alone Senate Majority Leader Mitch McConnell holding a trial? Ryan knows that from now to the 2018 midterms is his window to turn America into an Ayn Rand/Heritage Foundation wet dream, and there’s no way that happens if Trump isn’t in office to distract “working-class whites” with stories of Mexican rapists while Ryan and Congress snatch their health care. </w:t>
      </w:r>
      <w:r w:rsidRPr="002C1C86">
        <w:rPr>
          <w:u w:val="single"/>
        </w:rPr>
        <w:t xml:space="preserve">A Donald </w:t>
      </w:r>
      <w:r w:rsidRPr="002C1C86">
        <w:rPr>
          <w:highlight w:val="cyan"/>
          <w:u w:val="single"/>
        </w:rPr>
        <w:t>Trump who got impeached</w:t>
      </w:r>
      <w:r w:rsidRPr="002C1C86">
        <w:rPr>
          <w:u w:val="single"/>
        </w:rPr>
        <w:t xml:space="preserve"> </w:t>
      </w:r>
      <w:r w:rsidRPr="002C1C86">
        <w:rPr>
          <w:sz w:val="16"/>
        </w:rPr>
        <w:t>but stayed in power</w:t>
      </w:r>
      <w:r w:rsidRPr="002C1C86">
        <w:rPr>
          <w:sz w:val="16"/>
          <w:u w:val="single"/>
        </w:rPr>
        <w:t xml:space="preserve"> </w:t>
      </w:r>
      <w:r w:rsidRPr="002C1C86">
        <w:rPr>
          <w:highlight w:val="cyan"/>
          <w:u w:val="single"/>
        </w:rPr>
        <w:t>would be a danger to everyone</w:t>
      </w:r>
      <w:r w:rsidRPr="002C1C86">
        <w:rPr>
          <w:sz w:val="16"/>
        </w:rPr>
        <w:t xml:space="preserve">: </w:t>
      </w:r>
      <w:r w:rsidRPr="002C1C86">
        <w:rPr>
          <w:highlight w:val="cyan"/>
          <w:u w:val="single"/>
        </w:rPr>
        <w:t>He’d be</w:t>
      </w:r>
      <w:r w:rsidRPr="002C1C86">
        <w:rPr>
          <w:sz w:val="16"/>
        </w:rPr>
        <w:t xml:space="preserve"> even more </w:t>
      </w:r>
      <w:r w:rsidRPr="002C1C86">
        <w:rPr>
          <w:b/>
          <w:iCs/>
          <w:highlight w:val="cyan"/>
          <w:u w:val="single"/>
          <w:bdr w:val="single" w:sz="24" w:space="0" w:color="auto"/>
        </w:rPr>
        <w:t>unhinged</w:t>
      </w:r>
      <w:r w:rsidRPr="002C1C86">
        <w:rPr>
          <w:sz w:val="16"/>
        </w:rPr>
        <w:t xml:space="preserve"> than he is now, and we’d still have the same horrible actors in Congress. </w:t>
      </w:r>
      <w:r w:rsidRPr="002C1C86">
        <w:rPr>
          <w:b/>
          <w:iCs/>
          <w:highlight w:val="cyan"/>
          <w:u w:val="single"/>
          <w:bdr w:val="single" w:sz="24" w:space="0" w:color="auto"/>
        </w:rPr>
        <w:t>The economy would tank because of instability</w:t>
      </w:r>
      <w:r w:rsidRPr="002C1C86">
        <w:rPr>
          <w:sz w:val="16"/>
        </w:rPr>
        <w:t xml:space="preserve">, and </w:t>
      </w:r>
      <w:r w:rsidRPr="002C1C86">
        <w:rPr>
          <w:b/>
          <w:iCs/>
          <w:highlight w:val="cyan"/>
          <w:u w:val="single"/>
          <w:bdr w:val="single" w:sz="24" w:space="0" w:color="auto"/>
        </w:rPr>
        <w:t>foreign powers would be even more aggressive, sensing that the U.S. is in absolute chaos.</w:t>
      </w:r>
      <w:r w:rsidRPr="002C1C86">
        <w:rPr>
          <w:b/>
          <w:iCs/>
          <w:u w:val="single"/>
          <w:bdr w:val="single" w:sz="24" w:space="0" w:color="auto"/>
        </w:rPr>
        <w:t xml:space="preserve"> </w:t>
      </w:r>
      <w:r w:rsidRPr="002C1C86">
        <w:rPr>
          <w:sz w:val="16"/>
        </w:rPr>
        <w:t>Not a good look all around.</w:t>
      </w:r>
    </w:p>
    <w:p w:rsidR="0010216A" w:rsidRPr="002C1C86" w:rsidRDefault="0010216A" w:rsidP="0010216A"/>
    <w:p w:rsidR="0010216A" w:rsidRPr="002C1C86" w:rsidRDefault="0010216A" w:rsidP="0010216A"/>
    <w:p w:rsidR="0010216A" w:rsidRPr="00F754FC" w:rsidRDefault="0010216A" w:rsidP="0010216A"/>
    <w:p w:rsidR="0010216A" w:rsidRPr="00F754FC" w:rsidRDefault="0010216A" w:rsidP="0010216A">
      <w:pPr>
        <w:pStyle w:val="Heading3"/>
        <w:rPr>
          <w:rStyle w:val="StyleUnderline"/>
          <w:sz w:val="32"/>
        </w:rPr>
      </w:pPr>
      <w:r w:rsidRPr="00F754FC">
        <w:rPr>
          <w:rStyle w:val="StyleUnderline"/>
          <w:sz w:val="32"/>
        </w:rPr>
        <w:t>2NC A2 Impeach = Demo</w:t>
      </w:r>
    </w:p>
    <w:p w:rsidR="0010216A" w:rsidRPr="00F754FC" w:rsidRDefault="0010216A" w:rsidP="0010216A"/>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Democracy is resilient despite Trump</w:t>
      </w:r>
    </w:p>
    <w:p w:rsidR="0010216A" w:rsidRPr="00F754FC" w:rsidRDefault="0010216A" w:rsidP="0010216A">
      <w:r w:rsidRPr="00F754FC">
        <w:rPr>
          <w:b/>
        </w:rPr>
        <w:t>Beauchamp 18</w:t>
      </w:r>
    </w:p>
    <w:p w:rsidR="0010216A" w:rsidRPr="00F754FC" w:rsidRDefault="0010216A" w:rsidP="0010216A">
      <w:pPr>
        <w:rPr>
          <w:sz w:val="16"/>
          <w:szCs w:val="16"/>
        </w:rPr>
      </w:pPr>
      <w:r w:rsidRPr="00F754FC">
        <w:rPr>
          <w:sz w:val="16"/>
          <w:szCs w:val="16"/>
        </w:rPr>
        <w:t>Zack Beauchamp (Vox writer). “How American democracy survived President Trump’s first year.” Vox. January 30</w:t>
      </w:r>
      <w:r w:rsidRPr="00F754FC">
        <w:rPr>
          <w:sz w:val="16"/>
          <w:szCs w:val="16"/>
          <w:vertAlign w:val="superscript"/>
        </w:rPr>
        <w:t>th</w:t>
      </w:r>
      <w:r w:rsidRPr="00F754FC">
        <w:rPr>
          <w:sz w:val="16"/>
          <w:szCs w:val="16"/>
        </w:rPr>
        <w:t xml:space="preserve">, 2018. </w:t>
      </w:r>
      <w:hyperlink r:id="rId102" w:history="1">
        <w:r w:rsidRPr="00F754FC">
          <w:rPr>
            <w:sz w:val="16"/>
            <w:szCs w:val="16"/>
          </w:rPr>
          <w:t>https://www.vox.com/world/2018/1/30/16924454/state-of-the-union-trump-democracy</w:t>
        </w:r>
      </w:hyperlink>
    </w:p>
    <w:p w:rsidR="0010216A" w:rsidRPr="00F754FC" w:rsidRDefault="0010216A" w:rsidP="0010216A"/>
    <w:p w:rsidR="0010216A" w:rsidRPr="00F754FC" w:rsidRDefault="0010216A" w:rsidP="0010216A">
      <w:pPr>
        <w:rPr>
          <w:sz w:val="16"/>
          <w:szCs w:val="16"/>
        </w:rPr>
      </w:pPr>
      <w:r w:rsidRPr="00F754FC">
        <w:rPr>
          <w:sz w:val="16"/>
          <w:szCs w:val="16"/>
        </w:rPr>
        <w:t>When Donald Trump won the 2016 election, many worried his presidency would be a serious threat to American democracy. It wasn’t that Trump had a plan to destroy our democratic system; it was that his approach to issues ranging from minority rights to the value of a free press would lead him to take actions that would undermine democracy itself. Trump’s first year in office largely vindicated these fears. In the new book How Democracies Die, Harvard political scientists Steven Levitsky and Daniel Ziblatt analyze the strategies used by leaders who have taken over a democracy and turned it into an authoritarian state. They found three common tactics: seizing control of courts and security services, marginalizing prominent individuals in the opposition and civil society, and changing election rules to rig the game against their political opponents. “Trump,” they write, “attempted all three of these strategies.” The key word in that sentence, however, is “attempted.”</w:t>
      </w:r>
      <w:r w:rsidRPr="00F754FC">
        <w:rPr>
          <w:u w:val="single"/>
        </w:rPr>
        <w:t xml:space="preserve"> </w:t>
      </w:r>
      <w:r w:rsidRPr="00F754FC">
        <w:rPr>
          <w:highlight w:val="cyan"/>
          <w:u w:val="single"/>
        </w:rPr>
        <w:t>Trump’s assaults on democracy have</w:t>
      </w:r>
      <w:r w:rsidRPr="00F754FC">
        <w:rPr>
          <w:u w:val="single"/>
        </w:rPr>
        <w:t xml:space="preserve">, for the most part, </w:t>
      </w:r>
      <w:r w:rsidRPr="00F754FC">
        <w:rPr>
          <w:highlight w:val="cyan"/>
          <w:u w:val="single"/>
        </w:rPr>
        <w:t>been repulsed</w:t>
      </w:r>
      <w:r w:rsidRPr="00F754FC">
        <w:rPr>
          <w:u w:val="single"/>
        </w:rPr>
        <w:t xml:space="preserve">. The </w:t>
      </w:r>
      <w:r w:rsidRPr="00F754FC">
        <w:rPr>
          <w:b/>
          <w:iCs/>
          <w:highlight w:val="cyan"/>
          <w:u w:val="single"/>
          <w:bdr w:val="single" w:sz="24" w:space="0" w:color="auto"/>
        </w:rPr>
        <w:t>courts</w:t>
      </w:r>
      <w:r w:rsidRPr="00F754FC">
        <w:rPr>
          <w:u w:val="single"/>
        </w:rPr>
        <w:t xml:space="preserve">, the federal </w:t>
      </w:r>
      <w:r w:rsidRPr="00F754FC">
        <w:rPr>
          <w:b/>
          <w:iCs/>
          <w:highlight w:val="cyan"/>
          <w:u w:val="single"/>
          <w:bdr w:val="single" w:sz="24" w:space="0" w:color="auto"/>
        </w:rPr>
        <w:t>bureaucracy</w:t>
      </w:r>
      <w:r w:rsidRPr="00F754FC">
        <w:rPr>
          <w:u w:val="single"/>
        </w:rPr>
        <w:t xml:space="preserve">, the </w:t>
      </w:r>
      <w:r w:rsidRPr="00F754FC">
        <w:rPr>
          <w:b/>
          <w:iCs/>
          <w:highlight w:val="cyan"/>
          <w:u w:val="single"/>
          <w:bdr w:val="single" w:sz="24" w:space="0" w:color="auto"/>
        </w:rPr>
        <w:t>states</w:t>
      </w:r>
      <w:r w:rsidRPr="00F754FC">
        <w:rPr>
          <w:highlight w:val="cyan"/>
          <w:u w:val="single"/>
        </w:rPr>
        <w:t>, and</w:t>
      </w:r>
      <w:r w:rsidRPr="00F754FC">
        <w:rPr>
          <w:u w:val="single"/>
        </w:rPr>
        <w:t xml:space="preserve"> even large numbers of </w:t>
      </w:r>
      <w:r w:rsidRPr="00F754FC">
        <w:rPr>
          <w:b/>
          <w:iCs/>
          <w:highlight w:val="cyan"/>
          <w:u w:val="single"/>
          <w:bdr w:val="single" w:sz="24" w:space="0" w:color="auto"/>
        </w:rPr>
        <w:t>ordinary Americans</w:t>
      </w:r>
      <w:r w:rsidRPr="00F754FC">
        <w:rPr>
          <w:u w:val="single"/>
        </w:rPr>
        <w:t xml:space="preserve"> have all played a vital role in </w:t>
      </w:r>
      <w:r w:rsidRPr="00F754FC">
        <w:rPr>
          <w:highlight w:val="cyan"/>
          <w:u w:val="single"/>
        </w:rPr>
        <w:t>restraining the president</w:t>
      </w:r>
      <w:r w:rsidRPr="00F754FC">
        <w:rPr>
          <w:u w:val="single"/>
        </w:rPr>
        <w:t xml:space="preserve">’s authoritarian tendencies. “Despite clear cause for concern, </w:t>
      </w:r>
      <w:r w:rsidRPr="00F754FC">
        <w:rPr>
          <w:b/>
          <w:iCs/>
          <w:highlight w:val="cyan"/>
          <w:u w:val="single"/>
          <w:bdr w:val="single" w:sz="24" w:space="0" w:color="auto"/>
        </w:rPr>
        <w:t>little</w:t>
      </w:r>
      <w:r w:rsidRPr="00F754FC">
        <w:rPr>
          <w:b/>
          <w:iCs/>
          <w:u w:val="single"/>
          <w:bdr w:val="single" w:sz="24" w:space="0" w:color="auto"/>
        </w:rPr>
        <w:t xml:space="preserve"> actual </w:t>
      </w:r>
      <w:r w:rsidRPr="00F754FC">
        <w:rPr>
          <w:b/>
          <w:iCs/>
          <w:highlight w:val="cyan"/>
          <w:u w:val="single"/>
          <w:bdr w:val="single" w:sz="24" w:space="0" w:color="auto"/>
        </w:rPr>
        <w:t>backsliding occurred in 2017</w:t>
      </w:r>
      <w:r w:rsidRPr="00F754FC">
        <w:rPr>
          <w:u w:val="single"/>
        </w:rPr>
        <w:t>,” Levitsky and Ziblatt conclude</w:t>
      </w:r>
      <w:r w:rsidRPr="00F754FC">
        <w:rPr>
          <w:sz w:val="10"/>
          <w:szCs w:val="10"/>
        </w:rPr>
        <w:t xml:space="preserve">. “We did not cross the line into authoritarianism.” This is encouraging. America’s core institutions may not be in perfect health, but they seem to be functioning well enough to constrain a president who’s gone after essential parts of its democratic system. When it comes to the most basic question for any democracy — can it sustain itself? — the answer right now is a surprisingly clear yes. The crisis of American democracy isn’t over. The near-total capitulation of the Republican Party to Trump is a major concern, as the recent wave of Republican attacks on the Justice Department illustrate quite vividly. And we still haven’t seen how Trump would react in the event of, say, a massive terrorist attack on the scale of 9/11. But as Trump prepares to give his first State of the Union address, it’s worth taking stock of how American institutions have fared under significant pressure. And so far, the state of the union looks pretty strong. The courts checked Trump’s worst impulses One of the most important things for any would-be autocrat to do is either marginalize or seize control of the court system. For example, as part of his turn toward authoritarianism in 2010, Hungarian Prime Minister Viktor Orbán expanded the size of Hungary’s constitutional court from eight to 15 members — and ensured that the new justices were regime cronies. The logic behind this move is clear. An independent court system is a vital democratic backstop; it can block an authoritarian leader’s attempts to centralize power and even declare anti-democratic laws unconstitutional. A pliant court, by contrast, can provide a veneer of legitimacy for an authoritarian leader’s power grabs. Before Orbán’s court-packing scheme, the constitutional court often ruled against the government in high-profile cases; afterward, such rulings became quite rare. Though Trump has appointed a number of judges to federal courts, they mostly appear to be traditional Republicans, not Trump cronies. His most egregious nominees — like Brent Talley, an amateur ghost hunter whose wife was an attorney in the Trump White House — did not make it past the Senate. And when the courts were required to rule on some of Trump’s most egregious power grabs, they performed far better than their peers in Hungary. The most obvious example is the travel ban. The first version of the ban, which Trump issued by executive order just days after he took office, was incredibly sweeping. It barred people from seven majority-Muslim countries from entering the country, potentially even green card holders who were temporarily outside of the US. The ban was written by two non-lawyer immigration hawks in the White House (Steve Bannon and Stephen Miller) with little thought given to how it would be implemented. When challenged on it in court, the Trump team responded with an aggressive stance: that courts did not have the power to overrule the president on immigration decisions made in the name of national security. In a February 9 ruling, the Ninth Circuit Court of Appeals rejected this argument, calling it “contrary to the fundamental structure of our constitutional democracy.” It also upheld a lower court ruling blocking implementation of the travel ban, citing “numerous statements by the president about his intent to implement a ‘Muslim ban’” as reason to believe the policy was motivated by anti-Muslim animus. After this ruling, the Trump administration rescinded the initial order. It would try again with two other versions of the travel ban, each one more watered down than the last, with mixed legal success. As of today, the third version of the ban is temporarily in effect pending a final Supreme Court decision on its constitutionality. This episode established that Trump couldn’t get away with any kind of rapid assault on democracy; that courts would check him in cases of clear overreach. It also showed that judges noticed what he said on the campaign trail and in interviews, and that his administration couldn’t push through his more extreme ideas while insisting they were something else. Trump’s habit of saying what he’s really thinking, combined with his lack of grasp of policy, actually hampered his ability to launch any kind of real power grab. “I increasingly think that because Trump is so unstrategic about his objectives, he’s unlikely to be able to undermine the system,” says Yascha Mounk, a lecturer at Harvard and author of the book The People vs. Democracy. “We’ve learned over the last year that Trump is probably even more haphazard and incompetent than some of the people most fearful about his presidency believed, which makes it much more difficult for him to undermine the system,” Mounk adds. Trump tried, and failed, to make the FBI loyal to him alone </w:t>
      </w:r>
      <w:proofErr w:type="gramStart"/>
      <w:r w:rsidRPr="00F754FC">
        <w:rPr>
          <w:sz w:val="10"/>
          <w:szCs w:val="10"/>
        </w:rPr>
        <w:t>From</w:t>
      </w:r>
      <w:proofErr w:type="gramEnd"/>
      <w:r w:rsidRPr="00F754FC">
        <w:rPr>
          <w:sz w:val="10"/>
          <w:szCs w:val="10"/>
        </w:rPr>
        <w:t xml:space="preserve"> almost his first day in office, Trump has tried to make the Justice Department into a kind of personal fiefdom. In a private meeting with FBI Director James Comey in January 2017, Trump said he expected “loyalty” from Comey — at a time when the FBI director was leading a probe into Trump’s alleged ties with Russia. In February, he asked if Comey could “see [his] way” to dropping an investigation into Michael Flynn, Trump’s first national security adviser, who had just been fired after lying about his contacts with the Russian ambassador. By May, Comey’s continued investigation into the Russia scandal had proved no such loyalty would be on offer — so Trump fired Comey. Experts immediately began warning of a crisis for American democracy; if Trump replaced the FBI director with a loyalist who shut down the Russia probe, that would be a clear sign that he was seizing control of one of the institution best positioned to investigate him. “This is very common — in semi-authoritarian and authoritarian regimes,” Erica Chenoweth, a professor at the University of Denver, told me at the time of Comey’s firing. “Purges, summary firings, imprisonment: These are all things that authoritarian leaders do when they attempt to rid themselves of rivals within government.” But things played out differently than many at the time feared. Instead of appointing a flunky, Trump tapped former Assistant Attorney General Christopher Wray to head the bureau. We don’t know why this happened, but there was an immense amount of pressure from the Senate — which is required to approve any choice — for Trump to pick someone who was well-credentialed and seemed impartial. Despite a growing Republican campaign to paint the FBI as anti-Trump, there is no evidence that Wray has worked to purge the bureau of anti-Trump officials or otherwise interfered with its work for political reasons. The Russia investigation was handed over to Robert Mueller, the widely respected former head of the FBI, who would serve in a newly created special counsel position. Trump’s efforts to interfere with Mueller’s investigation have so far failed — sometimes due to Trump’s own staff. Attorney General Jeff Sessions recused himself from supervising the Russia probe due to his own questionable contacts with Russian Ambassador Sergey Kislyak during the campaign. The decision made Trump </w:t>
      </w:r>
      <w:proofErr w:type="gramStart"/>
      <w:r w:rsidRPr="00F754FC">
        <w:rPr>
          <w:sz w:val="10"/>
          <w:szCs w:val="10"/>
        </w:rPr>
        <w:t>furious, and</w:t>
      </w:r>
      <w:proofErr w:type="gramEnd"/>
      <w:r w:rsidRPr="00F754FC">
        <w:rPr>
          <w:sz w:val="10"/>
          <w:szCs w:val="10"/>
        </w:rPr>
        <w:t xml:space="preserve"> caused him to abuse Sessions both in person and in public statements, but it cut off the president’s direct point of control over the Russia investigation. In June, the New York Times reports, Trump ordered White House counsel Don McGahn to fire Mueller. McGahn said he’d rather resign than do that, and Trump backed down. He was, according to the Times, “concerned that firing the special counsel would incite more questions about whether the White House was trying to obstruct the Russia investigation.” Mueller carried on with an intense investigation that has already led to the indictment of four individuals linked to the Trump campaign (including Flynn). Mueller has also requested that Trump himself sit down for an interview; many legal observers see this as a sign that Mueller is closing on an obstruction of justice charge against the president. One of the most likely allegations, per these experts, is that the firing of James Comey constituted unlawful, politically motivated interference with an FBI investigation. What’s happened over the past year is fairly clear: Trump demanded loyalty from America’s leading law enforcement officials and tried to fire them when it wasn’t provided. This effort failed, which suggests that the FBI is actually working to safeguard American democracy from a rogue president. The fact that a handful of people — like Mueller, McGahn, and Wray — played such important roles is quite telling. It shows that it’s not just formal legal procedures, like judicial review, that check the president, but a commitment to democracy among American public servants as well. Political scientists call these beliefs, somewhat fuzzily, “democratic norms:” basic faith in things like the rule of law, separation of powers, freedom of the press, and other basic principles of democratic governance. In democracies that collapse into authoritarianism, key individuals in the state security services care little about said norms. The fact that the situation is different in the United States — that high-level employees in the Justice Department are troubled by Trump and taking actions to stop him — says a great deal. The states stopped Trump’s plan to restrict voting rights When would-be authoritarians get really serious about dismantling democracy, they start changing the rules that govern elections themselves. To continue with the Hungary example, after Orbán’s 2010 landslide victory, his government rebuilt parliamentary districts to give his party a built-in advantage. In the next election, in 2014, Orbán’s Fidesz party got 45 percent of the national vote — and ended up controlling a supermajority in parliament. Gerrymandering is familiar to Americans, of course, but it happens at the state level. That’s because in the American system, states are in charge of election law. The Trump administration tried to mess with elections anyway. In May, Trump announced the formation of the Presidential Advisory Commission on Election Integrity, a national-level organization tasked with investigating claims of widespread voter fraud. There is no evidence to support such claims — the most rigorous research suggests voter fraud is rarer in America than a person being struck by lightning. But many Republicans had raised claims of voter fraud after the 2016 election, including President Trump himself. Almost immediately, the committee looked like an effort to disenfranchise Democratic-leaning voters. The man tasked with running it, Kansas Secretary of State Kris Kobach, is a Republican famous for writing his state’s extremely strict voting regulation law. In June, the committee requested detailed records on all registered voters from every state — including party registration and the last four digits of people’s Social Security numbers. It’s not exactly clear what the commission was planning to do with this information. But 23 states, mostly Republican-leaning, had used allegations of voter fraud to pass voter ID laws that disproportionately disenfranchised minority communities. Experts worried that the pattern here — a national leader decrying the legitimacy of election results and appointing a partisan to “fix” them — resembled practices of authoritarian leaders in other countries. Yet a remarkable thing happened: The states said no. By July 5, my colleague German Lopez reports, 44 states had publicly announced they wouldn’t cooperate with the committee’s request. Some state officials’ responses, even those of Republicans in Deep South states, were astonishingly strong. “They can go jump in the Gulf of Mexico,” Mississippi Secretary of State Delbert Hosemann, a Republican, said in a statement. “Mississippi residents should celebrate Independence Day and our State’s right to protect the privacy of our citizens by conducting our own electoral processes.” This resistance by the states crippled the committee. In early January, the Trump administration threw in the towel, quietly disbanding the “electoral integrity” commission via press release. The statement cited the fact that “many states have refused to provide the Presidential Advisory Commission on Election Integrity with basic information relevant to its inquiry” as the key reason. This is an example of what Yale law professor Heather Gerken calls “uncooperative federalism.” America’s constitutional system gives a huge amount of power to the states, and the federal government needs their cooperation in order to implement major domestic policies. If the states choose not to cooperate, Gerken argues, this could hinder Trump’s agenda. “The GOP-controlled federal government can’t put cops on every beat or bureaucrats at every desk,” Gerken wrote for Vox. “If blue states and cities refuse to implement Trump’s agenda, Republicans will sometimes be forced to compromise rather than pay a political and fiscal price.” But what happened here wasn’t just blue-state resistance to Trump on some partisan issue, like renewable energy. This was a much more united front, a hopeful sign for those worried that Republicans would always support Trump’s most undemocratic moves. “That may be the most convincing positive example,” says Mounk, the Harvard lecturer. “It shows the willingness of all kinds of constituencies to stand up to illicit behavior.” The people helped save the institutions There’s another factor that shaped the way American institutions responded to Trump’s policies: mass protest. </w:t>
      </w:r>
      <w:r w:rsidRPr="00F754FC">
        <w:rPr>
          <w:u w:val="single"/>
        </w:rPr>
        <w:t xml:space="preserve">The </w:t>
      </w:r>
      <w:r w:rsidRPr="00F754FC">
        <w:rPr>
          <w:highlight w:val="cyan"/>
          <w:u w:val="single"/>
        </w:rPr>
        <w:t>Trump</w:t>
      </w:r>
      <w:r w:rsidRPr="00F754FC">
        <w:rPr>
          <w:u w:val="single"/>
        </w:rPr>
        <w:t xml:space="preserve"> administration </w:t>
      </w:r>
      <w:r w:rsidRPr="00F754FC">
        <w:rPr>
          <w:highlight w:val="cyan"/>
          <w:u w:val="single"/>
        </w:rPr>
        <w:t>saw some of the largest protests in American history</w:t>
      </w:r>
      <w:r w:rsidRPr="00F754FC">
        <w:rPr>
          <w:sz w:val="16"/>
          <w:szCs w:val="16"/>
        </w:rPr>
        <w:t>. The national Women’s March, held the day after Trump’s inauguration, was the largest single day of protest in American history — roughly 4.2 million people participated nationwide, per an estimate by Chenoweth and the University of Connecticut’s Jeremy Pressman. This peak hasn’t been matched since, though there were spikes during and after major controversies (like the travel ban, the white supremacist march in Charlottesville, Virginia, and the fight over repealing Obamacare). Nonetheless, Chenoweth and Pressman’s data suggests that there was a surprisingly steady drumbeat of protest throughout the first year of Trump’s presidency, with up to 8 million people attending some kind of anti-Trump event in the past year. “We have recorded more than 8,700 protests in the United States through Dec. 31, 2017,” they write in a piece summarizing their findings for the Washington Post’s Monkey Cage blog. “The number and size of protests remained fairly stable month to month, except for dips in activity in September and October.” It can be extremely difficult to measure the effect this kind of mass activism has on restraining Trump’s authoritarian impulses. But when I spoke to Chenoweth over the phone, she emphasized that her own research on how nonviolent resistance can topple governments suggests that it influenced people in positions of power to push back as well. “People in federal government agencies ... aren’t going to have the courage or moral core to stand up to that stuff unless they see that there are millions of people who agree with them and are willing to put their feet to the pavement,” Chenoweth says. This is very hard to prove. It makes sense that state-level protests would push governors and secretaries of state away from cooperation with the voting rights commission. It makes sense that protesters holding up signs with slogans like “It’s Mueller Time” would encourage people like McGahn to stick up for the special counsel, fearing the political consequences of doing otherwise. But we’re not likely to get hard proof of either of those things anytime soon. There is, however, good research suggesting Chenoweth is right. A 2013 paper published in the Quarterly Journal of Economics attempted to measure the effect that Tea Party activism had on votes in Congress. They found that big Tea Party protests in a legislator’s district made them vote significantly more conservatively. “Representatives respond to large protests in their district by voting more conservatively in Congress,” the authors write, citing a roughly 12-point drop in one metric of conservative voting for representatives whose districts saw smaller protests. More broadly, research on why democracies do and don’t slide into authoritarianism buttresses Chenoweth’s argument. Dictators and Democrats, a book by scholars</w:t>
      </w:r>
      <w:r w:rsidRPr="00F754FC">
        <w:rPr>
          <w:u w:val="single"/>
        </w:rPr>
        <w:t xml:space="preserve"> Stephan </w:t>
      </w:r>
      <w:r w:rsidRPr="00F754FC">
        <w:rPr>
          <w:highlight w:val="cyan"/>
          <w:u w:val="single"/>
        </w:rPr>
        <w:t>Haggard and</w:t>
      </w:r>
      <w:r w:rsidRPr="00F754FC">
        <w:rPr>
          <w:u w:val="single"/>
        </w:rPr>
        <w:t xml:space="preserve"> Robert </w:t>
      </w:r>
      <w:r w:rsidRPr="00F754FC">
        <w:rPr>
          <w:highlight w:val="cyan"/>
          <w:u w:val="single"/>
        </w:rPr>
        <w:t>Kaufman</w:t>
      </w:r>
      <w:r w:rsidRPr="00F754FC">
        <w:rPr>
          <w:u w:val="single"/>
        </w:rPr>
        <w:t xml:space="preserve">, </w:t>
      </w:r>
      <w:r w:rsidRPr="00F754FC">
        <w:rPr>
          <w:highlight w:val="cyan"/>
          <w:u w:val="single"/>
        </w:rPr>
        <w:t xml:space="preserve">looked at </w:t>
      </w:r>
      <w:r w:rsidRPr="00F754FC">
        <w:rPr>
          <w:b/>
          <w:iCs/>
          <w:highlight w:val="cyan"/>
          <w:u w:val="single"/>
          <w:bdr w:val="single" w:sz="24" w:space="0" w:color="auto"/>
        </w:rPr>
        <w:t>a large data set</w:t>
      </w:r>
      <w:r w:rsidRPr="00F754FC">
        <w:rPr>
          <w:u w:val="single"/>
        </w:rPr>
        <w:t xml:space="preserve"> on modern democracy </w:t>
      </w:r>
      <w:r w:rsidRPr="00F754FC">
        <w:rPr>
          <w:highlight w:val="cyan"/>
          <w:u w:val="single"/>
        </w:rPr>
        <w:t>to analyze</w:t>
      </w:r>
      <w:r w:rsidRPr="00F754FC">
        <w:rPr>
          <w:u w:val="single"/>
        </w:rPr>
        <w:t xml:space="preserve"> what the best </w:t>
      </w:r>
      <w:r w:rsidRPr="00F754FC">
        <w:rPr>
          <w:highlight w:val="cyan"/>
          <w:u w:val="single"/>
        </w:rPr>
        <w:t>predictors of democratic survival</w:t>
      </w:r>
      <w:r w:rsidRPr="00F754FC">
        <w:rPr>
          <w:u w:val="single"/>
        </w:rPr>
        <w:t xml:space="preserve"> were. </w:t>
      </w:r>
      <w:r w:rsidRPr="00F754FC">
        <w:rPr>
          <w:highlight w:val="cyan"/>
          <w:u w:val="single"/>
        </w:rPr>
        <w:t>Mass protest</w:t>
      </w:r>
      <w:r w:rsidRPr="00F754FC">
        <w:rPr>
          <w:u w:val="single"/>
        </w:rPr>
        <w:t xml:space="preserve">, it turns out, </w:t>
      </w:r>
      <w:r w:rsidRPr="00F754FC">
        <w:rPr>
          <w:highlight w:val="cyan"/>
          <w:u w:val="single"/>
        </w:rPr>
        <w:t>was one of them</w:t>
      </w:r>
      <w:r w:rsidRPr="00F754FC">
        <w:rPr>
          <w:sz w:val="16"/>
          <w:szCs w:val="16"/>
        </w:rPr>
        <w:t>. “Institutions are likely to be effective [in stopping authoritarian backsliding] only if they are accompanied by strong social checks on political power: Through opposition parties, interest groups, NGOs, and the threat of contentious politics and mass mobilization,” Haggard and Kaufman write. This points to a broader story that offers some hope. The Trump administration isn’t just a tale of elite resistance; it’s a story of the American public waking up to a fundamental break with the past, a leader with deeply authoritarian impulses, and rising to the challenge. Mass political participation is the most basic way a democracy can protect itself.</w:t>
      </w:r>
    </w:p>
    <w:p w:rsidR="0010216A" w:rsidRPr="00F754FC" w:rsidRDefault="0010216A" w:rsidP="0010216A">
      <w:pPr>
        <w:keepNext/>
        <w:keepLines/>
        <w:spacing w:before="200"/>
        <w:outlineLvl w:val="3"/>
        <w:rPr>
          <w:rFonts w:eastAsiaTheme="majorEastAsia" w:cstheme="minorHAnsi"/>
          <w:b/>
          <w:iCs/>
          <w:sz w:val="28"/>
        </w:rPr>
      </w:pPr>
      <w:r w:rsidRPr="00F754FC">
        <w:rPr>
          <w:rFonts w:eastAsiaTheme="majorEastAsia" w:cstheme="minorHAnsi"/>
          <w:b/>
          <w:iCs/>
          <w:sz w:val="28"/>
        </w:rPr>
        <w:t xml:space="preserve">Impeachment kills democracy </w:t>
      </w:r>
    </w:p>
    <w:p w:rsidR="0010216A" w:rsidRPr="00F754FC" w:rsidRDefault="0010216A" w:rsidP="0010216A">
      <w:pPr>
        <w:rPr>
          <w:rFonts w:cstheme="minorHAnsi"/>
          <w:sz w:val="14"/>
          <w:szCs w:val="14"/>
        </w:rPr>
      </w:pPr>
      <w:r w:rsidRPr="00F754FC">
        <w:rPr>
          <w:rFonts w:cstheme="minorHAnsi"/>
          <w:b/>
          <w:bCs/>
          <w:sz w:val="28"/>
        </w:rPr>
        <w:t xml:space="preserve">Bhandari and Sibarium 17 </w:t>
      </w:r>
      <w:r w:rsidRPr="00F754FC">
        <w:rPr>
          <w:rFonts w:cstheme="minorHAnsi"/>
          <w:sz w:val="14"/>
          <w:szCs w:val="14"/>
        </w:rPr>
        <w:t>– writers for the national review (Risabh and Aaron, "Why Impeaching Trump Is a Bad Idea," National Review, http://www.nationalreview.com/article/447874/donald-trump-impeachment-why-its-bad-idea, DOA 7-1-2017)</w:t>
      </w:r>
    </w:p>
    <w:p w:rsidR="0010216A" w:rsidRPr="00F754FC" w:rsidRDefault="0010216A" w:rsidP="0010216A">
      <w:pPr>
        <w:rPr>
          <w:rFonts w:cstheme="minorHAnsi"/>
          <w:sz w:val="14"/>
          <w:szCs w:val="14"/>
        </w:rPr>
      </w:pPr>
      <w:r w:rsidRPr="00F754FC">
        <w:rPr>
          <w:rFonts w:cstheme="minorHAnsi"/>
          <w:sz w:val="14"/>
          <w:szCs w:val="14"/>
        </w:rPr>
        <w:t>Just over 100 days into Trump’s troubled tenure,</w:t>
      </w:r>
      <w:r w:rsidRPr="00F754FC">
        <w:rPr>
          <w:rFonts w:cstheme="minorHAnsi"/>
        </w:rPr>
        <w:t xml:space="preserve"> </w:t>
      </w:r>
      <w:r w:rsidRPr="00F754FC">
        <w:rPr>
          <w:rFonts w:cstheme="minorHAnsi"/>
          <w:u w:val="single"/>
        </w:rPr>
        <w:t>the GOP establishment has already demonstrated its political tenacity</w:t>
      </w:r>
      <w:r w:rsidRPr="00F754FC">
        <w:rPr>
          <w:rFonts w:cstheme="minorHAnsi"/>
          <w:sz w:val="14"/>
          <w:szCs w:val="14"/>
        </w:rPr>
        <w:t>. From health care to tax reform to rumors of a renewed surge in Afghanistan, business as usual has largely resumed in Washington for the Paul Ryan wing of the party; Ann Coulter has already fumed about how little progress Trump has made on immigration, his signature issue. Against such a backdrop</w:t>
      </w:r>
      <w:r w:rsidRPr="00F754FC">
        <w:rPr>
          <w:rFonts w:cstheme="minorHAnsi"/>
          <w:u w:val="single"/>
        </w:rPr>
        <w:t xml:space="preserve">, it is almost certain that a </w:t>
      </w:r>
      <w:r w:rsidRPr="00F754FC">
        <w:rPr>
          <w:rFonts w:cstheme="minorHAnsi"/>
          <w:highlight w:val="cyan"/>
          <w:u w:val="single"/>
        </w:rPr>
        <w:t>Pence</w:t>
      </w:r>
      <w:r w:rsidRPr="00F754FC">
        <w:rPr>
          <w:rFonts w:cstheme="minorHAnsi"/>
          <w:u w:val="single"/>
        </w:rPr>
        <w:t xml:space="preserve"> ascendancy </w:t>
      </w:r>
      <w:r w:rsidRPr="00F754FC">
        <w:rPr>
          <w:rFonts w:cstheme="minorHAnsi"/>
          <w:highlight w:val="cyan"/>
          <w:u w:val="single"/>
        </w:rPr>
        <w:t>would</w:t>
      </w:r>
      <w:r w:rsidRPr="00F754FC">
        <w:rPr>
          <w:rFonts w:cstheme="minorHAnsi"/>
          <w:u w:val="single"/>
        </w:rPr>
        <w:t xml:space="preserve"> spell a </w:t>
      </w:r>
      <w:r w:rsidRPr="00F754FC">
        <w:rPr>
          <w:rFonts w:cstheme="minorHAnsi"/>
          <w:highlight w:val="cyan"/>
          <w:u w:val="single"/>
        </w:rPr>
        <w:t>return</w:t>
      </w:r>
      <w:r w:rsidRPr="00F754FC">
        <w:rPr>
          <w:rFonts w:cstheme="minorHAnsi"/>
          <w:u w:val="single"/>
        </w:rPr>
        <w:t xml:space="preserve"> </w:t>
      </w:r>
      <w:r w:rsidRPr="00F754FC">
        <w:rPr>
          <w:rFonts w:cstheme="minorHAnsi"/>
          <w:highlight w:val="cyan"/>
          <w:u w:val="single"/>
        </w:rPr>
        <w:t>to</w:t>
      </w:r>
      <w:r w:rsidRPr="00F754FC">
        <w:rPr>
          <w:rFonts w:cstheme="minorHAnsi"/>
          <w:u w:val="single"/>
        </w:rPr>
        <w:t xml:space="preserve"> </w:t>
      </w:r>
      <w:r w:rsidRPr="00F754FC">
        <w:rPr>
          <w:rFonts w:cstheme="minorHAnsi"/>
          <w:highlight w:val="cyan"/>
          <w:u w:val="single"/>
        </w:rPr>
        <w:t>the</w:t>
      </w:r>
      <w:r w:rsidRPr="00F754FC">
        <w:rPr>
          <w:rFonts w:cstheme="minorHAnsi"/>
          <w:u w:val="single"/>
        </w:rPr>
        <w:t xml:space="preserve"> tried and tested </w:t>
      </w:r>
      <w:r w:rsidRPr="00F754FC">
        <w:rPr>
          <w:rFonts w:cstheme="minorHAnsi"/>
          <w:highlight w:val="cyan"/>
          <w:u w:val="single"/>
        </w:rPr>
        <w:t>GOP platform</w:t>
      </w:r>
      <w:r w:rsidRPr="00F754FC">
        <w:rPr>
          <w:rFonts w:cstheme="minorHAnsi"/>
          <w:u w:val="single"/>
        </w:rPr>
        <w:t xml:space="preserve"> of old.</w:t>
      </w:r>
      <w:r w:rsidRPr="00F754FC">
        <w:rPr>
          <w:rFonts w:cstheme="minorHAnsi"/>
          <w:sz w:val="14"/>
          <w:szCs w:val="14"/>
        </w:rPr>
        <w:t xml:space="preserve"> An organized White House, with a new “100-day window,” could exert its muscle to ensure that the most cherished policies of Republican elites would see active and early legislation. But</w:t>
      </w:r>
      <w:r w:rsidRPr="00F754FC">
        <w:rPr>
          <w:rFonts w:cstheme="minorHAnsi"/>
        </w:rPr>
        <w:t xml:space="preserve"> </w:t>
      </w:r>
      <w:r w:rsidRPr="00F754FC">
        <w:rPr>
          <w:rFonts w:cstheme="minorHAnsi"/>
          <w:u w:val="single"/>
        </w:rPr>
        <w:t>if this did come to fruition, and Trump’s removal from office was interpreted as unreasonably harsh by his base, then all hell would break loose</w:t>
      </w:r>
      <w:r w:rsidRPr="00F754FC">
        <w:rPr>
          <w:rFonts w:cstheme="minorHAnsi"/>
          <w:sz w:val="14"/>
          <w:szCs w:val="14"/>
        </w:rPr>
        <w:t>. For starters, too many charlatans in the conservative movement have made their Faustian deals with Trump. His losses are now theirs. From Sean Hannity to Rush Limbaugh, they would whisper into the ears of disaffected Americans everywhere that a media in love with Obama and a “deep state” in love with unwise foreign adventures conspired to dethrone their first standard-bearer in living memory. Trump, the mega-rich man himself, would not go quietly into the night. At a minimum, he could be expected to train his Twitter tirades on the new president with characteristic abandon. Between Trump’s bloviations and Conservative, Inc.’s race for ratings,</w:t>
      </w:r>
      <w:r w:rsidRPr="00F754FC">
        <w:rPr>
          <w:rFonts w:cstheme="minorHAnsi"/>
        </w:rPr>
        <w:t xml:space="preserve"> </w:t>
      </w:r>
      <w:r w:rsidRPr="00F754FC">
        <w:rPr>
          <w:rFonts w:cstheme="minorHAnsi"/>
          <w:u w:val="single"/>
        </w:rPr>
        <w:t>Pence would become an avatar for a set of ideas and institutions far removed from the economic and social realities of many Americans</w:t>
      </w:r>
      <w:r w:rsidRPr="00F754FC">
        <w:rPr>
          <w:rFonts w:cstheme="minorHAnsi"/>
          <w:sz w:val="14"/>
          <w:szCs w:val="14"/>
        </w:rPr>
        <w:t>. In short,</w:t>
      </w:r>
      <w:r w:rsidRPr="00F754FC">
        <w:rPr>
          <w:rFonts w:cstheme="minorHAnsi"/>
        </w:rPr>
        <w:t xml:space="preserve"> </w:t>
      </w:r>
      <w:r w:rsidRPr="00F754FC">
        <w:rPr>
          <w:rFonts w:cstheme="minorHAnsi"/>
          <w:b/>
          <w:iCs/>
          <w:u w:val="single"/>
          <w:bdr w:val="single" w:sz="24" w:space="0" w:color="auto"/>
        </w:rPr>
        <w:t xml:space="preserve">Republican </w:t>
      </w:r>
      <w:r w:rsidRPr="00F754FC">
        <w:rPr>
          <w:rFonts w:cstheme="minorHAnsi"/>
          <w:b/>
          <w:iCs/>
          <w:highlight w:val="cyan"/>
          <w:u w:val="single"/>
          <w:bdr w:val="single" w:sz="24" w:space="0" w:color="auto"/>
        </w:rPr>
        <w:t>voters would despise him</w:t>
      </w:r>
      <w:r w:rsidRPr="00F754FC">
        <w:rPr>
          <w:rFonts w:cstheme="minorHAnsi"/>
          <w:sz w:val="14"/>
          <w:szCs w:val="14"/>
        </w:rPr>
        <w:t>. The sting would be felt all the more acutely as the GOP establishment and the center-left intelligentsia tried to outbid each other in sanctimonious self-righteousness. “Our team is just like the other,” Trump voters would think. “And both teams hate us.” At best, they’d disengage. At worst,</w:t>
      </w:r>
      <w:r w:rsidRPr="00F754FC">
        <w:rPr>
          <w:rFonts w:cstheme="minorHAnsi"/>
        </w:rPr>
        <w:t xml:space="preserve"> </w:t>
      </w:r>
      <w:r w:rsidRPr="00F754FC">
        <w:rPr>
          <w:rFonts w:cstheme="minorHAnsi"/>
          <w:b/>
          <w:iCs/>
          <w:u w:val="single"/>
          <w:bdr w:val="single" w:sz="24" w:space="0" w:color="auto"/>
        </w:rPr>
        <w:t xml:space="preserve">their </w:t>
      </w:r>
      <w:r w:rsidRPr="00F754FC">
        <w:rPr>
          <w:rFonts w:cstheme="minorHAnsi"/>
          <w:b/>
          <w:iCs/>
          <w:highlight w:val="cyan"/>
          <w:u w:val="single"/>
          <w:bdr w:val="single" w:sz="24" w:space="0" w:color="auto"/>
        </w:rPr>
        <w:t>anger and alienation would find</w:t>
      </w:r>
      <w:r w:rsidRPr="00F754FC">
        <w:rPr>
          <w:rFonts w:cstheme="minorHAnsi"/>
          <w:b/>
          <w:iCs/>
          <w:u w:val="single"/>
          <w:bdr w:val="single" w:sz="24" w:space="0" w:color="auto"/>
        </w:rPr>
        <w:t xml:space="preserve"> new and more </w:t>
      </w:r>
      <w:r w:rsidRPr="00F754FC">
        <w:rPr>
          <w:rFonts w:cstheme="minorHAnsi"/>
          <w:b/>
          <w:iCs/>
          <w:highlight w:val="cyan"/>
          <w:u w:val="single"/>
          <w:bdr w:val="single" w:sz="24" w:space="0" w:color="auto"/>
        </w:rPr>
        <w:t>vicious outlets</w:t>
      </w:r>
      <w:r w:rsidRPr="00F754FC">
        <w:rPr>
          <w:rFonts w:cstheme="minorHAnsi"/>
          <w:sz w:val="14"/>
          <w:szCs w:val="14"/>
        </w:rPr>
        <w:t xml:space="preserve">. The Left, meanwhile, would do a victory lap — ding </w:t>
      </w:r>
      <w:proofErr w:type="gramStart"/>
      <w:r w:rsidRPr="00F754FC">
        <w:rPr>
          <w:rFonts w:cstheme="minorHAnsi"/>
          <w:sz w:val="14"/>
          <w:szCs w:val="14"/>
        </w:rPr>
        <w:t>dong</w:t>
      </w:r>
      <w:proofErr w:type="gramEnd"/>
      <w:r w:rsidRPr="00F754FC">
        <w:rPr>
          <w:rFonts w:cstheme="minorHAnsi"/>
          <w:sz w:val="14"/>
          <w:szCs w:val="14"/>
        </w:rPr>
        <w:t>, the witch is dead — until it remembered that, unlike Trump, Pence is a true believer, armed with a coherent and decidedly un-progressive philosophy. And when an armada of impeccably credentialed conservative lawyers took up the judicial robes,</w:t>
      </w:r>
      <w:r w:rsidRPr="00F754FC">
        <w:rPr>
          <w:rFonts w:cstheme="minorHAnsi"/>
        </w:rPr>
        <w:t xml:space="preserve"> </w:t>
      </w:r>
      <w:r w:rsidRPr="00F754FC">
        <w:rPr>
          <w:rFonts w:cstheme="minorHAnsi"/>
          <w:highlight w:val="cyan"/>
          <w:u w:val="single"/>
        </w:rPr>
        <w:t>Pence’s</w:t>
      </w:r>
      <w:r w:rsidRPr="00F754FC">
        <w:rPr>
          <w:rFonts w:cstheme="minorHAnsi"/>
          <w:u w:val="single"/>
        </w:rPr>
        <w:t xml:space="preserve"> </w:t>
      </w:r>
      <w:r w:rsidRPr="00F754FC">
        <w:rPr>
          <w:rFonts w:cstheme="minorHAnsi"/>
          <w:highlight w:val="cyan"/>
          <w:u w:val="single"/>
        </w:rPr>
        <w:t>competence would go</w:t>
      </w:r>
      <w:r w:rsidRPr="00F754FC">
        <w:rPr>
          <w:rFonts w:cstheme="minorHAnsi"/>
          <w:u w:val="single"/>
        </w:rPr>
        <w:t xml:space="preserve"> from comforting band-aid </w:t>
      </w:r>
      <w:r w:rsidRPr="00F754FC">
        <w:rPr>
          <w:rFonts w:cstheme="minorHAnsi"/>
          <w:highlight w:val="cyan"/>
          <w:u w:val="single"/>
        </w:rPr>
        <w:t>to insidious threat</w:t>
      </w:r>
      <w:r w:rsidRPr="00F754FC">
        <w:rPr>
          <w:rFonts w:cstheme="minorHAnsi"/>
          <w:u w:val="single"/>
        </w:rPr>
        <w:t xml:space="preserve"> in no time</w:t>
      </w:r>
      <w:r w:rsidRPr="00F754FC">
        <w:rPr>
          <w:rFonts w:cstheme="minorHAnsi"/>
          <w:sz w:val="14"/>
          <w:szCs w:val="14"/>
        </w:rPr>
        <w:t>. These histrionics would do two things. First, they would help the Left forget why it lost in 2016. Second, they would amplify liberals’ perceptions of conservatives as racist bigots, while amplifying conservatives’ perceptions of liberals as smug, privileged elites.</w:t>
      </w:r>
      <w:r w:rsidRPr="00F754FC">
        <w:rPr>
          <w:rFonts w:cstheme="minorHAnsi"/>
        </w:rPr>
        <w:t xml:space="preserve"> </w:t>
      </w:r>
      <w:r w:rsidRPr="00F754FC">
        <w:rPr>
          <w:rFonts w:cstheme="minorHAnsi"/>
          <w:b/>
          <w:iCs/>
          <w:highlight w:val="cyan"/>
          <w:u w:val="single"/>
          <w:bdr w:val="single" w:sz="24" w:space="0" w:color="auto"/>
        </w:rPr>
        <w:t>The result would</w:t>
      </w:r>
      <w:r w:rsidRPr="00F754FC">
        <w:rPr>
          <w:rFonts w:cstheme="minorHAnsi"/>
          <w:b/>
          <w:iCs/>
          <w:u w:val="single"/>
          <w:bdr w:val="single" w:sz="24" w:space="0" w:color="auto"/>
        </w:rPr>
        <w:t xml:space="preserve"> </w:t>
      </w:r>
      <w:r w:rsidRPr="00F754FC">
        <w:rPr>
          <w:rFonts w:cstheme="minorHAnsi"/>
          <w:b/>
          <w:iCs/>
          <w:highlight w:val="cyan"/>
          <w:u w:val="single"/>
          <w:bdr w:val="single" w:sz="24" w:space="0" w:color="auto"/>
        </w:rPr>
        <w:t>be more tension, more volatility</w:t>
      </w:r>
      <w:r w:rsidRPr="00F754FC">
        <w:rPr>
          <w:rFonts w:cstheme="minorHAnsi"/>
          <w:b/>
          <w:iCs/>
          <w:u w:val="single"/>
          <w:bdr w:val="single" w:sz="24" w:space="0" w:color="auto"/>
        </w:rPr>
        <w:t xml:space="preserve"> — </w:t>
      </w:r>
      <w:r w:rsidRPr="00F754FC">
        <w:rPr>
          <w:rFonts w:cstheme="minorHAnsi"/>
          <w:b/>
          <w:iCs/>
          <w:highlight w:val="cyan"/>
          <w:u w:val="single"/>
          <w:bdr w:val="single" w:sz="24" w:space="0" w:color="auto"/>
        </w:rPr>
        <w:t>and</w:t>
      </w:r>
      <w:r w:rsidRPr="00F754FC">
        <w:rPr>
          <w:rFonts w:cstheme="minorHAnsi"/>
          <w:b/>
          <w:iCs/>
          <w:u w:val="single"/>
          <w:bdr w:val="single" w:sz="24" w:space="0" w:color="auto"/>
        </w:rPr>
        <w:t xml:space="preserve">, in the long run, </w:t>
      </w:r>
      <w:r w:rsidRPr="00F754FC">
        <w:rPr>
          <w:rFonts w:cstheme="minorHAnsi"/>
          <w:b/>
          <w:iCs/>
          <w:highlight w:val="cyan"/>
          <w:u w:val="single"/>
          <w:bdr w:val="single" w:sz="24" w:space="0" w:color="auto"/>
        </w:rPr>
        <w:t>more Trumps</w:t>
      </w:r>
      <w:r w:rsidRPr="00F754FC">
        <w:rPr>
          <w:rFonts w:cstheme="minorHAnsi"/>
          <w:sz w:val="14"/>
          <w:szCs w:val="14"/>
        </w:rPr>
        <w:t>.</w:t>
      </w:r>
      <w:r w:rsidRPr="00F754FC">
        <w:rPr>
          <w:rFonts w:cstheme="minorHAnsi"/>
        </w:rPr>
        <w:t xml:space="preserve"> </w:t>
      </w:r>
      <w:r w:rsidRPr="00F754FC">
        <w:rPr>
          <w:rFonts w:cstheme="minorHAnsi"/>
          <w:u w:val="single"/>
        </w:rPr>
        <w:t xml:space="preserve">But </w:t>
      </w:r>
      <w:r w:rsidRPr="00F754FC">
        <w:rPr>
          <w:rFonts w:cstheme="minorHAnsi"/>
          <w:highlight w:val="cyan"/>
          <w:u w:val="single"/>
        </w:rPr>
        <w:t>the most</w:t>
      </w:r>
      <w:r w:rsidRPr="00F754FC">
        <w:rPr>
          <w:rFonts w:cstheme="minorHAnsi"/>
          <w:u w:val="single"/>
        </w:rPr>
        <w:t xml:space="preserve"> </w:t>
      </w:r>
      <w:r w:rsidRPr="00F754FC">
        <w:rPr>
          <w:rFonts w:cstheme="minorHAnsi"/>
          <w:highlight w:val="cyan"/>
          <w:u w:val="single"/>
        </w:rPr>
        <w:t>striking consequence</w:t>
      </w:r>
      <w:r w:rsidRPr="00F754FC">
        <w:rPr>
          <w:rFonts w:cstheme="minorHAnsi"/>
          <w:u w:val="single"/>
        </w:rPr>
        <w:t xml:space="preserve"> of all </w:t>
      </w:r>
      <w:r w:rsidRPr="00F754FC">
        <w:rPr>
          <w:rFonts w:cstheme="minorHAnsi"/>
          <w:highlight w:val="cyan"/>
          <w:u w:val="single"/>
        </w:rPr>
        <w:t>would be</w:t>
      </w:r>
      <w:r w:rsidRPr="00F754FC">
        <w:rPr>
          <w:rFonts w:cstheme="minorHAnsi"/>
          <w:u w:val="single"/>
        </w:rPr>
        <w:t xml:space="preserve"> </w:t>
      </w:r>
      <w:r w:rsidRPr="00F754FC">
        <w:rPr>
          <w:rFonts w:cstheme="minorHAnsi"/>
          <w:highlight w:val="cyan"/>
          <w:u w:val="single"/>
        </w:rPr>
        <w:t>a</w:t>
      </w:r>
      <w:r w:rsidRPr="00F754FC">
        <w:rPr>
          <w:rFonts w:cstheme="minorHAnsi"/>
          <w:u w:val="single"/>
        </w:rPr>
        <w:t xml:space="preserve">n almost </w:t>
      </w:r>
      <w:r w:rsidRPr="00F754FC">
        <w:rPr>
          <w:rFonts w:cstheme="minorHAnsi"/>
          <w:highlight w:val="cyan"/>
          <w:u w:val="single"/>
        </w:rPr>
        <w:t>universal sense of democratic illegitimacy</w:t>
      </w:r>
      <w:r w:rsidRPr="00F754FC">
        <w:rPr>
          <w:rFonts w:cstheme="minorHAnsi"/>
          <w:sz w:val="14"/>
          <w:szCs w:val="14"/>
        </w:rPr>
        <w:t>. Some version of this sentiment was already baked into the 2016 election — many Democrats and Republicans held their noses when voting for their respective candidates. But either way, the winner was sure to enjoy close to half the nation’s support. President Pence would obliterate this equilibrium. To many of the voters who backed Trump, he represents the sclerotic uselessness of 21st-century Reaganism. And to the Democrats, he represents the superannuated pathologies of pre-’60s America. The problem with Pence, then, is not that he would be a bad president; it’s that he would not be anyone’s president.</w:t>
      </w:r>
      <w:r w:rsidRPr="00F754FC">
        <w:rPr>
          <w:rFonts w:cstheme="minorHAnsi"/>
        </w:rPr>
        <w:t xml:space="preserve"> </w:t>
      </w:r>
      <w:r w:rsidRPr="00F754FC">
        <w:rPr>
          <w:rFonts w:cstheme="minorHAnsi"/>
          <w:u w:val="single"/>
        </w:rPr>
        <w:t>A successful impeachment would further weaken our already-weak two-party system and portend new social divisions</w:t>
      </w:r>
      <w:r w:rsidRPr="00F754FC">
        <w:rPr>
          <w:rFonts w:cstheme="minorHAnsi"/>
          <w:sz w:val="14"/>
          <w:szCs w:val="14"/>
        </w:rPr>
        <w:t>. But more than that, it would crystallize America’s collective disenchantment with the ruling class. Is this a decisive argument against impeachment? Certainly not. Mike Pence is far more qualified to occupy the Oval Office than Donald Trump is, and the less time reality-TV hosts spend with access to America’s nuclear-launch codes, the safer we’ll all be. Any impeachment process would ideally proceed as smoothly and transparently as possible, with hyperbole kept to a minimum. Politicians leading the charge would also go out of their way to draw a sharp line between Trump’s policy preferences and Trump himself, so as to avoid reproducing the snide elitism Trump pilloried on the campaign trail. Even in this best-case scenario, though,</w:t>
      </w:r>
      <w:r w:rsidRPr="00F754FC">
        <w:rPr>
          <w:rFonts w:cstheme="minorHAnsi"/>
        </w:rPr>
        <w:t xml:space="preserve"> </w:t>
      </w:r>
      <w:r w:rsidRPr="00F754FC">
        <w:rPr>
          <w:rFonts w:cstheme="minorHAnsi"/>
          <w:u w:val="single"/>
        </w:rPr>
        <w:t>the benefits of impeachment should not blind us to the real and serious costs of undercutting the outcome of a democratic process</w:t>
      </w:r>
      <w:r w:rsidRPr="00F754FC">
        <w:rPr>
          <w:rFonts w:cstheme="minorHAnsi"/>
          <w:sz w:val="14"/>
          <w:szCs w:val="14"/>
        </w:rPr>
        <w:t>, especially given the daylight between the president’s and vice president’s respective visions for the country. Letting Trump remain in office is a bad idea. So is impeaching him. But on we go.</w:t>
      </w:r>
    </w:p>
    <w:p w:rsidR="0010216A" w:rsidRPr="00F754FC" w:rsidRDefault="0010216A" w:rsidP="0010216A">
      <w:pPr>
        <w:keepNext/>
        <w:keepLines/>
        <w:spacing w:before="200"/>
        <w:outlineLvl w:val="3"/>
        <w:rPr>
          <w:rFonts w:eastAsiaTheme="majorEastAsia" w:cstheme="minorHAnsi"/>
          <w:b/>
          <w:iCs/>
        </w:rPr>
      </w:pPr>
      <w:r w:rsidRPr="00F754FC">
        <w:rPr>
          <w:rFonts w:eastAsiaTheme="majorEastAsia" w:cstheme="minorHAnsi"/>
          <w:b/>
          <w:iCs/>
        </w:rPr>
        <w:t xml:space="preserve">No impact to credibility – allies won’t abandon us and adversaries can’t exploit it </w:t>
      </w:r>
    </w:p>
    <w:p w:rsidR="0010216A" w:rsidRPr="00F754FC" w:rsidRDefault="0010216A" w:rsidP="0010216A">
      <w:pPr>
        <w:rPr>
          <w:rFonts w:cstheme="minorHAnsi"/>
        </w:rPr>
      </w:pPr>
      <w:r w:rsidRPr="00F754FC">
        <w:rPr>
          <w:rFonts w:cstheme="minorHAnsi"/>
        </w:rPr>
        <w:t xml:space="preserve">Stephen M. </w:t>
      </w:r>
      <w:r w:rsidRPr="00F754FC">
        <w:rPr>
          <w:rFonts w:cstheme="minorHAnsi"/>
          <w:b/>
          <w:bCs/>
          <w:sz w:val="26"/>
        </w:rPr>
        <w:t>Walt 11</w:t>
      </w:r>
      <w:r w:rsidRPr="00F754FC">
        <w:rPr>
          <w:rFonts w:cstheme="minorHAnsi"/>
        </w:rPr>
        <w:t xml:space="preserve"> the Robert and Renée Belfer professor of international relations at Harvard University, December 5, 2011, “Does the U.S. still need to reassure its </w:t>
      </w:r>
      <w:proofErr w:type="gramStart"/>
      <w:r w:rsidRPr="00F754FC">
        <w:rPr>
          <w:rFonts w:cstheme="minorHAnsi"/>
        </w:rPr>
        <w:t>allies?,</w:t>
      </w:r>
      <w:proofErr w:type="gramEnd"/>
      <w:r w:rsidRPr="00F754FC">
        <w:rPr>
          <w:rFonts w:cstheme="minorHAnsi"/>
        </w:rPr>
        <w:t>” online: http://walt.foreignpolicy.com/posts/2011/12/05/us_credibility_is_not_our_problem</w:t>
      </w:r>
    </w:p>
    <w:p w:rsidR="0010216A" w:rsidRPr="00F754FC" w:rsidRDefault="0010216A" w:rsidP="0010216A">
      <w:pPr>
        <w:rPr>
          <w:rFonts w:cstheme="minorHAnsi"/>
          <w:highlight w:val="cyan"/>
        </w:rPr>
      </w:pPr>
    </w:p>
    <w:p w:rsidR="0010216A" w:rsidRPr="00F754FC" w:rsidRDefault="0010216A" w:rsidP="0010216A">
      <w:pPr>
        <w:rPr>
          <w:rFonts w:cstheme="minorHAnsi"/>
          <w:sz w:val="16"/>
        </w:rPr>
      </w:pPr>
      <w:r w:rsidRPr="00F754FC">
        <w:rPr>
          <w:rFonts w:cstheme="minorHAnsi"/>
          <w:u w:val="single"/>
        </w:rPr>
        <w:t xml:space="preserve">A </w:t>
      </w:r>
      <w:r w:rsidRPr="00F754FC">
        <w:rPr>
          <w:rFonts w:cstheme="minorHAnsi"/>
          <w:b/>
          <w:iCs/>
          <w:u w:val="single"/>
          <w:bdr w:val="single" w:sz="24" w:space="0" w:color="auto"/>
        </w:rPr>
        <w:t>perennial preoccupation</w:t>
      </w:r>
      <w:r w:rsidRPr="00F754FC">
        <w:rPr>
          <w:rFonts w:cstheme="minorHAnsi"/>
          <w:sz w:val="16"/>
        </w:rPr>
        <w:t xml:space="preserve"> of U.S. diplomacy </w:t>
      </w:r>
      <w:r w:rsidRPr="00F754FC">
        <w:rPr>
          <w:rFonts w:cstheme="minorHAnsi"/>
          <w:u w:val="single"/>
        </w:rPr>
        <w:t xml:space="preserve">has been </w:t>
      </w:r>
      <w:r w:rsidRPr="00F754FC">
        <w:rPr>
          <w:rFonts w:cstheme="minorHAnsi"/>
          <w:highlight w:val="cyan"/>
          <w:u w:val="single"/>
        </w:rPr>
        <w:t xml:space="preserve">the </w:t>
      </w:r>
      <w:r w:rsidRPr="00F754FC">
        <w:rPr>
          <w:rFonts w:cstheme="minorHAnsi"/>
          <w:b/>
          <w:iCs/>
          <w:highlight w:val="cyan"/>
          <w:u w:val="single"/>
          <w:bdr w:val="single" w:sz="24" w:space="0" w:color="auto"/>
        </w:rPr>
        <w:t xml:space="preserve">perceived </w:t>
      </w:r>
      <w:r w:rsidRPr="00F754FC">
        <w:rPr>
          <w:rFonts w:cstheme="minorHAnsi"/>
          <w:highlight w:val="cyan"/>
          <w:u w:val="single"/>
        </w:rPr>
        <w:t>need to reassure allies</w:t>
      </w:r>
      <w:r w:rsidRPr="00F754FC">
        <w:rPr>
          <w:rFonts w:cstheme="minorHAnsi"/>
          <w:u w:val="single"/>
        </w:rPr>
        <w:t xml:space="preserve"> of</w:t>
      </w:r>
      <w:r w:rsidRPr="00F754FC">
        <w:rPr>
          <w:rFonts w:cstheme="minorHAnsi"/>
          <w:sz w:val="16"/>
        </w:rPr>
        <w:t xml:space="preserve"> our </w:t>
      </w:r>
      <w:r w:rsidRPr="00F754FC">
        <w:rPr>
          <w:rFonts w:cstheme="minorHAnsi"/>
          <w:u w:val="single"/>
        </w:rPr>
        <w:t>reliability</w:t>
      </w:r>
      <w:r w:rsidRPr="00F754FC">
        <w:rPr>
          <w:rFonts w:cstheme="minorHAnsi"/>
          <w:sz w:val="16"/>
        </w:rPr>
        <w:t xml:space="preserve">. Throughout the Cold War, U.S. </w:t>
      </w:r>
      <w:r w:rsidRPr="00F754FC">
        <w:rPr>
          <w:rFonts w:cstheme="minorHAnsi"/>
          <w:highlight w:val="cyan"/>
          <w:u w:val="single"/>
        </w:rPr>
        <w:t>leaders worried</w:t>
      </w:r>
      <w:r w:rsidRPr="00F754FC">
        <w:rPr>
          <w:rFonts w:cstheme="minorHAnsi"/>
          <w:sz w:val="16"/>
        </w:rPr>
        <w:t xml:space="preserve"> that </w:t>
      </w:r>
      <w:r w:rsidRPr="00F754FC">
        <w:rPr>
          <w:rFonts w:cstheme="minorHAnsi"/>
          <w:b/>
          <w:iCs/>
          <w:highlight w:val="cyan"/>
          <w:u w:val="single"/>
          <w:bdr w:val="single" w:sz="24" w:space="0" w:color="auto"/>
        </w:rPr>
        <w:t xml:space="preserve">any loss of credibility </w:t>
      </w:r>
      <w:r w:rsidRPr="00F754FC">
        <w:rPr>
          <w:rFonts w:cstheme="minorHAnsi"/>
          <w:highlight w:val="cyan"/>
          <w:u w:val="single"/>
        </w:rPr>
        <w:t>might cause</w:t>
      </w:r>
      <w:r w:rsidRPr="00F754FC">
        <w:rPr>
          <w:rFonts w:cstheme="minorHAnsi"/>
          <w:u w:val="single"/>
        </w:rPr>
        <w:t xml:space="preserve"> dominoes to fall, lead key </w:t>
      </w:r>
      <w:r w:rsidRPr="00F754FC">
        <w:rPr>
          <w:rFonts w:cstheme="minorHAnsi"/>
          <w:highlight w:val="cyan"/>
          <w:u w:val="single"/>
        </w:rPr>
        <w:t>allies to "bandwagon</w:t>
      </w:r>
      <w:r w:rsidRPr="00F754FC">
        <w:rPr>
          <w:rFonts w:cstheme="minorHAnsi"/>
          <w:sz w:val="16"/>
        </w:rPr>
        <w:t xml:space="preserve">" with the Soviet Union, or result in some form of "Finlandization." </w:t>
      </w:r>
      <w:r w:rsidRPr="00F754FC">
        <w:rPr>
          <w:rFonts w:cstheme="minorHAnsi"/>
          <w:u w:val="single"/>
        </w:rPr>
        <w:t>Such concerns justified fighting</w:t>
      </w:r>
      <w:r w:rsidRPr="00F754FC">
        <w:rPr>
          <w:rFonts w:cstheme="minorHAnsi"/>
          <w:sz w:val="16"/>
        </w:rPr>
        <w:t xml:space="preserve"> so-called "</w:t>
      </w:r>
      <w:r w:rsidRPr="00F754FC">
        <w:rPr>
          <w:rFonts w:cstheme="minorHAnsi"/>
          <w:b/>
          <w:iCs/>
          <w:u w:val="single"/>
          <w:bdr w:val="single" w:sz="24" w:space="0" w:color="auto"/>
        </w:rPr>
        <w:t>credibility wars</w:t>
      </w:r>
      <w:r w:rsidRPr="00F754FC">
        <w:rPr>
          <w:rFonts w:cstheme="minorHAnsi"/>
          <w:sz w:val="16"/>
        </w:rPr>
        <w:t xml:space="preserve">" (including Vietnam), where the main concern was not the direct stakes of the contest but rather the need to retain a reputation for resolve and capability. Similar fears also led the United States to deploy thousands of nuclear weapons in Europe, as a supposed counter to Soviet missiles targeted against our NATO </w:t>
      </w:r>
      <w:proofErr w:type="gramStart"/>
      <w:r w:rsidRPr="00F754FC">
        <w:rPr>
          <w:rFonts w:cstheme="minorHAnsi"/>
          <w:sz w:val="16"/>
        </w:rPr>
        <w:t>allies.</w:t>
      </w:r>
      <w:r w:rsidRPr="00F754FC">
        <w:rPr>
          <w:rFonts w:cstheme="minorHAnsi"/>
          <w:sz w:val="12"/>
        </w:rPr>
        <w:t>¶</w:t>
      </w:r>
      <w:proofErr w:type="gramEnd"/>
      <w:r w:rsidRPr="00F754FC">
        <w:rPr>
          <w:rFonts w:cstheme="minorHAnsi"/>
          <w:sz w:val="16"/>
        </w:rPr>
        <w:t xml:space="preserve"> </w:t>
      </w:r>
      <w:r w:rsidRPr="00F754FC">
        <w:rPr>
          <w:rFonts w:cstheme="minorHAnsi"/>
          <w:u w:val="single"/>
        </w:rPr>
        <w:t xml:space="preserve">The possibility </w:t>
      </w:r>
      <w:r w:rsidRPr="00F754FC">
        <w:rPr>
          <w:rFonts w:cstheme="minorHAnsi"/>
          <w:highlight w:val="cyan"/>
          <w:u w:val="single"/>
        </w:rPr>
        <w:t>that</w:t>
      </w:r>
      <w:r w:rsidRPr="00F754FC">
        <w:rPr>
          <w:rFonts w:cstheme="minorHAnsi"/>
          <w:u w:val="single"/>
        </w:rPr>
        <w:t xml:space="preserve"> key </w:t>
      </w:r>
      <w:r w:rsidRPr="00F754FC">
        <w:rPr>
          <w:rFonts w:cstheme="minorHAnsi"/>
          <w:highlight w:val="cyan"/>
          <w:u w:val="single"/>
        </w:rPr>
        <w:t>allies would abandon us was</w:t>
      </w:r>
      <w:r w:rsidRPr="00F754FC">
        <w:rPr>
          <w:rFonts w:cstheme="minorHAnsi"/>
          <w:sz w:val="16"/>
        </w:rPr>
        <w:t xml:space="preserve"> almost </w:t>
      </w:r>
      <w:r w:rsidRPr="00F754FC">
        <w:rPr>
          <w:rFonts w:cstheme="minorHAnsi"/>
          <w:b/>
          <w:iCs/>
          <w:highlight w:val="cyan"/>
          <w:u w:val="single"/>
          <w:bdr w:val="single" w:sz="24" w:space="0" w:color="auto"/>
        </w:rPr>
        <w:t>always exaggerated</w:t>
      </w:r>
      <w:r w:rsidRPr="00F754FC">
        <w:rPr>
          <w:rFonts w:cstheme="minorHAnsi"/>
          <w:sz w:val="16"/>
        </w:rPr>
        <w:t xml:space="preserve">, </w:t>
      </w:r>
      <w:r w:rsidRPr="00F754FC">
        <w:rPr>
          <w:rFonts w:cstheme="minorHAnsi"/>
          <w:u w:val="single"/>
        </w:rPr>
        <w:t>but U.S. leaders remain overly sensitive</w:t>
      </w:r>
      <w:r w:rsidRPr="00F754FC">
        <w:rPr>
          <w:rFonts w:cstheme="minorHAnsi"/>
          <w:sz w:val="16"/>
        </w:rPr>
        <w:t xml:space="preserve"> to the possibility. </w:t>
      </w:r>
      <w:proofErr w:type="gramStart"/>
      <w:r w:rsidRPr="00F754FC">
        <w:rPr>
          <w:rFonts w:cstheme="minorHAnsi"/>
          <w:sz w:val="16"/>
        </w:rPr>
        <w:t>So</w:t>
      </w:r>
      <w:proofErr w:type="gramEnd"/>
      <w:r w:rsidRPr="00F754FC">
        <w:rPr>
          <w:rFonts w:cstheme="minorHAnsi"/>
          <w:sz w:val="16"/>
        </w:rPr>
        <w:t xml:space="preserve"> Vice President Joe Biden has been out on the road this past week, telling various U.S. allies that "the United States isn't going anywhere." (He wasn't suggesting we're stuck in a rut, of course, but saying that the imminent withdrawal from Iraq doesn't mean a retreat to isolationism or anything like that</w:t>
      </w:r>
      <w:proofErr w:type="gramStart"/>
      <w:r w:rsidRPr="00F754FC">
        <w:rPr>
          <w:rFonts w:cstheme="minorHAnsi"/>
          <w:sz w:val="16"/>
        </w:rPr>
        <w:t>.)</w:t>
      </w:r>
      <w:r w:rsidRPr="00F754FC">
        <w:rPr>
          <w:rFonts w:cstheme="minorHAnsi"/>
          <w:sz w:val="12"/>
        </w:rPr>
        <w:t>¶</w:t>
      </w:r>
      <w:proofErr w:type="gramEnd"/>
      <w:r w:rsidRPr="00F754FC">
        <w:rPr>
          <w:rFonts w:cstheme="minorHAnsi"/>
          <w:sz w:val="16"/>
        </w:rPr>
        <w:t xml:space="preserve"> There's nothing really wrong with offering up this sort of comforting rhetoric, but </w:t>
      </w:r>
      <w:r w:rsidRPr="00F754FC">
        <w:rPr>
          <w:rFonts w:cstheme="minorHAnsi"/>
          <w:u w:val="single"/>
        </w:rPr>
        <w:t>I'venever</w:t>
      </w:r>
      <w:r w:rsidRPr="00F754FC">
        <w:rPr>
          <w:rFonts w:cstheme="minorHAnsi"/>
          <w:sz w:val="16"/>
        </w:rPr>
        <w:t xml:space="preserve"> really </w:t>
      </w:r>
      <w:r w:rsidRPr="00F754FC">
        <w:rPr>
          <w:rFonts w:cstheme="minorHAnsi"/>
          <w:u w:val="single"/>
        </w:rPr>
        <w:t>understood why U.S. leaders were so worried about the credibility of our commitments</w:t>
      </w:r>
      <w:r w:rsidRPr="00F754FC">
        <w:rPr>
          <w:rFonts w:cstheme="minorHAnsi"/>
          <w:sz w:val="16"/>
        </w:rPr>
        <w:t xml:space="preserve"> to others. For starters, </w:t>
      </w:r>
      <w:r w:rsidRPr="00F754FC">
        <w:rPr>
          <w:rFonts w:cstheme="minorHAnsi"/>
          <w:highlight w:val="cyan"/>
          <w:u w:val="single"/>
        </w:rPr>
        <w:t>given our</w:t>
      </w:r>
      <w:r w:rsidRPr="00F754FC">
        <w:rPr>
          <w:rFonts w:cstheme="minorHAnsi"/>
          <w:u w:val="single"/>
        </w:rPr>
        <w:t xml:space="preserve"> </w:t>
      </w:r>
      <w:r w:rsidRPr="00F754FC">
        <w:rPr>
          <w:rFonts w:cstheme="minorHAnsi"/>
          <w:b/>
          <w:iCs/>
          <w:u w:val="single"/>
          <w:bdr w:val="single" w:sz="24" w:space="0" w:color="auto"/>
        </w:rPr>
        <w:t xml:space="preserve">remarkably </w:t>
      </w:r>
      <w:r w:rsidRPr="00F754FC">
        <w:rPr>
          <w:rFonts w:cstheme="minorHAnsi"/>
          <w:b/>
          <w:iCs/>
          <w:highlight w:val="cyan"/>
          <w:u w:val="single"/>
          <w:bdr w:val="single" w:sz="24" w:space="0" w:color="auto"/>
        </w:rPr>
        <w:t>secure geopolitical position</w:t>
      </w:r>
      <w:r w:rsidRPr="00F754FC">
        <w:rPr>
          <w:rFonts w:cstheme="minorHAnsi"/>
          <w:u w:val="single"/>
        </w:rPr>
        <w:t>,</w:t>
      </w:r>
      <w:r w:rsidRPr="00F754FC">
        <w:rPr>
          <w:rFonts w:cstheme="minorHAnsi"/>
          <w:sz w:val="16"/>
        </w:rPr>
        <w:t xml:space="preserve"> </w:t>
      </w:r>
      <w:r w:rsidRPr="00F754FC">
        <w:rPr>
          <w:rFonts w:cstheme="minorHAnsi"/>
          <w:u w:val="single"/>
        </w:rPr>
        <w:t>whether U.S. pledges are credible is</w:t>
      </w:r>
      <w:r w:rsidRPr="00F754FC">
        <w:rPr>
          <w:rFonts w:cstheme="minorHAnsi"/>
          <w:sz w:val="16"/>
        </w:rPr>
        <w:t xml:space="preserve"> first and foremost </w:t>
      </w:r>
      <w:r w:rsidRPr="00F754FC">
        <w:rPr>
          <w:rFonts w:cstheme="minorHAnsi"/>
          <w:b/>
          <w:iCs/>
          <w:u w:val="single"/>
          <w:bdr w:val="single" w:sz="24" w:space="0" w:color="auto"/>
        </w:rPr>
        <w:t>a problem for those who are dependent on U.S. help</w:t>
      </w:r>
      <w:r w:rsidRPr="00F754FC">
        <w:rPr>
          <w:rFonts w:cstheme="minorHAnsi"/>
          <w:sz w:val="16"/>
        </w:rPr>
        <w:t xml:space="preserve">. </w:t>
      </w:r>
      <w:r w:rsidRPr="00F754FC">
        <w:rPr>
          <w:rFonts w:cstheme="minorHAnsi"/>
          <w:highlight w:val="cyan"/>
          <w:u w:val="single"/>
        </w:rPr>
        <w:t>We should</w:t>
      </w:r>
      <w:r w:rsidRPr="00F754FC">
        <w:rPr>
          <w:rFonts w:cstheme="minorHAnsi"/>
          <w:sz w:val="16"/>
        </w:rPr>
        <w:t xml:space="preserve"> therefore </w:t>
      </w:r>
      <w:r w:rsidRPr="00F754FC">
        <w:rPr>
          <w:rFonts w:cstheme="minorHAnsi"/>
          <w:highlight w:val="cyan"/>
          <w:u w:val="single"/>
        </w:rPr>
        <w:t>take</w:t>
      </w:r>
      <w:r w:rsidRPr="00F754FC">
        <w:rPr>
          <w:rFonts w:cstheme="minorHAnsi"/>
          <w:u w:val="single"/>
        </w:rPr>
        <w:t xml:space="preserve"> our </w:t>
      </w:r>
      <w:r w:rsidRPr="00F754FC">
        <w:rPr>
          <w:rFonts w:cstheme="minorHAnsi"/>
          <w:highlight w:val="cyan"/>
          <w:u w:val="single"/>
        </w:rPr>
        <w:t>allies'</w:t>
      </w:r>
      <w:r w:rsidRPr="00F754FC">
        <w:rPr>
          <w:rFonts w:cstheme="minorHAnsi"/>
          <w:u w:val="single"/>
        </w:rPr>
        <w:t xml:space="preserve"> occasional </w:t>
      </w:r>
      <w:r w:rsidRPr="00F754FC">
        <w:rPr>
          <w:rFonts w:cstheme="minorHAnsi"/>
          <w:highlight w:val="cyan"/>
          <w:u w:val="single"/>
        </w:rPr>
        <w:t>hints about realignment</w:t>
      </w:r>
      <w:r w:rsidRPr="00F754FC">
        <w:rPr>
          <w:rFonts w:cstheme="minorHAnsi"/>
          <w:u w:val="single"/>
        </w:rPr>
        <w:t xml:space="preserve"> or neutrality </w:t>
      </w:r>
      <w:r w:rsidRPr="00F754FC">
        <w:rPr>
          <w:rFonts w:cstheme="minorHAnsi"/>
          <w:highlight w:val="cyan"/>
          <w:u w:val="single"/>
        </w:rPr>
        <w:t>with</w:t>
      </w:r>
      <w:r w:rsidRPr="00F754FC">
        <w:rPr>
          <w:rFonts w:cstheme="minorHAnsi"/>
          <w:sz w:val="16"/>
        </w:rPr>
        <w:t xml:space="preserve"> some </w:t>
      </w:r>
      <w:r w:rsidRPr="00F754FC">
        <w:rPr>
          <w:rFonts w:cstheme="minorHAnsi"/>
          <w:b/>
          <w:iCs/>
          <w:highlight w:val="cyan"/>
          <w:u w:val="single"/>
          <w:bdr w:val="single" w:sz="24" w:space="0" w:color="auto"/>
        </w:rPr>
        <w:t>skepticism</w:t>
      </w:r>
      <w:r w:rsidRPr="00F754FC">
        <w:rPr>
          <w:rFonts w:cstheme="minorHAnsi"/>
          <w:sz w:val="16"/>
          <w:highlight w:val="cyan"/>
        </w:rPr>
        <w:t xml:space="preserve">; </w:t>
      </w:r>
      <w:r w:rsidRPr="00F754FC">
        <w:rPr>
          <w:rFonts w:cstheme="minorHAnsi"/>
          <w:highlight w:val="cyan"/>
          <w:u w:val="single"/>
        </w:rPr>
        <w:t xml:space="preserve">they have </w:t>
      </w:r>
      <w:r w:rsidRPr="00F754FC">
        <w:rPr>
          <w:rFonts w:cstheme="minorHAnsi"/>
          <w:b/>
          <w:iCs/>
          <w:highlight w:val="cyan"/>
          <w:u w:val="single"/>
          <w:bdr w:val="single" w:sz="24" w:space="0" w:color="auto"/>
        </w:rPr>
        <w:t xml:space="preserve">every incentive </w:t>
      </w:r>
      <w:r w:rsidRPr="00F754FC">
        <w:rPr>
          <w:rFonts w:cstheme="minorHAnsi"/>
          <w:highlight w:val="cyan"/>
          <w:u w:val="single"/>
        </w:rPr>
        <w:t xml:space="preserve">to </w:t>
      </w:r>
      <w:r w:rsidRPr="00F754FC">
        <w:rPr>
          <w:rFonts w:cstheme="minorHAnsi"/>
          <w:b/>
          <w:iCs/>
          <w:highlight w:val="cyan"/>
          <w:u w:val="single"/>
          <w:bdr w:val="single" w:sz="24" w:space="0" w:color="auto"/>
        </w:rPr>
        <w:t>try to make us worry</w:t>
      </w:r>
      <w:r w:rsidRPr="00F754FC">
        <w:rPr>
          <w:rFonts w:cstheme="minorHAnsi"/>
          <w:sz w:val="16"/>
        </w:rPr>
        <w:t xml:space="preserve"> about it, </w:t>
      </w:r>
      <w:r w:rsidRPr="00F754FC">
        <w:rPr>
          <w:rFonts w:cstheme="minorHAnsi"/>
          <w:highlight w:val="cyan"/>
          <w:u w:val="single"/>
        </w:rPr>
        <w:t>but</w:t>
      </w:r>
      <w:r w:rsidRPr="00F754FC">
        <w:rPr>
          <w:rFonts w:cstheme="minorHAnsi"/>
          <w:sz w:val="16"/>
        </w:rPr>
        <w:t xml:space="preserve"> in most cases </w:t>
      </w:r>
      <w:r w:rsidRPr="00F754FC">
        <w:rPr>
          <w:rFonts w:cstheme="minorHAnsi"/>
          <w:b/>
          <w:iCs/>
          <w:highlight w:val="cyan"/>
          <w:u w:val="single"/>
          <w:bdr w:val="single" w:sz="24" w:space="0" w:color="auto"/>
        </w:rPr>
        <w:t>little incentive to</w:t>
      </w:r>
      <w:r w:rsidRPr="00F754FC">
        <w:rPr>
          <w:rFonts w:cstheme="minorHAnsi"/>
          <w:sz w:val="16"/>
        </w:rPr>
        <w:t xml:space="preserve"> actually </w:t>
      </w:r>
      <w:r w:rsidRPr="00F754FC">
        <w:rPr>
          <w:rFonts w:cstheme="minorHAnsi"/>
          <w:b/>
          <w:iCs/>
          <w:highlight w:val="cyan"/>
          <w:u w:val="single"/>
          <w:bdr w:val="single" w:sz="24" w:space="0" w:color="auto"/>
        </w:rPr>
        <w:t>do it</w:t>
      </w:r>
      <w:r w:rsidRPr="00F754FC">
        <w:rPr>
          <w:rFonts w:cstheme="minorHAnsi"/>
          <w:sz w:val="16"/>
        </w:rPr>
        <w:t>.</w:t>
      </w:r>
    </w:p>
    <w:p w:rsidR="0010216A" w:rsidRPr="00F754FC" w:rsidRDefault="0010216A" w:rsidP="0010216A"/>
    <w:p w:rsidR="0010216A" w:rsidRPr="00F754FC" w:rsidRDefault="0010216A" w:rsidP="0010216A">
      <w:pPr>
        <w:pStyle w:val="Heading3"/>
      </w:pPr>
      <w:r w:rsidRPr="00F754FC">
        <w:t>2NC Climate Change Mod</w:t>
      </w: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 xml:space="preserve">If Democrats </w:t>
      </w:r>
      <w:r w:rsidRPr="00F754FC">
        <w:rPr>
          <w:rFonts w:eastAsiaTheme="majorEastAsia" w:cstheme="majorBidi"/>
          <w:b/>
          <w:iCs/>
          <w:u w:val="single"/>
        </w:rPr>
        <w:t>narrowly lose</w:t>
      </w:r>
      <w:r w:rsidRPr="00F754FC">
        <w:rPr>
          <w:rFonts w:eastAsiaTheme="majorEastAsia" w:cstheme="majorBidi"/>
          <w:b/>
          <w:iCs/>
        </w:rPr>
        <w:t>, that will prevent impeachment and improve their odds of victory in 2020</w:t>
      </w:r>
    </w:p>
    <w:p w:rsidR="0010216A" w:rsidRPr="00F754FC" w:rsidRDefault="0010216A" w:rsidP="0010216A">
      <w:r w:rsidRPr="00F754FC">
        <w:rPr>
          <w:b/>
        </w:rPr>
        <w:t>Bevan 2-6</w:t>
      </w:r>
    </w:p>
    <w:p w:rsidR="0010216A" w:rsidRPr="00F754FC" w:rsidRDefault="0010216A" w:rsidP="0010216A">
      <w:pPr>
        <w:rPr>
          <w:sz w:val="16"/>
          <w:szCs w:val="16"/>
        </w:rPr>
      </w:pPr>
      <w:r w:rsidRPr="00F754FC">
        <w:rPr>
          <w:sz w:val="16"/>
          <w:szCs w:val="16"/>
        </w:rPr>
        <w:t>Tom Bevan is the co-founder and publisher of RealClearPolitics and the co-author of "Election 2012: A Time for Choosing." “Dems Want to Win in 2018. They Shouldn’t.” RealClearPolitics. February 6</w:t>
      </w:r>
      <w:r w:rsidRPr="00F754FC">
        <w:rPr>
          <w:sz w:val="16"/>
          <w:szCs w:val="16"/>
          <w:vertAlign w:val="superscript"/>
        </w:rPr>
        <w:t>th</w:t>
      </w:r>
      <w:r w:rsidRPr="00F754FC">
        <w:rPr>
          <w:sz w:val="16"/>
          <w:szCs w:val="16"/>
        </w:rPr>
        <w:t>, 2018. https://www.realclearpolitics.com/articles/2018/02/06/dems_want_to_win_in_2018_they_shouldnt_136194.html</w:t>
      </w:r>
    </w:p>
    <w:p w:rsidR="0010216A" w:rsidRPr="00F754FC" w:rsidRDefault="0010216A" w:rsidP="0010216A">
      <w:pPr>
        <w:rPr>
          <w:sz w:val="16"/>
          <w:szCs w:val="16"/>
        </w:rPr>
      </w:pPr>
    </w:p>
    <w:p w:rsidR="0010216A" w:rsidRPr="00F754FC" w:rsidRDefault="0010216A" w:rsidP="0010216A">
      <w:pPr>
        <w:rPr>
          <w:u w:val="single"/>
        </w:rPr>
      </w:pPr>
      <w:r w:rsidRPr="00F754FC">
        <w:rPr>
          <w:sz w:val="16"/>
          <w:szCs w:val="16"/>
        </w:rPr>
        <w:t xml:space="preserve">Although talk of a “blue wave” has been tempered recently by a tightening of the generic congressional ballot, Democrats remain giddy at their prospects of taking back control of one or both chambers of Congress in this fall’s midterm elections. They should be careful what they wish for. To capture the House of Representatives, Democrats need to pick up 24 districts now held by Republicans. Strong recruitment and campaign fundraising have put enough seats across the country in play for Democrats to bring winning the lower chamber within reach. In the Senate, they only need a net gain of two seats, a goal that actually appears to be the tougher task given how much the map favors Republicans this year—only eight GOP-held seats are on the ballot this year, compared to some two-dozen Democratic states. Moreover, 10 of those Democratic seats are in states carried by Donald Trump in 2016. But Democrats should really hope they don’t win a critical mass anyway. Why? For starters, they still wouldn’t be able to get much done in the way of legislation. Even if Democrats were to ride a huge wave in November and win back both chambers, they’d face the same problem Republicans have now: majorities so slim as to be unmanageable. Even with iron discipline and complete unity, any Democratic legislation would be blocked by Republican Leader Mitch McConnell in the Senate, who would suddenly rediscover his previous love affair with the filibuster. If that didn’t work, President Trump would be waiting in the wings with his veto pen. At best, a takeover of the Senate would allow Democrats to stall Trump’s march toward packing the federal judiciary with conservative judges. </w:t>
      </w:r>
      <w:r w:rsidRPr="00F754FC">
        <w:rPr>
          <w:highlight w:val="cyan"/>
          <w:u w:val="single"/>
        </w:rPr>
        <w:t>By winning</w:t>
      </w:r>
      <w:r w:rsidRPr="00F754FC">
        <w:rPr>
          <w:u w:val="single"/>
        </w:rPr>
        <w:t xml:space="preserve"> back </w:t>
      </w:r>
      <w:r w:rsidRPr="00F754FC">
        <w:rPr>
          <w:highlight w:val="cyan"/>
          <w:u w:val="single"/>
        </w:rPr>
        <w:t>the House</w:t>
      </w:r>
      <w:r w:rsidRPr="00F754FC">
        <w:rPr>
          <w:u w:val="single"/>
        </w:rPr>
        <w:t xml:space="preserve">, however, Democrats would take control of committees. This sounds good until you realize that </w:t>
      </w:r>
      <w:r w:rsidRPr="00F754FC">
        <w:rPr>
          <w:highlight w:val="cyan"/>
          <w:u w:val="single"/>
        </w:rPr>
        <w:t>the new Judiciary</w:t>
      </w:r>
      <w:r w:rsidRPr="00F754FC">
        <w:rPr>
          <w:u w:val="single"/>
        </w:rPr>
        <w:t xml:space="preserve"> Committee </w:t>
      </w:r>
      <w:r w:rsidRPr="00F754FC">
        <w:rPr>
          <w:highlight w:val="cyan"/>
          <w:u w:val="single"/>
        </w:rPr>
        <w:t>chair would be under</w:t>
      </w:r>
      <w:r w:rsidRPr="00F754FC">
        <w:rPr>
          <w:u w:val="single"/>
        </w:rPr>
        <w:t xml:space="preserve"> immediate </w:t>
      </w:r>
      <w:r w:rsidRPr="00F754FC">
        <w:rPr>
          <w:highlight w:val="cyan"/>
          <w:u w:val="single"/>
        </w:rPr>
        <w:t>pressure</w:t>
      </w:r>
      <w:r w:rsidRPr="00F754FC">
        <w:rPr>
          <w:u w:val="single"/>
        </w:rPr>
        <w:t xml:space="preserve"> from the party’s liberal base </w:t>
      </w:r>
      <w:r w:rsidRPr="00F754FC">
        <w:rPr>
          <w:highlight w:val="cyan"/>
          <w:u w:val="single"/>
        </w:rPr>
        <w:t>to begin impeachment</w:t>
      </w:r>
      <w:r w:rsidRPr="00F754FC">
        <w:rPr>
          <w:u w:val="single"/>
        </w:rPr>
        <w:t xml:space="preserve"> proceedings against Trump</w:t>
      </w:r>
      <w:r w:rsidRPr="00F754FC">
        <w:rPr>
          <w:sz w:val="16"/>
          <w:szCs w:val="16"/>
        </w:rPr>
        <w:t>. Democratic leaders Chuck Schumer and Nancy Pelosi would have great difficulty stemming this tide, because</w:t>
      </w:r>
      <w:r w:rsidRPr="00F754FC">
        <w:rPr>
          <w:u w:val="single"/>
        </w:rPr>
        <w:t xml:space="preserve"> </w:t>
      </w:r>
      <w:r w:rsidRPr="00F754FC">
        <w:rPr>
          <w:highlight w:val="cyan"/>
          <w:u w:val="single"/>
        </w:rPr>
        <w:t>this is</w:t>
      </w:r>
      <w:r w:rsidRPr="00F754FC">
        <w:rPr>
          <w:u w:val="single"/>
        </w:rPr>
        <w:t xml:space="preserve"> exactly </w:t>
      </w:r>
      <w:r w:rsidRPr="00F754FC">
        <w:rPr>
          <w:highlight w:val="cyan"/>
          <w:u w:val="single"/>
        </w:rPr>
        <w:t>what</w:t>
      </w:r>
      <w:r w:rsidRPr="00F754FC">
        <w:rPr>
          <w:u w:val="single"/>
        </w:rPr>
        <w:t xml:space="preserve"> the vast majority of </w:t>
      </w:r>
      <w:r w:rsidRPr="00F754FC">
        <w:rPr>
          <w:highlight w:val="cyan"/>
          <w:u w:val="single"/>
        </w:rPr>
        <w:t>the base</w:t>
      </w:r>
      <w:r w:rsidRPr="00F754FC">
        <w:rPr>
          <w:u w:val="single"/>
        </w:rPr>
        <w:t xml:space="preserve"> of their party </w:t>
      </w:r>
      <w:r w:rsidRPr="00F754FC">
        <w:rPr>
          <w:highlight w:val="cyan"/>
          <w:u w:val="single"/>
        </w:rPr>
        <w:t>wants</w:t>
      </w:r>
      <w:r w:rsidRPr="00F754FC">
        <w:rPr>
          <w:u w:val="single"/>
        </w:rPr>
        <w:t>: 76 percent of Democrats want their lawmakers to “begin the impeachment process against President Trump” if they win back control of the House of Representatives, according to a Quinnipiac University poll taken last month</w:t>
      </w:r>
      <w:r w:rsidRPr="00F754FC">
        <w:rPr>
          <w:sz w:val="16"/>
          <w:szCs w:val="16"/>
        </w:rPr>
        <w:t>. Here, history would be repeating itself, and not in a way that suggests a good outcome for Democrats.</w:t>
      </w:r>
      <w:r w:rsidRPr="00F754FC">
        <w:rPr>
          <w:u w:val="single"/>
        </w:rPr>
        <w:t xml:space="preserve"> </w:t>
      </w:r>
      <w:r w:rsidRPr="00F754FC">
        <w:rPr>
          <w:highlight w:val="cyan"/>
          <w:u w:val="single"/>
        </w:rPr>
        <w:t>The problem</w:t>
      </w:r>
      <w:r w:rsidRPr="00F754FC">
        <w:rPr>
          <w:u w:val="single"/>
        </w:rPr>
        <w:t xml:space="preserve">, just as it was in 1998 when Bill Clinton was president, </w:t>
      </w:r>
      <w:r w:rsidRPr="00F754FC">
        <w:rPr>
          <w:highlight w:val="cyan"/>
          <w:u w:val="single"/>
        </w:rPr>
        <w:t>is that the country as a whole is against</w:t>
      </w:r>
      <w:r w:rsidRPr="00F754FC">
        <w:rPr>
          <w:u w:val="single"/>
        </w:rPr>
        <w:t xml:space="preserve"> the idea</w:t>
      </w:r>
      <w:r w:rsidRPr="00F754FC">
        <w:rPr>
          <w:sz w:val="16"/>
          <w:szCs w:val="16"/>
        </w:rPr>
        <w:t xml:space="preserve">. Pelosi has done a delicate dance for the past 13 months trying to tamp down impeachment talk among her most progressive members. Despite her efforts, in December 58 Democrats voted to lay out articles of impeachment against the president. </w:t>
      </w:r>
      <w:r w:rsidRPr="00F754FC">
        <w:rPr>
          <w:u w:val="single"/>
        </w:rPr>
        <w:t xml:space="preserve">If Democrats win the House majority, it’ll be much harder for Pelosi to stem this tide among her members. If the House did vote to impeach, unless convincing evidence was presented of Russia-related wrongdoing or some other criminal conduct on Trump’s behalf, Democrats could never get the two-thirds majority needed in the Senate to remove him. </w:t>
      </w:r>
      <w:r w:rsidRPr="00F754FC">
        <w:rPr>
          <w:highlight w:val="cyan"/>
          <w:u w:val="single"/>
        </w:rPr>
        <w:t>They would</w:t>
      </w:r>
      <w:r w:rsidRPr="00F754FC">
        <w:rPr>
          <w:u w:val="single"/>
        </w:rPr>
        <w:t xml:space="preserve"> effectively </w:t>
      </w:r>
      <w:r w:rsidRPr="00F754FC">
        <w:rPr>
          <w:highlight w:val="cyan"/>
          <w:u w:val="single"/>
        </w:rPr>
        <w:t>turn the president into a victim</w:t>
      </w:r>
      <w:r w:rsidRPr="00F754FC">
        <w:rPr>
          <w:u w:val="single"/>
        </w:rPr>
        <w:t xml:space="preserve"> in almost the same way Republicans did to Clinton. In other words, </w:t>
      </w:r>
      <w:r w:rsidRPr="00F754FC">
        <w:rPr>
          <w:highlight w:val="cyan"/>
          <w:u w:val="single"/>
        </w:rPr>
        <w:t>Demo</w:t>
      </w:r>
      <w:r w:rsidRPr="00F754FC">
        <w:rPr>
          <w:u w:val="single"/>
        </w:rPr>
        <w:t>crat</w:t>
      </w:r>
      <w:r w:rsidRPr="00F754FC">
        <w:rPr>
          <w:highlight w:val="cyan"/>
          <w:u w:val="single"/>
        </w:rPr>
        <w:t>s</w:t>
      </w:r>
      <w:r w:rsidRPr="00F754FC">
        <w:rPr>
          <w:u w:val="single"/>
        </w:rPr>
        <w:t xml:space="preserve"> retaking control of one or both chambers of Congress </w:t>
      </w:r>
      <w:r w:rsidRPr="00F754FC">
        <w:rPr>
          <w:highlight w:val="cyan"/>
          <w:u w:val="single"/>
        </w:rPr>
        <w:t>would</w:t>
      </w:r>
      <w:r w:rsidRPr="00F754FC">
        <w:rPr>
          <w:u w:val="single"/>
        </w:rPr>
        <w:t xml:space="preserve"> most likely </w:t>
      </w:r>
      <w:r w:rsidRPr="00F754FC">
        <w:rPr>
          <w:b/>
          <w:iCs/>
          <w:highlight w:val="cyan"/>
          <w:u w:val="single"/>
          <w:bdr w:val="single" w:sz="24" w:space="0" w:color="auto"/>
        </w:rPr>
        <w:t>boost Trump’s prospects in 2020</w:t>
      </w:r>
      <w:r w:rsidRPr="00F754FC">
        <w:rPr>
          <w:u w:val="single"/>
        </w:rPr>
        <w:t xml:space="preserve"> by giving him something (and someone) to run against. Right now, railing against Democrats in a Republican-controlled Congress is not a terribly effective weapon in Trump’s arsenal</w:t>
      </w:r>
      <w:r w:rsidRPr="00F754FC">
        <w:rPr>
          <w:sz w:val="16"/>
          <w:szCs w:val="16"/>
        </w:rPr>
        <w:t xml:space="preserve">. But to be able to tweet broadsides against Pelosi for two solid years and blame her for all manner of ills heading into 2020 would be a vastly more potent line of attack. As counter-intuitive as it seems, </w:t>
      </w:r>
      <w:r w:rsidRPr="00F754FC">
        <w:rPr>
          <w:highlight w:val="cyan"/>
          <w:u w:val="single"/>
        </w:rPr>
        <w:t>Dem</w:t>
      </w:r>
      <w:r w:rsidRPr="00F754FC">
        <w:rPr>
          <w:u w:val="single"/>
        </w:rPr>
        <w:t>ocrat</w:t>
      </w:r>
      <w:r w:rsidRPr="00F754FC">
        <w:rPr>
          <w:highlight w:val="cyan"/>
          <w:u w:val="single"/>
        </w:rPr>
        <w:t>s</w:t>
      </w:r>
      <w:r w:rsidRPr="00F754FC">
        <w:rPr>
          <w:u w:val="single"/>
        </w:rPr>
        <w:t xml:space="preserve"> would be </w:t>
      </w:r>
      <w:r w:rsidRPr="00F754FC">
        <w:rPr>
          <w:highlight w:val="cyan"/>
          <w:u w:val="single"/>
        </w:rPr>
        <w:t>better off gaining seats</w:t>
      </w:r>
      <w:r w:rsidRPr="00F754FC">
        <w:rPr>
          <w:u w:val="single"/>
        </w:rPr>
        <w:t xml:space="preserve"> in the House </w:t>
      </w:r>
      <w:r w:rsidRPr="00F754FC">
        <w:rPr>
          <w:highlight w:val="cyan"/>
          <w:u w:val="single"/>
        </w:rPr>
        <w:t xml:space="preserve">but coming up </w:t>
      </w:r>
      <w:r w:rsidRPr="00F754FC">
        <w:rPr>
          <w:b/>
          <w:iCs/>
          <w:highlight w:val="cyan"/>
          <w:u w:val="single"/>
          <w:bdr w:val="single" w:sz="24" w:space="0" w:color="auto"/>
        </w:rPr>
        <w:t>just short</w:t>
      </w:r>
      <w:r w:rsidRPr="00F754FC">
        <w:rPr>
          <w:b/>
          <w:iCs/>
          <w:u w:val="single"/>
          <w:bdr w:val="single" w:sz="24" w:space="0" w:color="auto"/>
        </w:rPr>
        <w:t xml:space="preserve"> of retaking control</w:t>
      </w:r>
      <w:r w:rsidRPr="00F754FC">
        <w:rPr>
          <w:u w:val="single"/>
        </w:rPr>
        <w:t xml:space="preserve">. The benefits of losing are substantial. </w:t>
      </w:r>
      <w:r w:rsidRPr="00F754FC">
        <w:rPr>
          <w:highlight w:val="cyan"/>
          <w:u w:val="single"/>
        </w:rPr>
        <w:t>It would keep their base</w:t>
      </w:r>
      <w:r w:rsidRPr="00F754FC">
        <w:rPr>
          <w:u w:val="single"/>
        </w:rPr>
        <w:t xml:space="preserve"> angry and </w:t>
      </w:r>
      <w:r w:rsidRPr="00F754FC">
        <w:rPr>
          <w:b/>
          <w:iCs/>
          <w:highlight w:val="cyan"/>
          <w:u w:val="single"/>
          <w:bdr w:val="single" w:sz="24" w:space="0" w:color="auto"/>
        </w:rPr>
        <w:t>fired up</w:t>
      </w:r>
      <w:r w:rsidRPr="00F754FC">
        <w:rPr>
          <w:b/>
          <w:iCs/>
          <w:u w:val="single"/>
          <w:bdr w:val="single" w:sz="24" w:space="0" w:color="auto"/>
        </w:rPr>
        <w:t xml:space="preserve"> heading </w:t>
      </w:r>
      <w:r w:rsidRPr="00F754FC">
        <w:rPr>
          <w:b/>
          <w:iCs/>
          <w:highlight w:val="cyan"/>
          <w:u w:val="single"/>
          <w:bdr w:val="single" w:sz="24" w:space="0" w:color="auto"/>
        </w:rPr>
        <w:t>into 2020</w:t>
      </w:r>
      <w:r w:rsidRPr="00F754FC">
        <w:rPr>
          <w:u w:val="single"/>
        </w:rPr>
        <w:t xml:space="preserve"> while at the same time not giving Trump’s base a reason to get re-energized. </w:t>
      </w:r>
      <w:r w:rsidRPr="00F754FC">
        <w:rPr>
          <w:highlight w:val="cyan"/>
          <w:u w:val="single"/>
        </w:rPr>
        <w:t xml:space="preserve">In addition to </w:t>
      </w:r>
      <w:r w:rsidRPr="00F754FC">
        <w:rPr>
          <w:b/>
          <w:iCs/>
          <w:highlight w:val="cyan"/>
          <w:u w:val="single"/>
          <w:bdr w:val="single" w:sz="24" w:space="0" w:color="auto"/>
        </w:rPr>
        <w:t>keeping impeachment from dominating</w:t>
      </w:r>
      <w:r w:rsidRPr="00F754FC">
        <w:rPr>
          <w:u w:val="single"/>
        </w:rPr>
        <w:t xml:space="preserve"> the news, </w:t>
      </w:r>
      <w:r w:rsidRPr="00F754FC">
        <w:rPr>
          <w:highlight w:val="cyan"/>
          <w:u w:val="single"/>
        </w:rPr>
        <w:t>not retaking the House</w:t>
      </w:r>
      <w:r w:rsidRPr="00F754FC">
        <w:rPr>
          <w:u w:val="single"/>
        </w:rPr>
        <w:t xml:space="preserve"> this November </w:t>
      </w:r>
      <w:r w:rsidRPr="00F754FC">
        <w:rPr>
          <w:highlight w:val="cyan"/>
          <w:u w:val="single"/>
        </w:rPr>
        <w:t xml:space="preserve">could serve as </w:t>
      </w:r>
      <w:r w:rsidRPr="00F754FC">
        <w:rPr>
          <w:b/>
          <w:iCs/>
          <w:highlight w:val="cyan"/>
          <w:u w:val="single"/>
          <w:bdr w:val="single" w:sz="24" w:space="0" w:color="auto"/>
        </w:rPr>
        <w:t>the tipping point</w:t>
      </w:r>
      <w:r w:rsidRPr="00F754FC">
        <w:rPr>
          <w:highlight w:val="cyan"/>
          <w:u w:val="single"/>
        </w:rPr>
        <w:t xml:space="preserve"> for Dem</w:t>
      </w:r>
      <w:r w:rsidRPr="00F754FC">
        <w:rPr>
          <w:u w:val="single"/>
        </w:rPr>
        <w:t>ocrat</w:t>
      </w:r>
      <w:r w:rsidRPr="00F754FC">
        <w:rPr>
          <w:highlight w:val="cyan"/>
          <w:u w:val="single"/>
        </w:rPr>
        <w:t>s</w:t>
      </w:r>
      <w:r w:rsidRPr="00F754FC">
        <w:rPr>
          <w:u w:val="single"/>
        </w:rPr>
        <w:t xml:space="preserve"> </w:t>
      </w:r>
      <w:r w:rsidRPr="00F754FC">
        <w:rPr>
          <w:highlight w:val="cyan"/>
          <w:u w:val="single"/>
        </w:rPr>
        <w:t>to</w:t>
      </w:r>
      <w:r w:rsidRPr="00F754FC">
        <w:rPr>
          <w:u w:val="single"/>
        </w:rPr>
        <w:t xml:space="preserve"> push the current leadership aside and </w:t>
      </w:r>
      <w:r w:rsidRPr="00F754FC">
        <w:rPr>
          <w:highlight w:val="cyan"/>
          <w:u w:val="single"/>
        </w:rPr>
        <w:t>usher in</w:t>
      </w:r>
      <w:r w:rsidRPr="00F754FC">
        <w:rPr>
          <w:u w:val="single"/>
        </w:rPr>
        <w:t xml:space="preserve"> a new generation of </w:t>
      </w:r>
      <w:r w:rsidRPr="00F754FC">
        <w:rPr>
          <w:b/>
          <w:iCs/>
          <w:highlight w:val="cyan"/>
          <w:u w:val="single"/>
          <w:bdr w:val="single" w:sz="24" w:space="0" w:color="auto"/>
        </w:rPr>
        <w:t>young</w:t>
      </w:r>
      <w:r w:rsidRPr="00F754FC">
        <w:rPr>
          <w:b/>
          <w:iCs/>
          <w:u w:val="single"/>
          <w:bdr w:val="single" w:sz="24" w:space="0" w:color="auto"/>
        </w:rPr>
        <w:t xml:space="preserve">, fresh, </w:t>
      </w:r>
      <w:r w:rsidRPr="00F754FC">
        <w:rPr>
          <w:b/>
          <w:iCs/>
          <w:highlight w:val="cyan"/>
          <w:u w:val="single"/>
          <w:bdr w:val="single" w:sz="24" w:space="0" w:color="auto"/>
        </w:rPr>
        <w:t>dynamic members</w:t>
      </w:r>
      <w:r w:rsidRPr="00F754FC">
        <w:rPr>
          <w:u w:val="single"/>
        </w:rPr>
        <w:t xml:space="preserve"> </w:t>
      </w:r>
      <w:r w:rsidRPr="00F754FC">
        <w:rPr>
          <w:highlight w:val="cyan"/>
          <w:u w:val="single"/>
        </w:rPr>
        <w:t>to lead the party</w:t>
      </w:r>
      <w:r w:rsidRPr="00F754FC">
        <w:rPr>
          <w:u w:val="single"/>
        </w:rPr>
        <w:t xml:space="preserve"> into 2020 and beyond – something many believe the party desperately needs.</w:t>
      </w: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Dem 2020 victory key to Paris success- solves extinction level warming</w:t>
      </w:r>
    </w:p>
    <w:p w:rsidR="0010216A" w:rsidRPr="00F754FC" w:rsidRDefault="0010216A" w:rsidP="0010216A">
      <w:pPr>
        <w:rPr>
          <w:b/>
        </w:rPr>
      </w:pPr>
      <w:r w:rsidRPr="00F754FC">
        <w:rPr>
          <w:b/>
        </w:rPr>
        <w:t>Schlanger 17</w:t>
      </w:r>
    </w:p>
    <w:p w:rsidR="0010216A" w:rsidRPr="00F754FC" w:rsidRDefault="0010216A" w:rsidP="0010216A">
      <w:pPr>
        <w:rPr>
          <w:sz w:val="16"/>
          <w:szCs w:val="16"/>
        </w:rPr>
      </w:pPr>
      <w:r w:rsidRPr="00F754FC">
        <w:rPr>
          <w:sz w:val="16"/>
          <w:szCs w:val="16"/>
        </w:rPr>
        <w:t xml:space="preserve">Zoë Schlanger, Environment Reporter for Quartz and Akshat Rathi, Science Journalist with Quartz, “It’s Official: Trump is Forcing the US to Turn its Back on the Paris Climate Agreement”, Quartz, </w:t>
      </w:r>
      <w:hyperlink r:id="rId103" w:history="1">
        <w:r w:rsidRPr="00F754FC">
          <w:rPr>
            <w:sz w:val="16"/>
            <w:szCs w:val="16"/>
          </w:rPr>
          <w:t>https://qz.com/996376/trump-has-decided-to-pull-the-us-from-the-paris-climate-agreement/</w:t>
        </w:r>
      </w:hyperlink>
    </w:p>
    <w:p w:rsidR="0010216A" w:rsidRPr="00F754FC" w:rsidRDefault="0010216A" w:rsidP="0010216A"/>
    <w:p w:rsidR="0010216A" w:rsidRPr="00F754FC" w:rsidRDefault="0010216A" w:rsidP="0010216A">
      <w:r w:rsidRPr="00F754FC">
        <w:rPr>
          <w:sz w:val="16"/>
          <w:szCs w:val="16"/>
        </w:rPr>
        <w:t>Since Trump reportedly waffled up to the last moment on the Paris agreement decision, we decided to show you what almost could have been. Here’s our story, written both ways. US president Donald Trump announced today (June 1) he’s decided to withdraw the country from the Paris climate agreement. The</w:t>
      </w:r>
      <w:r w:rsidRPr="00F754FC">
        <w:rPr>
          <w:u w:val="single"/>
        </w:rPr>
        <w:t xml:space="preserve"> US emits about one-sixth of the planet’s total greenhouse gas emissions, making it the second-largest emitter in the world. The decision removes the US from its commitments to international efforts to reduce fossil-fuel emissions and thereby avoid levels of </w:t>
      </w:r>
      <w:r w:rsidRPr="00F754FC">
        <w:rPr>
          <w:highlight w:val="cyan"/>
          <w:u w:val="single"/>
        </w:rPr>
        <w:t>global</w:t>
      </w:r>
      <w:r w:rsidRPr="00F754FC">
        <w:rPr>
          <w:u w:val="single"/>
        </w:rPr>
        <w:t xml:space="preserve"> </w:t>
      </w:r>
      <w:r w:rsidRPr="00F754FC">
        <w:rPr>
          <w:highlight w:val="cyan"/>
          <w:u w:val="single"/>
        </w:rPr>
        <w:t>temperature rise</w:t>
      </w:r>
      <w:r w:rsidRPr="00F754FC">
        <w:rPr>
          <w:u w:val="single"/>
        </w:rPr>
        <w:t xml:space="preserve"> that </w:t>
      </w:r>
      <w:r w:rsidRPr="00F754FC">
        <w:rPr>
          <w:b/>
          <w:iCs/>
          <w:highlight w:val="cyan"/>
          <w:u w:val="single"/>
          <w:bdr w:val="single" w:sz="24" w:space="0" w:color="auto"/>
        </w:rPr>
        <w:t>imperil</w:t>
      </w:r>
      <w:r w:rsidRPr="00F754FC">
        <w:rPr>
          <w:b/>
          <w:iCs/>
          <w:u w:val="single"/>
          <w:bdr w:val="single" w:sz="24" w:space="0" w:color="auto"/>
        </w:rPr>
        <w:t xml:space="preserve"> the future </w:t>
      </w:r>
      <w:r w:rsidRPr="00F754FC">
        <w:rPr>
          <w:b/>
          <w:iCs/>
          <w:highlight w:val="cyan"/>
          <w:u w:val="single"/>
          <w:bdr w:val="single" w:sz="24" w:space="0" w:color="auto"/>
        </w:rPr>
        <w:t>viability of</w:t>
      </w:r>
      <w:r w:rsidRPr="00F754FC">
        <w:rPr>
          <w:b/>
          <w:iCs/>
          <w:u w:val="single"/>
          <w:bdr w:val="single" w:sz="24" w:space="0" w:color="auto"/>
        </w:rPr>
        <w:t xml:space="preserve"> human </w:t>
      </w:r>
      <w:r w:rsidRPr="00F754FC">
        <w:rPr>
          <w:b/>
          <w:iCs/>
          <w:highlight w:val="cyan"/>
          <w:u w:val="single"/>
          <w:bdr w:val="single" w:sz="24" w:space="0" w:color="auto"/>
        </w:rPr>
        <w:t>life on Earth</w:t>
      </w:r>
      <w:r w:rsidRPr="00F754FC">
        <w:rPr>
          <w:sz w:val="16"/>
          <w:szCs w:val="16"/>
        </w:rPr>
        <w:t>. The US joins Nicaragua and Syria as the only countries to reject the Paris agreement. Notably, Nicaragua refused to join because its leadership felt the agreement did not go far enough. Syria, meanwhile, has since 2011 been mired in one of the globe’s most violent civil conflicts. Not leaving means Trump will have to respect the US’s commitments to reduce emissions.</w:t>
      </w:r>
      <w:r w:rsidRPr="00F754FC">
        <w:t xml:space="preserve"> </w:t>
      </w:r>
      <w:r w:rsidRPr="00F754FC">
        <w:rPr>
          <w:u w:val="single"/>
        </w:rPr>
        <w:t xml:space="preserve">Trump will abide by the structure laid out in the agreement, which means </w:t>
      </w:r>
      <w:r w:rsidRPr="00F754FC">
        <w:rPr>
          <w:highlight w:val="cyan"/>
          <w:u w:val="single"/>
        </w:rPr>
        <w:t xml:space="preserve">it could </w:t>
      </w:r>
      <w:r w:rsidRPr="00F754FC">
        <w:rPr>
          <w:b/>
          <w:iCs/>
          <w:highlight w:val="cyan"/>
          <w:u w:val="single"/>
          <w:bdr w:val="single" w:sz="24" w:space="0" w:color="auto"/>
        </w:rPr>
        <w:t>tak</w:t>
      </w:r>
      <w:r w:rsidRPr="00F754FC">
        <w:rPr>
          <w:b/>
          <w:iCs/>
          <w:u w:val="single"/>
          <w:bdr w:val="single" w:sz="24" w:space="0" w:color="auto"/>
        </w:rPr>
        <w:t xml:space="preserve">e the US </w:t>
      </w:r>
      <w:r w:rsidRPr="00F754FC">
        <w:rPr>
          <w:b/>
          <w:iCs/>
          <w:highlight w:val="cyan"/>
          <w:u w:val="single"/>
          <w:bdr w:val="single" w:sz="24" w:space="0" w:color="auto"/>
        </w:rPr>
        <w:t>up to four years to</w:t>
      </w:r>
      <w:r w:rsidRPr="00F754FC">
        <w:rPr>
          <w:b/>
          <w:iCs/>
          <w:u w:val="single"/>
          <w:bdr w:val="single" w:sz="24" w:space="0" w:color="auto"/>
        </w:rPr>
        <w:t xml:space="preserve"> actually </w:t>
      </w:r>
      <w:r w:rsidRPr="00F754FC">
        <w:rPr>
          <w:b/>
          <w:iCs/>
          <w:highlight w:val="cyan"/>
          <w:u w:val="single"/>
          <w:bdr w:val="single" w:sz="24" w:space="0" w:color="auto"/>
        </w:rPr>
        <w:t>leave</w:t>
      </w:r>
      <w:r w:rsidRPr="00F754FC">
        <w:rPr>
          <w:u w:val="single"/>
        </w:rPr>
        <w:t xml:space="preserve">. </w:t>
      </w:r>
      <w:proofErr w:type="gramStart"/>
      <w:r w:rsidRPr="00F754FC">
        <w:rPr>
          <w:u w:val="single"/>
        </w:rPr>
        <w:t>So</w:t>
      </w:r>
      <w:proofErr w:type="gramEnd"/>
      <w:r w:rsidRPr="00F754FC">
        <w:rPr>
          <w:u w:val="single"/>
        </w:rPr>
        <w:t xml:space="preserve"> </w:t>
      </w:r>
      <w:r w:rsidRPr="00F754FC">
        <w:rPr>
          <w:highlight w:val="cyan"/>
          <w:u w:val="single"/>
        </w:rPr>
        <w:t xml:space="preserve">the </w:t>
      </w:r>
      <w:r w:rsidRPr="00F754FC">
        <w:rPr>
          <w:b/>
          <w:iCs/>
          <w:highlight w:val="cyan"/>
          <w:u w:val="single"/>
          <w:bdr w:val="single" w:sz="24" w:space="0" w:color="auto"/>
        </w:rPr>
        <w:t>real question</w:t>
      </w:r>
      <w:r w:rsidRPr="00F754FC">
        <w:rPr>
          <w:u w:val="single"/>
        </w:rPr>
        <w:t xml:space="preserve"> of whether the country stays in the Paris climate agreement </w:t>
      </w:r>
      <w:r w:rsidRPr="00F754FC">
        <w:rPr>
          <w:highlight w:val="cyan"/>
          <w:u w:val="single"/>
        </w:rPr>
        <w:t xml:space="preserve">may be </w:t>
      </w:r>
      <w:r w:rsidRPr="00F754FC">
        <w:rPr>
          <w:b/>
          <w:iCs/>
          <w:highlight w:val="cyan"/>
          <w:u w:val="single"/>
          <w:bdr w:val="single" w:sz="24" w:space="0" w:color="auto"/>
        </w:rPr>
        <w:t>decided</w:t>
      </w:r>
      <w:r w:rsidRPr="00F754FC">
        <w:rPr>
          <w:b/>
          <w:iCs/>
          <w:u w:val="single"/>
          <w:bdr w:val="single" w:sz="24" w:space="0" w:color="auto"/>
        </w:rPr>
        <w:t xml:space="preserve"> by voters </w:t>
      </w:r>
      <w:r w:rsidRPr="00F754FC">
        <w:rPr>
          <w:b/>
          <w:iCs/>
          <w:highlight w:val="cyan"/>
          <w:u w:val="single"/>
          <w:bdr w:val="single" w:sz="24" w:space="0" w:color="auto"/>
        </w:rPr>
        <w:t>in 2020</w:t>
      </w:r>
      <w:r w:rsidRPr="00F754FC">
        <w:rPr>
          <w:b/>
          <w:iCs/>
          <w:u w:val="single"/>
          <w:bdr w:val="single" w:sz="24" w:space="0" w:color="auto"/>
        </w:rPr>
        <w:t xml:space="preserve"> the presidential election</w:t>
      </w:r>
      <w:r w:rsidRPr="00F754FC">
        <w:rPr>
          <w:sz w:val="16"/>
          <w:szCs w:val="16"/>
        </w:rPr>
        <w:t>. Trump, who reportedly was undecided as recently as last evening, ultimately listened to ignored the voices of energy industry giants like ExxonMobil and Shell, coal company Cloud Peak, and Rex Tillerson, his own secretary of state, not to mention some of his most trusted advisors, daughter Ivanka Trump and son-in-law Jared Kushner. He thus ignored instead listened to the climate-denying faction of his inner-circle, including Environmental Protection Agency administrator Scott Pruitt, chief strategist Steve Bannon, and a coterie of 22 Republican senators who sent a letter to the president urging him to back out. (Those senators have collectively received $10 million in campaign contributions from the oil and gas industry since 2012.)</w:t>
      </w:r>
      <w:r w:rsidRPr="00F754FC">
        <w:t xml:space="preserve"> </w:t>
      </w:r>
      <w:r w:rsidRPr="00F754FC">
        <w:rPr>
          <w:highlight w:val="cyan"/>
          <w:u w:val="single"/>
        </w:rPr>
        <w:t>The pledge</w:t>
      </w:r>
      <w:r w:rsidRPr="00F754FC">
        <w:t xml:space="preserve"> </w:t>
      </w:r>
      <w:r w:rsidRPr="00F754FC">
        <w:rPr>
          <w:u w:val="single"/>
        </w:rPr>
        <w:t xml:space="preserve">made by the Obama administration to the Paris agreement </w:t>
      </w:r>
      <w:r w:rsidRPr="00F754FC">
        <w:rPr>
          <w:highlight w:val="cyan"/>
          <w:u w:val="single"/>
        </w:rPr>
        <w:t>is</w:t>
      </w:r>
      <w:r w:rsidRPr="00F754FC">
        <w:rPr>
          <w:u w:val="single"/>
        </w:rPr>
        <w:t xml:space="preserve"> was not legally binding, but</w:t>
      </w:r>
      <w:r w:rsidRPr="00F754FC">
        <w:t xml:space="preserve"> </w:t>
      </w:r>
      <w:r w:rsidRPr="00F754FC">
        <w:rPr>
          <w:b/>
          <w:iCs/>
          <w:highlight w:val="cyan"/>
          <w:u w:val="single"/>
          <w:bdr w:val="single" w:sz="24" w:space="0" w:color="auto"/>
        </w:rPr>
        <w:t>symbolically important</w:t>
      </w:r>
      <w:r w:rsidRPr="00F754FC">
        <w:rPr>
          <w:u w:val="single"/>
        </w:rPr>
        <w:t xml:space="preserve">. It offers offered an </w:t>
      </w:r>
      <w:r w:rsidRPr="00F754FC">
        <w:rPr>
          <w:b/>
          <w:iCs/>
          <w:u w:val="single"/>
          <w:bdr w:val="single" w:sz="24" w:space="0" w:color="auto"/>
        </w:rPr>
        <w:t>assurance</w:t>
      </w:r>
      <w:r w:rsidRPr="00F754FC">
        <w:rPr>
          <w:u w:val="single"/>
        </w:rPr>
        <w:t xml:space="preserve"> to other nations that the country would take responsibility for its own share of global emissions</w:t>
      </w:r>
      <w:r w:rsidRPr="00F754FC">
        <w:rPr>
          <w:sz w:val="16"/>
          <w:szCs w:val="16"/>
        </w:rPr>
        <w:t>. Within weeks of Trump taking office, however, his administration began the process of rolling back key federal emissions standards, making clear that it had no intention of working towards meeting the US’s commitment to cut greenhouse gas emissions by 2025 to about a third of the country’s 2005 emission levels. Without the US, the total number of countries that have formally pledged emissions reductions remains 147 drops to 146, in total accounting for roughly 80% 65% of the planet’s emissions. As the US vacates its seat at the bargaining table, it has partners in it cedes climate leadership to India, China, and the EU, all of which have publicly pledged to strengthen their commitments to mutually reduce emissions. Still,</w:t>
      </w:r>
      <w:r w:rsidRPr="00F754FC">
        <w:t xml:space="preserve"> </w:t>
      </w:r>
      <w:r w:rsidRPr="00F754FC">
        <w:rPr>
          <w:b/>
          <w:iCs/>
          <w:highlight w:val="cyan"/>
          <w:u w:val="single"/>
          <w:bdr w:val="single" w:sz="24" w:space="0" w:color="auto"/>
        </w:rPr>
        <w:t>without US participation</w:t>
      </w:r>
      <w:r w:rsidRPr="00F754FC">
        <w:rPr>
          <w:u w:val="single"/>
        </w:rPr>
        <w:t xml:space="preserve"> during what scientists agree are </w:t>
      </w:r>
      <w:r w:rsidRPr="00F754FC">
        <w:rPr>
          <w:b/>
          <w:iCs/>
          <w:u w:val="single"/>
          <w:bdr w:val="single" w:sz="24" w:space="0" w:color="auto"/>
        </w:rPr>
        <w:t>critical years</w:t>
      </w:r>
      <w:r w:rsidRPr="00F754FC">
        <w:rPr>
          <w:u w:val="single"/>
        </w:rPr>
        <w:t xml:space="preserve">, the </w:t>
      </w:r>
      <w:r w:rsidRPr="00F754FC">
        <w:rPr>
          <w:highlight w:val="cyan"/>
          <w:u w:val="single"/>
        </w:rPr>
        <w:t xml:space="preserve">hope of avoiding </w:t>
      </w:r>
      <w:r w:rsidRPr="00F754FC">
        <w:rPr>
          <w:b/>
          <w:iCs/>
          <w:highlight w:val="cyan"/>
          <w:u w:val="single"/>
          <w:bdr w:val="single" w:sz="24" w:space="0" w:color="auto"/>
        </w:rPr>
        <w:t>dangerous</w:t>
      </w:r>
      <w:r w:rsidRPr="00F754FC">
        <w:rPr>
          <w:b/>
          <w:iCs/>
          <w:u w:val="single"/>
          <w:bdr w:val="single" w:sz="24" w:space="0" w:color="auto"/>
        </w:rPr>
        <w:t xml:space="preserve"> levels of </w:t>
      </w:r>
      <w:r w:rsidRPr="00F754FC">
        <w:rPr>
          <w:b/>
          <w:iCs/>
          <w:highlight w:val="cyan"/>
          <w:u w:val="single"/>
          <w:bdr w:val="single" w:sz="24" w:space="0" w:color="auto"/>
        </w:rPr>
        <w:t>climate change</w:t>
      </w:r>
      <w:r w:rsidRPr="00F754FC">
        <w:rPr>
          <w:highlight w:val="cyan"/>
          <w:u w:val="single"/>
        </w:rPr>
        <w:t xml:space="preserve"> slips</w:t>
      </w:r>
      <w:r w:rsidRPr="00F754FC">
        <w:rPr>
          <w:u w:val="single"/>
        </w:rPr>
        <w:t xml:space="preserve"> farther </w:t>
      </w:r>
      <w:r w:rsidRPr="00F754FC">
        <w:rPr>
          <w:highlight w:val="cyan"/>
          <w:u w:val="single"/>
        </w:rPr>
        <w:t>away</w:t>
      </w:r>
      <w:r w:rsidRPr="00F754FC">
        <w:t>.</w:t>
      </w:r>
    </w:p>
    <w:p w:rsidR="0010216A" w:rsidRPr="00F754FC" w:rsidRDefault="0010216A" w:rsidP="0010216A"/>
    <w:p w:rsidR="0010216A" w:rsidRDefault="0010216A" w:rsidP="0010216A">
      <w:pPr>
        <w:pStyle w:val="Heading1"/>
      </w:pPr>
      <w:r>
        <w:t>CP</w:t>
      </w:r>
    </w:p>
    <w:p w:rsidR="0010216A" w:rsidRDefault="0010216A" w:rsidP="0010216A"/>
    <w:p w:rsidR="0010216A" w:rsidRPr="00F754FC" w:rsidRDefault="0010216A" w:rsidP="0010216A">
      <w:pPr>
        <w:pStyle w:val="Heading2"/>
        <w:rPr>
          <w:rStyle w:val="StyleUnderline"/>
          <w:sz w:val="44"/>
          <w:u w:val="double"/>
        </w:rPr>
      </w:pPr>
      <w:r w:rsidRPr="00F754FC">
        <w:rPr>
          <w:rStyle w:val="StyleUnderline"/>
          <w:sz w:val="44"/>
          <w:u w:val="double"/>
        </w:rPr>
        <w:t>Militarism CP</w:t>
      </w:r>
    </w:p>
    <w:p w:rsidR="0010216A" w:rsidRPr="00F754FC" w:rsidRDefault="0010216A" w:rsidP="0010216A"/>
    <w:p w:rsidR="0010216A" w:rsidRPr="00F754FC" w:rsidRDefault="0010216A" w:rsidP="0010216A">
      <w:pPr>
        <w:keepNext/>
        <w:keepLines/>
        <w:pageBreakBefore/>
        <w:spacing w:before="200"/>
        <w:jc w:val="center"/>
        <w:outlineLvl w:val="2"/>
        <w:rPr>
          <w:rFonts w:eastAsiaTheme="majorEastAsia" w:cstheme="majorBidi"/>
          <w:b/>
          <w:sz w:val="32"/>
          <w:szCs w:val="24"/>
          <w:u w:val="single"/>
        </w:rPr>
      </w:pPr>
      <w:r w:rsidRPr="00F754FC">
        <w:rPr>
          <w:rFonts w:eastAsiaTheme="majorEastAsia" w:cstheme="majorBidi"/>
          <w:b/>
          <w:sz w:val="32"/>
          <w:szCs w:val="24"/>
          <w:u w:val="single"/>
        </w:rPr>
        <w:t>1NC</w:t>
      </w: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The United States federal government should substantially reduce its restrictions on legal immigration to the United States by offering legal status to undocumented high-school graduates and GED recipients in exchange for enrollment in higher education or community service.</w:t>
      </w: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It competes—the DREAM Act requires that undocumented youth go to college or the military—the counterplan replaces the military option with community service</w:t>
      </w: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 xml:space="preserve">The DREAM Act is a de facto military draft—replacing the military option with </w:t>
      </w:r>
      <w:r w:rsidRPr="00F754FC">
        <w:rPr>
          <w:rFonts w:eastAsiaTheme="majorEastAsia" w:cstheme="majorBidi"/>
          <w:b/>
          <w:iCs/>
          <w:u w:val="single"/>
        </w:rPr>
        <w:t>community service</w:t>
      </w:r>
      <w:r w:rsidRPr="00F754FC">
        <w:rPr>
          <w:rFonts w:eastAsiaTheme="majorEastAsia" w:cstheme="majorBidi"/>
          <w:b/>
          <w:iCs/>
        </w:rPr>
        <w:t xml:space="preserve"> is necessary to resist militarism and the violence of unjust wars</w:t>
      </w:r>
    </w:p>
    <w:p w:rsidR="0010216A" w:rsidRPr="00F754FC" w:rsidRDefault="0010216A" w:rsidP="0010216A">
      <w:r w:rsidRPr="00F754FC">
        <w:rPr>
          <w:b/>
        </w:rPr>
        <w:t>VAMOS Unidos 11</w:t>
      </w:r>
    </w:p>
    <w:p w:rsidR="0010216A" w:rsidRPr="00F754FC" w:rsidRDefault="0010216A" w:rsidP="0010216A">
      <w:pPr>
        <w:rPr>
          <w:sz w:val="16"/>
          <w:szCs w:val="16"/>
        </w:rPr>
      </w:pPr>
      <w:r w:rsidRPr="00F754FC">
        <w:rPr>
          <w:sz w:val="16"/>
          <w:szCs w:val="16"/>
        </w:rPr>
        <w:t xml:space="preserve">VAMOS Unidos (Vendedoras Ambulantes Movilizando y Organizando en Solidaridad (Street Vendors Mobilizing and Organizing in Solidarity), a Bronx community-based social justice organization founded by low-income Latina/o immigrant street vendors. VAMOS Unidos organizes Latina/o immigrants, currently predominantly street vendors, for economic and racial justice, immigrant rights, and police accountability). “The DREAM Act as Military Draft.” War Resisters League. WIN Magazine, Winter 2011. </w:t>
      </w:r>
      <w:hyperlink r:id="rId104" w:history="1">
        <w:r w:rsidRPr="00F754FC">
          <w:rPr>
            <w:sz w:val="16"/>
            <w:szCs w:val="16"/>
          </w:rPr>
          <w:t>https://www.warresisters.org/win/win-winter-2011/dream-act-military-draft</w:t>
        </w:r>
      </w:hyperlink>
    </w:p>
    <w:p w:rsidR="0010216A" w:rsidRPr="00F754FC" w:rsidRDefault="0010216A" w:rsidP="0010216A">
      <w:pPr>
        <w:rPr>
          <w:sz w:val="16"/>
          <w:szCs w:val="16"/>
        </w:rPr>
      </w:pPr>
    </w:p>
    <w:p w:rsidR="0010216A" w:rsidRPr="00F754FC" w:rsidRDefault="0010216A" w:rsidP="0010216A">
      <w:pPr>
        <w:rPr>
          <w:u w:val="single"/>
        </w:rPr>
      </w:pPr>
      <w:r w:rsidRPr="00F754FC">
        <w:rPr>
          <w:sz w:val="16"/>
          <w:szCs w:val="16"/>
        </w:rPr>
        <w:t>This past year saw immigrant youth mobilize in the United States with new strength and boldness, as undocumented young people led actions against deportations and “came out” publicly about their status. Much of this work centered on passing the DREAM Act, which would have paved the way for immigrant youth to “earn” U.S. citizenship after completing two years of college or military service. While immigration activists and allies were disappointed in December when the bill was defeated 55–41 in the Senate, many Dreamers are looking at the base of support and organizing energy they’ve helped create and are strategizing their next moves. The following statement will no doubt be a large part of the discussion around what</w:t>
      </w:r>
      <w:r w:rsidRPr="00F754FC">
        <w:rPr>
          <w:u w:val="single"/>
        </w:rPr>
        <w:t xml:space="preserve"> </w:t>
      </w:r>
      <w:r w:rsidRPr="00F754FC">
        <w:rPr>
          <w:highlight w:val="cyan"/>
          <w:u w:val="single"/>
        </w:rPr>
        <w:t>an ideal DREAM Act</w:t>
      </w:r>
      <w:r w:rsidRPr="00F754FC">
        <w:rPr>
          <w:u w:val="single"/>
        </w:rPr>
        <w:t xml:space="preserve"> looks like—one that </w:t>
      </w:r>
      <w:r w:rsidRPr="00F754FC">
        <w:rPr>
          <w:highlight w:val="cyan"/>
          <w:u w:val="single"/>
        </w:rPr>
        <w:t>does not</w:t>
      </w:r>
      <w:r w:rsidRPr="00F754FC">
        <w:rPr>
          <w:u w:val="single"/>
        </w:rPr>
        <w:t xml:space="preserve"> violate young people’s principles or </w:t>
      </w:r>
      <w:r w:rsidRPr="00F754FC">
        <w:rPr>
          <w:highlight w:val="cyan"/>
          <w:u w:val="single"/>
        </w:rPr>
        <w:t>sacrifice</w:t>
      </w:r>
      <w:r w:rsidRPr="00F754FC">
        <w:rPr>
          <w:u w:val="single"/>
        </w:rPr>
        <w:t xml:space="preserve"> their dreams of </w:t>
      </w:r>
      <w:r w:rsidRPr="00F754FC">
        <w:rPr>
          <w:highlight w:val="cyan"/>
          <w:u w:val="single"/>
        </w:rPr>
        <w:t>justice, accountability, and peace</w:t>
      </w:r>
      <w:r w:rsidRPr="00F754FC">
        <w:rPr>
          <w:u w:val="single"/>
        </w:rPr>
        <w:t xml:space="preserve">. We write this statement to raise our voices </w:t>
      </w:r>
      <w:r w:rsidRPr="00F754FC">
        <w:rPr>
          <w:highlight w:val="cyan"/>
          <w:u w:val="single"/>
        </w:rPr>
        <w:t>as Latino youth</w:t>
      </w:r>
      <w:r w:rsidRPr="00F754FC">
        <w:rPr>
          <w:u w:val="single"/>
        </w:rPr>
        <w:t xml:space="preserve"> working and living </w:t>
      </w:r>
      <w:r w:rsidRPr="00F754FC">
        <w:rPr>
          <w:highlight w:val="cyan"/>
          <w:u w:val="single"/>
        </w:rPr>
        <w:t>in the Bronx</w:t>
      </w:r>
      <w:r w:rsidRPr="00F754FC">
        <w:rPr>
          <w:u w:val="single"/>
        </w:rPr>
        <w:t xml:space="preserve"> in opposition to the DREAM Act as it stands. </w:t>
      </w:r>
      <w:r w:rsidRPr="00F754FC">
        <w:rPr>
          <w:highlight w:val="cyan"/>
          <w:u w:val="single"/>
        </w:rPr>
        <w:t>We demand</w:t>
      </w:r>
      <w:r w:rsidRPr="00F754FC">
        <w:rPr>
          <w:u w:val="single"/>
        </w:rPr>
        <w:t xml:space="preserve"> a return to </w:t>
      </w:r>
      <w:r w:rsidRPr="00F754FC">
        <w:rPr>
          <w:b/>
          <w:iCs/>
          <w:highlight w:val="cyan"/>
          <w:u w:val="single"/>
          <w:bdr w:val="single" w:sz="24" w:space="0" w:color="auto"/>
        </w:rPr>
        <w:t>the original DREAM Act</w:t>
      </w:r>
      <w:r w:rsidRPr="00F754FC">
        <w:rPr>
          <w:highlight w:val="cyan"/>
          <w:u w:val="single"/>
        </w:rPr>
        <w:t xml:space="preserve"> that had</w:t>
      </w:r>
      <w:r w:rsidRPr="00F754FC">
        <w:rPr>
          <w:u w:val="single"/>
        </w:rPr>
        <w:t xml:space="preserve"> </w:t>
      </w:r>
      <w:r w:rsidRPr="00F754FC">
        <w:rPr>
          <w:b/>
          <w:iCs/>
          <w:highlight w:val="cyan"/>
          <w:u w:val="single"/>
          <w:bdr w:val="single" w:sz="24" w:space="0" w:color="auto"/>
        </w:rPr>
        <w:t>a community service option instead of</w:t>
      </w:r>
      <w:r w:rsidRPr="00F754FC">
        <w:rPr>
          <w:b/>
          <w:iCs/>
          <w:u w:val="single"/>
          <w:bdr w:val="single" w:sz="24" w:space="0" w:color="auto"/>
        </w:rPr>
        <w:t xml:space="preserve"> a </w:t>
      </w:r>
      <w:r w:rsidRPr="00F754FC">
        <w:rPr>
          <w:b/>
          <w:iCs/>
          <w:highlight w:val="cyan"/>
          <w:u w:val="single"/>
          <w:bdr w:val="single" w:sz="24" w:space="0" w:color="auto"/>
        </w:rPr>
        <w:t>military</w:t>
      </w:r>
      <w:r w:rsidRPr="00F754FC">
        <w:rPr>
          <w:u w:val="single"/>
        </w:rPr>
        <w:t xml:space="preserve"> one. </w:t>
      </w:r>
      <w:r w:rsidRPr="00F754FC">
        <w:rPr>
          <w:highlight w:val="cyan"/>
          <w:u w:val="single"/>
        </w:rPr>
        <w:t>The military has been losing</w:t>
      </w:r>
      <w:r w:rsidRPr="00F754FC">
        <w:rPr>
          <w:u w:val="single"/>
        </w:rPr>
        <w:t xml:space="preserve"> its </w:t>
      </w:r>
      <w:r w:rsidRPr="00F754FC">
        <w:rPr>
          <w:highlight w:val="cyan"/>
          <w:u w:val="single"/>
        </w:rPr>
        <w:t>numbers</w:t>
      </w:r>
      <w:r w:rsidRPr="00F754FC">
        <w:rPr>
          <w:u w:val="single"/>
        </w:rPr>
        <w:t xml:space="preserve"> due to the multiple wars the United States has begun. </w:t>
      </w:r>
      <w:r w:rsidRPr="00F754FC">
        <w:rPr>
          <w:b/>
          <w:iCs/>
          <w:highlight w:val="cyan"/>
          <w:u w:val="single"/>
          <w:bdr w:val="single" w:sz="24" w:space="0" w:color="auto"/>
        </w:rPr>
        <w:t>The DREAM Act would hand us</w:t>
      </w:r>
      <w:r w:rsidRPr="00F754FC">
        <w:rPr>
          <w:b/>
          <w:iCs/>
          <w:u w:val="single"/>
          <w:bdr w:val="single" w:sz="24" w:space="0" w:color="auto"/>
        </w:rPr>
        <w:t xml:space="preserve"> over </w:t>
      </w:r>
      <w:r w:rsidRPr="00F754FC">
        <w:rPr>
          <w:b/>
          <w:iCs/>
          <w:highlight w:val="cyan"/>
          <w:u w:val="single"/>
          <w:bdr w:val="single" w:sz="24" w:space="0" w:color="auto"/>
        </w:rPr>
        <w:t>on a platter to fight</w:t>
      </w:r>
      <w:r w:rsidRPr="00F754FC">
        <w:rPr>
          <w:b/>
          <w:iCs/>
          <w:u w:val="single"/>
          <w:bdr w:val="single" w:sz="24" w:space="0" w:color="auto"/>
        </w:rPr>
        <w:t xml:space="preserve"> these </w:t>
      </w:r>
      <w:r w:rsidRPr="00F754FC">
        <w:rPr>
          <w:b/>
          <w:iCs/>
          <w:highlight w:val="cyan"/>
          <w:u w:val="single"/>
          <w:bdr w:val="single" w:sz="24" w:space="0" w:color="auto"/>
        </w:rPr>
        <w:t>unjust wars</w:t>
      </w:r>
      <w:r w:rsidRPr="00F754FC">
        <w:rPr>
          <w:u w:val="single"/>
        </w:rPr>
        <w:t>. The DREAM Act has been warped over the years to draft Latino youth into the military, as they need more and more soldiers to fight their wars</w:t>
      </w:r>
      <w:r w:rsidRPr="00F754FC">
        <w:rPr>
          <w:sz w:val="16"/>
          <w:szCs w:val="16"/>
        </w:rPr>
        <w:t xml:space="preserve">. We have been living under harsh conditions. Our communities have been historically underprivileged, with militarized streets, schools that seem more like jails than educational institutions, and poverty that pushes people to desperation and sadness. We have grown up with the trauma of having our family members and friends detained, jailed, and deported. But we are strong and determined, so we keep on. We have stood next to our parents as they worked as street vendors, as they were ticketed, arrested, and sometimes assaulted by police for trying to make a living. We, as youth, have also been ticketed and arrested alongside our parents. We have come to understand what it is to be humiliated and then stand and fight for what is right, what is principled, what is just. Our parents’ unrelenting strength to fight for us and their rights has taught us to always stand up for what is right and never sell out. We have asked ourselves, “Is the DREAM Act an advantage or disadvantage for us as immigrant youth?” Many of us were excited about the possibility of getting documents and finally being recognized as human beings, able to get a job and an education and help our families. Along with our teachers and mentors, we delved into community organizing and becoming politically conscious. We began learning about our history and our people’s resistance. We then expanded to other cultures and histories and began to appreciate them. We marched side by side with youth from all over the world including South Asia and the Middle East. We saw that within our hearts there was no difference and enjoyed each other’s company and diversity. Our spirits were momentarily paralyzed when we began learning about the effects of war and how these young people’s families and communities had been destroyed. We began to ask ourselves, “How can we stop these wars? How can we help?” </w:t>
      </w:r>
      <w:r w:rsidRPr="00F754FC">
        <w:rPr>
          <w:highlight w:val="cyan"/>
          <w:u w:val="single"/>
        </w:rPr>
        <w:t>Our political education allowed us to see through</w:t>
      </w:r>
      <w:r w:rsidRPr="00F754FC">
        <w:rPr>
          <w:u w:val="single"/>
        </w:rPr>
        <w:t xml:space="preserve"> the </w:t>
      </w:r>
      <w:r w:rsidRPr="00F754FC">
        <w:rPr>
          <w:b/>
          <w:iCs/>
          <w:highlight w:val="cyan"/>
          <w:u w:val="single"/>
          <w:bdr w:val="single" w:sz="24" w:space="0" w:color="auto"/>
        </w:rPr>
        <w:t>military propaganda</w:t>
      </w:r>
      <w:r w:rsidRPr="00F754FC">
        <w:rPr>
          <w:u w:val="single"/>
        </w:rPr>
        <w:t xml:space="preserve"> and the army recruiters in our blocks and schools</w:t>
      </w:r>
      <w:r w:rsidRPr="00F754FC">
        <w:rPr>
          <w:sz w:val="16"/>
          <w:szCs w:val="16"/>
        </w:rPr>
        <w:t xml:space="preserve">. Speaking to our peers we saw how the military was using them to fight wars that didn’t concern us and killed our friends. This forced us to look at the DREAM Act much more closely. The DREAM Act Revealed In order to qualify for the DREAM Act, you must have migrated before the age of 16 and have proof of residence in the United States for five consecutive years since the date of arrival. Also, you must have graduated from high school or have a GED. This would eliminate many of our older youth, those who did not finish high school, and recent arrivals. You must then either serve two years in the military or finish two years of a bachelor’s program or higher degree in the United States. What happened to the community service option that the original DREAM Act contained? Why did our supposed advocates allow for the removal of the community service option? Was it because in this form the DREAM Act became winnable? At what expense? Two Years of College The first option on the DREAM Act is to go to school for at least two years. This is great for people who can afford the high tuition rates. But what about those of us who do not have enough money for the tuition, books, and personal expenses? Let’s not forget about our families who have more than one undocumented child who needs to go to school to receive papers. </w:t>
      </w:r>
      <w:r w:rsidRPr="00F754FC">
        <w:rPr>
          <w:u w:val="single"/>
        </w:rPr>
        <w:t xml:space="preserve">DREAM Act </w:t>
      </w:r>
      <w:r w:rsidRPr="00F754FC">
        <w:rPr>
          <w:highlight w:val="cyan"/>
          <w:u w:val="single"/>
        </w:rPr>
        <w:t>proponents say that most people will not go to the military, that we can afford school</w:t>
      </w:r>
      <w:r w:rsidRPr="00F754FC">
        <w:rPr>
          <w:u w:val="single"/>
        </w:rPr>
        <w:t xml:space="preserve"> if we work. </w:t>
      </w:r>
      <w:proofErr w:type="gramStart"/>
      <w:r w:rsidRPr="00F754FC">
        <w:rPr>
          <w:u w:val="single"/>
        </w:rPr>
        <w:t>Unfortunately</w:t>
      </w:r>
      <w:proofErr w:type="gramEnd"/>
      <w:r w:rsidRPr="00F754FC">
        <w:rPr>
          <w:u w:val="single"/>
        </w:rPr>
        <w:t xml:space="preserve"> </w:t>
      </w:r>
      <w:r w:rsidRPr="00F754FC">
        <w:rPr>
          <w:highlight w:val="cyan"/>
          <w:u w:val="single"/>
        </w:rPr>
        <w:t>those folks</w:t>
      </w:r>
      <w:r w:rsidRPr="00F754FC">
        <w:rPr>
          <w:u w:val="single"/>
        </w:rPr>
        <w:t xml:space="preserve"> are distanced from our realities and </w:t>
      </w:r>
      <w:r w:rsidRPr="00F754FC">
        <w:rPr>
          <w:highlight w:val="cyan"/>
          <w:u w:val="single"/>
        </w:rPr>
        <w:t>don’t understand our</w:t>
      </w:r>
      <w:r w:rsidRPr="00F754FC">
        <w:rPr>
          <w:u w:val="single"/>
        </w:rPr>
        <w:t xml:space="preserve"> economic </w:t>
      </w:r>
      <w:r w:rsidRPr="00F754FC">
        <w:rPr>
          <w:highlight w:val="cyan"/>
          <w:u w:val="single"/>
        </w:rPr>
        <w:t>hardships</w:t>
      </w:r>
      <w:r w:rsidRPr="00F754FC">
        <w:rPr>
          <w:sz w:val="16"/>
          <w:szCs w:val="16"/>
        </w:rPr>
        <w:t xml:space="preserve">. We broke down the cost of attending two years of a four-year university without the aid of Pell Grants or Financial Aid. Our calculations were as follows for a university in Ohio that does not allow in-state tuition for undocumented students: Cleveland State University: out of state 12 credit hours = $7,884 × 2 semesters = $15,768 per year × 2 years = $31,536 Expenses for students living at home with their parents = $6,568 × 2 years = $13,136 GRAND TOTAL = $44,672 </w:t>
      </w:r>
      <w:r w:rsidRPr="00F754FC">
        <w:rPr>
          <w:highlight w:val="cyan"/>
          <w:u w:val="single"/>
        </w:rPr>
        <w:t>Only 10 states allow undocumented students to pay in-state tuition</w:t>
      </w:r>
      <w:r w:rsidRPr="00F754FC">
        <w:rPr>
          <w:u w:val="single"/>
        </w:rPr>
        <w:t xml:space="preserve"> rates</w:t>
      </w:r>
      <w:r w:rsidRPr="00F754FC">
        <w:rPr>
          <w:sz w:val="16"/>
          <w:szCs w:val="16"/>
        </w:rPr>
        <w:t xml:space="preserve">. The majority of undocumented youth would have to pay amounts like in the example above. We are lucky to be in New York, as it is one of the states that allow undocumented youth to apply for in-state tuition. At the same time, we understand that by accepting the terms under the DREAM Act, most youth would not have the same opportunity. </w:t>
      </w:r>
      <w:r w:rsidRPr="00F754FC">
        <w:rPr>
          <w:highlight w:val="cyan"/>
          <w:u w:val="single"/>
        </w:rPr>
        <w:t>Undocumented youth</w:t>
      </w:r>
      <w:r w:rsidRPr="00F754FC">
        <w:rPr>
          <w:u w:val="single"/>
        </w:rPr>
        <w:t xml:space="preserve"> in states like North Carolina, Virginia, Illinois, Ohio, and New Mexico </w:t>
      </w:r>
      <w:r w:rsidRPr="00F754FC">
        <w:rPr>
          <w:b/>
          <w:iCs/>
          <w:highlight w:val="cyan"/>
          <w:u w:val="single"/>
          <w:bdr w:val="single" w:sz="24" w:space="0" w:color="auto"/>
        </w:rPr>
        <w:t>would be forced to take the military option in large numbers as they would not be able to pay the high price of education</w:t>
      </w:r>
      <w:r w:rsidRPr="00F754FC">
        <w:rPr>
          <w:sz w:val="16"/>
          <w:szCs w:val="16"/>
        </w:rPr>
        <w:t xml:space="preserve">. Two Years of Military Requirement We, the VAMOS Unidos youth, do not support the DREAM Act due to the military component. The fact that it has been introduced as a defense appropriation bill adds insult to injury. </w:t>
      </w:r>
      <w:r w:rsidRPr="00F754FC">
        <w:rPr>
          <w:highlight w:val="cyan"/>
          <w:u w:val="single"/>
        </w:rPr>
        <w:t xml:space="preserve">The DREAM Act is a </w:t>
      </w:r>
      <w:r w:rsidRPr="00F754FC">
        <w:rPr>
          <w:b/>
          <w:iCs/>
          <w:highlight w:val="cyan"/>
          <w:u w:val="single"/>
          <w:bdr w:val="single" w:sz="24" w:space="0" w:color="auto"/>
        </w:rPr>
        <w:t>de facto military draft</w:t>
      </w:r>
      <w:r w:rsidRPr="00F754FC">
        <w:rPr>
          <w:highlight w:val="cyan"/>
          <w:u w:val="single"/>
        </w:rPr>
        <w:t>, forcing</w:t>
      </w:r>
      <w:r w:rsidRPr="00F754FC">
        <w:rPr>
          <w:u w:val="single"/>
        </w:rPr>
        <w:t xml:space="preserve"> undocumented </w:t>
      </w:r>
      <w:r w:rsidRPr="00F754FC">
        <w:rPr>
          <w:highlight w:val="cyan"/>
          <w:u w:val="single"/>
        </w:rPr>
        <w:t>youth to fight</w:t>
      </w:r>
      <w:r w:rsidRPr="00F754FC">
        <w:rPr>
          <w:u w:val="single"/>
        </w:rPr>
        <w:t xml:space="preserve"> in </w:t>
      </w:r>
      <w:r w:rsidRPr="00F754FC">
        <w:rPr>
          <w:highlight w:val="cyan"/>
          <w:u w:val="single"/>
        </w:rPr>
        <w:t>unjust wars in exchange for recognition as human beings</w:t>
      </w:r>
      <w:r w:rsidRPr="00F754FC">
        <w:rPr>
          <w:u w:val="single"/>
        </w:rPr>
        <w:t>—a Green Card</w:t>
      </w:r>
      <w:r w:rsidRPr="00F754FC">
        <w:rPr>
          <w:sz w:val="16"/>
          <w:szCs w:val="16"/>
        </w:rPr>
        <w:t>. The same way many supposed “advocates” of immigrant rights sold out the community with Comprehensive Immigration Reform (CIR), they now sell us out with the DREAM Act.</w:t>
      </w:r>
      <w:r w:rsidRPr="00F754FC">
        <w:rPr>
          <w:u w:val="single"/>
        </w:rPr>
        <w:t xml:space="preserve"> </w:t>
      </w:r>
      <w:r w:rsidRPr="00F754FC">
        <w:rPr>
          <w:highlight w:val="cyan"/>
          <w:u w:val="single"/>
        </w:rPr>
        <w:t>We stand against</w:t>
      </w:r>
      <w:r w:rsidRPr="00F754FC">
        <w:rPr>
          <w:u w:val="single"/>
        </w:rPr>
        <w:t xml:space="preserve"> any </w:t>
      </w:r>
      <w:r w:rsidRPr="00F754FC">
        <w:rPr>
          <w:b/>
          <w:iCs/>
          <w:highlight w:val="cyan"/>
          <w:u w:val="single"/>
          <w:bdr w:val="single" w:sz="24" w:space="0" w:color="auto"/>
        </w:rPr>
        <w:t>militarization</w:t>
      </w:r>
      <w:r w:rsidRPr="00F754FC">
        <w:rPr>
          <w:u w:val="single"/>
        </w:rPr>
        <w:t xml:space="preserve">, whether of the border, our communities, or our status. </w:t>
      </w:r>
      <w:r w:rsidRPr="00F754FC">
        <w:rPr>
          <w:highlight w:val="cyan"/>
          <w:u w:val="single"/>
        </w:rPr>
        <w:t>We will not kill innocent people in exchange for Green Cards</w:t>
      </w:r>
      <w:r w:rsidRPr="00F754FC">
        <w:rPr>
          <w:sz w:val="16"/>
          <w:szCs w:val="16"/>
        </w:rPr>
        <w:t>. Our parents have firmly stated in their fight for immigration reform, “We will not accept papers tainted with the blood of our people still crossing the border and dying,” in regards to CIR and its border militarization component. We say the same: “We will not be used for the wars of the corporations and the rich in any part of the world in exchange for blood-stained immigration papers.” We call out to all community organizations and allies to stand firmly on what is principled, against the DREAM Act if it contains the military provision. Our fight will not be won in one or two years. We are prepared to organize our communities and struggle for many years. We cannot negotiate away our lives, our dignity, and the lives of others. We must rethink our strategies and take control from the Washington immigration advocates who have shown us they don’t have our interest in mind. They have watered down good legislation at a high cost to the community. Our communities need to decide and take control. We stand with our brothers and sisters affected by wars. We feel their pain and desperation.</w:t>
      </w:r>
      <w:r w:rsidRPr="00F754FC">
        <w:rPr>
          <w:u w:val="single"/>
        </w:rPr>
        <w:t xml:space="preserve"> </w:t>
      </w:r>
      <w:r w:rsidRPr="00F754FC">
        <w:rPr>
          <w:highlight w:val="cyan"/>
          <w:u w:val="single"/>
        </w:rPr>
        <w:t>We will not be used to decimate other countries and their people.</w:t>
      </w: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By expanding the military, the DREAM Act is an unethical project of white supremacy and capitalist imperialism. Increasing recruitment destroys radical democratic movements which could challenge militarism</w:t>
      </w:r>
    </w:p>
    <w:p w:rsidR="0010216A" w:rsidRPr="00F754FC" w:rsidRDefault="0010216A" w:rsidP="0010216A">
      <w:r w:rsidRPr="00F754FC">
        <w:rPr>
          <w:b/>
        </w:rPr>
        <w:t>Nopper 10</w:t>
      </w:r>
    </w:p>
    <w:p w:rsidR="0010216A" w:rsidRPr="00F754FC" w:rsidRDefault="0010216A" w:rsidP="0010216A">
      <w:pPr>
        <w:rPr>
          <w:sz w:val="16"/>
          <w:szCs w:val="16"/>
        </w:rPr>
      </w:pPr>
      <w:r w:rsidRPr="00F754FC">
        <w:rPr>
          <w:sz w:val="16"/>
          <w:szCs w:val="16"/>
        </w:rPr>
        <w:t>Tamara K. Nopper (adjunct lecturer of Asian American Studies at the University of Pennsylvania, Ph.D. at Temple University in Sociology, 2008). “Why I Oppose Repealing DADT and Passage of the Dream Act.” Black Agenda Report. September 22, 2010. https://www.blackagendareport.com/content/why-i-oppose-repealing-dadt-and-passage-dream-act</w:t>
      </w:r>
    </w:p>
    <w:p w:rsidR="0010216A" w:rsidRPr="00F754FC" w:rsidRDefault="0010216A" w:rsidP="0010216A">
      <w:pPr>
        <w:rPr>
          <w:sz w:val="16"/>
          <w:szCs w:val="16"/>
        </w:rPr>
      </w:pPr>
    </w:p>
    <w:p w:rsidR="0010216A" w:rsidRPr="00F754FC" w:rsidRDefault="0010216A" w:rsidP="0010216A">
      <w:pPr>
        <w:rPr>
          <w:rStyle w:val="StyleUnderline"/>
        </w:rPr>
      </w:pPr>
      <w:r w:rsidRPr="00F754FC">
        <w:rPr>
          <w:sz w:val="16"/>
          <w:szCs w:val="16"/>
        </w:rPr>
        <w:t xml:space="preserve">One of the first books I read about Asian American feminism was the anthology Dragon ladies: Asian American feminists breathe </w:t>
      </w:r>
      <w:proofErr w:type="gramStart"/>
      <w:r w:rsidRPr="00F754FC">
        <w:rPr>
          <w:sz w:val="16"/>
          <w:szCs w:val="16"/>
        </w:rPr>
        <w:t>fire .</w:t>
      </w:r>
      <w:proofErr w:type="gramEnd"/>
      <w:r w:rsidRPr="00F754FC">
        <w:rPr>
          <w:sz w:val="16"/>
          <w:szCs w:val="16"/>
        </w:rPr>
        <w:t xml:space="preserve"> In one of the essays, author Juliana Pegues describes scenes from a “radical Asian women’s movement.” One such scene involves lesbian and bisexual Asian and Pacific Islanders marching at Gay Pride with signs reading “Gay white soldiers in Asia? Not my liberation!” and “ends with the absence of all soldiers, gay and straight, from any imperialist army.” Although it has been over a decade since I read this passage, I return to this “scene” as I watch far too many liberals and progressives praise the possible repeal of Don’t Ask, Don’t Tell (DADT) as well as the possible passage of the DREAM Act (Development, Relief, and Education for Alien Minors Act). In some ways, I understand why people are supportive of such gestures. The idea that certain identities and status categories, such as gay or lesbian or (undocumented) immigrants are either outlawed or treated as social problems has rightfully generated a great deal of sympathy. And the very real ways that people experience marginalization or discrimination—ranging from a lack of certain rights to violence, including death—certainly indicates that solutions are needed. Further, far too many non-whites have experienced disproportionate disadvantages, surveillance, and discipline from both DADT and anti-immigrant legislation. For example, Black women, including some of whom are not lesbians, have been disproportionately discharged from the U.S. military under DADT. And </w:t>
      </w:r>
      <w:r w:rsidRPr="00F754FC">
        <w:rPr>
          <w:rStyle w:val="StyleUnderline"/>
          <w:highlight w:val="cyan"/>
        </w:rPr>
        <w:t>anti-immigrant legislation</w:t>
      </w:r>
      <w:r w:rsidRPr="00F754FC">
        <w:rPr>
          <w:rStyle w:val="StyleUnderline"/>
        </w:rPr>
        <w:t xml:space="preserve">, policing measures, and vigilante xenophobic racism is motivated by and </w:t>
      </w:r>
      <w:r w:rsidRPr="00F754FC">
        <w:rPr>
          <w:rStyle w:val="StyleUnderline"/>
          <w:highlight w:val="cyan"/>
        </w:rPr>
        <w:t>reinforces white supremacy</w:t>
      </w:r>
      <w:r w:rsidRPr="00F754FC">
        <w:rPr>
          <w:rStyle w:val="StyleUnderline"/>
        </w:rPr>
        <w:t xml:space="preserve"> and white nationalism. </w:t>
      </w:r>
      <w:r w:rsidRPr="00F754FC">
        <w:rPr>
          <w:rStyle w:val="StyleUnderline"/>
          <w:highlight w:val="cyan"/>
        </w:rPr>
        <w:t>Yet</w:t>
      </w:r>
      <w:r w:rsidRPr="00F754FC">
        <w:rPr>
          <w:rStyle w:val="StyleUnderline"/>
        </w:rPr>
        <w:t xml:space="preserve"> both the repeal of DADT and the passage of </w:t>
      </w:r>
      <w:r w:rsidRPr="00F754FC">
        <w:rPr>
          <w:rStyle w:val="StyleUnderline"/>
          <w:highlight w:val="cyan"/>
        </w:rPr>
        <w:t>the DREAM Act will increase the size and power of the U.S. military</w:t>
      </w:r>
      <w:r w:rsidRPr="00F754FC">
        <w:rPr>
          <w:rStyle w:val="StyleUnderline"/>
        </w:rPr>
        <w:t xml:space="preserve"> and the Department of Defense, which is already the largest U.S. employer</w:t>
      </w:r>
      <w:r w:rsidRPr="00F754FC">
        <w:rPr>
          <w:sz w:val="16"/>
          <w:szCs w:val="16"/>
        </w:rPr>
        <w:t>. Repealing DADT will make it easier for gays and lesbians to openly serve and the Dream Act in its present incarnation may provide a pathway to legal residency and possibly citizenship for some undocumented immigrant young people if they serve two years in the U.S. military or spend an equal amount of time in college. “Both the repeal of DADT and the passage of the DREAM Act will increase the size and power of the U.S. military and the Department of Defense.” Unsurprisingly, the latter, being pushed by Democrats, is getting support from “many with close ties to the military and higher education.” As the Wall Street Times reports: “Pentagon officials support the Dream Act. In its strategic plan for fiscal years 2010-2012, the Office of the Under Secretary of Defense for Personnel and Readiness cited the Dream Act as a ‘smart’ way to attract quality recruits to the all-volunteer force… “‘Passage of the Dream Act would be extremely beneficial to the U.S. military and the country as a whole,’ said Margaret Stock, a retired West Point professor who studies immigrants in the military. She said it made ‘perfect’ sense to attach it to the defense-authorization bill. “Louis Caldera, secretary of the Army under President Bill Clinton, said that as they struggled to meet recruiting goals, ‘recruiters at stations were telling me it would be extremely valuable for these patriotic people to be allowed to serve our country.’” What concerns me is that far too many liberals and progressives, including those who serve as professional commentators on cable news and/or progressive publications (and some with a seemingly deep affinity for the Democratic Party) have been praising the passage of the DREAM Act. Unsurprising is that many of the same people support the repeal of DADT.</w:t>
      </w:r>
      <w:r w:rsidRPr="00F754FC">
        <w:rPr>
          <w:rStyle w:val="StyleUnderline"/>
        </w:rPr>
        <w:t xml:space="preserve"> </w:t>
      </w:r>
      <w:r w:rsidRPr="00F754FC">
        <w:rPr>
          <w:rStyle w:val="StyleUnderline"/>
          <w:highlight w:val="cyan"/>
        </w:rPr>
        <w:t>While</w:t>
      </w:r>
      <w:r w:rsidRPr="00F754FC">
        <w:rPr>
          <w:rStyle w:val="StyleUnderline"/>
        </w:rPr>
        <w:t xml:space="preserve"> a sincere </w:t>
      </w:r>
      <w:r w:rsidRPr="00F754FC">
        <w:rPr>
          <w:rStyle w:val="StyleUnderline"/>
          <w:highlight w:val="cyan"/>
        </w:rPr>
        <w:t>concern about discrimination may unite</w:t>
      </w:r>
      <w:r w:rsidRPr="00F754FC">
        <w:rPr>
          <w:rStyle w:val="StyleUnderline"/>
        </w:rPr>
        <w:t xml:space="preserve"> both </w:t>
      </w:r>
      <w:r w:rsidRPr="00F754FC">
        <w:rPr>
          <w:rStyle w:val="StyleUnderline"/>
          <w:highlight w:val="cyan"/>
        </w:rPr>
        <w:t>gestures</w:t>
      </w:r>
      <w:r w:rsidRPr="00F754FC">
        <w:rPr>
          <w:rStyle w:val="StyleUnderline"/>
        </w:rPr>
        <w:t xml:space="preserve">, </w:t>
      </w:r>
      <w:r w:rsidRPr="00F754FC">
        <w:rPr>
          <w:rStyle w:val="StyleUnderline"/>
          <w:highlight w:val="cyan"/>
        </w:rPr>
        <w:t>so too does</w:t>
      </w:r>
      <w:r w:rsidRPr="00F754FC">
        <w:rPr>
          <w:rStyle w:val="StyleUnderline"/>
        </w:rPr>
        <w:t xml:space="preserve"> </w:t>
      </w:r>
      <w:r w:rsidRPr="00F754FC">
        <w:rPr>
          <w:rStyle w:val="Emphasis"/>
          <w:highlight w:val="cyan"/>
        </w:rPr>
        <w:t>a lack of critical perspective regarding the</w:t>
      </w:r>
      <w:r w:rsidRPr="00F754FC">
        <w:rPr>
          <w:rStyle w:val="Emphasis"/>
        </w:rPr>
        <w:t xml:space="preserve"> U.S. </w:t>
      </w:r>
      <w:r w:rsidRPr="00F754FC">
        <w:rPr>
          <w:rStyle w:val="Emphasis"/>
          <w:highlight w:val="cyan"/>
        </w:rPr>
        <w:t>military as one of the main vehicles in the expansion and enforcement of</w:t>
      </w:r>
      <w:r w:rsidRPr="00F754FC">
        <w:rPr>
          <w:rStyle w:val="Emphasis"/>
        </w:rPr>
        <w:t xml:space="preserve"> U.S. </w:t>
      </w:r>
      <w:r w:rsidRPr="00F754FC">
        <w:rPr>
          <w:rStyle w:val="Emphasis"/>
          <w:highlight w:val="cyan"/>
        </w:rPr>
        <w:t xml:space="preserve">imperialism, heterosexuality, white supremacy, capitalism, patriarchy, and repression against </w:t>
      </w:r>
      <w:r w:rsidRPr="00F754FC">
        <w:rPr>
          <w:rStyle w:val="Emphasis"/>
        </w:rPr>
        <w:t xml:space="preserve">political dissent and people’s </w:t>
      </w:r>
      <w:r w:rsidRPr="00F754FC">
        <w:rPr>
          <w:rStyle w:val="Emphasis"/>
          <w:highlight w:val="cyan"/>
        </w:rPr>
        <w:t>movements</w:t>
      </w:r>
      <w:r w:rsidRPr="00F754FC">
        <w:rPr>
          <w:sz w:val="16"/>
          <w:szCs w:val="16"/>
        </w:rPr>
        <w:t xml:space="preserve">. Far too many liberals and progressives, including those critical of policies or the squashing of political dissent, take an ambivalent stance on the U.S. military. It is unclear what makes some of these folks unwilling to openly oppose the military state. Perhaps it’s easier than dealing with the backlash from a variety of people, including the many people of color and/or women who are now building long-term careers in the military. Or maybe it’s more amenable to building careers as pundits in both corporate and progressive media, both of which may be critical of some defense spending or “wasted” (read unsuccessful) military efforts but not necessarily of U.S. militarism. “’Passage of the Dream Act would be extremely beneficial to the U.S. military and the country as a whole.” Whatever the case, the </w:t>
      </w:r>
      <w:r w:rsidRPr="00F754FC">
        <w:rPr>
          <w:rStyle w:val="StyleUnderline"/>
          <w:highlight w:val="cyan"/>
        </w:rPr>
        <w:t>inclusion of</w:t>
      </w:r>
      <w:r w:rsidRPr="00F754FC">
        <w:rPr>
          <w:rStyle w:val="StyleUnderline"/>
        </w:rPr>
        <w:t xml:space="preserve"> more gays and lesbians and/or </w:t>
      </w:r>
      <w:r w:rsidRPr="00F754FC">
        <w:rPr>
          <w:rStyle w:val="StyleUnderline"/>
          <w:highlight w:val="cyan"/>
        </w:rPr>
        <w:t>undocumented</w:t>
      </w:r>
      <w:r w:rsidRPr="00F754FC">
        <w:rPr>
          <w:rStyle w:val="StyleUnderline"/>
        </w:rPr>
        <w:t xml:space="preserve"> immigrant </w:t>
      </w:r>
      <w:r w:rsidRPr="00F754FC">
        <w:rPr>
          <w:rStyle w:val="StyleUnderline"/>
          <w:highlight w:val="cyan"/>
        </w:rPr>
        <w:t>youth in the</w:t>
      </w:r>
      <w:r w:rsidRPr="00F754FC">
        <w:rPr>
          <w:rStyle w:val="StyleUnderline"/>
        </w:rPr>
        <w:t xml:space="preserve"> U.S. </w:t>
      </w:r>
      <w:r w:rsidRPr="00F754FC">
        <w:rPr>
          <w:rStyle w:val="StyleUnderline"/>
          <w:highlight w:val="cyan"/>
        </w:rPr>
        <w:t xml:space="preserve">military is </w:t>
      </w:r>
      <w:r w:rsidRPr="00F754FC">
        <w:rPr>
          <w:rStyle w:val="Emphasis"/>
          <w:highlight w:val="cyan"/>
        </w:rPr>
        <w:t>not an ethical project</w:t>
      </w:r>
      <w:r w:rsidRPr="00F754FC">
        <w:rPr>
          <w:rStyle w:val="StyleUnderline"/>
        </w:rPr>
        <w:t xml:space="preserve"> </w:t>
      </w:r>
      <w:r w:rsidRPr="00F754FC">
        <w:rPr>
          <w:rStyle w:val="StyleUnderline"/>
          <w:highlight w:val="cyan"/>
        </w:rPr>
        <w:t>given that both</w:t>
      </w:r>
      <w:r w:rsidRPr="00F754FC">
        <w:rPr>
          <w:rStyle w:val="StyleUnderline"/>
        </w:rPr>
        <w:t xml:space="preserve"> gestures </w:t>
      </w:r>
      <w:r w:rsidRPr="00F754FC">
        <w:rPr>
          <w:rStyle w:val="StyleUnderline"/>
          <w:highlight w:val="cyan"/>
        </w:rPr>
        <w:t>are willing to have our communities serve as mercenaries in exchange for</w:t>
      </w:r>
      <w:r w:rsidRPr="00F754FC">
        <w:rPr>
          <w:rStyle w:val="StyleUnderline"/>
        </w:rPr>
        <w:t xml:space="preserve"> certain </w:t>
      </w:r>
      <w:r w:rsidRPr="00F754FC">
        <w:rPr>
          <w:rStyle w:val="StyleUnderline"/>
          <w:highlight w:val="cyan"/>
        </w:rPr>
        <w:t>rights</w:t>
      </w:r>
      <w:r w:rsidRPr="00F754FC">
        <w:rPr>
          <w:rStyle w:val="StyleUnderline"/>
        </w:rPr>
        <w:t xml:space="preserve">, some of which are </w:t>
      </w:r>
      <w:r w:rsidRPr="00F754FC">
        <w:rPr>
          <w:rStyle w:val="StyleUnderline"/>
          <w:highlight w:val="cyan"/>
        </w:rPr>
        <w:t>never</w:t>
      </w:r>
      <w:r w:rsidRPr="00F754FC">
        <w:rPr>
          <w:rStyle w:val="StyleUnderline"/>
        </w:rPr>
        <w:t xml:space="preserve"> fully </w:t>
      </w:r>
      <w:r w:rsidRPr="00F754FC">
        <w:rPr>
          <w:rStyle w:val="StyleUnderline"/>
          <w:highlight w:val="cyan"/>
        </w:rPr>
        <w:t>guaranteed in a</w:t>
      </w:r>
      <w:r w:rsidRPr="00F754FC">
        <w:rPr>
          <w:rStyle w:val="StyleUnderline"/>
        </w:rPr>
        <w:t xml:space="preserve"> homophobic and </w:t>
      </w:r>
      <w:r w:rsidRPr="00F754FC">
        <w:rPr>
          <w:rStyle w:val="StyleUnderline"/>
          <w:highlight w:val="cyan"/>
        </w:rPr>
        <w:t>white supremacist country</w:t>
      </w:r>
      <w:r w:rsidRPr="00F754FC">
        <w:rPr>
          <w:rStyle w:val="StyleUnderline"/>
        </w:rPr>
        <w:t xml:space="preserve">. Nor is it pragmatic. </w:t>
      </w:r>
      <w:r w:rsidRPr="00F754FC">
        <w:rPr>
          <w:rStyle w:val="StyleUnderline"/>
          <w:highlight w:val="cyan"/>
        </w:rPr>
        <w:t>By supporting</w:t>
      </w:r>
      <w:r w:rsidRPr="00F754FC">
        <w:rPr>
          <w:rStyle w:val="StyleUnderline"/>
        </w:rPr>
        <w:t xml:space="preserve"> the </w:t>
      </w:r>
      <w:r w:rsidRPr="00F754FC">
        <w:rPr>
          <w:rStyle w:val="StyleUnderline"/>
          <w:highlight w:val="cyan"/>
        </w:rPr>
        <w:t>diversification of the</w:t>
      </w:r>
      <w:r w:rsidRPr="00F754FC">
        <w:rPr>
          <w:rStyle w:val="StyleUnderline"/>
        </w:rPr>
        <w:t xml:space="preserve"> U.S. </w:t>
      </w:r>
      <w:proofErr w:type="gramStart"/>
      <w:r w:rsidRPr="00F754FC">
        <w:rPr>
          <w:rStyle w:val="StyleUnderline"/>
          <w:highlight w:val="cyan"/>
        </w:rPr>
        <w:t>military</w:t>
      </w:r>
      <w:proofErr w:type="gramEnd"/>
      <w:r w:rsidRPr="00F754FC">
        <w:rPr>
          <w:rStyle w:val="StyleUnderline"/>
          <w:highlight w:val="cyan"/>
        </w:rPr>
        <w:t xml:space="preserve"> we </w:t>
      </w:r>
      <w:r w:rsidRPr="00F754FC">
        <w:rPr>
          <w:rStyle w:val="Emphasis"/>
          <w:highlight w:val="cyan"/>
        </w:rPr>
        <w:t>undermine radical democratic possibilities</w:t>
      </w:r>
      <w:r w:rsidRPr="00F754FC">
        <w:rPr>
          <w:rStyle w:val="StyleUnderline"/>
          <w:highlight w:val="cyan"/>
        </w:rPr>
        <w:t xml:space="preserve"> by giving the military</w:t>
      </w:r>
      <w:r w:rsidRPr="00F754FC">
        <w:rPr>
          <w:rStyle w:val="StyleUnderline"/>
        </w:rPr>
        <w:t xml:space="preserve"> state </w:t>
      </w:r>
      <w:r w:rsidRPr="00F754FC">
        <w:rPr>
          <w:rStyle w:val="StyleUnderline"/>
          <w:highlight w:val="cyan"/>
        </w:rPr>
        <w:t>more people</w:t>
      </w:r>
      <w:r w:rsidRPr="00F754FC">
        <w:rPr>
          <w:rStyle w:val="StyleUnderline"/>
        </w:rPr>
        <w:t xml:space="preserve">, many of </w:t>
      </w:r>
      <w:r w:rsidRPr="00F754FC">
        <w:rPr>
          <w:rStyle w:val="StyleUnderline"/>
          <w:highlight w:val="cyan"/>
        </w:rPr>
        <w:t>whom will</w:t>
      </w:r>
      <w:r w:rsidRPr="00F754FC">
        <w:rPr>
          <w:rStyle w:val="StyleUnderline"/>
        </w:rPr>
        <w:t xml:space="preserve"> ultimately die in combat or develop PTSD and health issues and/or </w:t>
      </w:r>
      <w:r w:rsidRPr="00F754FC">
        <w:rPr>
          <w:rStyle w:val="StyleUnderline"/>
          <w:highlight w:val="cyan"/>
        </w:rPr>
        <w:t>continue nurturing</w:t>
      </w:r>
      <w:r w:rsidRPr="00F754FC">
        <w:rPr>
          <w:rStyle w:val="StyleUnderline"/>
        </w:rPr>
        <w:t xml:space="preserve"> long-term relationships with the U.S. military, including a </w:t>
      </w:r>
      <w:r w:rsidRPr="00F754FC">
        <w:rPr>
          <w:rStyle w:val="StyleUnderline"/>
          <w:highlight w:val="cyan"/>
        </w:rPr>
        <w:t>political affinity with its culture and goals. We will also have a more difficult time challenging</w:t>
      </w:r>
      <w:r w:rsidRPr="00F754FC">
        <w:rPr>
          <w:rStyle w:val="StyleUnderline"/>
        </w:rPr>
        <w:t xml:space="preserve"> projects of privatization, the incurring of huge amounts of debt, and the </w:t>
      </w:r>
      <w:r w:rsidRPr="00F754FC">
        <w:rPr>
          <w:rStyle w:val="StyleUnderline"/>
          <w:highlight w:val="cyan"/>
        </w:rPr>
        <w:t>erosion of rights</w:t>
      </w:r>
      <w:r w:rsidRPr="00F754FC">
        <w:rPr>
          <w:rStyle w:val="StyleUnderline"/>
        </w:rPr>
        <w:t xml:space="preserve"> and protections </w:t>
      </w:r>
      <w:r w:rsidRPr="00F754FC">
        <w:rPr>
          <w:rStyle w:val="StyleUnderline"/>
          <w:highlight w:val="cyan"/>
        </w:rPr>
        <w:t>in other countries</w:t>
      </w:r>
      <w:r w:rsidRPr="00F754FC">
        <w:rPr>
          <w:rStyle w:val="StyleUnderline"/>
        </w:rPr>
        <w:t xml:space="preserve">—efforts buttressed </w:t>
      </w:r>
      <w:r w:rsidRPr="00F754FC">
        <w:rPr>
          <w:rStyle w:val="StyleUnderline"/>
          <w:highlight w:val="cyan"/>
        </w:rPr>
        <w:t>by</w:t>
      </w:r>
      <w:r w:rsidRPr="00F754FC">
        <w:rPr>
          <w:rStyle w:val="StyleUnderline"/>
        </w:rPr>
        <w:t xml:space="preserve"> the threat of </w:t>
      </w:r>
      <w:r w:rsidRPr="00F754FC">
        <w:rPr>
          <w:rStyle w:val="StyleUnderline"/>
          <w:highlight w:val="cyan"/>
        </w:rPr>
        <w:t>military action—</w:t>
      </w:r>
      <w:r w:rsidRPr="00F754FC">
        <w:rPr>
          <w:rStyle w:val="StyleUnderline"/>
        </w:rPr>
        <w:t xml:space="preserve">which ultimately affects people in the United States. </w:t>
      </w: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US imperialism promotes torture, human rights violations, otherization and arms races—we have an ethical obligation to refuse imperial violence</w:t>
      </w:r>
    </w:p>
    <w:p w:rsidR="0010216A" w:rsidRPr="00F754FC" w:rsidRDefault="0010216A" w:rsidP="0010216A">
      <w:pPr>
        <w:rPr>
          <w:b/>
        </w:rPr>
      </w:pPr>
      <w:r w:rsidRPr="00F754FC">
        <w:rPr>
          <w:b/>
        </w:rPr>
        <w:t>McNally 6</w:t>
      </w:r>
    </w:p>
    <w:p w:rsidR="0010216A" w:rsidRPr="00F754FC" w:rsidRDefault="0010216A" w:rsidP="0010216A">
      <w:pPr>
        <w:rPr>
          <w:sz w:val="16"/>
          <w:szCs w:val="16"/>
        </w:rPr>
      </w:pPr>
      <w:r w:rsidRPr="00F754FC">
        <w:rPr>
          <w:sz w:val="16"/>
          <w:szCs w:val="16"/>
        </w:rPr>
        <w:t>David, Professor of political science at York University “The new imperialists – Ideologies of Empire” Ch 5 Pg 92</w:t>
      </w:r>
    </w:p>
    <w:p w:rsidR="0010216A" w:rsidRPr="00F754FC" w:rsidRDefault="0010216A" w:rsidP="0010216A"/>
    <w:p w:rsidR="0010216A" w:rsidRPr="00F754FC" w:rsidRDefault="0010216A" w:rsidP="0010216A">
      <w:pPr>
        <w:rPr>
          <w:sz w:val="16"/>
          <w:szCs w:val="16"/>
        </w:rPr>
      </w:pPr>
      <w:r w:rsidRPr="00F754FC">
        <w:rPr>
          <w:highlight w:val="cyan"/>
          <w:u w:val="single"/>
        </w:rPr>
        <w:t>This</w:t>
      </w:r>
      <w:r w:rsidRPr="00F754FC">
        <w:rPr>
          <w:u w:val="single"/>
        </w:rPr>
        <w:t xml:space="preserve">, then, </w:t>
      </w:r>
      <w:r w:rsidRPr="00F754FC">
        <w:rPr>
          <w:highlight w:val="cyan"/>
          <w:u w:val="single"/>
        </w:rPr>
        <w:t>is the end point of our thinking person’s imperialism</w:t>
      </w:r>
      <w:r w:rsidRPr="00F754FC">
        <w:rPr>
          <w:sz w:val="16"/>
          <w:szCs w:val="16"/>
        </w:rPr>
        <w:t xml:space="preserve">. </w:t>
      </w:r>
      <w:r w:rsidRPr="00F754FC">
        <w:rPr>
          <w:highlight w:val="cyan"/>
          <w:u w:val="single"/>
        </w:rPr>
        <w:t>Starting from flowery platitudes about ethics</w:t>
      </w:r>
      <w:r w:rsidRPr="00F754FC">
        <w:rPr>
          <w:u w:val="single"/>
        </w:rPr>
        <w:t xml:space="preserve"> and human rights, </w:t>
      </w:r>
      <w:r w:rsidRPr="00F754FC">
        <w:rPr>
          <w:highlight w:val="cyan"/>
          <w:u w:val="single"/>
        </w:rPr>
        <w:t>it leaves us with banal defences of an empire that practises torture, uses lies</w:t>
      </w:r>
      <w:r w:rsidRPr="00F754FC">
        <w:rPr>
          <w:u w:val="single"/>
        </w:rPr>
        <w:t xml:space="preserve"> and deception </w:t>
      </w:r>
      <w:r w:rsidRPr="00F754FC">
        <w:rPr>
          <w:highlight w:val="cyan"/>
          <w:u w:val="single"/>
        </w:rPr>
        <w:t>to justify war</w:t>
      </w:r>
      <w:r w:rsidRPr="00F754FC">
        <w:rPr>
          <w:u w:val="single"/>
        </w:rPr>
        <w:t xml:space="preserve">, </w:t>
      </w:r>
      <w:r w:rsidRPr="00F754FC">
        <w:rPr>
          <w:highlight w:val="cyan"/>
          <w:u w:val="single"/>
        </w:rPr>
        <w:t xml:space="preserve">tramples on human rights, and launches </w:t>
      </w:r>
      <w:r w:rsidRPr="00F754FC">
        <w:rPr>
          <w:b/>
          <w:iCs/>
          <w:highlight w:val="cyan"/>
          <w:u w:val="single"/>
          <w:bdr w:val="single" w:sz="24" w:space="0" w:color="auto"/>
        </w:rPr>
        <w:t>a new arms race</w:t>
      </w:r>
      <w:r w:rsidRPr="00F754FC">
        <w:rPr>
          <w:u w:val="single"/>
        </w:rPr>
        <w:t xml:space="preserve">. In the process, </w:t>
      </w:r>
      <w:r w:rsidRPr="00F754FC">
        <w:rPr>
          <w:highlight w:val="cyan"/>
          <w:u w:val="single"/>
        </w:rPr>
        <w:t>our imperial apologist</w:t>
      </w:r>
      <w:r w:rsidRPr="00F754FC">
        <w:rPr>
          <w:u w:val="single"/>
        </w:rPr>
        <w:t xml:space="preserve"> fractures logic, evades evidence, </w:t>
      </w:r>
      <w:r w:rsidRPr="00F754FC">
        <w:rPr>
          <w:highlight w:val="cyan"/>
          <w:u w:val="single"/>
        </w:rPr>
        <w:t>claims moral superiority</w:t>
      </w:r>
      <w:r w:rsidRPr="00F754FC">
        <w:rPr>
          <w:u w:val="single"/>
        </w:rPr>
        <w:t xml:space="preserve"> for his kind, </w:t>
      </w:r>
      <w:r w:rsidRPr="00F754FC">
        <w:rPr>
          <w:highlight w:val="cyan"/>
          <w:u w:val="single"/>
        </w:rPr>
        <w:t xml:space="preserve">and </w:t>
      </w:r>
      <w:r w:rsidRPr="00F754FC">
        <w:rPr>
          <w:b/>
          <w:iCs/>
          <w:highlight w:val="cyan"/>
          <w:u w:val="single"/>
          <w:bdr w:val="single" w:sz="24" w:space="0" w:color="auto"/>
        </w:rPr>
        <w:t>demonizes imperialized Others</w:t>
      </w:r>
      <w:r w:rsidRPr="00F754FC">
        <w:rPr>
          <w:sz w:val="16"/>
          <w:szCs w:val="16"/>
        </w:rPr>
        <w:t xml:space="preserve">. And </w:t>
      </w:r>
      <w:proofErr w:type="gramStart"/>
      <w:r w:rsidRPr="00F754FC">
        <w:rPr>
          <w:sz w:val="16"/>
          <w:szCs w:val="16"/>
        </w:rPr>
        <w:t>so</w:t>
      </w:r>
      <w:proofErr w:type="gramEnd"/>
      <w:r w:rsidRPr="00F754FC">
        <w:rPr>
          <w:sz w:val="16"/>
          <w:szCs w:val="16"/>
        </w:rPr>
        <w:t xml:space="preserve"> we return to Joseph Conrad. For all the shortcomings of Heart of Darkness, Conrad intuited the metamorphosis of imperial identity that characterizes the likes of Michael Ignatieff. Key to Conrad’s depiction is that the imperialist begins by lying to himself – he spurns reality in favour of his fetish. </w:t>
      </w:r>
      <w:proofErr w:type="gramStart"/>
      <w:r w:rsidRPr="00F754FC">
        <w:rPr>
          <w:sz w:val="16"/>
          <w:szCs w:val="16"/>
        </w:rPr>
        <w:t>However</w:t>
      </w:r>
      <w:proofErr w:type="gramEnd"/>
      <w:r w:rsidRPr="00F754FC">
        <w:rPr>
          <w:sz w:val="16"/>
          <w:szCs w:val="16"/>
        </w:rPr>
        <w:t xml:space="preserve"> much Ignatieff believes his own mutterings about ethics and human rights, his pronouncements must be measured against the </w:t>
      </w:r>
      <w:r w:rsidRPr="00F754FC">
        <w:rPr>
          <w:highlight w:val="cyan"/>
          <w:u w:val="single"/>
        </w:rPr>
        <w:t>murders and</w:t>
      </w:r>
      <w:r w:rsidRPr="00F754FC">
        <w:rPr>
          <w:u w:val="single"/>
        </w:rPr>
        <w:t xml:space="preserve"> the </w:t>
      </w:r>
      <w:r w:rsidRPr="00F754FC">
        <w:rPr>
          <w:highlight w:val="cyan"/>
          <w:u w:val="single"/>
        </w:rPr>
        <w:t>torture carried out by those he nominates as humanity’s benefactors</w:t>
      </w:r>
      <w:r w:rsidRPr="00F754FC">
        <w:rPr>
          <w:sz w:val="16"/>
          <w:szCs w:val="16"/>
        </w:rPr>
        <w:t xml:space="preserve"> – and whose crimes he both evades and backhandedly defends. Ignatieff ’s talk of morality is an exercise in imperial fantasy of a sort with which Conrad was familiar. Describing the conversation among colonial agents in Africa, for instance, Conrad’s protagonist, Marlow, proclaims: “It was as unreal as everything else – as the philanthropic pretence of the whole concern, as their talk, as their government.” In fact, explains Marlow, notwithstanding their soaring proclamations, “there was no more moral purpose at the back of it than there is in burglars breaking into a safe.”63 </w:t>
      </w:r>
      <w:r w:rsidRPr="00F754FC">
        <w:rPr>
          <w:highlight w:val="cyan"/>
          <w:u w:val="single"/>
        </w:rPr>
        <w:t>The same</w:t>
      </w:r>
      <w:r w:rsidRPr="00F754FC">
        <w:rPr>
          <w:u w:val="single"/>
        </w:rPr>
        <w:t xml:space="preserve">, of course, </w:t>
      </w:r>
      <w:r w:rsidRPr="00F754FC">
        <w:rPr>
          <w:highlight w:val="cyan"/>
          <w:u w:val="single"/>
        </w:rPr>
        <w:t xml:space="preserve">is true of </w:t>
      </w:r>
      <w:r w:rsidRPr="00F754FC">
        <w:rPr>
          <w:b/>
          <w:iCs/>
          <w:highlight w:val="cyan"/>
          <w:u w:val="single"/>
          <w:bdr w:val="single" w:sz="24" w:space="0" w:color="auto"/>
        </w:rPr>
        <w:t>U.S. imperialism today</w:t>
      </w:r>
      <w:r w:rsidRPr="00F754FC">
        <w:rPr>
          <w:sz w:val="16"/>
          <w:szCs w:val="16"/>
        </w:rPr>
        <w:t xml:space="preserve">. </w:t>
      </w:r>
      <w:r w:rsidRPr="00F754FC">
        <w:rPr>
          <w:u w:val="single"/>
        </w:rPr>
        <w:t>Its agents too have the morality of burglars breaking into a safe</w:t>
      </w:r>
      <w:r w:rsidRPr="00F754FC">
        <w:rPr>
          <w:sz w:val="16"/>
          <w:szCs w:val="16"/>
        </w:rPr>
        <w:t xml:space="preserve">. But </w:t>
      </w:r>
      <w:r w:rsidRPr="00F754FC">
        <w:rPr>
          <w:highlight w:val="cyan"/>
          <w:u w:val="single"/>
        </w:rPr>
        <w:t>their crimes</w:t>
      </w:r>
      <w:r w:rsidRPr="00F754FC">
        <w:rPr>
          <w:u w:val="single"/>
        </w:rPr>
        <w:t xml:space="preserve">, just like those of an earlier era of colonialists, </w:t>
      </w:r>
      <w:r w:rsidRPr="00F754FC">
        <w:rPr>
          <w:highlight w:val="cyan"/>
          <w:u w:val="single"/>
        </w:rPr>
        <w:t>are of an exponentially higher order</w:t>
      </w:r>
      <w:r w:rsidRPr="00F754FC">
        <w:rPr>
          <w:sz w:val="16"/>
          <w:szCs w:val="16"/>
        </w:rPr>
        <w:t>. Of course, they produce reports, make speeches, and utter declarations about civilization, freedom, and democracy. Where they differ fromConrad’s obsessive colonialist, Kurtz, is that they never arrive at the truth. For Kurtz, after devoting seventeen pages to a report on behalf of the International Society for the Suppression of Savage Customs, finally records a truthful horror. It occurs at the end of his report, his “moving appeal to every altruistic sentiment,” as Marlow describes it. Suddenly, the final words appeared and their message “blazed at you, luminous and terrifying, like a flash of lightning in a serene sky: ‘Exterminate all the brutes!’”64 At the moment when he wrote those words, shortly before his death, Kurtz finally “looked within himself,” to discover that “his soul was mad.”65 And this Conradian truth might well be applied to Ignatieff. Defence of empire – of murder, pillage, torture, and deception – transforms the defenders themselves. Whatever values they might have once professed, the reality of what they defend takes possession of them, turns them into something other than what they intended. This is a central theme of Heart of Darkness, which, as I have noted, is a warning to the Western apologist for empire that he is an accomplice of madness and horror.</w:t>
      </w:r>
    </w:p>
    <w:p w:rsidR="0010216A" w:rsidRPr="00F754FC" w:rsidRDefault="0010216A" w:rsidP="0010216A">
      <w:pPr>
        <w:keepNext/>
        <w:keepLines/>
        <w:spacing w:before="200"/>
        <w:outlineLvl w:val="3"/>
        <w:rPr>
          <w:rFonts w:eastAsiaTheme="majorEastAsia" w:cstheme="majorBidi"/>
          <w:b/>
          <w:iCs/>
        </w:rPr>
      </w:pPr>
      <w:r w:rsidRPr="00F754FC">
        <w:rPr>
          <w:rFonts w:eastAsiaTheme="majorEastAsia" w:cstheme="majorBidi"/>
          <w:b/>
          <w:iCs/>
        </w:rPr>
        <w:t>Advocates for immigrants’ rights shouldn’t compromise with violent institutions like the military, which destroy and control immigrants’ homelands—exploring alternative political possibilities is key</w:t>
      </w:r>
    </w:p>
    <w:p w:rsidR="0010216A" w:rsidRPr="00F754FC" w:rsidRDefault="0010216A" w:rsidP="0010216A">
      <w:r w:rsidRPr="00F754FC">
        <w:rPr>
          <w:b/>
        </w:rPr>
        <w:t>Nopper 10</w:t>
      </w:r>
    </w:p>
    <w:p w:rsidR="0010216A" w:rsidRPr="00F754FC" w:rsidRDefault="0010216A" w:rsidP="0010216A">
      <w:pPr>
        <w:rPr>
          <w:sz w:val="16"/>
          <w:szCs w:val="16"/>
        </w:rPr>
      </w:pPr>
      <w:r w:rsidRPr="00F754FC">
        <w:rPr>
          <w:sz w:val="16"/>
          <w:szCs w:val="16"/>
        </w:rPr>
        <w:t xml:space="preserve">Tamara K. Nopper (adjunct lecturer of Asian American Studies at the University of Pennsylvania, Ph.D. at Temple University in Sociology, 2008). “Why I Oppose Repealing DADT and Passage of the Dream Act.” Black Agenda Report. September 22, 2010. </w:t>
      </w:r>
      <w:hyperlink r:id="rId105" w:history="1">
        <w:r w:rsidRPr="00F754FC">
          <w:rPr>
            <w:rStyle w:val="Hyperlink"/>
            <w:sz w:val="16"/>
            <w:szCs w:val="16"/>
          </w:rPr>
          <w:t>https://www.blackagendareport.com/content/why-i-oppose-repealing-dadt-and-passage-dream-act</w:t>
        </w:r>
      </w:hyperlink>
    </w:p>
    <w:p w:rsidR="0010216A" w:rsidRPr="00F754FC" w:rsidRDefault="0010216A" w:rsidP="0010216A">
      <w:pPr>
        <w:rPr>
          <w:sz w:val="16"/>
          <w:szCs w:val="16"/>
        </w:rPr>
      </w:pPr>
    </w:p>
    <w:p w:rsidR="0010216A" w:rsidRDefault="0010216A" w:rsidP="0010216A">
      <w:pPr>
        <w:rPr>
          <w:rStyle w:val="StyleUnderline"/>
        </w:rPr>
      </w:pPr>
      <w:r w:rsidRPr="00F754FC">
        <w:rPr>
          <w:sz w:val="16"/>
          <w:szCs w:val="16"/>
        </w:rPr>
        <w:t>As Lucas’s comments reveal, opposing LGBT folks from serving openly in the military is not to condone the harassment and unfair surveillance that they experience; nor is it meant to support a culture that suggests they should stay in the closet in the name of military stability and national security. Rather, it is to discourage both the attractiveness of military enlistment as well as martial citizenship, a process that provides marginalized groups a “pathway to citizenship” via military service. Along with folks like Lucas, there are immigrants and their allies challenging us to rethink the possible passage of the DREAM Act because of its pro-military provision. A letter from one such person, Raúl Al-qaraz Ochoa, states:</w:t>
      </w:r>
      <w:r w:rsidRPr="00F754FC">
        <w:rPr>
          <w:rStyle w:val="StyleUnderline"/>
        </w:rPr>
        <w:t xml:space="preserve"> Passage of </w:t>
      </w:r>
      <w:r w:rsidRPr="00F754FC">
        <w:rPr>
          <w:rStyle w:val="StyleUnderline"/>
          <w:highlight w:val="cyan"/>
        </w:rPr>
        <w:t>the DREAM Act would</w:t>
      </w:r>
      <w:r w:rsidRPr="00F754FC">
        <w:rPr>
          <w:rStyle w:val="StyleUnderline"/>
        </w:rPr>
        <w:t xml:space="preserve"> definitely </w:t>
      </w:r>
      <w:r w:rsidRPr="00F754FC">
        <w:rPr>
          <w:rStyle w:val="StyleUnderline"/>
          <w:highlight w:val="cyan"/>
        </w:rPr>
        <w:t>be a step forward</w:t>
      </w:r>
      <w:r w:rsidRPr="00F754FC">
        <w:rPr>
          <w:rStyle w:val="StyleUnderline"/>
        </w:rPr>
        <w:t xml:space="preserve"> in the struggle </w:t>
      </w:r>
      <w:r w:rsidRPr="00F754FC">
        <w:rPr>
          <w:rStyle w:val="StyleUnderline"/>
          <w:highlight w:val="cyan"/>
        </w:rPr>
        <w:t>for Migrant Justice.</w:t>
      </w:r>
      <w:r w:rsidRPr="00F754FC">
        <w:rPr>
          <w:rStyle w:val="StyleUnderline"/>
        </w:rPr>
        <w:t xml:space="preserve"> </w:t>
      </w:r>
      <w:r w:rsidRPr="00F754FC">
        <w:rPr>
          <w:rStyle w:val="StyleUnderline"/>
          <w:highlight w:val="cyan"/>
        </w:rPr>
        <w:t>Yet</w:t>
      </w:r>
      <w:r w:rsidRPr="00F754FC">
        <w:rPr>
          <w:rStyle w:val="StyleUnderline"/>
        </w:rPr>
        <w:t xml:space="preserve"> the </w:t>
      </w:r>
      <w:r w:rsidRPr="00F754FC">
        <w:rPr>
          <w:rStyle w:val="StyleUnderline"/>
          <w:highlight w:val="cyan"/>
        </w:rPr>
        <w:t>politicians</w:t>
      </w:r>
      <w:r w:rsidRPr="00F754FC">
        <w:rPr>
          <w:rStyle w:val="StyleUnderline"/>
        </w:rPr>
        <w:t xml:space="preserve"> in Washington </w:t>
      </w:r>
      <w:r w:rsidRPr="00F754FC">
        <w:rPr>
          <w:rStyle w:val="StyleUnderline"/>
          <w:highlight w:val="cyan"/>
        </w:rPr>
        <w:t xml:space="preserve">have </w:t>
      </w:r>
      <w:r w:rsidRPr="00F754FC">
        <w:rPr>
          <w:rStyle w:val="Emphasis"/>
          <w:highlight w:val="cyan"/>
        </w:rPr>
        <w:t>hijacked this struggle</w:t>
      </w:r>
      <w:r w:rsidRPr="00F754FC">
        <w:rPr>
          <w:rStyle w:val="StyleUnderline"/>
          <w:highlight w:val="cyan"/>
        </w:rPr>
        <w:t xml:space="preserve"> from its original essence</w:t>
      </w:r>
      <w:r w:rsidRPr="00F754FC">
        <w:rPr>
          <w:rStyle w:val="StyleUnderline"/>
        </w:rPr>
        <w:t xml:space="preserve"> and turned dreams into ugly political nightmares</w:t>
      </w:r>
      <w:r w:rsidRPr="00F754FC">
        <w:rPr>
          <w:sz w:val="16"/>
          <w:szCs w:val="16"/>
        </w:rPr>
        <w:t>. I refuse to be a part of anything that turns us into political pawns of dirty Washington politics. I want my people to be “legalized” but at what cost? We all want it bad. I hear it. I’ve lived it, but I think</w:t>
      </w:r>
      <w:r w:rsidRPr="00F754FC">
        <w:rPr>
          <w:rStyle w:val="StyleUnderline"/>
        </w:rPr>
        <w:t xml:space="preserve"> </w:t>
      </w:r>
      <w:r w:rsidRPr="00F754FC">
        <w:rPr>
          <w:rStyle w:val="StyleUnderline"/>
          <w:highlight w:val="cyan"/>
        </w:rPr>
        <w:t>it’s</w:t>
      </w:r>
      <w:r w:rsidRPr="00F754FC">
        <w:rPr>
          <w:rStyle w:val="StyleUnderline"/>
        </w:rPr>
        <w:t xml:space="preserve"> a matter of </w:t>
      </w:r>
      <w:r w:rsidRPr="00F754FC">
        <w:rPr>
          <w:rStyle w:val="Emphasis"/>
          <w:highlight w:val="cyan"/>
        </w:rPr>
        <w:t>how much we’re willing to compromise</w:t>
      </w:r>
      <w:r w:rsidRPr="00F754FC">
        <w:rPr>
          <w:rStyle w:val="StyleUnderline"/>
        </w:rPr>
        <w:t xml:space="preserve"> in order </w:t>
      </w:r>
      <w:r w:rsidRPr="00F754FC">
        <w:rPr>
          <w:rStyle w:val="StyleUnderline"/>
          <w:highlight w:val="cyan"/>
        </w:rPr>
        <w:t>to win</w:t>
      </w:r>
      <w:r w:rsidRPr="00F754FC">
        <w:rPr>
          <w:rStyle w:val="StyleUnderline"/>
        </w:rPr>
        <w:t xml:space="preserve"> victories or </w:t>
      </w:r>
      <w:r w:rsidRPr="00F754FC">
        <w:rPr>
          <w:rStyle w:val="StyleUnderline"/>
          <w:highlight w:val="cyan"/>
        </w:rPr>
        <w:t>crumbs</w:t>
      </w:r>
      <w:r w:rsidRPr="00F754FC">
        <w:rPr>
          <w:rStyle w:val="StyleUnderline"/>
        </w:rPr>
        <w:t xml:space="preserve">…. </w:t>
      </w:r>
      <w:proofErr w:type="gramStart"/>
      <w:r w:rsidRPr="00F754FC">
        <w:rPr>
          <w:rStyle w:val="StyleUnderline"/>
        </w:rPr>
        <w:t>So</w:t>
      </w:r>
      <w:proofErr w:type="gramEnd"/>
      <w:r w:rsidRPr="00F754FC">
        <w:rPr>
          <w:rStyle w:val="StyleUnderline"/>
        </w:rPr>
        <w:t xml:space="preserve"> </w:t>
      </w:r>
      <w:r w:rsidRPr="00F754FC">
        <w:rPr>
          <w:rStyle w:val="StyleUnderline"/>
          <w:highlight w:val="cyan"/>
        </w:rPr>
        <w:t>if I support the DREAM Act, does this mean</w:t>
      </w:r>
      <w:r w:rsidRPr="00F754FC">
        <w:rPr>
          <w:rStyle w:val="StyleUnderline"/>
        </w:rPr>
        <w:t xml:space="preserve"> I am okay with our people being used as political pawns? Does this mean </w:t>
      </w:r>
      <w:r w:rsidRPr="00F754FC">
        <w:rPr>
          <w:rStyle w:val="StyleUnderline"/>
          <w:highlight w:val="cyan"/>
        </w:rPr>
        <w:t>that my hands will be smeared with</w:t>
      </w:r>
      <w:r w:rsidRPr="00F754FC">
        <w:rPr>
          <w:rStyle w:val="StyleUnderline"/>
        </w:rPr>
        <w:t xml:space="preserve"> the same </w:t>
      </w:r>
      <w:r w:rsidRPr="00F754FC">
        <w:rPr>
          <w:rStyle w:val="StyleUnderline"/>
          <w:highlight w:val="cyan"/>
        </w:rPr>
        <w:t>bloodshed the U.S. spills</w:t>
      </w:r>
      <w:r w:rsidRPr="00F754FC">
        <w:rPr>
          <w:rStyle w:val="StyleUnderline"/>
        </w:rPr>
        <w:t xml:space="preserve"> </w:t>
      </w:r>
      <w:r w:rsidRPr="00F754FC">
        <w:rPr>
          <w:rStyle w:val="StyleUnderline"/>
          <w:highlight w:val="cyan"/>
        </w:rPr>
        <w:t>all over the world?</w:t>
      </w:r>
      <w:r w:rsidRPr="00F754FC">
        <w:rPr>
          <w:rStyle w:val="StyleUnderline"/>
        </w:rPr>
        <w:t xml:space="preserve"> </w:t>
      </w:r>
      <w:r w:rsidRPr="00F754FC">
        <w:rPr>
          <w:sz w:val="16"/>
          <w:szCs w:val="16"/>
        </w:rPr>
        <w:t>Does this mean I am okay with blaming my mother and my father for migrating “illegally” to the U.S.? Am I willing to surrender to all that in exchange for a benefit? Maybe it’s easier for me to say that “I can” because I have papers, right? I’d like to think that it’s because my political principles will not allow me to do so, regardless of my citizenship status or personal benefit at stake.</w:t>
      </w:r>
      <w:r w:rsidRPr="00F754FC">
        <w:rPr>
          <w:rStyle w:val="StyleUnderline"/>
        </w:rPr>
        <w:t xml:space="preserve"> </w:t>
      </w:r>
      <w:r w:rsidRPr="00F754FC">
        <w:rPr>
          <w:rStyle w:val="StyleUnderline"/>
          <w:highlight w:val="cyan"/>
        </w:rPr>
        <w:t>Strong movements</w:t>
      </w:r>
      <w:r w:rsidRPr="00F754FC">
        <w:rPr>
          <w:rStyle w:val="StyleUnderline"/>
        </w:rPr>
        <w:t xml:space="preserve"> that achieve greater victories are those that </w:t>
      </w:r>
      <w:r w:rsidRPr="00F754FC">
        <w:rPr>
          <w:rStyle w:val="StyleUnderline"/>
          <w:highlight w:val="cyan"/>
        </w:rPr>
        <w:t xml:space="preserve">stand in </w:t>
      </w:r>
      <w:r w:rsidRPr="00F754FC">
        <w:rPr>
          <w:rStyle w:val="Emphasis"/>
          <w:highlight w:val="cyan"/>
        </w:rPr>
        <w:t>solidarity with all oppressed people of the world</w:t>
      </w:r>
      <w:r w:rsidRPr="00F754FC">
        <w:rPr>
          <w:rStyle w:val="StyleUnderline"/>
          <w:highlight w:val="cyan"/>
        </w:rPr>
        <w:t xml:space="preserve"> and never</w:t>
      </w:r>
      <w:r w:rsidRPr="00F754FC">
        <w:rPr>
          <w:rStyle w:val="StyleUnderline"/>
        </w:rPr>
        <w:t xml:space="preserve"> gain </w:t>
      </w:r>
      <w:r w:rsidRPr="00F754FC">
        <w:rPr>
          <w:rStyle w:val="StyleUnderline"/>
          <w:highlight w:val="cyan"/>
        </w:rPr>
        <w:t>access to rights at the expense of other</w:t>
      </w:r>
      <w:r w:rsidRPr="00F754FC">
        <w:rPr>
          <w:rStyle w:val="StyleUnderline"/>
        </w:rPr>
        <w:t xml:space="preserve"> oppressed </w:t>
      </w:r>
      <w:r w:rsidRPr="00F754FC">
        <w:rPr>
          <w:rStyle w:val="StyleUnderline"/>
          <w:highlight w:val="cyan"/>
        </w:rPr>
        <w:t>groups</w:t>
      </w:r>
      <w:r w:rsidRPr="00F754FC">
        <w:rPr>
          <w:rStyle w:val="StyleUnderline"/>
        </w:rPr>
        <w:t xml:space="preserve">. I have come to a deeply painful decision: I can no longer in good political conscience support the DREAM Act because </w:t>
      </w:r>
      <w:r w:rsidRPr="00F754FC">
        <w:rPr>
          <w:rStyle w:val="StyleUnderline"/>
          <w:highlight w:val="cyan"/>
        </w:rPr>
        <w:t>the essence of a</w:t>
      </w:r>
      <w:r w:rsidRPr="00F754FC">
        <w:rPr>
          <w:rStyle w:val="StyleUnderline"/>
        </w:rPr>
        <w:t xml:space="preserve"> beautiful </w:t>
      </w:r>
      <w:r w:rsidRPr="00F754FC">
        <w:rPr>
          <w:rStyle w:val="StyleUnderline"/>
          <w:highlight w:val="cyan"/>
        </w:rPr>
        <w:t xml:space="preserve">dream has been </w:t>
      </w:r>
      <w:r w:rsidRPr="00F754FC">
        <w:rPr>
          <w:rStyle w:val="Emphasis"/>
          <w:highlight w:val="cyan"/>
        </w:rPr>
        <w:t>detained by a colonial nightmare seeking to</w:t>
      </w:r>
      <w:r w:rsidRPr="00F754FC">
        <w:rPr>
          <w:rStyle w:val="Emphasis"/>
        </w:rPr>
        <w:t xml:space="preserve"> fund and </w:t>
      </w:r>
      <w:r w:rsidRPr="00F754FC">
        <w:rPr>
          <w:rStyle w:val="Emphasis"/>
          <w:highlight w:val="cyan"/>
        </w:rPr>
        <w:t>fuel</w:t>
      </w:r>
      <w:r w:rsidRPr="00F754FC">
        <w:rPr>
          <w:rStyle w:val="Emphasis"/>
        </w:rPr>
        <w:t xml:space="preserve"> the U.S. </w:t>
      </w:r>
      <w:r w:rsidRPr="00F754FC">
        <w:rPr>
          <w:rStyle w:val="Emphasis"/>
          <w:highlight w:val="cyan"/>
        </w:rPr>
        <w:t>empire</w:t>
      </w:r>
      <w:r w:rsidRPr="00F754FC">
        <w:rPr>
          <w:rStyle w:val="Emphasis"/>
        </w:rPr>
        <w:t xml:space="preserve"> machine</w:t>
      </w:r>
      <w:r w:rsidRPr="00F754FC">
        <w:rPr>
          <w:sz w:val="16"/>
          <w:szCs w:val="16"/>
        </w:rPr>
        <w:t xml:space="preserve">. Unfortunately, the willingness of folks like Lucas and Al-qaraz Ochoa as well as others to critically engage military diversification or the passage of the DREAM Act given its military provisions have gotten less air time or attention among liberals and progressives actively pushing for both measures. In terms of repealing DADT, it is unfortunately not surprising that the rejection of military inclusion by LGBT folks has gotten minimal attention from professional progressives, some of whom are straight. Too many straight people who profess to be LGBT allies tend to align themselves with the liberal professional wings of LGBT politics given shared bourgeois notions of “respectable” (i.e., not offensive to straight people) gay politics that also promote a middle-class notion of democracy—and supports the Democratic Party. Additionally, it’s more time efficient to find out what professional LGBT organizations think since they are more likely to have resources to make it easier to learn their agendas without as much effort as learning from those who politically labor in the margins of the margins given their critical stances toward the political mainstream. Yet given the tendency for many professional progressives to be on the internet and social media sites, it is a bit telling that many have supported DADT without addressing the critical stances of some LGBT folks against the military state that are easily available on the internet. This noticeable lack of engagement raises some questions: Why is it that the straight progressives are more willing to have gays and lesbians serve in the U.S. military (or get married) than, let’s say, breaking bread with and seriously considering the political views of LGBT folks who take radical political stances against the military state (as well as engage in non-middle-class aesthetics)? And why do many straight progressives fight for LGBT folks to openly serve in the military—one of the most dangerous employment sites that requires its laborers to kill and control others, including non-whites and/or LGBTs, in the name of empire—but rarely discuss how working-class, poor, and/or of color LGBTs are treated and politically organize for opportunities in the civilian sector job market where they are also expected to remain closeted, subject to homophobic harassment and surveillance, or excluded altogether? “It is a bit telling that many have supported DADT without addressing the critical stances of some LGBT folks against the military state.” </w:t>
      </w:r>
      <w:proofErr w:type="gramStart"/>
      <w:r w:rsidRPr="00F754FC">
        <w:rPr>
          <w:sz w:val="16"/>
          <w:szCs w:val="16"/>
        </w:rPr>
        <w:t>Also</w:t>
      </w:r>
      <w:proofErr w:type="gramEnd"/>
      <w:r w:rsidRPr="00F754FC">
        <w:rPr>
          <w:sz w:val="16"/>
          <w:szCs w:val="16"/>
        </w:rPr>
        <w:t xml:space="preserve"> of concern is the willingness of many progressives to support the DREAM Act despite it possibly being tied up to a defense-authorization bill. While some support is due to a righteous critique of white supremacy that shapes pathways to citizenship, some (also) support the DREAM Act because it serves as a form of “reparations” for foreign policies and colonialism toward third world or developing countries once called home to many of the immigrant youth or their families targeted by the legislation. That is, the famous quote “We’re here because you were there” seems to be the underlying mantra of some pushing for the act’s passage. </w:t>
      </w:r>
      <w:r w:rsidRPr="00F754FC">
        <w:rPr>
          <w:rStyle w:val="StyleUnderline"/>
        </w:rPr>
        <w:t xml:space="preserve">Yet if “being there” involves the U.S. military, </w:t>
      </w:r>
      <w:r w:rsidRPr="00F754FC">
        <w:rPr>
          <w:rStyle w:val="StyleUnderline"/>
          <w:highlight w:val="cyan"/>
        </w:rPr>
        <w:t>it is unclear how a resolution</w:t>
      </w:r>
      <w:r w:rsidRPr="00F754FC">
        <w:rPr>
          <w:rStyle w:val="StyleUnderline"/>
        </w:rPr>
        <w:t xml:space="preserve"> to this issue, </w:t>
      </w:r>
      <w:r w:rsidRPr="00F754FC">
        <w:rPr>
          <w:rStyle w:val="StyleUnderline"/>
          <w:highlight w:val="cyan"/>
        </w:rPr>
        <w:t>ethically</w:t>
      </w:r>
      <w:r w:rsidRPr="00F754FC">
        <w:rPr>
          <w:rStyle w:val="StyleUnderline"/>
        </w:rPr>
        <w:t xml:space="preserve"> or pragmatically, </w:t>
      </w:r>
      <w:r w:rsidRPr="00F754FC">
        <w:rPr>
          <w:rStyle w:val="StyleUnderline"/>
          <w:highlight w:val="cyan"/>
        </w:rPr>
        <w:t>calls for</w:t>
      </w:r>
      <w:r w:rsidRPr="00F754FC">
        <w:rPr>
          <w:rStyle w:val="StyleUnderline"/>
        </w:rPr>
        <w:t xml:space="preserve"> immigrant youth </w:t>
      </w:r>
      <w:r w:rsidRPr="00F754FC">
        <w:rPr>
          <w:rStyle w:val="StyleUnderline"/>
          <w:highlight w:val="cyan"/>
        </w:rPr>
        <w:t>to serve for the same</w:t>
      </w:r>
      <w:r w:rsidRPr="00F754FC">
        <w:rPr>
          <w:rStyle w:val="StyleUnderline"/>
        </w:rPr>
        <w:t xml:space="preserve"> U.S. </w:t>
      </w:r>
      <w:r w:rsidRPr="00F754FC">
        <w:rPr>
          <w:rStyle w:val="StyleUnderline"/>
          <w:highlight w:val="cyan"/>
        </w:rPr>
        <w:t>military that devastated</w:t>
      </w:r>
      <w:r w:rsidRPr="00F754FC">
        <w:rPr>
          <w:rStyle w:val="StyleUnderline"/>
        </w:rPr>
        <w:t xml:space="preserve">, disrupted, undermined, </w:t>
      </w:r>
      <w:r w:rsidRPr="00F754FC">
        <w:rPr>
          <w:rStyle w:val="StyleUnderline"/>
          <w:highlight w:val="cyan"/>
        </w:rPr>
        <w:t>and</w:t>
      </w:r>
      <w:r w:rsidRPr="00F754FC">
        <w:rPr>
          <w:rStyle w:val="StyleUnderline"/>
        </w:rPr>
        <w:t xml:space="preserve"> still </w:t>
      </w:r>
      <w:r w:rsidRPr="00F754FC">
        <w:rPr>
          <w:rStyle w:val="StyleUnderline"/>
          <w:highlight w:val="cyan"/>
        </w:rPr>
        <w:t>controls</w:t>
      </w:r>
      <w:r w:rsidRPr="00F754FC">
        <w:rPr>
          <w:rStyle w:val="StyleUnderline"/>
        </w:rPr>
        <w:t xml:space="preserve"> many of the policies and everyday life of the </w:t>
      </w:r>
      <w:r w:rsidRPr="00F754FC">
        <w:rPr>
          <w:rStyle w:val="StyleUnderline"/>
          <w:highlight w:val="cyan"/>
        </w:rPr>
        <w:t>immigrants’ homelands</w:t>
      </w:r>
      <w:r w:rsidRPr="00F754FC">
        <w:rPr>
          <w:sz w:val="16"/>
          <w:szCs w:val="16"/>
        </w:rPr>
        <w:t xml:space="preserve">. Partially to blame for the uncritical support of the DREAM Act are different factions of the immigrant rights movement, as well as funders and some progressive media, that have pushed for an uncritical embrace of the immigrant rights movement among progressives. It is difficult to raise critical views of the (diverse) immigrant rights movement, even when making it clear that one rejects the white supremacy and white nationalism of the right wing (as well as white-run progressive media and progressive institutions, such as some labor unions) without experiencing some backlash from other progressives, particularly people of color. In turn, </w:t>
      </w:r>
      <w:r w:rsidRPr="00F754FC">
        <w:rPr>
          <w:rStyle w:val="StyleUnderline"/>
          <w:highlight w:val="cyan"/>
        </w:rPr>
        <w:t>critical questions about how immigrant rights movements may support, rather than undermine, U.S. hegemony or white supremacy, have been taken off the table</w:t>
      </w:r>
      <w:r w:rsidRPr="00F754FC">
        <w:rPr>
          <w:rStyle w:val="StyleUnderline"/>
        </w:rPr>
        <w:t xml:space="preserve"> at most progressive gatherings, large and small. </w:t>
      </w:r>
      <w:r w:rsidRPr="00F754FC">
        <w:rPr>
          <w:sz w:val="16"/>
          <w:szCs w:val="16"/>
        </w:rPr>
        <w:t>Subsequently, while some may express concern about the DREAM Act being part of a defense-authorization bill, there are probably fewer who will openly take stands against the bill given the threat of being labeled xenophobic by some progressives unwilling to reject the U.S. military state or interrogate the politics of immigration from an anti-racist and anti-capitalist perspective. In the process, the military may end up getting easier access to immigrant youth who may have difficulty going to college. “Progressives who support the repeal of DADT and passage of the DREAM Act might instead consider other political possibilities.” As the passage from Dragon ladies shows,</w:t>
      </w:r>
      <w:r w:rsidRPr="00F754FC">
        <w:rPr>
          <w:rStyle w:val="StyleUnderline"/>
        </w:rPr>
        <w:t xml:space="preserve"> </w:t>
      </w:r>
      <w:r w:rsidRPr="00F754FC">
        <w:rPr>
          <w:rStyle w:val="StyleUnderline"/>
          <w:highlight w:val="cyan"/>
        </w:rPr>
        <w:t>some</w:t>
      </w:r>
      <w:r w:rsidRPr="00F754FC">
        <w:rPr>
          <w:rStyle w:val="StyleUnderline"/>
        </w:rPr>
        <w:t xml:space="preserve"> take into account the complexity of identities and political realities as well as </w:t>
      </w:r>
      <w:r w:rsidRPr="00F754FC">
        <w:rPr>
          <w:rStyle w:val="StyleUnderline"/>
          <w:highlight w:val="cyan"/>
        </w:rPr>
        <w:t>maintain oppositional stances against</w:t>
      </w:r>
      <w:r w:rsidRPr="00F754FC">
        <w:rPr>
          <w:rStyle w:val="StyleUnderline"/>
        </w:rPr>
        <w:t xml:space="preserve"> those </w:t>
      </w:r>
      <w:r w:rsidRPr="00F754FC">
        <w:rPr>
          <w:rStyle w:val="StyleUnderline"/>
          <w:highlight w:val="cyan"/>
        </w:rPr>
        <w:t>apparatuses</w:t>
      </w:r>
      <w:r w:rsidRPr="00F754FC">
        <w:rPr>
          <w:rStyle w:val="StyleUnderline"/>
        </w:rPr>
        <w:t xml:space="preserve"> that are largely </w:t>
      </w:r>
      <w:r w:rsidRPr="00F754FC">
        <w:rPr>
          <w:rStyle w:val="StyleUnderline"/>
          <w:highlight w:val="cyan"/>
        </w:rPr>
        <w:t>responsible for</w:t>
      </w:r>
      <w:r w:rsidRPr="00F754FC">
        <w:rPr>
          <w:rStyle w:val="StyleUnderline"/>
        </w:rPr>
        <w:t xml:space="preserve"> the </w:t>
      </w:r>
      <w:r w:rsidRPr="00F754FC">
        <w:rPr>
          <w:rStyle w:val="StyleUnderline"/>
          <w:highlight w:val="cyan"/>
        </w:rPr>
        <w:t>limited choices</w:t>
      </w:r>
      <w:r w:rsidRPr="00F754FC">
        <w:rPr>
          <w:rStyle w:val="StyleUnderline"/>
        </w:rPr>
        <w:t xml:space="preserve"> far too many people have</w:t>
      </w:r>
      <w:r w:rsidRPr="00F754FC">
        <w:rPr>
          <w:sz w:val="16"/>
          <w:szCs w:val="16"/>
        </w:rPr>
        <w:t xml:space="preserve">. Many of us are looking for ways to mediate the very real vulnerabilities and lack of job security, as well as forms of social rejection that causes the stress, fear, and physical consequences experienced before and especially during this recession. And given the recent upsurge in explicit gestures of white supremacy and white nationalism as demonstrated by the growing strength of the Tea Party, it may be the most expedient to play up on the shared support of the U.S. military among a broad spectrum of people in order to secure, at least on paper, some basic rights to which straight and/or white people have gotten access. But </w:t>
      </w:r>
      <w:r w:rsidRPr="00F754FC">
        <w:rPr>
          <w:rStyle w:val="StyleUnderline"/>
          <w:highlight w:val="cyan"/>
        </w:rPr>
        <w:t>progressives who support</w:t>
      </w:r>
      <w:r w:rsidRPr="00F754FC">
        <w:rPr>
          <w:rStyle w:val="StyleUnderline"/>
        </w:rPr>
        <w:t xml:space="preserve"> the repeal of DADT and passage of </w:t>
      </w:r>
      <w:r w:rsidRPr="00F754FC">
        <w:rPr>
          <w:rStyle w:val="StyleUnderline"/>
          <w:highlight w:val="cyan"/>
        </w:rPr>
        <w:t>the DREAM Act might instead consider</w:t>
      </w:r>
      <w:r w:rsidRPr="00F754FC">
        <w:rPr>
          <w:rStyle w:val="StyleUnderline"/>
        </w:rPr>
        <w:t xml:space="preserve"> </w:t>
      </w:r>
      <w:r w:rsidRPr="00F754FC">
        <w:rPr>
          <w:rStyle w:val="Emphasis"/>
          <w:highlight w:val="cyan"/>
        </w:rPr>
        <w:t>other political possibilities</w:t>
      </w:r>
      <w:r w:rsidRPr="00F754FC">
        <w:rPr>
          <w:rStyle w:val="StyleUnderline"/>
          <w:highlight w:val="cyan"/>
        </w:rPr>
        <w:t xml:space="preserve"> explored by</w:t>
      </w:r>
      <w:r w:rsidRPr="00F754FC">
        <w:rPr>
          <w:rStyle w:val="StyleUnderline"/>
        </w:rPr>
        <w:t xml:space="preserve"> some of those who are </w:t>
      </w:r>
      <w:r w:rsidRPr="00F754FC">
        <w:rPr>
          <w:rStyle w:val="StyleUnderline"/>
          <w:highlight w:val="cyan"/>
        </w:rPr>
        <w:t>the subjects of such policy debates</w:t>
      </w:r>
      <w:r w:rsidRPr="00F754FC">
        <w:rPr>
          <w:rStyle w:val="StyleUnderline"/>
        </w:rPr>
        <w:t xml:space="preserve">; </w:t>
      </w:r>
      <w:r w:rsidRPr="00F754FC">
        <w:rPr>
          <w:rStyle w:val="StyleUnderline"/>
          <w:highlight w:val="cyan"/>
        </w:rPr>
        <w:t>these folks</w:t>
      </w:r>
      <w:r w:rsidRPr="00F754FC">
        <w:rPr>
          <w:rStyle w:val="StyleUnderline"/>
        </w:rPr>
        <w:t xml:space="preserve">, some of whom are </w:t>
      </w:r>
      <w:r w:rsidRPr="00F754FC">
        <w:rPr>
          <w:rStyle w:val="Emphasis"/>
          <w:highlight w:val="cyan"/>
        </w:rPr>
        <w:t>desperately in need of protection</w:t>
      </w:r>
      <w:r w:rsidRPr="00F754FC">
        <w:rPr>
          <w:rStyle w:val="StyleUnderline"/>
        </w:rPr>
        <w:t xml:space="preserve">, job security, and safety, </w:t>
      </w:r>
      <w:r w:rsidRPr="00F754FC">
        <w:rPr>
          <w:rStyle w:val="StyleUnderline"/>
          <w:highlight w:val="cyan"/>
        </w:rPr>
        <w:t>encourage us to resist</w:t>
      </w:r>
      <w:r w:rsidRPr="00F754FC">
        <w:rPr>
          <w:rStyle w:val="StyleUnderline"/>
        </w:rPr>
        <w:t xml:space="preserve"> the urge for quick </w:t>
      </w:r>
      <w:r w:rsidRPr="00F754FC">
        <w:rPr>
          <w:rStyle w:val="StyleUnderline"/>
          <w:highlight w:val="cyan"/>
        </w:rPr>
        <w:t>resolutions that</w:t>
      </w:r>
      <w:r w:rsidRPr="00F754FC">
        <w:rPr>
          <w:rStyle w:val="StyleUnderline"/>
        </w:rPr>
        <w:t xml:space="preserve"> ultimately </w:t>
      </w:r>
      <w:r w:rsidRPr="00F754FC">
        <w:rPr>
          <w:rStyle w:val="StyleUnderline"/>
          <w:highlight w:val="cyan"/>
        </w:rPr>
        <w:t>serve to stabilize the military state and</w:t>
      </w:r>
      <w:r w:rsidRPr="00F754FC">
        <w:rPr>
          <w:rStyle w:val="StyleUnderline"/>
        </w:rPr>
        <w:t xml:space="preserve"> instead </w:t>
      </w:r>
      <w:r w:rsidRPr="00F754FC">
        <w:rPr>
          <w:rStyle w:val="Emphasis"/>
          <w:highlight w:val="cyan"/>
        </w:rPr>
        <w:t>explore more humane options</w:t>
      </w:r>
      <w:r w:rsidRPr="00F754FC">
        <w:rPr>
          <w:rStyle w:val="StyleUnderline"/>
        </w:rPr>
        <w:t>—for those targeted by DADT and the DREAM Act as well as the rest of the world.</w:t>
      </w:r>
    </w:p>
    <w:p w:rsidR="000156B3" w:rsidRDefault="000156B3" w:rsidP="0010216A">
      <w:pPr>
        <w:rPr>
          <w:rStyle w:val="StyleUnderline"/>
        </w:rPr>
      </w:pPr>
    </w:p>
    <w:p w:rsidR="000156B3" w:rsidRDefault="000156B3" w:rsidP="000156B3">
      <w:pPr>
        <w:pStyle w:val="Heading3"/>
      </w:pPr>
      <w:r>
        <w:rPr>
          <w:rStyle w:val="StyleUnderline"/>
          <w:sz w:val="32"/>
        </w:rPr>
        <w:t>2NC Impact OV</w:t>
      </w:r>
    </w:p>
    <w:p w:rsidR="000156B3" w:rsidRDefault="000156B3" w:rsidP="000156B3">
      <w:pPr>
        <w:pStyle w:val="Heading4"/>
      </w:pPr>
      <w:r>
        <w:t>The net benefit turns and outweighs the case—</w:t>
      </w:r>
    </w:p>
    <w:p w:rsidR="000156B3" w:rsidRPr="000156B3" w:rsidRDefault="000156B3" w:rsidP="000156B3">
      <w:pPr>
        <w:pStyle w:val="Heading4"/>
      </w:pPr>
      <w:r>
        <w:t>Imperialism risks multiple scenarios for extinction</w:t>
      </w:r>
    </w:p>
    <w:p w:rsidR="000156B3" w:rsidRPr="000156B3" w:rsidRDefault="000156B3" w:rsidP="000156B3">
      <w:pPr>
        <w:rPr>
          <w:b/>
        </w:rPr>
      </w:pPr>
      <w:r w:rsidRPr="000156B3">
        <w:rPr>
          <w:b/>
        </w:rPr>
        <w:t>Foster 5</w:t>
      </w:r>
    </w:p>
    <w:p w:rsidR="000156B3" w:rsidRPr="000156B3" w:rsidRDefault="000156B3" w:rsidP="000156B3">
      <w:pPr>
        <w:rPr>
          <w:sz w:val="16"/>
          <w:szCs w:val="16"/>
        </w:rPr>
      </w:pPr>
      <w:r w:rsidRPr="000156B3">
        <w:rPr>
          <w:sz w:val="16"/>
          <w:szCs w:val="16"/>
        </w:rPr>
        <w:t xml:space="preserve">John Bellamy (head of the Dept of Sociology at the UO and editor of the Socialist Review) “Naked Imperialism.”  Monthly Review, an independent socialist magazine. September 1, 2005. </w:t>
      </w:r>
      <w:hyperlink r:id="rId106" w:history="1">
        <w:r w:rsidRPr="000156B3">
          <w:rPr>
            <w:rStyle w:val="Hyperlink"/>
            <w:sz w:val="16"/>
            <w:szCs w:val="16"/>
          </w:rPr>
          <w:t>https://monthlyreview.org/2005/09/01/naked-imperialism/</w:t>
        </w:r>
      </w:hyperlink>
    </w:p>
    <w:p w:rsidR="000156B3" w:rsidRDefault="000156B3" w:rsidP="000156B3"/>
    <w:p w:rsidR="000156B3" w:rsidRDefault="000156B3" w:rsidP="000156B3">
      <w:r w:rsidRPr="000156B3">
        <w:rPr>
          <w:sz w:val="16"/>
          <w:szCs w:val="16"/>
        </w:rPr>
        <w:t>From the longer view offered by a historical-materialist critique of capitalism, the direction that would be taken by U.S. imperialism following the fall of the Soviet Union was never in doubt. Capitalism by its very logic is a globally expansive system. The contradiction between its transnational economic aspirations and the fact that politically it remains rooted in particular nation states is insurmountable for the system. Yet, ill-fated attempts by individual states to overcome this contradiction are just as much a part of its fundamental logic. In present world circumstances, when one capitalist state has a virtual monopoly of the means of destruction, the temptation for that state to attempt to seize full-spectrum dominance and to transform itself into the de facto global state governing the world economy is irresistible. As the noted Marxian philosopher István Mészáros observed in Socialism or Barbarism? (2001)—written, significantly, before George W. Bush became president: “</w:t>
      </w:r>
      <w:r w:rsidRPr="000156B3">
        <w:rPr>
          <w:rStyle w:val="StyleUnderline"/>
          <w:highlight w:val="cyan"/>
        </w:rPr>
        <w:t>[W]hat is at stake</w:t>
      </w:r>
      <w:r w:rsidRPr="000156B3">
        <w:rPr>
          <w:rStyle w:val="StyleUnderline"/>
        </w:rPr>
        <w:t xml:space="preserve"> today </w:t>
      </w:r>
      <w:r w:rsidRPr="000156B3">
        <w:rPr>
          <w:rStyle w:val="StyleUnderline"/>
          <w:highlight w:val="cyan"/>
        </w:rPr>
        <w:t>is</w:t>
      </w:r>
      <w:r w:rsidRPr="000156B3">
        <w:rPr>
          <w:rStyle w:val="StyleUnderline"/>
        </w:rPr>
        <w:t xml:space="preserve"> not the control of a particular part of the planet—no matter how large—putting at a disadvantage but still tolerating the independent actions of some rivals, but the control of its totality by </w:t>
      </w:r>
      <w:r w:rsidRPr="000156B3">
        <w:rPr>
          <w:rStyle w:val="StyleUnderline"/>
          <w:highlight w:val="cyan"/>
        </w:rPr>
        <w:t>one hegemonic</w:t>
      </w:r>
      <w:r w:rsidRPr="000156B3">
        <w:rPr>
          <w:rStyle w:val="StyleUnderline"/>
        </w:rPr>
        <w:t xml:space="preserve"> economic and military </w:t>
      </w:r>
      <w:r w:rsidRPr="000156B3">
        <w:rPr>
          <w:rStyle w:val="StyleUnderline"/>
          <w:highlight w:val="cyan"/>
        </w:rPr>
        <w:t>superpower, with all means</w:t>
      </w:r>
      <w:r w:rsidRPr="000156B3">
        <w:rPr>
          <w:rStyle w:val="StyleUnderline"/>
        </w:rPr>
        <w:t>—</w:t>
      </w:r>
      <w:r w:rsidRPr="000156B3">
        <w:rPr>
          <w:rStyle w:val="StyleUnderline"/>
          <w:highlight w:val="cyan"/>
        </w:rPr>
        <w:t>even the most</w:t>
      </w:r>
      <w:r w:rsidRPr="000156B3">
        <w:rPr>
          <w:rStyle w:val="StyleUnderline"/>
        </w:rPr>
        <w:t xml:space="preserve"> extreme </w:t>
      </w:r>
      <w:r w:rsidRPr="000156B3">
        <w:rPr>
          <w:rStyle w:val="Emphasis"/>
          <w:highlight w:val="cyan"/>
        </w:rPr>
        <w:t>authoritarian</w:t>
      </w:r>
      <w:r w:rsidRPr="000156B3">
        <w:rPr>
          <w:rStyle w:val="StyleUnderline"/>
          <w:highlight w:val="cyan"/>
        </w:rPr>
        <w:t xml:space="preserve"> and</w:t>
      </w:r>
      <w:r w:rsidRPr="000156B3">
        <w:rPr>
          <w:rStyle w:val="StyleUnderline"/>
        </w:rPr>
        <w:t xml:space="preserve">, if needed, </w:t>
      </w:r>
      <w:r w:rsidRPr="000156B3">
        <w:rPr>
          <w:rStyle w:val="Emphasis"/>
          <w:highlight w:val="cyan"/>
        </w:rPr>
        <w:t>violent</w:t>
      </w:r>
      <w:r w:rsidRPr="000156B3">
        <w:rPr>
          <w:rStyle w:val="StyleUnderline"/>
        </w:rPr>
        <w:t xml:space="preserve"> military ones—at its disposal.” </w:t>
      </w:r>
      <w:r w:rsidRPr="000156B3">
        <w:rPr>
          <w:rStyle w:val="StyleUnderline"/>
          <w:highlight w:val="cyan"/>
        </w:rPr>
        <w:t>The</w:t>
      </w:r>
      <w:r w:rsidRPr="000156B3">
        <w:rPr>
          <w:rStyle w:val="StyleUnderline"/>
        </w:rPr>
        <w:t xml:space="preserve"> unprecedented </w:t>
      </w:r>
      <w:r w:rsidRPr="000156B3">
        <w:rPr>
          <w:rStyle w:val="StyleUnderline"/>
          <w:highlight w:val="cyan"/>
        </w:rPr>
        <w:t>dangers of this</w:t>
      </w:r>
      <w:r w:rsidRPr="000156B3">
        <w:rPr>
          <w:rStyle w:val="StyleUnderline"/>
        </w:rPr>
        <w:t xml:space="preserve"> new </w:t>
      </w:r>
      <w:r w:rsidRPr="000156B3">
        <w:rPr>
          <w:rStyle w:val="StyleUnderline"/>
          <w:highlight w:val="cyan"/>
        </w:rPr>
        <w:t>global disorder are revealed in</w:t>
      </w:r>
      <w:r w:rsidRPr="000156B3">
        <w:rPr>
          <w:rStyle w:val="StyleUnderline"/>
        </w:rPr>
        <w:t xml:space="preserve"> the twin cataclysms to which the world is heading at present: </w:t>
      </w:r>
      <w:r w:rsidRPr="000156B3">
        <w:rPr>
          <w:rStyle w:val="Emphasis"/>
        </w:rPr>
        <w:t xml:space="preserve">nuclear </w:t>
      </w:r>
      <w:r w:rsidRPr="000156B3">
        <w:rPr>
          <w:rStyle w:val="Emphasis"/>
          <w:highlight w:val="cyan"/>
        </w:rPr>
        <w:t>prolif</w:t>
      </w:r>
      <w:r w:rsidRPr="000156B3">
        <w:rPr>
          <w:rStyle w:val="Emphasis"/>
        </w:rPr>
        <w:t>eration</w:t>
      </w:r>
      <w:r w:rsidRPr="000156B3">
        <w:rPr>
          <w:rStyle w:val="StyleUnderline"/>
        </w:rPr>
        <w:t xml:space="preserve"> </w:t>
      </w:r>
      <w:r w:rsidRPr="000156B3">
        <w:rPr>
          <w:rStyle w:val="StyleUnderline"/>
          <w:highlight w:val="cyan"/>
        </w:rPr>
        <w:t>and hence increased chances of</w:t>
      </w:r>
      <w:r w:rsidRPr="000156B3">
        <w:rPr>
          <w:rStyle w:val="StyleUnderline"/>
        </w:rPr>
        <w:t xml:space="preserve"> the outbreak of </w:t>
      </w:r>
      <w:r w:rsidRPr="000156B3">
        <w:rPr>
          <w:rStyle w:val="Emphasis"/>
          <w:highlight w:val="cyan"/>
        </w:rPr>
        <w:t>nuclear war</w:t>
      </w:r>
      <w:r w:rsidRPr="000156B3">
        <w:rPr>
          <w:rStyle w:val="StyleUnderline"/>
          <w:highlight w:val="cyan"/>
        </w:rPr>
        <w:t>, and</w:t>
      </w:r>
      <w:r w:rsidRPr="000156B3">
        <w:rPr>
          <w:rStyle w:val="StyleUnderline"/>
        </w:rPr>
        <w:t xml:space="preserve"> planetary </w:t>
      </w:r>
      <w:r w:rsidRPr="000156B3">
        <w:rPr>
          <w:rStyle w:val="Emphasis"/>
          <w:highlight w:val="cyan"/>
        </w:rPr>
        <w:t>ecological destruction.</w:t>
      </w:r>
      <w:r w:rsidRPr="000156B3">
        <w:rPr>
          <w:rStyle w:val="StyleUnderline"/>
        </w:rPr>
        <w:t xml:space="preserve"> </w:t>
      </w:r>
      <w:r w:rsidRPr="000156B3">
        <w:rPr>
          <w:sz w:val="16"/>
          <w:szCs w:val="16"/>
        </w:rPr>
        <w:t xml:space="preserve">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United States has never endorsed the policy of ‘no first use,’ not during my seven years as secretary or since. We have been and remain prepared to initiate the use of nuclear weapons—by the decision of one person, the president—against either a nuclear or nonnuclear enemy whenever we believe it is in our interest to do so.” </w:t>
      </w:r>
      <w:r w:rsidRPr="000156B3">
        <w:rPr>
          <w:rStyle w:val="StyleUnderline"/>
          <w:highlight w:val="cyan"/>
        </w:rPr>
        <w:t>The nation with the greatest</w:t>
      </w:r>
      <w:r w:rsidRPr="000156B3">
        <w:rPr>
          <w:rStyle w:val="StyleUnderline"/>
        </w:rPr>
        <w:t xml:space="preserve"> conventional military </w:t>
      </w:r>
      <w:r w:rsidRPr="000156B3">
        <w:rPr>
          <w:rStyle w:val="StyleUnderline"/>
          <w:highlight w:val="cyan"/>
        </w:rPr>
        <w:t>force and</w:t>
      </w:r>
      <w:r w:rsidRPr="000156B3">
        <w:rPr>
          <w:rStyle w:val="StyleUnderline"/>
        </w:rPr>
        <w:t xml:space="preserve"> the </w:t>
      </w:r>
      <w:r w:rsidRPr="000156B3">
        <w:rPr>
          <w:rStyle w:val="Emphasis"/>
          <w:highlight w:val="cyan"/>
        </w:rPr>
        <w:t>willingness to use it unilaterally</w:t>
      </w:r>
      <w:r w:rsidRPr="000156B3">
        <w:rPr>
          <w:rStyle w:val="StyleUnderline"/>
          <w:highlight w:val="cyan"/>
        </w:rPr>
        <w:t xml:space="preserve"> to enlarge its</w:t>
      </w:r>
      <w:r w:rsidRPr="000156B3">
        <w:rPr>
          <w:rStyle w:val="StyleUnderline"/>
        </w:rPr>
        <w:t xml:space="preserve"> global </w:t>
      </w:r>
      <w:r w:rsidRPr="000156B3">
        <w:rPr>
          <w:rStyle w:val="StyleUnderline"/>
          <w:highlight w:val="cyan"/>
        </w:rPr>
        <w:t xml:space="preserve">power is also the nation with </w:t>
      </w:r>
      <w:r w:rsidRPr="000156B3">
        <w:rPr>
          <w:rStyle w:val="Emphasis"/>
          <w:highlight w:val="cyan"/>
        </w:rPr>
        <w:t>the greatest nuclear force</w:t>
      </w:r>
      <w:r w:rsidRPr="000156B3">
        <w:rPr>
          <w:rStyle w:val="StyleUnderline"/>
        </w:rPr>
        <w:t xml:space="preserve"> and the readiness to use it whenever it sees fit—</w:t>
      </w:r>
      <w:r w:rsidRPr="000156B3">
        <w:rPr>
          <w:rStyle w:val="StyleUnderline"/>
          <w:highlight w:val="cyan"/>
        </w:rPr>
        <w:t>setting the whole world on edge.</w:t>
      </w:r>
      <w:r w:rsidRPr="000156B3">
        <w:rPr>
          <w:rStyle w:val="StyleUnderline"/>
        </w:rPr>
        <w:t xml:space="preserve"> </w:t>
      </w:r>
      <w:r w:rsidRPr="000156B3">
        <w:rPr>
          <w:rStyle w:val="StyleUnderline"/>
          <w:highlight w:val="cyan"/>
        </w:rPr>
        <w:t>The nation that contributes more to carbon dioxide emissions</w:t>
      </w:r>
      <w:r w:rsidRPr="000156B3">
        <w:rPr>
          <w:rStyle w:val="StyleUnderline"/>
        </w:rPr>
        <w:t xml:space="preserve"> </w:t>
      </w:r>
      <w:r w:rsidRPr="000156B3">
        <w:rPr>
          <w:sz w:val="16"/>
          <w:szCs w:val="16"/>
        </w:rPr>
        <w:t>leading to global warming than any other (representing approximately a quarter of the world’s total)</w:t>
      </w:r>
      <w:r w:rsidRPr="000156B3">
        <w:rPr>
          <w:rStyle w:val="StyleUnderline"/>
        </w:rPr>
        <w:t xml:space="preserve"> has become the greatest obstacle to addressing global warming and the world’s growing environmental problems—</w:t>
      </w:r>
      <w:r w:rsidRPr="000156B3">
        <w:rPr>
          <w:rStyle w:val="StyleUnderline"/>
          <w:highlight w:val="cyan"/>
        </w:rPr>
        <w:t>raising the possibility of</w:t>
      </w:r>
      <w:r w:rsidRPr="000156B3">
        <w:rPr>
          <w:rStyle w:val="StyleUnderline"/>
        </w:rPr>
        <w:t xml:space="preserve"> the </w:t>
      </w:r>
      <w:r w:rsidRPr="000156B3">
        <w:rPr>
          <w:rStyle w:val="Emphasis"/>
          <w:highlight w:val="cyan"/>
        </w:rPr>
        <w:t>collapse of civilization</w:t>
      </w:r>
      <w:r w:rsidRPr="000156B3">
        <w:rPr>
          <w:rStyle w:val="StyleUnderline"/>
        </w:rPr>
        <w:t xml:space="preserve"> itself if present trends continue</w:t>
      </w:r>
      <w:r w:rsidRPr="000156B3">
        <w:rPr>
          <w:sz w:val="16"/>
          <w:szCs w:val="16"/>
        </w:rPr>
        <w:t xml:space="preserve">. The United States is seeking to exercise sovereign authority over the planet during a time of widening global crisis: economic stagnation, increasing polarization between the global rich and the global poor, weakening U.S. economic hegemony, growing nuclear threats, and deepening ecological decline. The result is a heightening of international instability. Other potential forces are emerging in the world, such as the European Community and China, that could eventually challenge U.S. power, regionally and even globally. Third world revolutions, far from ceasing, are beginning to gain momentum again, symbolized by Venezuela’s Bolivarian Revolution under Hugo Chávez. </w:t>
      </w:r>
      <w:r w:rsidRPr="000156B3">
        <w:rPr>
          <w:rStyle w:val="StyleUnderline"/>
          <w:highlight w:val="cyan"/>
        </w:rPr>
        <w:t>U.S. attempts to tighten its imperial grip</w:t>
      </w:r>
      <w:r w:rsidRPr="000156B3">
        <w:rPr>
          <w:rStyle w:val="StyleUnderline"/>
        </w:rPr>
        <w:t xml:space="preserve"> on the Middle East and its oil have had to cope with a fierce, seemingly unstoppable, Iraqi resistance, </w:t>
      </w:r>
      <w:r w:rsidRPr="000156B3">
        <w:rPr>
          <w:rStyle w:val="StyleUnderline"/>
          <w:highlight w:val="cyan"/>
        </w:rPr>
        <w:t>generating</w:t>
      </w:r>
      <w:r w:rsidRPr="000156B3">
        <w:rPr>
          <w:rStyle w:val="StyleUnderline"/>
        </w:rPr>
        <w:t xml:space="preserve"> conditions of imperial </w:t>
      </w:r>
      <w:r w:rsidRPr="000156B3">
        <w:rPr>
          <w:rStyle w:val="Emphasis"/>
          <w:highlight w:val="cyan"/>
        </w:rPr>
        <w:t>overstretch</w:t>
      </w:r>
      <w:r w:rsidRPr="000156B3">
        <w:rPr>
          <w:sz w:val="16"/>
          <w:szCs w:val="16"/>
        </w:rPr>
        <w:t xml:space="preserve">. With the United States brandishing its nuclear arsenal and refusing to support international agreements on the control of such weapons, nuclear proliferation is continuing. New nations, such as North Korea, are entering or can be expected soon to enter the “nuclear club.” </w:t>
      </w:r>
      <w:r w:rsidRPr="000156B3">
        <w:rPr>
          <w:rStyle w:val="Emphasis"/>
          <w:highlight w:val="cyan"/>
        </w:rPr>
        <w:t>Terrorist blowback from imperialist wars</w:t>
      </w:r>
      <w:r w:rsidRPr="000156B3">
        <w:rPr>
          <w:rStyle w:val="StyleUnderline"/>
        </w:rPr>
        <w:t xml:space="preserve"> in the third world </w:t>
      </w:r>
      <w:r w:rsidRPr="000156B3">
        <w:rPr>
          <w:rStyle w:val="StyleUnderline"/>
          <w:highlight w:val="cyan"/>
        </w:rPr>
        <w:t>is now a well-recognized reality</w:t>
      </w:r>
      <w:r w:rsidRPr="000156B3">
        <w:rPr>
          <w:sz w:val="16"/>
          <w:szCs w:val="16"/>
        </w:rPr>
        <w:t>, generating rising fear of further terrorist attacks in New York, London, and elsewhere. Such vast and overlapping historical contradictions, rooted in the combined and uneven development of the global capitalist economy along with the U.S. drive for planetary domination, foreshadow what is potentially the most dangerous period in the history of imperialism. The course on which U.S and world capitalism is now headed points to global barbarism—or worse. Yet it is important to remember that nothing in the development of human history is inevitable. There still remains an alternative path—the global struggle for a humane, egalitarian, democratic, and sustainable society. The classic name for such a society is “socialism.” Such a renewed struggle for a world of substantive human equality must begin by addressing the system’s weakest link and at the same time the world’s most pressing needs—by organizing a global resistance movement against the new naked imperialism.</w:t>
      </w:r>
    </w:p>
    <w:p w:rsidR="00825BD0" w:rsidRPr="00825BD0" w:rsidRDefault="000156B3" w:rsidP="00825BD0">
      <w:pPr>
        <w:pStyle w:val="Heading4"/>
      </w:pPr>
      <w:r>
        <w:t>Resisting white supremac</w:t>
      </w:r>
      <w:r w:rsidR="00825BD0">
        <w:t xml:space="preserve">y is a D-rule—it’s a prerequisite to ethics </w:t>
      </w:r>
      <w:r w:rsidR="00820EEF">
        <w:t>and</w:t>
      </w:r>
      <w:r w:rsidR="00825BD0">
        <w:t xml:space="preserve"> </w:t>
      </w:r>
      <w:r w:rsidR="00820EEF">
        <w:t>ending violent conflicts</w:t>
      </w:r>
    </w:p>
    <w:p w:rsidR="000156B3" w:rsidRPr="000156B3" w:rsidRDefault="000156B3" w:rsidP="000156B3">
      <w:r w:rsidRPr="000156B3">
        <w:rPr>
          <w:b/>
          <w:bCs/>
        </w:rPr>
        <w:t>Memmi 2k</w:t>
      </w:r>
    </w:p>
    <w:p w:rsidR="000156B3" w:rsidRPr="000156B3" w:rsidRDefault="000156B3" w:rsidP="000156B3">
      <w:pPr>
        <w:rPr>
          <w:sz w:val="16"/>
          <w:szCs w:val="16"/>
        </w:rPr>
      </w:pPr>
      <w:r w:rsidRPr="000156B3">
        <w:rPr>
          <w:sz w:val="16"/>
          <w:szCs w:val="16"/>
        </w:rPr>
        <w:t>Professor Emeritus of Sociology @ Unv. Of Paris 2000, Albert-; RACISM, translated by Steve Martinot, pp.163-165</w:t>
      </w:r>
    </w:p>
    <w:p w:rsidR="000156B3" w:rsidRPr="000156B3" w:rsidRDefault="000156B3" w:rsidP="000156B3"/>
    <w:p w:rsidR="000156B3" w:rsidRPr="000156B3" w:rsidRDefault="000156B3" w:rsidP="000156B3">
      <w:pPr>
        <w:rPr>
          <w:u w:val="single"/>
        </w:rPr>
      </w:pPr>
      <w:r w:rsidRPr="000156B3">
        <w:rPr>
          <w:sz w:val="16"/>
          <w:szCs w:val="16"/>
        </w:rPr>
        <w:t>The struggle against racism will be long, difficult, without intermission, without remission, probably never achieved, yet for this very reason, it is a struggle to be undertaken without surcease and without concessions. One cannot be indulgent toward racism.  One cannot even let the monster in the house, especially not in a mask.  To give it merely a foothold means to augment the bestial part in us and in other people which is to diminish what is human.</w:t>
      </w:r>
      <w:r w:rsidRPr="000156B3">
        <w:rPr>
          <w:rStyle w:val="StyleUnderline"/>
        </w:rPr>
        <w:t xml:space="preserve">  </w:t>
      </w:r>
      <w:r w:rsidRPr="000156B3">
        <w:rPr>
          <w:b/>
          <w:iCs/>
          <w:highlight w:val="cyan"/>
          <w:u w:val="single"/>
          <w:bdr w:val="single" w:sz="24" w:space="0" w:color="auto"/>
        </w:rPr>
        <w:t>To accept the racist universe to the slightest degree is to endorse fear, injustice, and violence.</w:t>
      </w:r>
      <w:r w:rsidRPr="000156B3">
        <w:rPr>
          <w:sz w:val="16"/>
          <w:szCs w:val="16"/>
          <w:u w:val="single"/>
        </w:rPr>
        <w:t xml:space="preserve"> </w:t>
      </w:r>
      <w:r w:rsidRPr="00EB27C2">
        <w:rPr>
          <w:sz w:val="16"/>
          <w:szCs w:val="16"/>
        </w:rPr>
        <w:t xml:space="preserve"> It is to accept the persistence of the dark history in which we still largely live.  It is to agree that the outsider will always be a possible victim (and which [person] man is not [themself] himself an outsider relative to someone else?).  Racism illustrates in sum, the inevitable negativity of the condition of the dominated; that </w:t>
      </w:r>
      <w:proofErr w:type="gramStart"/>
      <w:r w:rsidRPr="00EB27C2">
        <w:rPr>
          <w:sz w:val="16"/>
          <w:szCs w:val="16"/>
        </w:rPr>
        <w:t>is</w:t>
      </w:r>
      <w:proofErr w:type="gramEnd"/>
      <w:r w:rsidRPr="00EB27C2">
        <w:rPr>
          <w:sz w:val="16"/>
          <w:szCs w:val="16"/>
        </w:rPr>
        <w:t xml:space="preserve"> it illuminates in a certain sense the entire human condition.  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One cannot </w:t>
      </w:r>
      <w:proofErr w:type="gramStart"/>
      <w:r w:rsidRPr="00EB27C2">
        <w:rPr>
          <w:sz w:val="16"/>
          <w:szCs w:val="16"/>
        </w:rPr>
        <w:t>found</w:t>
      </w:r>
      <w:proofErr w:type="gramEnd"/>
      <w:r w:rsidRPr="00EB27C2">
        <w:rPr>
          <w:sz w:val="16"/>
          <w:szCs w:val="16"/>
        </w:rPr>
        <w:t xml:space="preserve"> a moral order, let alone a legislative order, on racism because racism signifies the exclusion of the other and his or her subjection to violence and domination.  From an ethical point of view, if one can deploy a little religious language, racism is “the truly capital sin</w:t>
      </w:r>
      <w:proofErr w:type="gramStart"/>
      <w:r w:rsidRPr="00EB27C2">
        <w:rPr>
          <w:sz w:val="16"/>
          <w:szCs w:val="16"/>
        </w:rPr>
        <w:t>.”fn</w:t>
      </w:r>
      <w:proofErr w:type="gramEnd"/>
      <w:r w:rsidRPr="00EB27C2">
        <w:rPr>
          <w:sz w:val="16"/>
          <w:szCs w:val="16"/>
        </w:rPr>
        <w:t xml:space="preserve">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banishing injustice, because </w:t>
      </w:r>
      <w:r w:rsidRPr="000156B3">
        <w:rPr>
          <w:highlight w:val="cyan"/>
          <w:u w:val="single"/>
        </w:rPr>
        <w:t>injustice engenders violence and death.</w:t>
      </w:r>
      <w:r w:rsidRPr="000156B3">
        <w:rPr>
          <w:u w:val="single"/>
        </w:rPr>
        <w:t xml:space="preserve">  Of course, this is debatable</w:t>
      </w:r>
      <w:r w:rsidRPr="000156B3">
        <w:rPr>
          <w:sz w:val="16"/>
          <w:szCs w:val="16"/>
        </w:rPr>
        <w:t>.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 – indeed, it is a contract, however implicit it might be. In short, the</w:t>
      </w:r>
      <w:r w:rsidRPr="000156B3">
        <w:rPr>
          <w:u w:val="single"/>
        </w:rPr>
        <w:t xml:space="preserve"> </w:t>
      </w:r>
      <w:r w:rsidRPr="000156B3">
        <w:rPr>
          <w:b/>
          <w:iCs/>
          <w:highlight w:val="cyan"/>
          <w:u w:val="single"/>
          <w:bdr w:val="single" w:sz="24" w:space="0" w:color="auto"/>
        </w:rPr>
        <w:t>refusal of racism is the condition for all theoretical and practical morality.</w:t>
      </w:r>
      <w:r w:rsidRPr="000156B3">
        <w:rPr>
          <w:u w:val="single"/>
        </w:rPr>
        <w:t xml:space="preserve">  Because, in the end, the ethical choice commands the political choice.  A just society must be a society accepted by all.  </w:t>
      </w:r>
      <w:r w:rsidRPr="000156B3">
        <w:rPr>
          <w:highlight w:val="cyan"/>
          <w:u w:val="single"/>
        </w:rPr>
        <w:t>If this</w:t>
      </w:r>
      <w:r w:rsidRPr="000156B3">
        <w:rPr>
          <w:u w:val="single"/>
        </w:rPr>
        <w:t xml:space="preserve"> contractual </w:t>
      </w:r>
      <w:r w:rsidRPr="000156B3">
        <w:rPr>
          <w:highlight w:val="cyan"/>
          <w:u w:val="single"/>
        </w:rPr>
        <w:t xml:space="preserve">principle is not accepted, then </w:t>
      </w:r>
      <w:r w:rsidRPr="000156B3">
        <w:rPr>
          <w:b/>
          <w:iCs/>
          <w:highlight w:val="cyan"/>
          <w:u w:val="single"/>
          <w:bdr w:val="single" w:sz="24" w:space="0" w:color="auto"/>
        </w:rPr>
        <w:t>only conflict, violence, and destruction will be our lot</w:t>
      </w:r>
      <w:r w:rsidRPr="000156B3">
        <w:rPr>
          <w:u w:val="single"/>
        </w:rPr>
        <w:t>.  If it is accepted, we can hope someday to live in peace.  True, it is a wager, but the stakes are irresistible.</w:t>
      </w:r>
    </w:p>
    <w:p w:rsidR="000156B3" w:rsidRPr="000156B3" w:rsidRDefault="000156B3" w:rsidP="000156B3">
      <w:pPr>
        <w:rPr>
          <w:u w:val="single"/>
        </w:rPr>
      </w:pPr>
    </w:p>
    <w:p w:rsidR="000156B3" w:rsidRPr="000156B3" w:rsidRDefault="000156B3" w:rsidP="000156B3">
      <w:pPr>
        <w:rPr>
          <w:u w:val="single"/>
        </w:rPr>
      </w:pPr>
    </w:p>
    <w:p w:rsidR="000156B3" w:rsidRPr="00DF338B" w:rsidRDefault="000156B3" w:rsidP="000156B3">
      <w:pPr>
        <w:rPr>
          <w:rStyle w:val="StyleUnderline"/>
          <w:u w:val="none"/>
        </w:rPr>
      </w:pPr>
    </w:p>
    <w:p w:rsidR="00EB27C2" w:rsidRDefault="00EB27C2">
      <w:r>
        <w:br w:type="page"/>
      </w:r>
    </w:p>
    <w:p w:rsidR="000156B3" w:rsidRDefault="00EB27C2" w:rsidP="00EB27C2">
      <w:pPr>
        <w:pStyle w:val="Heading3"/>
      </w:pPr>
      <w:r>
        <w:t>2NC A2 Perm</w:t>
      </w:r>
    </w:p>
    <w:p w:rsidR="00D47677" w:rsidRDefault="00D47677" w:rsidP="00D47677">
      <w:pPr>
        <w:pStyle w:val="Heading4"/>
      </w:pPr>
      <w:r>
        <w:t>The perm is cooption which props up imperialism</w:t>
      </w:r>
    </w:p>
    <w:p w:rsidR="00D47677" w:rsidRDefault="00D47677" w:rsidP="00D47677">
      <w:r>
        <w:rPr>
          <w:b/>
        </w:rPr>
        <w:t>Arkles and Gehi 16</w:t>
      </w:r>
    </w:p>
    <w:p w:rsidR="00D47677" w:rsidRPr="00D47677" w:rsidRDefault="00D47677" w:rsidP="00D47677">
      <w:pPr>
        <w:rPr>
          <w:sz w:val="16"/>
          <w:szCs w:val="16"/>
        </w:rPr>
      </w:pPr>
      <w:r w:rsidRPr="00D47677">
        <w:rPr>
          <w:sz w:val="16"/>
          <w:szCs w:val="16"/>
        </w:rPr>
        <w:t xml:space="preserve">Gabriel Arkles (an activist, author, lawyer, and teacher. His scholarship draws on theories and practices of critical race feminism, trans politics, disability justice, and prison abolition to explore state regulation of social hierarchy and violence. His recent work analyzes shortfalls and unintended consequences of the Prison Rape Elimination Act. Currently, he is an Associate Teaching Professor at Northeastern University School of Law, a volunteer with Black and Pink, and a core collective member of the Sylvia Rivera Law Project (SRLP). Previously he worked as a staff attorney and the Director of Prisoner Justice Initiatives at SRLP, where he provided free legal services to transgender, gender nonconforming, and intersex people in the areas of prisoner rights, public benefits, immigration, and discrimination for six years) and Pooja Gehi (has worked for immigrant and racial justice, trans and queer liberation, transformative justice, youth leadership, and cross-movement coalition building throughout her life. Currently, she serves as the Executive Director of the National Lawyers Guild. For over eight years, she worked as a Staff Attorney and Director of Immigrant Justice at the Sylvia Rivera Law Project (SRLP). There she provided direct legal services to hundreds of low-income transgender and gender nonconforming </w:t>
      </w:r>
      <w:proofErr w:type="gramStart"/>
      <w:r w:rsidRPr="00D47677">
        <w:rPr>
          <w:sz w:val="16"/>
          <w:szCs w:val="16"/>
        </w:rPr>
        <w:t>clients, and</w:t>
      </w:r>
      <w:proofErr w:type="gramEnd"/>
      <w:r w:rsidRPr="00D47677">
        <w:rPr>
          <w:sz w:val="16"/>
          <w:szCs w:val="16"/>
        </w:rPr>
        <w:t xml:space="preserve"> achieved major victories like access to transition-related healthcare for New York State Medicaid recipients through litigation and coalition work. Pooja’s scholarly work focuses on social movements, the devolution of criminal and immigration systems, and the intersections of race, gender, sexuality, class, and nationality. Her recent work has appeared in the Berkeley Asian American Law Journal and Harvard Journal of Law and Gender). “</w:t>
      </w:r>
    </w:p>
    <w:p w:rsidR="00EB27C2" w:rsidRPr="00D47677" w:rsidRDefault="00D47677" w:rsidP="00EB27C2">
      <w:pPr>
        <w:rPr>
          <w:sz w:val="16"/>
          <w:szCs w:val="16"/>
        </w:rPr>
      </w:pPr>
      <w:r w:rsidRPr="00D47677">
        <w:rPr>
          <w:sz w:val="16"/>
          <w:szCs w:val="16"/>
        </w:rPr>
        <w:t>Dreaming, Telling, Occupying, and Destroying: Interest Convergence between Militarism and Social Justice in the DREAM Act and the Repeal of “Don’t Ask, Don’t Tell”.” Scholar &amp; Feminist Online, Barnard College, issue 13.2, Spring 2016. http://sfonline.barnard.edu/navigating-neoliberalism-in-the-academy-nonprofits-and-beyond/gabriel-arkles-pooja-gehi-dreaming-telling-occupying-and-destroying-interest-convergence-between-militarism-and-social-justice-in-the-dream-act-and-the-repeal-of-dont-ask-dont-tell/3/</w:t>
      </w:r>
    </w:p>
    <w:p w:rsidR="00D47677" w:rsidRDefault="00D47677" w:rsidP="00EB27C2"/>
    <w:p w:rsidR="00EB27C2" w:rsidRDefault="00D47677" w:rsidP="00D47677">
      <w:pPr>
        <w:rPr>
          <w:rStyle w:val="StyleUnderline"/>
        </w:rPr>
      </w:pPr>
      <w:r w:rsidRPr="00D47677">
        <w:rPr>
          <w:rStyle w:val="StyleUnderline"/>
        </w:rPr>
        <w:t xml:space="preserve">Conclusion </w:t>
      </w:r>
      <w:proofErr w:type="gramStart"/>
      <w:r w:rsidRPr="00D47677">
        <w:rPr>
          <w:rStyle w:val="Emphasis"/>
          <w:highlight w:val="cyan"/>
        </w:rPr>
        <w:t>The</w:t>
      </w:r>
      <w:proofErr w:type="gramEnd"/>
      <w:r w:rsidRPr="00D47677">
        <w:rPr>
          <w:rStyle w:val="Emphasis"/>
          <w:highlight w:val="cyan"/>
        </w:rPr>
        <w:t xml:space="preserve"> DREAM Act</w:t>
      </w:r>
      <w:r w:rsidRPr="00D47677">
        <w:rPr>
          <w:rStyle w:val="StyleUnderline"/>
        </w:rPr>
        <w:t xml:space="preserve"> and the repeal of DADT </w:t>
      </w:r>
      <w:r w:rsidRPr="00D47677">
        <w:rPr>
          <w:rStyle w:val="StyleUnderline"/>
          <w:highlight w:val="cyan"/>
        </w:rPr>
        <w:t>present</w:t>
      </w:r>
      <w:r w:rsidRPr="00D47677">
        <w:rPr>
          <w:rStyle w:val="StyleUnderline"/>
        </w:rPr>
        <w:t xml:space="preserve"> powerful </w:t>
      </w:r>
      <w:r w:rsidRPr="00D47677">
        <w:rPr>
          <w:rStyle w:val="StyleUnderline"/>
          <w:highlight w:val="cyan"/>
        </w:rPr>
        <w:t>examples of the ways</w:t>
      </w:r>
      <w:r w:rsidRPr="00D47677">
        <w:rPr>
          <w:rStyle w:val="StyleUnderline"/>
        </w:rPr>
        <w:t xml:space="preserve"> in which seemingly </w:t>
      </w:r>
      <w:r w:rsidRPr="00D47677">
        <w:rPr>
          <w:rStyle w:val="StyleUnderline"/>
          <w:highlight w:val="cyan"/>
        </w:rPr>
        <w:t>progressive</w:t>
      </w:r>
      <w:r w:rsidRPr="00D47677">
        <w:rPr>
          <w:rStyle w:val="StyleUnderline"/>
        </w:rPr>
        <w:t xml:space="preserve"> political </w:t>
      </w:r>
      <w:r w:rsidRPr="00D47677">
        <w:rPr>
          <w:rStyle w:val="StyleUnderline"/>
          <w:highlight w:val="cyan"/>
        </w:rPr>
        <w:t>efforts can be</w:t>
      </w:r>
      <w:r w:rsidRPr="00D47677">
        <w:rPr>
          <w:rStyle w:val="StyleUnderline"/>
        </w:rPr>
        <w:t xml:space="preserve"> strategically </w:t>
      </w:r>
      <w:r w:rsidRPr="00D47677">
        <w:rPr>
          <w:rStyle w:val="Emphasis"/>
          <w:highlight w:val="cyan"/>
        </w:rPr>
        <w:t>coopted to support US imperialism</w:t>
      </w:r>
      <w:r w:rsidRPr="00D47677">
        <w:rPr>
          <w:rStyle w:val="StyleUnderline"/>
        </w:rPr>
        <w:t xml:space="preserve">, especially during times of war. </w:t>
      </w:r>
      <w:r w:rsidRPr="00D47677">
        <w:rPr>
          <w:rStyle w:val="StyleUnderline"/>
          <w:highlight w:val="cyan"/>
        </w:rPr>
        <w:t>Although the DREAM Act would have opened up</w:t>
      </w:r>
      <w:r w:rsidRPr="00D47677">
        <w:rPr>
          <w:rStyle w:val="StyleUnderline"/>
        </w:rPr>
        <w:t xml:space="preserve"> avenues for undocumented immigrant youth to obtain some sort of </w:t>
      </w:r>
      <w:r w:rsidRPr="00D47677">
        <w:rPr>
          <w:rStyle w:val="StyleUnderline"/>
          <w:highlight w:val="cyan"/>
        </w:rPr>
        <w:t>legal status</w:t>
      </w:r>
      <w:r w:rsidRPr="00D47677">
        <w:rPr>
          <w:rStyle w:val="StyleUnderline"/>
        </w:rPr>
        <w:t xml:space="preserve"> in the United States and possibly some higher education, </w:t>
      </w:r>
      <w:r w:rsidRPr="00D47677">
        <w:rPr>
          <w:rStyle w:val="StyleUnderline"/>
          <w:highlight w:val="cyan"/>
        </w:rPr>
        <w:t>it also would have provided</w:t>
      </w:r>
      <w:r w:rsidRPr="00D47677">
        <w:rPr>
          <w:rStyle w:val="StyleUnderline"/>
        </w:rPr>
        <w:t xml:space="preserve"> a means to </w:t>
      </w:r>
      <w:r w:rsidRPr="00D47677">
        <w:rPr>
          <w:rStyle w:val="StyleUnderline"/>
          <w:highlight w:val="cyan"/>
        </w:rPr>
        <w:t>a larger military</w:t>
      </w:r>
      <w:r w:rsidRPr="00D47677">
        <w:rPr>
          <w:sz w:val="16"/>
          <w:szCs w:val="16"/>
        </w:rPr>
        <w:t xml:space="preserve">. The repeal of DADT formally allows LGBQ individuals to participate in the US military without being closeted; it also works to build the military. As both the DREAM Act and DADT were attached to the National Defense Authorization Act for the Fiscal Year 2011, it is transparent that they worked in favor of and in unison with a larger military interest. It is telling that since the repeal of DADT succeeded, the focus of mainstream LGBT organizing in relation to the military has not overall shifted to counter-recruitment, anti-militarism, veteran support, or other more progressive or coalitional alignments. In fact, in response to the repeal of DADT, some LGBT groups have celebrated the military, and some have seized on trans inclusion in the military as the next frontier to conquer. Since the defeat of the DREAM Act, however, much immigrant youth organizing has become more inclusive and radical, using direct action tactics to stop detention with the campaign slogan “Not One More!” LGBT immigrant youth leaders at the forefront of this movement have become increasingly outspoken about their full lives and experiences, as symbolized through undocuqueer projects and more. While extreme violence continues to shape the lives of many LGBT people, immigrants, and people targeted by the military, we support and admire the shift in strategy on the part of so many immigrant activists, and we wish to further build coalitional and intersectional work. As the theory of interest convergence explains, incremental social change is often rooted in defending or building the power of the elite. Both the DREAM Act and the repeal of DADT demonstrate this phenomenon, in that both benefitted the liberal non-profit sector (by building momentum around potentially winnable campaigns on behalf of sympathetic populations and serving as fundraising tools) and the Democratic Party (by supporting limited “rights” for LGBQ people and immigrants while diverting attention from other concerns and issues). DADT repeal also benefitted the MIC (by explicitly providing ways to recruit more people into the military without a draft and by positioning the US military as “gay-friendly” in contrast to supposedly exceptionally homophobic Muslims). Simultaneously, these efforts positioned “deserving” LGBQ people and immigrants against those who are “undeserving.” That one effort succeeded and the other failed reflects the less perfect interest convergence in the case of the DREAM Act, which would have provided some limited material benefits to certain immigrant youth outside of the MIC. We hope that we can not only learn from the limitations of struggles for legislative reform in social-justice movements, but also that we can learn from the inspiring work that people have done from the grassroots in fighting for justice. </w:t>
      </w:r>
      <w:r w:rsidRPr="00D47677">
        <w:rPr>
          <w:rStyle w:val="StyleUnderline"/>
          <w:highlight w:val="cyan"/>
        </w:rPr>
        <w:t>Even with</w:t>
      </w:r>
      <w:r w:rsidRPr="00D47677">
        <w:rPr>
          <w:rStyle w:val="StyleUnderline"/>
        </w:rPr>
        <w:t xml:space="preserve"> the setbacks and </w:t>
      </w:r>
      <w:r w:rsidRPr="00D47677">
        <w:rPr>
          <w:rStyle w:val="StyleUnderline"/>
          <w:highlight w:val="cyan"/>
        </w:rPr>
        <w:t xml:space="preserve">the military’s interest in using our bodies to fight their wars, we have </w:t>
      </w:r>
      <w:r w:rsidRPr="00D47677">
        <w:rPr>
          <w:rStyle w:val="Emphasis"/>
          <w:highlight w:val="cyan"/>
        </w:rPr>
        <w:t>opportunities for radical power</w:t>
      </w:r>
      <w:r w:rsidRPr="00D47677">
        <w:rPr>
          <w:rStyle w:val="StyleUnderline"/>
        </w:rPr>
        <w:t>. We are the ones charged with ending this war.</w:t>
      </w:r>
    </w:p>
    <w:p w:rsidR="00D47677" w:rsidRDefault="00D47677" w:rsidP="00D47677">
      <w:pPr>
        <w:rPr>
          <w:rStyle w:val="StyleUnderline"/>
        </w:rPr>
      </w:pPr>
    </w:p>
    <w:p w:rsidR="005514AF" w:rsidRDefault="005514AF" w:rsidP="00D47677">
      <w:pPr>
        <w:rPr>
          <w:rStyle w:val="StyleUnderline"/>
        </w:rPr>
      </w:pPr>
    </w:p>
    <w:p w:rsidR="005514AF" w:rsidRDefault="005514AF" w:rsidP="00D47677">
      <w:pPr>
        <w:rPr>
          <w:rStyle w:val="StyleUnderline"/>
        </w:rPr>
      </w:pPr>
    </w:p>
    <w:p w:rsidR="005514AF" w:rsidRDefault="005514AF" w:rsidP="00D47677">
      <w:pPr>
        <w:rPr>
          <w:rStyle w:val="StyleUnderline"/>
        </w:rPr>
      </w:pPr>
    </w:p>
    <w:p w:rsidR="005514AF" w:rsidRDefault="005514AF" w:rsidP="00D47677">
      <w:pPr>
        <w:rPr>
          <w:rStyle w:val="StyleUnderline"/>
        </w:rPr>
      </w:pPr>
    </w:p>
    <w:p w:rsidR="000615A0" w:rsidRPr="000615A0" w:rsidRDefault="000615A0" w:rsidP="000615A0">
      <w:pPr>
        <w:pStyle w:val="Heading4"/>
      </w:pPr>
      <w:r>
        <w:t>The perm elides the question of which “dreams” we should embrace or resist—</w:t>
      </w:r>
      <w:r w:rsidR="0010030B">
        <w:t xml:space="preserve">dreams of empire depend on the racialization and normalization of immigrants as </w:t>
      </w:r>
      <w:r w:rsidR="00984B99">
        <w:t xml:space="preserve">productive </w:t>
      </w:r>
      <w:r w:rsidR="0010030B">
        <w:t>human</w:t>
      </w:r>
      <w:r w:rsidR="00984B99">
        <w:t>s</w:t>
      </w:r>
      <w:r w:rsidR="0010030B">
        <w:t xml:space="preserve"> or </w:t>
      </w:r>
      <w:r w:rsidR="00984B99">
        <w:t>criminal aliens</w:t>
      </w:r>
    </w:p>
    <w:p w:rsidR="00D47677" w:rsidRDefault="005514AF" w:rsidP="00D47677">
      <w:r>
        <w:rPr>
          <w:b/>
        </w:rPr>
        <w:t>Rios-Rojas &amp; Stern 18</w:t>
      </w:r>
    </w:p>
    <w:p w:rsidR="005514AF" w:rsidRPr="005514AF" w:rsidRDefault="005514AF" w:rsidP="005514AF">
      <w:pPr>
        <w:rPr>
          <w:sz w:val="16"/>
          <w:szCs w:val="16"/>
        </w:rPr>
      </w:pPr>
      <w:r w:rsidRPr="005514AF">
        <w:rPr>
          <w:sz w:val="16"/>
          <w:szCs w:val="16"/>
        </w:rPr>
        <w:t xml:space="preserve">Anne (Anna) Ríos-Rojas and Mark Stern (Department of Educational Studies at Colgate University). “Do “Undocumented Aliens” Dream of Neoliberal </w:t>
      </w:r>
      <w:proofErr w:type="gramStart"/>
      <w:r w:rsidRPr="005514AF">
        <w:rPr>
          <w:sz w:val="16"/>
          <w:szCs w:val="16"/>
        </w:rPr>
        <w:t>Sheep?:</w:t>
      </w:r>
      <w:proofErr w:type="gramEnd"/>
      <w:r w:rsidR="009C5E76">
        <w:rPr>
          <w:sz w:val="16"/>
          <w:szCs w:val="16"/>
        </w:rPr>
        <w:t xml:space="preserve"> </w:t>
      </w:r>
      <w:r w:rsidRPr="005514AF">
        <w:rPr>
          <w:sz w:val="16"/>
          <w:szCs w:val="16"/>
        </w:rPr>
        <w:t xml:space="preserve">Conditional DREAMing and Decolonial Imaginaries.” Equity &amp; Excellence in Education, vol. 51, no. 1, 92-106, 2018. </w:t>
      </w:r>
    </w:p>
    <w:p w:rsidR="005514AF" w:rsidRPr="005514AF" w:rsidRDefault="005514AF" w:rsidP="005514AF">
      <w:pPr>
        <w:rPr>
          <w:sz w:val="16"/>
          <w:szCs w:val="16"/>
        </w:rPr>
      </w:pPr>
    </w:p>
    <w:p w:rsidR="005514AF" w:rsidRPr="009C5E76" w:rsidRDefault="009C5E76" w:rsidP="009C5E76">
      <w:pPr>
        <w:rPr>
          <w:rStyle w:val="StyleUnderline"/>
        </w:rPr>
      </w:pPr>
      <w:r w:rsidRPr="009C5E76">
        <w:rPr>
          <w:sz w:val="16"/>
          <w:szCs w:val="16"/>
        </w:rPr>
        <w:t xml:space="preserve">Retrofittable subjects </w:t>
      </w:r>
      <w:proofErr w:type="gramStart"/>
      <w:r w:rsidRPr="009C5E76">
        <w:rPr>
          <w:sz w:val="16"/>
          <w:szCs w:val="16"/>
        </w:rPr>
        <w:t>To</w:t>
      </w:r>
      <w:proofErr w:type="gramEnd"/>
      <w:r w:rsidRPr="009C5E76">
        <w:rPr>
          <w:sz w:val="16"/>
          <w:szCs w:val="16"/>
        </w:rPr>
        <w:t xml:space="preserve">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w:t>
      </w:r>
      <w:r w:rsidRPr="009C5E76">
        <w:rPr>
          <w:rStyle w:val="StyleUnderline"/>
          <w:highlight w:val="cyan"/>
        </w:rPr>
        <w:t>Neoliberal biopower can</w:t>
      </w:r>
      <w:r w:rsidRPr="009C5E76">
        <w:rPr>
          <w:rStyle w:val="StyleUnderline"/>
        </w:rPr>
        <w:t xml:space="preserve"> thus, in plain terms, </w:t>
      </w:r>
      <w:r w:rsidRPr="009C5E76">
        <w:rPr>
          <w:rStyle w:val="StyleUnderline"/>
          <w:highlight w:val="cyan"/>
        </w:rPr>
        <w:t>be understood as a</w:t>
      </w:r>
      <w:r w:rsidRPr="009C5E76">
        <w:rPr>
          <w:rStyle w:val="StyleUnderline"/>
        </w:rPr>
        <w:t xml:space="preserve"> modern </w:t>
      </w:r>
      <w:r w:rsidRPr="009C5E76">
        <w:rPr>
          <w:rStyle w:val="StyleUnderline"/>
          <w:highlight w:val="cyan"/>
        </w:rPr>
        <w:t>modality for</w:t>
      </w:r>
      <w:r w:rsidRPr="009C5E76">
        <w:rPr>
          <w:rStyle w:val="StyleUnderline"/>
        </w:rPr>
        <w:t xml:space="preserve"> the </w:t>
      </w:r>
      <w:r w:rsidRPr="009C5E76">
        <w:rPr>
          <w:rStyle w:val="StyleUnderline"/>
          <w:highlight w:val="cyan"/>
        </w:rPr>
        <w:t>retrofitting</w:t>
      </w:r>
      <w:r w:rsidRPr="009C5E76">
        <w:rPr>
          <w:rStyle w:val="StyleUnderline"/>
        </w:rPr>
        <w:t xml:space="preserve"> and engineering of </w:t>
      </w:r>
      <w:r w:rsidRPr="009C5E76">
        <w:rPr>
          <w:rStyle w:val="StyleUnderline"/>
          <w:highlight w:val="cyan"/>
        </w:rPr>
        <w:t>forms of life that “fit well”</w:t>
      </w:r>
      <w:r w:rsidRPr="009C5E76">
        <w:rPr>
          <w:rStyle w:val="StyleUnderline"/>
        </w:rPr>
        <w:t xml:space="preserve"> and are “flexible” (and, by default, demolishing those that can’t be renovated or resist renovation) </w:t>
      </w:r>
      <w:r w:rsidRPr="009C5E76">
        <w:rPr>
          <w:rStyle w:val="StyleUnderline"/>
          <w:highlight w:val="cyan"/>
        </w:rPr>
        <w:t>within</w:t>
      </w:r>
      <w:r w:rsidRPr="009C5E76">
        <w:rPr>
          <w:rStyle w:val="StyleUnderline"/>
        </w:rPr>
        <w:t xml:space="preserve"> the material structures of </w:t>
      </w:r>
      <w:r w:rsidRPr="009C5E76">
        <w:rPr>
          <w:rStyle w:val="Emphasis"/>
          <w:highlight w:val="cyan"/>
        </w:rPr>
        <w:t>capitalist power</w:t>
      </w:r>
      <w:r w:rsidRPr="009C5E76">
        <w:rPr>
          <w:rStyle w:val="StyleUnderline"/>
        </w:rPr>
        <w:t xml:space="preserve">, within a system </w:t>
      </w:r>
      <w:r w:rsidRPr="009C5E76">
        <w:rPr>
          <w:rStyle w:val="StyleUnderline"/>
          <w:highlight w:val="cyan"/>
        </w:rPr>
        <w:t>that</w:t>
      </w:r>
      <w:r w:rsidRPr="009C5E76">
        <w:rPr>
          <w:rStyle w:val="StyleUnderline"/>
        </w:rPr>
        <w:t xml:space="preserve"> marks and </w:t>
      </w:r>
      <w:r w:rsidRPr="009C5E76">
        <w:rPr>
          <w:rStyle w:val="StyleUnderline"/>
          <w:highlight w:val="cyan"/>
        </w:rPr>
        <w:t xml:space="preserve">makes distinctions between </w:t>
      </w:r>
      <w:r w:rsidRPr="009C5E76">
        <w:rPr>
          <w:rStyle w:val="Emphasis"/>
          <w:highlight w:val="cyan"/>
        </w:rPr>
        <w:t>productive and unproductive life</w:t>
      </w:r>
      <w:r w:rsidRPr="009C5E76">
        <w:rPr>
          <w:rStyle w:val="StyleUnderline"/>
        </w:rPr>
        <w:t xml:space="preserve"> (Aguirre &amp; Simmers, 2012). Thus, </w:t>
      </w:r>
      <w:r w:rsidRPr="009C5E76">
        <w:rPr>
          <w:rStyle w:val="StyleUnderline"/>
          <w:highlight w:val="cyan"/>
        </w:rPr>
        <w:t>TFA’s move to incorporate DREAMers</w:t>
      </w:r>
      <w:r w:rsidRPr="009C5E76">
        <w:rPr>
          <w:rStyle w:val="StyleUnderline"/>
        </w:rPr>
        <w:t xml:space="preserve"> </w:t>
      </w:r>
      <w:r w:rsidRPr="009C5E76">
        <w:rPr>
          <w:sz w:val="16"/>
          <w:szCs w:val="16"/>
        </w:rPr>
        <w:t>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w:t>
      </w:r>
      <w:r w:rsidRPr="009C5E76">
        <w:rPr>
          <w:rStyle w:val="StyleUnderline"/>
        </w:rPr>
        <w:t xml:space="preserve"> </w:t>
      </w:r>
      <w:r w:rsidRPr="009C5E76">
        <w:rPr>
          <w:rStyle w:val="StyleUnderline"/>
          <w:highlight w:val="cyan"/>
        </w:rPr>
        <w:t>is</w:t>
      </w:r>
      <w:r w:rsidRPr="009C5E76">
        <w:rPr>
          <w:rStyle w:val="StyleUnderline"/>
        </w:rPr>
        <w:t xml:space="preserve"> in the business of something more profound and expansive in its reach—that of </w:t>
      </w:r>
      <w:r w:rsidRPr="009C5E76">
        <w:rPr>
          <w:rStyle w:val="StyleUnderline"/>
          <w:highlight w:val="cyan"/>
        </w:rPr>
        <w:t>transacting in a form of</w:t>
      </w:r>
      <w:r w:rsidRPr="009C5E76">
        <w:rPr>
          <w:rStyle w:val="StyleUnderline"/>
        </w:rPr>
        <w:t xml:space="preserve"> (productive) </w:t>
      </w:r>
      <w:r w:rsidRPr="009C5E76">
        <w:rPr>
          <w:rStyle w:val="StyleUnderline"/>
          <w:highlight w:val="cyan"/>
        </w:rPr>
        <w:t>power that</w:t>
      </w:r>
      <w:r w:rsidRPr="009C5E76">
        <w:rPr>
          <w:rStyle w:val="StyleUnderline"/>
        </w:rPr>
        <w:t xml:space="preserve"> makes/</w:t>
      </w:r>
      <w:r w:rsidRPr="009C5E76">
        <w:rPr>
          <w:rStyle w:val="StyleUnderline"/>
          <w:highlight w:val="cyan"/>
        </w:rPr>
        <w:t>re-makes</w:t>
      </w:r>
      <w:r w:rsidRPr="009C5E76">
        <w:rPr>
          <w:rStyle w:val="StyleUnderline"/>
        </w:rPr>
        <w:t xml:space="preserve"> marked </w:t>
      </w:r>
      <w:r w:rsidRPr="009C5E76">
        <w:rPr>
          <w:rStyle w:val="StyleUnderline"/>
          <w:highlight w:val="cyan"/>
        </w:rPr>
        <w:t>distinctions between who is human</w:t>
      </w:r>
      <w:r w:rsidRPr="009C5E76">
        <w:rPr>
          <w:rStyle w:val="StyleUnderline"/>
        </w:rPr>
        <w:t xml:space="preserve">, and thus deserving of humanity and life, </w:t>
      </w:r>
      <w:r w:rsidRPr="009C5E76">
        <w:rPr>
          <w:rStyle w:val="StyleUnderline"/>
          <w:highlight w:val="cyan"/>
        </w:rPr>
        <w:t>and who is “alien,” and thus vulnerable to</w:t>
      </w:r>
      <w:r w:rsidRPr="009C5E76">
        <w:rPr>
          <w:rStyle w:val="StyleUnderline"/>
        </w:rPr>
        <w:t xml:space="preserve"> consensual alienation and </w:t>
      </w:r>
      <w:r w:rsidRPr="009C5E76">
        <w:rPr>
          <w:rStyle w:val="StyleUnderline"/>
          <w:highlight w:val="cyan"/>
        </w:rPr>
        <w:t>death</w:t>
      </w:r>
      <w:r w:rsidRPr="009C5E76">
        <w:rPr>
          <w:rStyle w:val="StyleUnderline"/>
        </w:rPr>
        <w:t xml:space="preserve">, both symbolic and real. </w:t>
      </w:r>
      <w:r w:rsidRPr="009C5E76">
        <w:rPr>
          <w:sz w:val="16"/>
          <w:szCs w:val="16"/>
        </w:rPr>
        <w:t xml:space="preserve">Sylvia Wynter (2015) certainly inspires this mode of reading, her work keenly attentive to the manner in which Western notions of the human, or Man, came to be equated with universal humanity— overdetermined as “the being of being human </w:t>
      </w:r>
      <w:proofErr w:type="gramStart"/>
      <w:r w:rsidRPr="009C5E76">
        <w:rPr>
          <w:sz w:val="16"/>
          <w:szCs w:val="16"/>
        </w:rPr>
        <w:t>itself ”</w:t>
      </w:r>
      <w:proofErr w:type="gramEnd"/>
      <w:r w:rsidRPr="009C5E76">
        <w:rPr>
          <w:sz w:val="16"/>
          <w:szCs w:val="16"/>
        </w:rPr>
        <w:t xml:space="preserve"> (p. 31).</w:t>
      </w:r>
      <w:r w:rsidRPr="009C5E76">
        <w:rPr>
          <w:rStyle w:val="StyleUnderline"/>
        </w:rPr>
        <w:t xml:space="preserve"> </w:t>
      </w:r>
      <w:r w:rsidRPr="009C5E76">
        <w:rPr>
          <w:rStyle w:val="Emphasis"/>
          <w:highlight w:val="cyan"/>
        </w:rPr>
        <w:t>Wynter’s project</w:t>
      </w:r>
      <w:r w:rsidRPr="009C5E76">
        <w:rPr>
          <w:rStyle w:val="StyleUnderline"/>
          <w:highlight w:val="cyan"/>
        </w:rPr>
        <w:t xml:space="preserve"> is about laying bare the violence inherent in</w:t>
      </w:r>
      <w:r w:rsidRPr="009C5E76">
        <w:rPr>
          <w:rStyle w:val="StyleUnderline"/>
        </w:rPr>
        <w:t xml:space="preserve"> processes of </w:t>
      </w:r>
      <w:r w:rsidRPr="009C5E76">
        <w:rPr>
          <w:rStyle w:val="StyleUnderline"/>
          <w:highlight w:val="cyan"/>
        </w:rPr>
        <w:t>normalization</w:t>
      </w:r>
      <w:r w:rsidRPr="009C5E76">
        <w:rPr>
          <w:rStyle w:val="StyleUnderline"/>
        </w:rPr>
        <w:t>, urging us to consider its life and death implications</w:t>
      </w:r>
      <w:r w:rsidRPr="009C5E76">
        <w:rPr>
          <w:sz w:val="16"/>
          <w:szCs w:val="16"/>
        </w:rPr>
        <w:t xml:space="preserve">. As Wynter argues, to exist within the boundaries of the </w:t>
      </w:r>
      <w:proofErr w:type="gramStart"/>
      <w:r w:rsidRPr="009C5E76">
        <w:rPr>
          <w:sz w:val="16"/>
          <w:szCs w:val="16"/>
        </w:rPr>
        <w:t>hu(</w:t>
      </w:r>
      <w:proofErr w:type="gramEnd"/>
      <w:r w:rsidRPr="009C5E76">
        <w:rPr>
          <w:sz w:val="16"/>
          <w:szCs w:val="16"/>
        </w:rPr>
        <w:t xml:space="preserve">Man), a homophone she uses to call attention to the ontological ways that human-ness has been constructed qua power (whiteness, patriarchy, coloniality), is life-giving. But to exist, to be “dyselected” as other than </w:t>
      </w:r>
      <w:proofErr w:type="gramStart"/>
      <w:r w:rsidRPr="009C5E76">
        <w:rPr>
          <w:sz w:val="16"/>
          <w:szCs w:val="16"/>
        </w:rPr>
        <w:t>hu(</w:t>
      </w:r>
      <w:proofErr w:type="gramEnd"/>
      <w:r w:rsidRPr="009C5E76">
        <w:rPr>
          <w:sz w:val="16"/>
          <w:szCs w:val="16"/>
        </w:rPr>
        <w:t>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(2016) has recently argued in regard to the</w:t>
      </w:r>
      <w:r w:rsidRPr="009C5E76">
        <w:rPr>
          <w:rStyle w:val="StyleUnderline"/>
        </w:rPr>
        <w:t xml:space="preserve"> “technologies of racialization” that turn Latinx immigrants into “disposable subjects” (p. 100). </w:t>
      </w:r>
      <w:r w:rsidRPr="00DE0A9F">
        <w:rPr>
          <w:rStyle w:val="StyleUnderline"/>
          <w:highlight w:val="cyan"/>
        </w:rPr>
        <w:t>In the optics of power, for DREAMers, the criminal, amoral, alien dimensions of their belonging can be temporarily disavowed</w:t>
      </w:r>
      <w:r w:rsidRPr="009C5E76">
        <w:rPr>
          <w:rStyle w:val="StyleUnderline"/>
        </w:rPr>
        <w:t xml:space="preserve"> or retrofitted </w:t>
      </w:r>
      <w:r w:rsidRPr="00DE0A9F">
        <w:rPr>
          <w:rStyle w:val="Emphasis"/>
          <w:highlight w:val="cyan"/>
        </w:rPr>
        <w:t xml:space="preserve">through their participation in </w:t>
      </w:r>
      <w:proofErr w:type="gramStart"/>
      <w:r w:rsidRPr="00DE0A9F">
        <w:rPr>
          <w:rStyle w:val="Emphasis"/>
          <w:highlight w:val="cyan"/>
        </w:rPr>
        <w:t>The</w:t>
      </w:r>
      <w:proofErr w:type="gramEnd"/>
      <w:r w:rsidRPr="00DE0A9F">
        <w:rPr>
          <w:rStyle w:val="Emphasis"/>
          <w:highlight w:val="cyan"/>
        </w:rPr>
        <w:t xml:space="preserve"> (Sweet) Dream: American, </w:t>
      </w:r>
      <w:r w:rsidRPr="00DE0A9F">
        <w:rPr>
          <w:rStyle w:val="Emphasis"/>
        </w:rPr>
        <w:t xml:space="preserve">TFA, </w:t>
      </w:r>
      <w:r w:rsidRPr="00DE0A9F">
        <w:rPr>
          <w:rStyle w:val="Emphasis"/>
          <w:highlight w:val="cyan"/>
        </w:rPr>
        <w:t>military, and otherwise</w:t>
      </w:r>
      <w:r w:rsidRPr="00DE0A9F">
        <w:rPr>
          <w:sz w:val="16"/>
          <w:szCs w:val="16"/>
        </w:rPr>
        <w:t xml:space="preserv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EQUITY &amp; EXCELLENCE IN EDUCATION 101 That is, proximity to being human is in direct ratio to mastery of disciplinary forms of dreaming.8 This coercion is the triangulation of neoliberal politics and biopower that produce governable and acceptable subjects/aliens. 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life.9 All of this to say that it is not just that DREAMers/ALFs can dream (of course they can), but that the kinds of dreams power </w:t>
      </w:r>
      <w:proofErr w:type="gramStart"/>
      <w:r w:rsidRPr="00DE0A9F">
        <w:rPr>
          <w:sz w:val="16"/>
          <w:szCs w:val="16"/>
        </w:rPr>
        <w:t>coerces</w:t>
      </w:r>
      <w:proofErr w:type="gramEnd"/>
      <w:r w:rsidRPr="00DE0A9F">
        <w:rPr>
          <w:sz w:val="16"/>
          <w:szCs w:val="16"/>
        </w:rPr>
        <w:t xml:space="preserve">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2008,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 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w:t>
      </w:r>
      <w:r w:rsidRPr="00DE0A9F">
        <w:rPr>
          <w:rStyle w:val="StyleUnderline"/>
        </w:rPr>
        <w:t xml:space="preserve">? </w:t>
      </w:r>
      <w:r w:rsidRPr="00DE0A9F">
        <w:rPr>
          <w:rStyle w:val="Emphasis"/>
          <w:highlight w:val="cyan"/>
        </w:rPr>
        <w:t>Can we dream a different, an/other (alien) dream</w:t>
      </w:r>
      <w:r w:rsidRPr="00DE0A9F">
        <w:rPr>
          <w:rStyle w:val="StyleUnderline"/>
        </w:rPr>
        <w:t xml:space="preserve">—one that refuses to appeal to and reproduce the logics of capitalism, one </w:t>
      </w:r>
      <w:r w:rsidRPr="00DE0A9F">
        <w:rPr>
          <w:rStyle w:val="StyleUnderline"/>
          <w:highlight w:val="cyan"/>
        </w:rPr>
        <w:t>that might disrupt the cultural narrative of unequal distribution fostered in The DREAM Act</w:t>
      </w:r>
      <w:r w:rsidRPr="00DE0A9F">
        <w:rPr>
          <w:rStyle w:val="StyleUnderline"/>
        </w:rPr>
        <w:t xml:space="preserve"> and TFA’s wake? </w:t>
      </w:r>
      <w:r w:rsidRPr="00DE0A9F">
        <w:rPr>
          <w:rStyle w:val="StyleUnderline"/>
          <w:highlight w:val="cyan"/>
        </w:rPr>
        <w:t xml:space="preserve">If the critical task is to </w:t>
      </w:r>
      <w:r w:rsidRPr="00DE0A9F">
        <w:rPr>
          <w:rStyle w:val="Emphasis"/>
          <w:highlight w:val="cyan"/>
        </w:rPr>
        <w:t>drastically alter the landscape of our dreams so as not to reproduce hierarchies of humanity</w:t>
      </w:r>
      <w:r w:rsidRPr="009C5E76">
        <w:rPr>
          <w:rStyle w:val="StyleUnderline"/>
        </w:rPr>
        <w:t xml:space="preserve">, belonging, and social worth, </w:t>
      </w:r>
      <w:r w:rsidRPr="00DE0A9F">
        <w:rPr>
          <w:rStyle w:val="StyleUnderline"/>
          <w:highlight w:val="cyan"/>
        </w:rPr>
        <w:t>then</w:t>
      </w:r>
      <w:r w:rsidRPr="009C5E76">
        <w:rPr>
          <w:rStyle w:val="StyleUnderline"/>
        </w:rPr>
        <w:t xml:space="preserve"> perhaps </w:t>
      </w:r>
      <w:r w:rsidRPr="00DE0A9F">
        <w:rPr>
          <w:rStyle w:val="StyleUnderline"/>
          <w:highlight w:val="cyan"/>
        </w:rPr>
        <w:t>it makes sense to mobilize against</w:t>
      </w:r>
      <w:r w:rsidRPr="009C5E76">
        <w:rPr>
          <w:rStyle w:val="StyleUnderline"/>
        </w:rPr>
        <w:t xml:space="preserve"> and consciously disobey the kinds of dreams we choose to entertain (dreams of meritocracy, </w:t>
      </w:r>
      <w:r w:rsidRPr="00DE0A9F">
        <w:rPr>
          <w:rStyle w:val="Emphasis"/>
          <w:highlight w:val="cyan"/>
        </w:rPr>
        <w:t>dreams of empire and nation</w:t>
      </w:r>
      <w:r w:rsidRPr="009C5E76">
        <w:rPr>
          <w:rStyle w:val="StyleUnderline"/>
        </w:rPr>
        <w:t xml:space="preserve">, and so on). </w:t>
      </w:r>
      <w:r w:rsidRPr="00DE0A9F">
        <w:rPr>
          <w:sz w:val="16"/>
          <w:szCs w:val="16"/>
        </w:rPr>
        <w:t>Might dreaming of other kinds of sheep, beyond the neoliberal kind, be the necessary step for imagining (and enacting) alternate (non-colonial/imperial) futures?</w:t>
      </w:r>
    </w:p>
    <w:p w:rsidR="00EB27C2" w:rsidRDefault="00EB27C2" w:rsidP="00EB27C2">
      <w:pPr>
        <w:pStyle w:val="Heading3"/>
      </w:pPr>
      <w:r>
        <w:t>2NC A2 Heg = Peace</w:t>
      </w:r>
    </w:p>
    <w:p w:rsidR="00EB27C2" w:rsidRDefault="00EB27C2" w:rsidP="00EB27C2"/>
    <w:p w:rsidR="00EB27C2" w:rsidRPr="00750ECE" w:rsidRDefault="00EB27C2" w:rsidP="00EB27C2">
      <w:pPr>
        <w:pStyle w:val="Heading4"/>
      </w:pPr>
      <w:r>
        <w:t xml:space="preserve">Hegemony is a paranoid fantasy---the strategy omnipotence sees threats to empire everywhere, which necessitates constant violence---you have an obligation to place the structural violence that hegemony </w:t>
      </w:r>
      <w:r w:rsidRPr="005B6217">
        <w:rPr>
          <w:u w:val="single"/>
        </w:rPr>
        <w:t>invisibilizes</w:t>
      </w:r>
      <w:r>
        <w:t xml:space="preserve"> at the </w:t>
      </w:r>
      <w:r>
        <w:rPr>
          <w:u w:val="single"/>
        </w:rPr>
        <w:t xml:space="preserve">core of your decision calculus </w:t>
      </w:r>
    </w:p>
    <w:p w:rsidR="00EB27C2" w:rsidRDefault="00EB27C2" w:rsidP="00EB27C2">
      <w:r w:rsidRPr="005B6217">
        <w:rPr>
          <w:rStyle w:val="Style13ptBold"/>
        </w:rPr>
        <w:t>McClintock 9</w:t>
      </w:r>
      <w:r>
        <w:t>—chaired prof of English and Women’s and Gender Studies at UW–Madison. MPhil from Cambridge; PhD from Columbia (Anne, Paranoid Empire: Specters from Guantánamo and Abu Ghraib, Small Axe Mar2009, Issue 28, p50-74)</w:t>
      </w:r>
    </w:p>
    <w:p w:rsidR="00EB27C2" w:rsidRDefault="00EB27C2" w:rsidP="00EB27C2"/>
    <w:p w:rsidR="00EB27C2" w:rsidRPr="005B6217" w:rsidRDefault="00EB27C2" w:rsidP="00EB27C2">
      <w:pPr>
        <w:pStyle w:val="cardtext"/>
        <w:ind w:left="0" w:right="0"/>
        <w:rPr>
          <w:sz w:val="10"/>
        </w:rPr>
      </w:pPr>
      <w:r w:rsidRPr="005B6217">
        <w:rPr>
          <w:sz w:val="10"/>
        </w:rPr>
        <w:t xml:space="preserve">By now it is fair to say that </w:t>
      </w:r>
      <w:r w:rsidRPr="005B6217">
        <w:rPr>
          <w:rStyle w:val="StyleUnderline"/>
        </w:rPr>
        <w:t>the U</w:t>
      </w:r>
      <w:r w:rsidRPr="005B6217">
        <w:rPr>
          <w:sz w:val="10"/>
        </w:rPr>
        <w:t xml:space="preserve">nited </w:t>
      </w:r>
      <w:r w:rsidRPr="005B6217">
        <w:rPr>
          <w:rStyle w:val="StyleUnderline"/>
        </w:rPr>
        <w:t>S</w:t>
      </w:r>
      <w:r w:rsidRPr="005B6217">
        <w:rPr>
          <w:sz w:val="10"/>
        </w:rPr>
        <w:t xml:space="preserve">tates </w:t>
      </w:r>
      <w:r w:rsidRPr="005B6217">
        <w:rPr>
          <w:rStyle w:val="StyleUnderline"/>
        </w:rPr>
        <w:t xml:space="preserve">has come to be </w:t>
      </w:r>
      <w:r w:rsidRPr="005B6217">
        <w:rPr>
          <w:rStyle w:val="Emphasis"/>
        </w:rPr>
        <w:t>dominated by two grand and dangerous hallucinations: the promise of benign US globalization and the permanent threat of the “war on terror.”</w:t>
      </w:r>
      <w:r w:rsidRPr="005B6217">
        <w:rPr>
          <w:sz w:val="10"/>
        </w:rPr>
        <w:t xml:space="preserve"> I have come to feel that </w:t>
      </w:r>
      <w:r w:rsidRPr="005B6217">
        <w:rPr>
          <w:rStyle w:val="StyleUnderline"/>
          <w:highlight w:val="yellow"/>
        </w:rPr>
        <w:t xml:space="preserve">we cannot understand the </w:t>
      </w:r>
      <w:r w:rsidRPr="005B6217">
        <w:rPr>
          <w:rStyle w:val="Emphasis"/>
          <w:highlight w:val="yellow"/>
        </w:rPr>
        <w:t xml:space="preserve">extravagance of </w:t>
      </w:r>
      <w:proofErr w:type="gramStart"/>
      <w:r w:rsidRPr="005B6217">
        <w:rPr>
          <w:rStyle w:val="Emphasis"/>
          <w:highlight w:val="yellow"/>
        </w:rPr>
        <w:t>the  violence</w:t>
      </w:r>
      <w:proofErr w:type="gramEnd"/>
      <w:r w:rsidRPr="005B6217">
        <w:rPr>
          <w:sz w:val="10"/>
        </w:rPr>
        <w:t xml:space="preserve"> to </w:t>
      </w:r>
      <w:r w:rsidRPr="008051DC">
        <w:rPr>
          <w:rStyle w:val="StyleUnderline"/>
        </w:rPr>
        <w:t xml:space="preserve">which the US </w:t>
      </w:r>
      <w:r w:rsidRPr="008051DC">
        <w:rPr>
          <w:sz w:val="10"/>
        </w:rPr>
        <w:t>government</w:t>
      </w:r>
      <w:r w:rsidRPr="008051DC">
        <w:rPr>
          <w:rStyle w:val="StyleUnderline"/>
        </w:rPr>
        <w:t xml:space="preserve"> has</w:t>
      </w:r>
      <w:r w:rsidRPr="005B6217">
        <w:rPr>
          <w:rStyle w:val="StyleUnderline"/>
          <w:highlight w:val="yellow"/>
        </w:rPr>
        <w:t xml:space="preserve"> committed</w:t>
      </w:r>
      <w:r w:rsidRPr="005B6217">
        <w:rPr>
          <w:rStyle w:val="StyleUnderline"/>
        </w:rPr>
        <w:t xml:space="preserve"> </w:t>
      </w:r>
      <w:r w:rsidRPr="005B6217">
        <w:rPr>
          <w:sz w:val="10"/>
        </w:rPr>
        <w:t>itself</w:t>
      </w:r>
      <w:r w:rsidRPr="005B6217">
        <w:rPr>
          <w:rStyle w:val="StyleUnderline"/>
        </w:rPr>
        <w:t xml:space="preserve"> </w:t>
      </w:r>
      <w:r w:rsidRPr="008051DC">
        <w:rPr>
          <w:rStyle w:val="StyleUnderline"/>
        </w:rPr>
        <w:t>after 9/11—</w:t>
      </w:r>
      <w:r w:rsidRPr="005B6217">
        <w:rPr>
          <w:rStyle w:val="StyleUnderline"/>
          <w:highlight w:val="yellow"/>
        </w:rPr>
        <w:t>two countries</w:t>
      </w:r>
      <w:r w:rsidRPr="005B6217">
        <w:rPr>
          <w:rStyle w:val="StyleUnderline"/>
        </w:rPr>
        <w:t xml:space="preserve"> </w:t>
      </w:r>
      <w:r w:rsidRPr="005B6217">
        <w:rPr>
          <w:rStyle w:val="StyleUnderline"/>
          <w:highlight w:val="yellow"/>
        </w:rPr>
        <w:t xml:space="preserve">invaded,  </w:t>
      </w:r>
      <w:r w:rsidRPr="005B6217">
        <w:rPr>
          <w:rStyle w:val="Emphasis"/>
          <w:highlight w:val="yellow"/>
        </w:rPr>
        <w:t>thousands of innocent people</w:t>
      </w:r>
      <w:r w:rsidRPr="005B6217">
        <w:rPr>
          <w:rStyle w:val="Emphasis"/>
        </w:rPr>
        <w:t xml:space="preserve"> imprisoned, </w:t>
      </w:r>
      <w:r w:rsidRPr="005B6217">
        <w:rPr>
          <w:rStyle w:val="Emphasis"/>
          <w:highlight w:val="yellow"/>
        </w:rPr>
        <w:t>killed, and tortured</w:t>
      </w:r>
      <w:r w:rsidRPr="005B6217">
        <w:rPr>
          <w:rStyle w:val="StyleUnderline"/>
          <w:highlight w:val="yellow"/>
        </w:rPr>
        <w:t xml:space="preserve">—unless we grasp a </w:t>
      </w:r>
      <w:r w:rsidRPr="008051DC">
        <w:rPr>
          <w:rStyle w:val="Emphasis"/>
          <w:highlight w:val="yellow"/>
          <w:bdr w:val="single" w:sz="4" w:space="0" w:color="auto"/>
        </w:rPr>
        <w:t>defining  feature of our moment</w:t>
      </w:r>
      <w:r w:rsidRPr="005B6217">
        <w:rPr>
          <w:rStyle w:val="StyleUnderline"/>
          <w:highlight w:val="yellow"/>
        </w:rPr>
        <w:t xml:space="preserve">, that is, </w:t>
      </w:r>
      <w:r w:rsidRPr="005B6217">
        <w:rPr>
          <w:rStyle w:val="Emphasis"/>
          <w:highlight w:val="yellow"/>
        </w:rPr>
        <w:t xml:space="preserve">a </w:t>
      </w:r>
      <w:r w:rsidRPr="008051DC">
        <w:rPr>
          <w:rStyle w:val="Emphasis"/>
        </w:rPr>
        <w:t xml:space="preserve">deep and disturbing </w:t>
      </w:r>
      <w:r w:rsidRPr="005B6217">
        <w:rPr>
          <w:rStyle w:val="Emphasis"/>
          <w:highlight w:val="yellow"/>
        </w:rPr>
        <w:t>doubleness with respect to power</w:t>
      </w:r>
      <w:r w:rsidRPr="005B6217">
        <w:rPr>
          <w:rStyle w:val="StyleUnderline"/>
        </w:rPr>
        <w:t xml:space="preserve">. </w:t>
      </w:r>
      <w:proofErr w:type="gramStart"/>
      <w:r w:rsidRPr="005B6217">
        <w:rPr>
          <w:rStyle w:val="StyleUnderline"/>
          <w:highlight w:val="yellow"/>
        </w:rPr>
        <w:t>Taking  shape</w:t>
      </w:r>
      <w:proofErr w:type="gramEnd"/>
      <w:r w:rsidRPr="005B6217">
        <w:rPr>
          <w:rStyle w:val="StyleUnderline"/>
        </w:rPr>
        <w:t xml:space="preserve">, as it now does, </w:t>
      </w:r>
      <w:r w:rsidRPr="005B6217">
        <w:rPr>
          <w:rStyle w:val="StyleUnderline"/>
          <w:highlight w:val="yellow"/>
        </w:rPr>
        <w:t>around</w:t>
      </w:r>
      <w:r w:rsidRPr="005B6217">
        <w:rPr>
          <w:rStyle w:val="Emphasis"/>
          <w:highlight w:val="yellow"/>
        </w:rPr>
        <w:t xml:space="preserve"> fantasies of global omnipotence</w:t>
      </w:r>
      <w:r w:rsidRPr="005B6217">
        <w:rPr>
          <w:sz w:val="10"/>
        </w:rPr>
        <w:t xml:space="preserve"> (Operation Infinite Justice,  the War to End All Evil) </w:t>
      </w:r>
      <w:r w:rsidRPr="005B6217">
        <w:rPr>
          <w:rStyle w:val="StyleUnderline"/>
          <w:highlight w:val="yellow"/>
        </w:rPr>
        <w:t xml:space="preserve">coinciding with </w:t>
      </w:r>
      <w:r w:rsidRPr="005B6217">
        <w:rPr>
          <w:rStyle w:val="Emphasis"/>
          <w:highlight w:val="yellow"/>
        </w:rPr>
        <w:t>nightmares of impending attack, the</w:t>
      </w:r>
      <w:r w:rsidRPr="005B6217">
        <w:rPr>
          <w:rStyle w:val="Emphasis"/>
        </w:rPr>
        <w:t xml:space="preserve"> </w:t>
      </w:r>
      <w:r w:rsidRPr="005B6217">
        <w:rPr>
          <w:rStyle w:val="Emphasis"/>
          <w:highlight w:val="yellow"/>
        </w:rPr>
        <w:t>U</w:t>
      </w:r>
      <w:r w:rsidRPr="005B6217">
        <w:rPr>
          <w:sz w:val="10"/>
        </w:rPr>
        <w:t xml:space="preserve">nited </w:t>
      </w:r>
      <w:r w:rsidRPr="005B6217">
        <w:rPr>
          <w:rStyle w:val="Emphasis"/>
          <w:highlight w:val="yellow"/>
        </w:rPr>
        <w:t>S</w:t>
      </w:r>
      <w:r w:rsidRPr="005B6217">
        <w:rPr>
          <w:sz w:val="10"/>
        </w:rPr>
        <w:t xml:space="preserve">tates  </w:t>
      </w:r>
      <w:r w:rsidRPr="005B6217">
        <w:rPr>
          <w:rStyle w:val="Emphasis"/>
          <w:highlight w:val="yellow"/>
        </w:rPr>
        <w:t>has entered the domain of paranoia</w:t>
      </w:r>
      <w:r w:rsidRPr="005B6217">
        <w:rPr>
          <w:rStyle w:val="Emphasis"/>
        </w:rPr>
        <w:t>: dream world and catastrophe.</w:t>
      </w:r>
      <w:r w:rsidRPr="005B6217">
        <w:rPr>
          <w:sz w:val="10"/>
        </w:rPr>
        <w:t xml:space="preserve"> For </w:t>
      </w:r>
      <w:r w:rsidRPr="005B6217">
        <w:rPr>
          <w:rStyle w:val="StyleUnderline"/>
        </w:rPr>
        <w:t xml:space="preserve">it is </w:t>
      </w:r>
      <w:r w:rsidRPr="005B6217">
        <w:rPr>
          <w:rStyle w:val="StyleUnderline"/>
          <w:highlight w:val="yellow"/>
        </w:rPr>
        <w:t>only in paranoia</w:t>
      </w:r>
      <w:r w:rsidRPr="005B6217">
        <w:rPr>
          <w:rStyle w:val="StyleUnderline"/>
        </w:rPr>
        <w:t xml:space="preserve"> that </w:t>
      </w:r>
      <w:r w:rsidRPr="005B6217">
        <w:rPr>
          <w:rStyle w:val="StyleUnderline"/>
          <w:highlight w:val="yellow"/>
        </w:rPr>
        <w:t>one finds simultaneously</w:t>
      </w:r>
      <w:r w:rsidRPr="005B6217">
        <w:rPr>
          <w:sz w:val="10"/>
        </w:rPr>
        <w:t xml:space="preserve"> and in such condensed form both </w:t>
      </w:r>
      <w:r w:rsidRPr="005B6217">
        <w:rPr>
          <w:rStyle w:val="Emphasis"/>
          <w:highlight w:val="yellow"/>
        </w:rPr>
        <w:t>deliriums of absolute power and forebodings of perpetual threat.</w:t>
      </w:r>
      <w:r w:rsidRPr="005B6217">
        <w:rPr>
          <w:sz w:val="10"/>
        </w:rPr>
        <w:t xml:space="preserve"> </w:t>
      </w:r>
      <w:r w:rsidRPr="005B6217">
        <w:rPr>
          <w:rStyle w:val="StyleUnderline"/>
          <w:highlight w:val="yellow"/>
        </w:rPr>
        <w:t>Hence the</w:t>
      </w:r>
      <w:r w:rsidRPr="005B6217">
        <w:rPr>
          <w:rStyle w:val="StyleUnderline"/>
        </w:rPr>
        <w:t xml:space="preserve"> spectral and nightmarish quality of </w:t>
      </w:r>
      <w:r w:rsidRPr="005B6217">
        <w:rPr>
          <w:sz w:val="10"/>
        </w:rPr>
        <w:t>the “</w:t>
      </w:r>
      <w:proofErr w:type="gramStart"/>
      <w:r w:rsidRPr="005B6217">
        <w:rPr>
          <w:sz w:val="10"/>
        </w:rPr>
        <w:t>war  on</w:t>
      </w:r>
      <w:proofErr w:type="gramEnd"/>
      <w:r w:rsidRPr="005B6217">
        <w:rPr>
          <w:sz w:val="10"/>
        </w:rPr>
        <w:t xml:space="preserve"> terror,” </w:t>
      </w:r>
      <w:r w:rsidRPr="005B6217">
        <w:rPr>
          <w:rStyle w:val="StyleUnderline"/>
        </w:rPr>
        <w:t>a</w:t>
      </w:r>
      <w:r w:rsidRPr="005B6217">
        <w:rPr>
          <w:sz w:val="10"/>
        </w:rPr>
        <w:t xml:space="preserve"> </w:t>
      </w:r>
      <w:r w:rsidRPr="005B6217">
        <w:rPr>
          <w:rStyle w:val="Emphasis"/>
          <w:highlight w:val="yellow"/>
        </w:rPr>
        <w:t>limitless war against a limitless threat</w:t>
      </w:r>
      <w:r w:rsidRPr="005B6217">
        <w:rPr>
          <w:rStyle w:val="Emphasis"/>
        </w:rPr>
        <w:t>, a war vaunted by the US administration  to encompass all of space and persisting without end.</w:t>
      </w:r>
      <w:r w:rsidRPr="005B6217">
        <w:rPr>
          <w:sz w:val="10"/>
        </w:rPr>
        <w:t xml:space="preserve"> But the war on terror is not a real war, for “terror” is not an identifiable enemy nor a strategic, real-world target. </w:t>
      </w:r>
      <w:r w:rsidRPr="005B6217">
        <w:rPr>
          <w:rStyle w:val="StyleUnderline"/>
        </w:rPr>
        <w:t xml:space="preserve">The war on terror is </w:t>
      </w:r>
      <w:r w:rsidRPr="005B6217">
        <w:rPr>
          <w:sz w:val="10"/>
        </w:rPr>
        <w:t xml:space="preserve">what William Gibson calls elsewhere </w:t>
      </w:r>
      <w:r w:rsidRPr="005B6217">
        <w:rPr>
          <w:rStyle w:val="StyleUnderline"/>
        </w:rPr>
        <w:t>“</w:t>
      </w:r>
      <w:r w:rsidRPr="005B6217">
        <w:rPr>
          <w:rStyle w:val="Emphasis"/>
        </w:rPr>
        <w:t>a consensual hallucination,”</w:t>
      </w:r>
      <w:r w:rsidRPr="005B6217">
        <w:rPr>
          <w:sz w:val="10"/>
        </w:rPr>
        <w:t xml:space="preserve"> </w:t>
      </w:r>
      <w:proofErr w:type="gramStart"/>
      <w:r w:rsidRPr="005B6217">
        <w:rPr>
          <w:sz w:val="10"/>
        </w:rPr>
        <w:t>4  and</w:t>
      </w:r>
      <w:proofErr w:type="gramEnd"/>
      <w:r w:rsidRPr="005B6217">
        <w:rPr>
          <w:sz w:val="10"/>
        </w:rPr>
        <w:t xml:space="preserve"> </w:t>
      </w:r>
      <w:r w:rsidRPr="005B6217">
        <w:rPr>
          <w:rStyle w:val="StyleUnderline"/>
          <w:highlight w:val="yellow"/>
        </w:rPr>
        <w:t>the US</w:t>
      </w:r>
      <w:r w:rsidRPr="005B6217">
        <w:rPr>
          <w:sz w:val="10"/>
        </w:rPr>
        <w:t xml:space="preserve"> government </w:t>
      </w:r>
      <w:r w:rsidRPr="005B6217">
        <w:rPr>
          <w:rStyle w:val="StyleUnderline"/>
          <w:highlight w:val="yellow"/>
        </w:rPr>
        <w:t>can</w:t>
      </w:r>
      <w:r w:rsidRPr="005B6217">
        <w:rPr>
          <w:rStyle w:val="StyleUnderline"/>
        </w:rPr>
        <w:t xml:space="preserve"> fling its military might against ghostly apparitions and </w:t>
      </w:r>
      <w:r w:rsidRPr="005B6217">
        <w:rPr>
          <w:rStyle w:val="StyleUnderline"/>
          <w:highlight w:val="yellow"/>
        </w:rPr>
        <w:t xml:space="preserve">hallucinate </w:t>
      </w:r>
      <w:r w:rsidRPr="00D078AD">
        <w:rPr>
          <w:rStyle w:val="StyleUnderline"/>
        </w:rPr>
        <w:t xml:space="preserve">a </w:t>
      </w:r>
      <w:r w:rsidRPr="005B6217">
        <w:rPr>
          <w:rStyle w:val="StyleUnderline"/>
          <w:highlight w:val="yellow"/>
        </w:rPr>
        <w:t xml:space="preserve">victory </w:t>
      </w:r>
      <w:r w:rsidRPr="00D078AD">
        <w:rPr>
          <w:rStyle w:val="StyleUnderline"/>
        </w:rPr>
        <w:t xml:space="preserve">over all evil </w:t>
      </w:r>
      <w:r w:rsidRPr="005B6217">
        <w:rPr>
          <w:rStyle w:val="Emphasis"/>
          <w:highlight w:val="yellow"/>
        </w:rPr>
        <w:t xml:space="preserve">only at the cost of </w:t>
      </w:r>
      <w:r w:rsidRPr="00D078AD">
        <w:rPr>
          <w:rStyle w:val="Emphasis"/>
        </w:rPr>
        <w:t>catastrophic self-delusion and the</w:t>
      </w:r>
      <w:r w:rsidRPr="005B6217">
        <w:rPr>
          <w:rStyle w:val="Emphasis"/>
          <w:highlight w:val="yellow"/>
        </w:rPr>
        <w:t xml:space="preserve"> infliction of great calamities</w:t>
      </w:r>
      <w:r w:rsidRPr="005B6217">
        <w:rPr>
          <w:rStyle w:val="Emphasis"/>
        </w:rPr>
        <w:t xml:space="preserve"> elsewhere.</w:t>
      </w:r>
      <w:r w:rsidRPr="005B6217">
        <w:rPr>
          <w:sz w:val="10"/>
        </w:rPr>
        <w:t xml:space="preserve"> </w:t>
      </w:r>
    </w:p>
    <w:p w:rsidR="00EB27C2" w:rsidRPr="005B6217" w:rsidRDefault="00EB27C2" w:rsidP="00EB27C2">
      <w:pPr>
        <w:pStyle w:val="cardtext"/>
        <w:ind w:left="0" w:right="0"/>
        <w:rPr>
          <w:sz w:val="10"/>
        </w:rPr>
      </w:pPr>
      <w:r w:rsidRPr="005B6217">
        <w:rPr>
          <w:sz w:val="10"/>
        </w:rPr>
        <w:t xml:space="preserve">I have come to feel that </w:t>
      </w:r>
      <w:r w:rsidRPr="005B6217">
        <w:rPr>
          <w:rStyle w:val="StyleUnderline"/>
          <w:highlight w:val="yellow"/>
        </w:rPr>
        <w:t>we</w:t>
      </w:r>
      <w:r w:rsidRPr="005B6217">
        <w:rPr>
          <w:sz w:val="10"/>
        </w:rPr>
        <w:t xml:space="preserve"> urgently </w:t>
      </w:r>
      <w:r w:rsidRPr="005B6217">
        <w:rPr>
          <w:rStyle w:val="StyleUnderline"/>
          <w:highlight w:val="yellow"/>
        </w:rPr>
        <w:t>need to make visible</w:t>
      </w:r>
      <w:r w:rsidRPr="005B6217">
        <w:rPr>
          <w:sz w:val="10"/>
          <w:highlight w:val="yellow"/>
        </w:rPr>
        <w:t xml:space="preserve"> </w:t>
      </w:r>
      <w:r w:rsidRPr="005B6217">
        <w:rPr>
          <w:rStyle w:val="Emphasis"/>
          <w:highlight w:val="yellow"/>
        </w:rPr>
        <w:t>(the better politically to challenge)</w:t>
      </w:r>
      <w:r w:rsidRPr="005B6217">
        <w:rPr>
          <w:sz w:val="10"/>
        </w:rPr>
        <w:t xml:space="preserve"> those </w:t>
      </w:r>
      <w:r w:rsidRPr="005B6217">
        <w:rPr>
          <w:rStyle w:val="StyleUnderline"/>
        </w:rPr>
        <w:t xml:space="preserve">established but </w:t>
      </w:r>
      <w:r w:rsidRPr="005B6217">
        <w:rPr>
          <w:rStyle w:val="Emphasis"/>
          <w:highlight w:val="yellow"/>
        </w:rPr>
        <w:t xml:space="preserve">concealed </w:t>
      </w:r>
      <w:r w:rsidRPr="005B6217">
        <w:rPr>
          <w:rStyle w:val="Emphasis"/>
        </w:rPr>
        <w:t xml:space="preserve">circuits of </w:t>
      </w:r>
      <w:r w:rsidRPr="005B6217">
        <w:rPr>
          <w:rStyle w:val="Emphasis"/>
          <w:highlight w:val="yellow"/>
        </w:rPr>
        <w:t>imperial violence</w:t>
      </w:r>
      <w:r w:rsidRPr="005B6217">
        <w:rPr>
          <w:sz w:val="10"/>
        </w:rPr>
        <w:t xml:space="preserve"> that now animate the war on terror. </w:t>
      </w:r>
      <w:r w:rsidRPr="005B6217">
        <w:rPr>
          <w:rStyle w:val="StyleUnderline"/>
          <w:highlight w:val="yellow"/>
        </w:rPr>
        <w:t>We need</w:t>
      </w:r>
      <w:r w:rsidRPr="005B6217">
        <w:rPr>
          <w:sz w:val="10"/>
        </w:rPr>
        <w:t xml:space="preserve">, as urgently, </w:t>
      </w:r>
      <w:r w:rsidRPr="005B6217">
        <w:rPr>
          <w:rStyle w:val="StyleUnderline"/>
          <w:highlight w:val="yellow"/>
        </w:rPr>
        <w:t xml:space="preserve">to illuminate the </w:t>
      </w:r>
      <w:r w:rsidRPr="005B6217">
        <w:rPr>
          <w:rStyle w:val="Emphasis"/>
          <w:highlight w:val="yellow"/>
        </w:rPr>
        <w:t>continuities that connect those circuits</w:t>
      </w:r>
      <w:r w:rsidRPr="005B6217">
        <w:rPr>
          <w:rStyle w:val="StyleUnderline"/>
        </w:rPr>
        <w:t xml:space="preserve"> of imperial violence abroad with the vast, internal shadowlands of prisons and supermaxes—</w:t>
      </w:r>
      <w:proofErr w:type="gramStart"/>
      <w:r w:rsidRPr="005B6217">
        <w:rPr>
          <w:sz w:val="10"/>
        </w:rPr>
        <w:t>the  modern</w:t>
      </w:r>
      <w:proofErr w:type="gramEnd"/>
      <w:r w:rsidRPr="005B6217">
        <w:rPr>
          <w:sz w:val="10"/>
        </w:rPr>
        <w:t xml:space="preserve"> “slave-ships on the middle passage to nowhere”—</w:t>
      </w:r>
      <w:r w:rsidRPr="005B6217">
        <w:rPr>
          <w:rStyle w:val="StyleUnderline"/>
        </w:rPr>
        <w:t>that have come to characterize the  U</w:t>
      </w:r>
      <w:r w:rsidRPr="005B6217">
        <w:rPr>
          <w:sz w:val="10"/>
        </w:rPr>
        <w:t xml:space="preserve">nited </w:t>
      </w:r>
      <w:r w:rsidRPr="005B6217">
        <w:rPr>
          <w:rStyle w:val="StyleUnderline"/>
        </w:rPr>
        <w:t>S</w:t>
      </w:r>
      <w:r w:rsidRPr="005B6217">
        <w:rPr>
          <w:sz w:val="10"/>
        </w:rPr>
        <w:t xml:space="preserve">tates </w:t>
      </w:r>
      <w:r w:rsidRPr="005B6217">
        <w:rPr>
          <w:rStyle w:val="StyleUnderline"/>
        </w:rPr>
        <w:t xml:space="preserve">as a </w:t>
      </w:r>
      <w:r w:rsidRPr="005B6217">
        <w:rPr>
          <w:rStyle w:val="Emphasis"/>
        </w:rPr>
        <w:t>super-carceral state.</w:t>
      </w:r>
      <w:r w:rsidRPr="005B6217">
        <w:rPr>
          <w:sz w:val="10"/>
        </w:rPr>
        <w:t xml:space="preserve"> 5 </w:t>
      </w:r>
    </w:p>
    <w:p w:rsidR="00EB27C2" w:rsidRPr="005B6217" w:rsidRDefault="00EB27C2" w:rsidP="00EB27C2">
      <w:pPr>
        <w:pStyle w:val="cardtext"/>
        <w:ind w:left="0" w:right="0"/>
        <w:rPr>
          <w:sz w:val="10"/>
        </w:rPr>
      </w:pPr>
      <w:r w:rsidRPr="005B6217">
        <w:rPr>
          <w:rStyle w:val="StyleUnderline"/>
        </w:rPr>
        <w:t>Can we, the uneasy heirs of empire, now speak only of national things?</w:t>
      </w:r>
      <w:r w:rsidRPr="005B6217">
        <w:rPr>
          <w:sz w:val="10"/>
        </w:rPr>
        <w:t xml:space="preserve"> If a long-established but primarily covert US imperialism has, since 9/11, manifested itself more </w:t>
      </w:r>
      <w:proofErr w:type="gramStart"/>
      <w:r w:rsidRPr="005B6217">
        <w:rPr>
          <w:sz w:val="10"/>
        </w:rPr>
        <w:t>aggressively  as</w:t>
      </w:r>
      <w:proofErr w:type="gramEnd"/>
      <w:r w:rsidRPr="005B6217">
        <w:rPr>
          <w:sz w:val="10"/>
        </w:rPr>
        <w:t xml:space="preserve"> an overt empire, </w:t>
      </w:r>
      <w:r w:rsidRPr="005B6217">
        <w:rPr>
          <w:rStyle w:val="StyleUnderline"/>
          <w:highlight w:val="yellow"/>
        </w:rPr>
        <w:t>does</w:t>
      </w:r>
      <w:r w:rsidRPr="005B6217">
        <w:rPr>
          <w:rStyle w:val="StyleUnderline"/>
        </w:rPr>
        <w:t xml:space="preserve"> the terrain and object of </w:t>
      </w:r>
      <w:r w:rsidRPr="00D078AD">
        <w:rPr>
          <w:rStyle w:val="Emphasis"/>
          <w:highlight w:val="yellow"/>
        </w:rPr>
        <w:t>intellectual</w:t>
      </w:r>
      <w:r w:rsidRPr="005B6217">
        <w:rPr>
          <w:rStyle w:val="StyleUnderline"/>
          <w:highlight w:val="yellow"/>
        </w:rPr>
        <w:t xml:space="preserve"> </w:t>
      </w:r>
      <w:r w:rsidRPr="00D078AD">
        <w:rPr>
          <w:rStyle w:val="Emphasis"/>
          <w:highlight w:val="yellow"/>
        </w:rPr>
        <w:t>inquiry</w:t>
      </w:r>
      <w:r w:rsidRPr="005B6217">
        <w:rPr>
          <w:rStyle w:val="StyleUnderline"/>
          <w:highlight w:val="yellow"/>
        </w:rPr>
        <w:t>, as well as</w:t>
      </w:r>
      <w:r w:rsidRPr="005B6217">
        <w:rPr>
          <w:rStyle w:val="StyleUnderline"/>
        </w:rPr>
        <w:t xml:space="preserve"> the claims of </w:t>
      </w:r>
      <w:r w:rsidRPr="00D078AD">
        <w:rPr>
          <w:rStyle w:val="Emphasis"/>
          <w:highlight w:val="yellow"/>
          <w:bdr w:val="single" w:sz="4" w:space="0" w:color="auto"/>
        </w:rPr>
        <w:t>political responsibility</w:t>
      </w:r>
      <w:r w:rsidRPr="005B6217">
        <w:rPr>
          <w:rStyle w:val="Emphasis"/>
          <w:highlight w:val="yellow"/>
        </w:rPr>
        <w:t>,</w:t>
      </w:r>
      <w:r w:rsidRPr="005B6217">
        <w:rPr>
          <w:sz w:val="10"/>
          <w:highlight w:val="yellow"/>
        </w:rPr>
        <w:t xml:space="preserve"> </w:t>
      </w:r>
      <w:r w:rsidRPr="005B6217">
        <w:rPr>
          <w:rStyle w:val="StyleUnderline"/>
          <w:highlight w:val="yellow"/>
        </w:rPr>
        <w:t xml:space="preserve">not also extend </w:t>
      </w:r>
      <w:r w:rsidRPr="00D078AD">
        <w:rPr>
          <w:rStyle w:val="StyleUnderline"/>
        </w:rPr>
        <w:t>beyond</w:t>
      </w:r>
      <w:r w:rsidRPr="005B6217">
        <w:rPr>
          <w:rStyle w:val="StyleUnderline"/>
        </w:rPr>
        <w:t xml:space="preserve"> that useful fiction of </w:t>
      </w:r>
      <w:r w:rsidRPr="00D078AD">
        <w:rPr>
          <w:rStyle w:val="StyleUnderline"/>
        </w:rPr>
        <w:t xml:space="preserve">the “exceptional nation”  </w:t>
      </w:r>
      <w:r w:rsidRPr="005B6217">
        <w:rPr>
          <w:rStyle w:val="StyleUnderline"/>
          <w:highlight w:val="yellow"/>
        </w:rPr>
        <w:t>to</w:t>
      </w:r>
      <w:r w:rsidRPr="005B6217">
        <w:rPr>
          <w:rStyle w:val="StyleUnderline"/>
        </w:rPr>
        <w:t xml:space="preserve"> </w:t>
      </w:r>
      <w:r w:rsidRPr="005B6217">
        <w:rPr>
          <w:sz w:val="10"/>
        </w:rPr>
        <w:t>embrace</w:t>
      </w:r>
      <w:r w:rsidRPr="005B6217">
        <w:rPr>
          <w:rStyle w:val="StyleUnderline"/>
        </w:rPr>
        <w:t xml:space="preserve"> </w:t>
      </w:r>
      <w:r w:rsidRPr="005B6217">
        <w:rPr>
          <w:rStyle w:val="Emphasis"/>
          <w:highlight w:val="yellow"/>
        </w:rPr>
        <w:t>the shadowlands of empire?</w:t>
      </w:r>
      <w:r w:rsidRPr="005B6217">
        <w:rPr>
          <w:sz w:val="10"/>
        </w:rPr>
        <w:t xml:space="preserve"> If so, </w:t>
      </w:r>
      <w:r w:rsidRPr="005B6217">
        <w:rPr>
          <w:rStyle w:val="StyleUnderline"/>
        </w:rPr>
        <w:t>how can we theorize</w:t>
      </w:r>
      <w:r w:rsidRPr="005B6217">
        <w:rPr>
          <w:sz w:val="10"/>
        </w:rPr>
        <w:t xml:space="preserve"> the phantasmagoric, </w:t>
      </w:r>
      <w:r w:rsidRPr="005B6217">
        <w:rPr>
          <w:rStyle w:val="StyleUnderline"/>
        </w:rPr>
        <w:t>imperial violence that has come so dreadfully to constitute our kinship with the ordinary</w:t>
      </w:r>
      <w:r w:rsidRPr="005B6217">
        <w:rPr>
          <w:sz w:val="10"/>
        </w:rPr>
        <w:t xml:space="preserve">, </w:t>
      </w:r>
      <w:r w:rsidRPr="005B6217">
        <w:rPr>
          <w:rStyle w:val="StyleUnderline"/>
        </w:rPr>
        <w:t>but which also at the same moment renders extraordinary the ordinary bodies of ordinary people,</w:t>
      </w:r>
      <w:r w:rsidRPr="005B6217">
        <w:rPr>
          <w:sz w:val="10"/>
        </w:rPr>
        <w:t xml:space="preserve"> </w:t>
      </w:r>
      <w:r w:rsidRPr="005B6217">
        <w:rPr>
          <w:rStyle w:val="StyleUnderline"/>
        </w:rPr>
        <w:t xml:space="preserve">an imperial violence which in collusion with a complicit corporate media would render </w:t>
      </w:r>
      <w:proofErr w:type="gramStart"/>
      <w:r w:rsidRPr="005B6217">
        <w:rPr>
          <w:rStyle w:val="StyleUnderline"/>
        </w:rPr>
        <w:t>itself  invisible</w:t>
      </w:r>
      <w:proofErr w:type="gramEnd"/>
      <w:r w:rsidRPr="005B6217">
        <w:rPr>
          <w:rStyle w:val="StyleUnderline"/>
        </w:rPr>
        <w:t xml:space="preserve">, </w:t>
      </w:r>
      <w:r w:rsidRPr="005B6217">
        <w:rPr>
          <w:rStyle w:val="Emphasis"/>
        </w:rPr>
        <w:t>casting states of emergency into fitful shadow and fleshly bodies into specters?</w:t>
      </w:r>
      <w:r w:rsidRPr="005B6217">
        <w:rPr>
          <w:sz w:val="10"/>
        </w:rPr>
        <w:t xml:space="preserve"> For </w:t>
      </w:r>
      <w:r w:rsidRPr="005B6217">
        <w:rPr>
          <w:rStyle w:val="Emphasis"/>
          <w:highlight w:val="yellow"/>
        </w:rPr>
        <w:t>imperialism is not something that happens elsewhere</w:t>
      </w:r>
      <w:r w:rsidRPr="005B6217">
        <w:rPr>
          <w:rStyle w:val="Emphasis"/>
        </w:rPr>
        <w:t>,</w:t>
      </w:r>
      <w:r w:rsidRPr="005B6217">
        <w:rPr>
          <w:sz w:val="10"/>
        </w:rPr>
        <w:t xml:space="preserve"> an </w:t>
      </w:r>
      <w:r w:rsidRPr="005B6217">
        <w:rPr>
          <w:rStyle w:val="Emphasis"/>
        </w:rPr>
        <w:t>offshore</w:t>
      </w:r>
      <w:r w:rsidRPr="005B6217">
        <w:rPr>
          <w:sz w:val="10"/>
        </w:rPr>
        <w:t xml:space="preserve"> fact to be deplored but as easily ignored. </w:t>
      </w:r>
      <w:r w:rsidRPr="005B6217">
        <w:rPr>
          <w:rStyle w:val="StyleUnderline"/>
        </w:rPr>
        <w:t xml:space="preserve">Rather, the force of </w:t>
      </w:r>
      <w:r w:rsidRPr="005B6217">
        <w:rPr>
          <w:rStyle w:val="StyleUnderline"/>
          <w:highlight w:val="yellow"/>
        </w:rPr>
        <w:t>empire comes to reconfigure,</w:t>
      </w:r>
      <w:r w:rsidRPr="005B6217">
        <w:rPr>
          <w:sz w:val="10"/>
          <w:highlight w:val="yellow"/>
        </w:rPr>
        <w:t xml:space="preserve"> </w:t>
      </w:r>
      <w:r w:rsidRPr="005B6217">
        <w:rPr>
          <w:rStyle w:val="Emphasis"/>
          <w:highlight w:val="yellow"/>
        </w:rPr>
        <w:t>from within</w:t>
      </w:r>
      <w:r w:rsidRPr="005B6217">
        <w:rPr>
          <w:sz w:val="10"/>
          <w:highlight w:val="yellow"/>
        </w:rPr>
        <w:t xml:space="preserve">, </w:t>
      </w:r>
      <w:r w:rsidRPr="00D078AD">
        <w:rPr>
          <w:rStyle w:val="StyleUnderline"/>
        </w:rPr>
        <w:t>the nature and violence of the nation-state itself</w:t>
      </w:r>
      <w:r w:rsidRPr="005B6217">
        <w:rPr>
          <w:rStyle w:val="StyleUnderline"/>
          <w:highlight w:val="yellow"/>
        </w:rPr>
        <w:t>,</w:t>
      </w:r>
      <w:r w:rsidRPr="005B6217">
        <w:rPr>
          <w:rStyle w:val="StyleUnderline"/>
        </w:rPr>
        <w:t xml:space="preserve"> giving rise to perplexing questions: Who under an </w:t>
      </w:r>
      <w:proofErr w:type="gramStart"/>
      <w:r w:rsidRPr="005B6217">
        <w:rPr>
          <w:rStyle w:val="StyleUnderline"/>
        </w:rPr>
        <w:t>empire  are</w:t>
      </w:r>
      <w:proofErr w:type="gramEnd"/>
      <w:r w:rsidRPr="005B6217">
        <w:rPr>
          <w:rStyle w:val="StyleUnderline"/>
        </w:rPr>
        <w:t xml:space="preserve"> “we,” the people?</w:t>
      </w:r>
      <w:r w:rsidRPr="005B6217">
        <w:rPr>
          <w:sz w:val="10"/>
        </w:rPr>
        <w:t xml:space="preserve"> And </w:t>
      </w:r>
      <w:r w:rsidRPr="005B6217">
        <w:rPr>
          <w:rStyle w:val="StyleUnderline"/>
        </w:rPr>
        <w:t>who are the ghosted, ordinary people beyond the nation-</w:t>
      </w:r>
      <w:proofErr w:type="gramStart"/>
      <w:r w:rsidRPr="005B6217">
        <w:rPr>
          <w:rStyle w:val="StyleUnderline"/>
        </w:rPr>
        <w:t>state  who</w:t>
      </w:r>
      <w:proofErr w:type="gramEnd"/>
      <w:r w:rsidRPr="005B6217">
        <w:rPr>
          <w:rStyle w:val="StyleUnderline"/>
        </w:rPr>
        <w:t>, in turn, constitute “us”?</w:t>
      </w:r>
      <w:r w:rsidRPr="005B6217">
        <w:rPr>
          <w:sz w:val="10"/>
        </w:rPr>
        <w:t xml:space="preserve"> </w:t>
      </w:r>
    </w:p>
    <w:p w:rsidR="00EB27C2" w:rsidRPr="005B6217" w:rsidRDefault="00EB27C2" w:rsidP="00EB27C2">
      <w:pPr>
        <w:pStyle w:val="cardtext"/>
        <w:ind w:left="0" w:right="0"/>
        <w:rPr>
          <w:sz w:val="10"/>
        </w:rPr>
      </w:pPr>
      <w:r w:rsidRPr="00D078AD">
        <w:rPr>
          <w:rStyle w:val="StyleUnderline"/>
        </w:rPr>
        <w:t xml:space="preserve">We now inhabit </w:t>
      </w:r>
      <w:r w:rsidRPr="00D078AD">
        <w:rPr>
          <w:rStyle w:val="Emphasis"/>
        </w:rPr>
        <w:t>a crisis of violence and the visible</w:t>
      </w:r>
      <w:r w:rsidRPr="00D078AD">
        <w:rPr>
          <w:sz w:val="10"/>
        </w:rPr>
        <w:t xml:space="preserve">. </w:t>
      </w:r>
      <w:r w:rsidRPr="00D078AD">
        <w:rPr>
          <w:rStyle w:val="Emphasis"/>
        </w:rPr>
        <w:t>How do we insist on seeing the violence that the imperial state attempts to render invisible,</w:t>
      </w:r>
      <w:r w:rsidRPr="00D078AD">
        <w:rPr>
          <w:sz w:val="10"/>
        </w:rPr>
        <w:t xml:space="preserve"> while also seeing the ordinary people afflicted by that violence? For </w:t>
      </w:r>
      <w:r w:rsidRPr="00D078AD">
        <w:rPr>
          <w:rStyle w:val="StyleUnderline"/>
        </w:rPr>
        <w:t>to allow the spectral, disfigured people</w:t>
      </w:r>
      <w:r w:rsidRPr="00D078AD">
        <w:rPr>
          <w:sz w:val="10"/>
        </w:rPr>
        <w:t xml:space="preserve"> (especially those under torture) </w:t>
      </w:r>
      <w:r w:rsidRPr="00D078AD">
        <w:rPr>
          <w:rStyle w:val="StyleUnderline"/>
        </w:rPr>
        <w:t xml:space="preserve">obliged to inhabit the </w:t>
      </w:r>
      <w:r w:rsidRPr="00D078AD">
        <w:rPr>
          <w:rStyle w:val="Emphasis"/>
        </w:rPr>
        <w:t>haunted no-places and penumbra</w:t>
      </w:r>
      <w:r w:rsidRPr="00D078AD">
        <w:rPr>
          <w:rStyle w:val="StyleUnderline"/>
        </w:rPr>
        <w:t xml:space="preserve"> of empire to be made </w:t>
      </w:r>
      <w:proofErr w:type="gramStart"/>
      <w:r w:rsidRPr="00D078AD">
        <w:rPr>
          <w:rStyle w:val="StyleUnderline"/>
        </w:rPr>
        <w:t>visible  as</w:t>
      </w:r>
      <w:proofErr w:type="gramEnd"/>
      <w:r w:rsidRPr="00D078AD">
        <w:rPr>
          <w:rStyle w:val="StyleUnderline"/>
        </w:rPr>
        <w:t xml:space="preserve"> ordinary people is to </w:t>
      </w:r>
      <w:r w:rsidRPr="00D078AD">
        <w:rPr>
          <w:rStyle w:val="Emphasis"/>
        </w:rPr>
        <w:t xml:space="preserve">forfeit the </w:t>
      </w:r>
      <w:r w:rsidRPr="00D078AD">
        <w:rPr>
          <w:sz w:val="10"/>
        </w:rPr>
        <w:t>long-held</w:t>
      </w:r>
      <w:r w:rsidRPr="00D078AD">
        <w:rPr>
          <w:rStyle w:val="Emphasis"/>
        </w:rPr>
        <w:t xml:space="preserve"> US claim of moral and cultural exceptionalism, the  traditional self-identity of the U</w:t>
      </w:r>
      <w:r w:rsidRPr="00D078AD">
        <w:rPr>
          <w:sz w:val="10"/>
        </w:rPr>
        <w:t xml:space="preserve">nited </w:t>
      </w:r>
      <w:r w:rsidRPr="00D078AD">
        <w:rPr>
          <w:rStyle w:val="Emphasis"/>
        </w:rPr>
        <w:t>S</w:t>
      </w:r>
      <w:r w:rsidRPr="00D078AD">
        <w:rPr>
          <w:sz w:val="10"/>
        </w:rPr>
        <w:t xml:space="preserve">tates </w:t>
      </w:r>
      <w:r w:rsidRPr="00D078AD">
        <w:rPr>
          <w:rStyle w:val="Emphasis"/>
        </w:rPr>
        <w:t>as the uniquely superior, universal standard-bearer  of moral authority, a tenacious, national mythology of originary innocence now in tatters.</w:t>
      </w:r>
      <w:r w:rsidRPr="00D078AD">
        <w:rPr>
          <w:rStyle w:val="StyleUnderline"/>
        </w:rPr>
        <w:t xml:space="preserve"> </w:t>
      </w:r>
      <w:proofErr w:type="gramStart"/>
      <w:r w:rsidRPr="00D078AD">
        <w:rPr>
          <w:sz w:val="10"/>
        </w:rPr>
        <w:t>The  deeper</w:t>
      </w:r>
      <w:proofErr w:type="gramEnd"/>
      <w:r w:rsidRPr="00D078AD">
        <w:rPr>
          <w:sz w:val="10"/>
        </w:rPr>
        <w:t xml:space="preserve"> question, however, is not only how to see but also how to theorize and oppose the  violence without becoming beguiled by the seductions of spectacle alone. 6</w:t>
      </w:r>
      <w:r w:rsidRPr="005B6217">
        <w:rPr>
          <w:sz w:val="10"/>
        </w:rPr>
        <w:t xml:space="preserve"> </w:t>
      </w:r>
    </w:p>
    <w:p w:rsidR="00EB27C2" w:rsidRPr="005B6217" w:rsidRDefault="00EB27C2" w:rsidP="00EB27C2">
      <w:pPr>
        <w:pStyle w:val="cardtext"/>
        <w:ind w:left="0" w:right="0"/>
        <w:rPr>
          <w:sz w:val="10"/>
        </w:rPr>
      </w:pPr>
      <w:r w:rsidRPr="005B6217">
        <w:rPr>
          <w:sz w:val="10"/>
        </w:rPr>
        <w:t xml:space="preserve">Perhaps in the labyrinths of torture </w:t>
      </w:r>
      <w:r w:rsidRPr="005B6217">
        <w:rPr>
          <w:rStyle w:val="Emphasis"/>
          <w:highlight w:val="yellow"/>
        </w:rPr>
        <w:t>we must</w:t>
      </w:r>
      <w:r w:rsidRPr="005B6217">
        <w:rPr>
          <w:rStyle w:val="Emphasis"/>
        </w:rPr>
        <w:t xml:space="preserve"> also find a way to speak with ghosts, for specters </w:t>
      </w:r>
      <w:r w:rsidRPr="005B6217">
        <w:rPr>
          <w:rStyle w:val="Emphasis"/>
          <w:highlight w:val="yellow"/>
        </w:rPr>
        <w:t xml:space="preserve">disturb the authority of vision and </w:t>
      </w:r>
      <w:r w:rsidRPr="00D078AD">
        <w:rPr>
          <w:rStyle w:val="Emphasis"/>
        </w:rPr>
        <w:t xml:space="preserve">the hauntings of popular memory </w:t>
      </w:r>
      <w:r w:rsidRPr="005B6217">
        <w:rPr>
          <w:rStyle w:val="Emphasis"/>
          <w:highlight w:val="yellow"/>
        </w:rPr>
        <w:t xml:space="preserve">disrupt </w:t>
      </w:r>
      <w:r>
        <w:rPr>
          <w:rStyle w:val="Emphasis"/>
          <w:highlight w:val="yellow"/>
        </w:rPr>
        <w:t xml:space="preserve">the </w:t>
      </w:r>
      <w:r w:rsidRPr="00D078AD">
        <w:rPr>
          <w:rStyle w:val="Emphasis"/>
        </w:rPr>
        <w:t xml:space="preserve">great </w:t>
      </w:r>
      <w:r w:rsidRPr="005B6217">
        <w:rPr>
          <w:rStyle w:val="Emphasis"/>
          <w:highlight w:val="yellow"/>
        </w:rPr>
        <w:t xml:space="preserve">forgettings of </w:t>
      </w:r>
      <w:r w:rsidRPr="00D078AD">
        <w:rPr>
          <w:rStyle w:val="Emphasis"/>
        </w:rPr>
        <w:t xml:space="preserve">official </w:t>
      </w:r>
      <w:r w:rsidRPr="005B6217">
        <w:rPr>
          <w:rStyle w:val="Emphasis"/>
          <w:highlight w:val="yellow"/>
        </w:rPr>
        <w:t>history.</w:t>
      </w:r>
    </w:p>
    <w:p w:rsidR="00EB27C2" w:rsidRPr="005B6217" w:rsidRDefault="00EB27C2" w:rsidP="00EB27C2">
      <w:pPr>
        <w:pStyle w:val="cardtext"/>
        <w:ind w:left="0" w:right="0"/>
        <w:rPr>
          <w:sz w:val="10"/>
        </w:rPr>
      </w:pPr>
      <w:r w:rsidRPr="005B6217">
        <w:rPr>
          <w:sz w:val="10"/>
        </w:rPr>
        <w:t>Paranoia</w:t>
      </w:r>
    </w:p>
    <w:p w:rsidR="00EB27C2" w:rsidRPr="005B6217" w:rsidRDefault="00EB27C2" w:rsidP="00EB27C2">
      <w:pPr>
        <w:pStyle w:val="cardtext"/>
        <w:ind w:left="0" w:right="0"/>
        <w:rPr>
          <w:sz w:val="10"/>
        </w:rPr>
      </w:pPr>
      <w:r w:rsidRPr="005B6217">
        <w:rPr>
          <w:sz w:val="10"/>
        </w:rPr>
        <w:t xml:space="preserve">Even the paranoid </w:t>
      </w:r>
      <w:proofErr w:type="gramStart"/>
      <w:r w:rsidRPr="005B6217">
        <w:rPr>
          <w:sz w:val="10"/>
        </w:rPr>
        <w:t>have</w:t>
      </w:r>
      <w:proofErr w:type="gramEnd"/>
      <w:r w:rsidRPr="005B6217">
        <w:rPr>
          <w:sz w:val="10"/>
        </w:rPr>
        <w:t xml:space="preserve"> enemies.</w:t>
      </w:r>
    </w:p>
    <w:p w:rsidR="00EB27C2" w:rsidRPr="005B6217" w:rsidRDefault="00EB27C2" w:rsidP="00EB27C2">
      <w:pPr>
        <w:pStyle w:val="cardtext"/>
        <w:ind w:left="0" w:right="0"/>
        <w:rPr>
          <w:sz w:val="10"/>
        </w:rPr>
      </w:pPr>
      <w:r w:rsidRPr="005B6217">
        <w:rPr>
          <w:sz w:val="10"/>
        </w:rPr>
        <w:t>—Donald Rumsfeld</w:t>
      </w:r>
    </w:p>
    <w:p w:rsidR="00EB27C2" w:rsidRPr="005B6217" w:rsidRDefault="00EB27C2" w:rsidP="00EB27C2">
      <w:pPr>
        <w:pStyle w:val="cardtext"/>
        <w:ind w:left="0" w:right="0"/>
        <w:rPr>
          <w:sz w:val="10"/>
        </w:rPr>
      </w:pPr>
      <w:r w:rsidRPr="005B6217">
        <w:rPr>
          <w:sz w:val="10"/>
        </w:rPr>
        <w:t xml:space="preserve">Why paranoia? </w:t>
      </w:r>
      <w:r w:rsidRPr="005B6217">
        <w:rPr>
          <w:rStyle w:val="StyleUnderline"/>
          <w:highlight w:val="yellow"/>
        </w:rPr>
        <w:t>Can we</w:t>
      </w:r>
      <w:r w:rsidRPr="005B6217">
        <w:rPr>
          <w:sz w:val="10"/>
        </w:rPr>
        <w:t xml:space="preserve"> fully </w:t>
      </w:r>
      <w:r w:rsidRPr="005B6217">
        <w:rPr>
          <w:rStyle w:val="StyleUnderline"/>
          <w:highlight w:val="yellow"/>
        </w:rPr>
        <w:t xml:space="preserve">understand </w:t>
      </w:r>
      <w:r w:rsidRPr="005B6217">
        <w:rPr>
          <w:rStyle w:val="StyleUnderline"/>
        </w:rPr>
        <w:t xml:space="preserve">the </w:t>
      </w:r>
      <w:r w:rsidRPr="005B6217">
        <w:rPr>
          <w:rStyle w:val="Emphasis"/>
          <w:highlight w:val="yellow"/>
        </w:rPr>
        <w:t xml:space="preserve">proliferating </w:t>
      </w:r>
      <w:r w:rsidRPr="005B6217">
        <w:rPr>
          <w:rStyle w:val="Emphasis"/>
        </w:rPr>
        <w:t xml:space="preserve">circuits of </w:t>
      </w:r>
      <w:r w:rsidRPr="005B6217">
        <w:rPr>
          <w:rStyle w:val="Emphasis"/>
          <w:highlight w:val="yellow"/>
        </w:rPr>
        <w:t>imperial violence</w:t>
      </w:r>
      <w:r w:rsidRPr="005B6217">
        <w:rPr>
          <w:sz w:val="10"/>
        </w:rPr>
        <w:t xml:space="preserve">—the </w:t>
      </w:r>
      <w:proofErr w:type="gramStart"/>
      <w:r w:rsidRPr="005B6217">
        <w:rPr>
          <w:sz w:val="10"/>
        </w:rPr>
        <w:t>very  eclipsing</w:t>
      </w:r>
      <w:proofErr w:type="gramEnd"/>
      <w:r w:rsidRPr="005B6217">
        <w:rPr>
          <w:sz w:val="10"/>
        </w:rPr>
        <w:t xml:space="preserve"> of which gives to our moment its uncanny, phantasmagoric cast—</w:t>
      </w:r>
      <w:r w:rsidRPr="005B6217">
        <w:rPr>
          <w:rStyle w:val="StyleUnderline"/>
          <w:highlight w:val="yellow"/>
        </w:rPr>
        <w:t>without</w:t>
      </w:r>
      <w:r w:rsidRPr="005B6217">
        <w:rPr>
          <w:rStyle w:val="StyleUnderline"/>
        </w:rPr>
        <w:t xml:space="preserve"> </w:t>
      </w:r>
      <w:r w:rsidRPr="005B6217">
        <w:rPr>
          <w:rStyle w:val="StyleUnderline"/>
          <w:highlight w:val="yellow"/>
        </w:rPr>
        <w:t xml:space="preserve">understanding the </w:t>
      </w:r>
      <w:r w:rsidRPr="005B6217">
        <w:rPr>
          <w:rStyle w:val="Emphasis"/>
          <w:highlight w:val="yellow"/>
        </w:rPr>
        <w:t>pervasive presence of the paranoia</w:t>
      </w:r>
      <w:r w:rsidRPr="005B6217">
        <w:rPr>
          <w:rStyle w:val="StyleUnderline"/>
          <w:highlight w:val="yellow"/>
        </w:rPr>
        <w:t xml:space="preserve"> that has</w:t>
      </w:r>
      <w:r w:rsidRPr="005B6217">
        <w:rPr>
          <w:rStyle w:val="StyleUnderline"/>
        </w:rPr>
        <w:t xml:space="preserve"> come, quite </w:t>
      </w:r>
      <w:r w:rsidRPr="005B6217">
        <w:rPr>
          <w:rStyle w:val="Emphasis"/>
          <w:highlight w:val="yellow"/>
        </w:rPr>
        <w:t>violently</w:t>
      </w:r>
      <w:r w:rsidRPr="005B6217">
        <w:rPr>
          <w:rStyle w:val="StyleUnderline"/>
          <w:highlight w:val="yellow"/>
        </w:rPr>
        <w:t xml:space="preserve">, </w:t>
      </w:r>
      <w:r w:rsidRPr="00D078AD">
        <w:rPr>
          <w:rStyle w:val="StyleUnderline"/>
        </w:rPr>
        <w:t xml:space="preserve">to </w:t>
      </w:r>
      <w:r w:rsidRPr="005B6217">
        <w:rPr>
          <w:rStyle w:val="StyleUnderline"/>
          <w:highlight w:val="yellow"/>
        </w:rPr>
        <w:t>manifest  itself across the</w:t>
      </w:r>
      <w:r w:rsidRPr="005B6217">
        <w:rPr>
          <w:rStyle w:val="StyleUnderline"/>
        </w:rPr>
        <w:t xml:space="preserve"> </w:t>
      </w:r>
      <w:r w:rsidRPr="005B6217">
        <w:rPr>
          <w:rStyle w:val="Emphasis"/>
        </w:rPr>
        <w:t xml:space="preserve">political and </w:t>
      </w:r>
      <w:r w:rsidRPr="005B6217">
        <w:rPr>
          <w:rStyle w:val="Emphasis"/>
          <w:highlight w:val="yellow"/>
        </w:rPr>
        <w:t>cultural spectrum</w:t>
      </w:r>
      <w:r w:rsidRPr="005B6217">
        <w:rPr>
          <w:rStyle w:val="StyleUnderline"/>
        </w:rPr>
        <w:t xml:space="preserve"> as a defining feature of our time?</w:t>
      </w:r>
      <w:r w:rsidRPr="005B6217">
        <w:rPr>
          <w:sz w:val="10"/>
        </w:rPr>
        <w:t xml:space="preserve"> By </w:t>
      </w:r>
      <w:proofErr w:type="gramStart"/>
      <w:r w:rsidRPr="005B6217">
        <w:rPr>
          <w:sz w:val="10"/>
        </w:rPr>
        <w:t>paranoia,  I</w:t>
      </w:r>
      <w:proofErr w:type="gramEnd"/>
      <w:r w:rsidRPr="005B6217">
        <w:rPr>
          <w:sz w:val="10"/>
        </w:rPr>
        <w:t xml:space="preserve"> mean not simply Hofstadter’s famous identification of the US state’s tendency toward conspiracy theories. </w:t>
      </w:r>
      <w:proofErr w:type="gramStart"/>
      <w:r w:rsidRPr="005B6217">
        <w:rPr>
          <w:sz w:val="10"/>
        </w:rPr>
        <w:t>7  Rather</w:t>
      </w:r>
      <w:proofErr w:type="gramEnd"/>
      <w:r w:rsidRPr="005B6217">
        <w:rPr>
          <w:sz w:val="10"/>
        </w:rPr>
        <w:t xml:space="preserve">, </w:t>
      </w:r>
      <w:r w:rsidRPr="005B6217">
        <w:rPr>
          <w:rStyle w:val="StyleUnderline"/>
        </w:rPr>
        <w:t>I conceive of paranoia as an inherent contradiction</w:t>
      </w:r>
      <w:r w:rsidRPr="005B6217">
        <w:rPr>
          <w:sz w:val="10"/>
        </w:rPr>
        <w:t xml:space="preserve"> with respect to  power: a double-sided phantasm </w:t>
      </w:r>
      <w:r w:rsidRPr="005B6217">
        <w:rPr>
          <w:rStyle w:val="StyleUnderline"/>
        </w:rPr>
        <w:t xml:space="preserve">that oscillates precariously between deliriums of grandeur  and nightmares of perpetual threat, </w:t>
      </w:r>
      <w:r w:rsidRPr="005B6217">
        <w:rPr>
          <w:rStyle w:val="StyleUnderline"/>
          <w:highlight w:val="yellow"/>
        </w:rPr>
        <w:t>a</w:t>
      </w:r>
      <w:r w:rsidRPr="005B6217">
        <w:rPr>
          <w:rStyle w:val="StyleUnderline"/>
        </w:rPr>
        <w:t xml:space="preserve"> deep and </w:t>
      </w:r>
      <w:r w:rsidRPr="005B6217">
        <w:rPr>
          <w:rStyle w:val="StyleUnderline"/>
          <w:highlight w:val="yellow"/>
        </w:rPr>
        <w:t xml:space="preserve">dangerous doubleness </w:t>
      </w:r>
      <w:r w:rsidRPr="00D078AD">
        <w:rPr>
          <w:rStyle w:val="StyleUnderline"/>
        </w:rPr>
        <w:t xml:space="preserve">with respect to power  that </w:t>
      </w:r>
      <w:r w:rsidRPr="005B6217">
        <w:rPr>
          <w:rStyle w:val="StyleUnderline"/>
          <w:highlight w:val="yellow"/>
        </w:rPr>
        <w:t>is held in unstable tension,</w:t>
      </w:r>
      <w:r w:rsidRPr="005B6217">
        <w:rPr>
          <w:sz w:val="10"/>
          <w:highlight w:val="yellow"/>
        </w:rPr>
        <w:t xml:space="preserve"> </w:t>
      </w:r>
      <w:r w:rsidRPr="00D078AD">
        <w:rPr>
          <w:rStyle w:val="StyleUnderline"/>
        </w:rPr>
        <w:t xml:space="preserve">but </w:t>
      </w:r>
      <w:r w:rsidRPr="005B6217">
        <w:rPr>
          <w:rStyle w:val="StyleUnderline"/>
          <w:highlight w:val="yellow"/>
        </w:rPr>
        <w:t xml:space="preserve">which, if </w:t>
      </w:r>
      <w:r w:rsidRPr="005B6217">
        <w:rPr>
          <w:rStyle w:val="StyleUnderline"/>
        </w:rPr>
        <w:t xml:space="preserve">suddenly </w:t>
      </w:r>
      <w:r w:rsidRPr="005B6217">
        <w:rPr>
          <w:rStyle w:val="StyleUnderline"/>
          <w:highlight w:val="yellow"/>
        </w:rPr>
        <w:t>destabilized</w:t>
      </w:r>
      <w:r w:rsidRPr="005B6217">
        <w:rPr>
          <w:rStyle w:val="StyleUnderline"/>
        </w:rPr>
        <w:t xml:space="preserve"> (</w:t>
      </w:r>
      <w:r w:rsidRPr="005B6217">
        <w:rPr>
          <w:sz w:val="10"/>
        </w:rPr>
        <w:t xml:space="preserve">as after 9/11), </w:t>
      </w:r>
      <w:r w:rsidRPr="005B6217">
        <w:rPr>
          <w:rStyle w:val="StyleUnderline"/>
          <w:highlight w:val="yellow"/>
        </w:rPr>
        <w:t xml:space="preserve">can produce  </w:t>
      </w:r>
      <w:r w:rsidRPr="00D078AD">
        <w:rPr>
          <w:rStyle w:val="Emphasis"/>
          <w:highlight w:val="yellow"/>
          <w:bdr w:val="single" w:sz="4" w:space="0" w:color="auto"/>
        </w:rPr>
        <w:t xml:space="preserve">pyrotechnic </w:t>
      </w:r>
      <w:r w:rsidRPr="00D078AD">
        <w:rPr>
          <w:rStyle w:val="Emphasis"/>
          <w:bdr w:val="single" w:sz="4" w:space="0" w:color="auto"/>
        </w:rPr>
        <w:t xml:space="preserve">displays of </w:t>
      </w:r>
      <w:r w:rsidRPr="00D078AD">
        <w:rPr>
          <w:rStyle w:val="Emphasis"/>
          <w:highlight w:val="yellow"/>
          <w:bdr w:val="single" w:sz="4" w:space="0" w:color="auto"/>
        </w:rPr>
        <w:t>violence</w:t>
      </w:r>
      <w:r w:rsidRPr="005B6217">
        <w:rPr>
          <w:sz w:val="10"/>
        </w:rPr>
        <w:t xml:space="preserve">. The pertinence of understanding paranoia, I argue, lies in </w:t>
      </w:r>
      <w:proofErr w:type="gramStart"/>
      <w:r w:rsidRPr="005B6217">
        <w:rPr>
          <w:sz w:val="10"/>
        </w:rPr>
        <w:t>its  peculiarly</w:t>
      </w:r>
      <w:proofErr w:type="gramEnd"/>
      <w:r w:rsidRPr="005B6217">
        <w:rPr>
          <w:sz w:val="10"/>
        </w:rPr>
        <w:t xml:space="preserve"> intimate and peculiarly dangerous relation to violence. 8 </w:t>
      </w:r>
    </w:p>
    <w:p w:rsidR="00EB27C2" w:rsidRPr="005B6217" w:rsidRDefault="00EB27C2" w:rsidP="00EB27C2">
      <w:pPr>
        <w:pStyle w:val="cardtext"/>
        <w:ind w:left="0" w:right="0"/>
        <w:rPr>
          <w:sz w:val="10"/>
        </w:rPr>
      </w:pPr>
      <w:r w:rsidRPr="005B6217">
        <w:rPr>
          <w:sz w:val="10"/>
        </w:rPr>
        <w:t xml:space="preserve">Let me be clear: I do not see paranoia as a primary, structural cause of US </w:t>
      </w:r>
      <w:proofErr w:type="gramStart"/>
      <w:r w:rsidRPr="005B6217">
        <w:rPr>
          <w:sz w:val="10"/>
        </w:rPr>
        <w:t>imperialism  nor</w:t>
      </w:r>
      <w:proofErr w:type="gramEnd"/>
      <w:r w:rsidRPr="005B6217">
        <w:rPr>
          <w:sz w:val="10"/>
        </w:rPr>
        <w:t xml:space="preserve"> as its structuring identity. Nor do I see the US war on terror as animated by some collective, psychic agency, submerged mind, or Hegelian “cunning of reason,” nor by what </w:t>
      </w:r>
      <w:proofErr w:type="gramStart"/>
      <w:r w:rsidRPr="005B6217">
        <w:rPr>
          <w:sz w:val="10"/>
        </w:rPr>
        <w:t>Susan  Faludi</w:t>
      </w:r>
      <w:proofErr w:type="gramEnd"/>
      <w:r w:rsidRPr="005B6217">
        <w:rPr>
          <w:sz w:val="10"/>
        </w:rPr>
        <w:t xml:space="preserve"> calls a national “terror dream.” 9  Nor am I interested in evoking paranoia as a kind of  psychological diagnosis of the imperial nation-state. Nations do not have “psyches” or </w:t>
      </w:r>
      <w:proofErr w:type="gramStart"/>
      <w:r w:rsidRPr="005B6217">
        <w:rPr>
          <w:sz w:val="10"/>
        </w:rPr>
        <w:t>an  “</w:t>
      </w:r>
      <w:proofErr w:type="gramEnd"/>
      <w:r w:rsidRPr="005B6217">
        <w:rPr>
          <w:sz w:val="10"/>
        </w:rPr>
        <w:t xml:space="preserve">unconscious”; only people do. Rather, a social entity such as an organization, state, or </w:t>
      </w:r>
      <w:proofErr w:type="gramStart"/>
      <w:r w:rsidRPr="005B6217">
        <w:rPr>
          <w:sz w:val="10"/>
        </w:rPr>
        <w:t>empire  can</w:t>
      </w:r>
      <w:proofErr w:type="gramEnd"/>
      <w:r w:rsidRPr="005B6217">
        <w:rPr>
          <w:sz w:val="10"/>
        </w:rPr>
        <w:t xml:space="preserve"> be spoken of as “paranoid” if the dominant powers governing that entity cohere as a  collective community around contradictory cultural narratives, self-mythologies, practices,  and identities that oscillate between delusions of inherent superiority and omnipotence, and  phantasms of threat and engulfment. The term paranoia is analytically useful here, then, not </w:t>
      </w:r>
      <w:proofErr w:type="gramStart"/>
      <w:r w:rsidRPr="005B6217">
        <w:rPr>
          <w:sz w:val="10"/>
        </w:rPr>
        <w:t>as  a</w:t>
      </w:r>
      <w:proofErr w:type="gramEnd"/>
      <w:r w:rsidRPr="005B6217">
        <w:rPr>
          <w:sz w:val="10"/>
        </w:rPr>
        <w:t xml:space="preserve"> description of a collective national psyche, nor as a description of a universal pathology, but  rather as an analytically strategic concept, a way of seeing and being attentive to contradictions within power, a way of making visible (the better politically to oppose) the contradictory  flashpoints of violence that the state tries to conceal. </w:t>
      </w:r>
    </w:p>
    <w:p w:rsidR="00EB27C2" w:rsidRPr="005B6217" w:rsidRDefault="00EB27C2" w:rsidP="00EB27C2">
      <w:pPr>
        <w:pStyle w:val="cardtext"/>
        <w:ind w:left="0" w:right="0"/>
        <w:rPr>
          <w:sz w:val="10"/>
        </w:rPr>
      </w:pPr>
      <w:r w:rsidRPr="005B6217">
        <w:rPr>
          <w:sz w:val="10"/>
        </w:rPr>
        <w:t xml:space="preserve">Paranoia is in this sense what I call a hinge phenomenon, articulated between the </w:t>
      </w:r>
      <w:proofErr w:type="gramStart"/>
      <w:r w:rsidRPr="005B6217">
        <w:rPr>
          <w:sz w:val="10"/>
        </w:rPr>
        <w:t>ordinary  person</w:t>
      </w:r>
      <w:proofErr w:type="gramEnd"/>
      <w:r w:rsidRPr="005B6217">
        <w:rPr>
          <w:sz w:val="10"/>
        </w:rPr>
        <w:t xml:space="preserve"> and society, between psychodynamics and socio-political history. Paranoia is in </w:t>
      </w:r>
      <w:proofErr w:type="gramStart"/>
      <w:r w:rsidRPr="005B6217">
        <w:rPr>
          <w:sz w:val="10"/>
        </w:rPr>
        <w:t>that  sense</w:t>
      </w:r>
      <w:proofErr w:type="gramEnd"/>
      <w:r w:rsidRPr="005B6217">
        <w:rPr>
          <w:sz w:val="10"/>
        </w:rPr>
        <w:t xml:space="preserve"> dialectical rather than binary, for its violence erupts from the force of its multiple, cascading contradictions: the intimate memories of wounds, defeats, and humiliations condensing with cultural fantasies of aggrandizement and revenge, in such a way as to be productive  at times of unspeakable violence. For how else can we understand such debauches of cruelty? </w:t>
      </w:r>
    </w:p>
    <w:p w:rsidR="00EB27C2" w:rsidRPr="005B6217" w:rsidRDefault="00EB27C2" w:rsidP="00EB27C2">
      <w:pPr>
        <w:pStyle w:val="cardtext"/>
        <w:ind w:left="0" w:right="0"/>
        <w:rPr>
          <w:sz w:val="10"/>
        </w:rPr>
      </w:pPr>
      <w:r w:rsidRPr="005B6217">
        <w:rPr>
          <w:sz w:val="10"/>
        </w:rPr>
        <w:t xml:space="preserve">A critical question still remains: does not something terrible have to happen to </w:t>
      </w:r>
      <w:proofErr w:type="gramStart"/>
      <w:r w:rsidRPr="005B6217">
        <w:rPr>
          <w:sz w:val="10"/>
        </w:rPr>
        <w:t>ordinary  people</w:t>
      </w:r>
      <w:proofErr w:type="gramEnd"/>
      <w:r w:rsidRPr="005B6217">
        <w:rPr>
          <w:sz w:val="10"/>
        </w:rPr>
        <w:t xml:space="preserve"> (military police, soldiers, interrogators) to instill in them, as ordinary people, in the most  intimate, fleshly ways, a paranoid cast that enables them to act compliantly with, and in obedience to, the paranoid visions of a paranoid state? Perhaps </w:t>
      </w:r>
      <w:r w:rsidRPr="005B6217">
        <w:rPr>
          <w:rStyle w:val="StyleUnderline"/>
          <w:highlight w:val="yellow"/>
        </w:rPr>
        <w:t>we need to take a</w:t>
      </w:r>
      <w:r w:rsidRPr="005B6217">
        <w:rPr>
          <w:rStyle w:val="StyleUnderline"/>
        </w:rPr>
        <w:t xml:space="preserve"> long, hard </w:t>
      </w:r>
      <w:r w:rsidRPr="005B6217">
        <w:rPr>
          <w:rStyle w:val="StyleUnderline"/>
          <w:highlight w:val="yellow"/>
        </w:rPr>
        <w:t>look</w:t>
      </w:r>
      <w:r w:rsidRPr="005B6217">
        <w:rPr>
          <w:rStyle w:val="StyleUnderline"/>
        </w:rPr>
        <w:t xml:space="preserve">  </w:t>
      </w:r>
      <w:r w:rsidRPr="005B6217">
        <w:rPr>
          <w:rStyle w:val="StyleUnderline"/>
          <w:highlight w:val="yellow"/>
        </w:rPr>
        <w:t>at</w:t>
      </w:r>
      <w:r w:rsidRPr="005B6217">
        <w:rPr>
          <w:rStyle w:val="StyleUnderline"/>
        </w:rPr>
        <w:t xml:space="preserve"> the</w:t>
      </w:r>
      <w:r w:rsidRPr="005B6217">
        <w:rPr>
          <w:sz w:val="10"/>
        </w:rPr>
        <w:t xml:space="preserve"> simultaneously humiliating and aggrandizing </w:t>
      </w:r>
      <w:r w:rsidRPr="005B6217">
        <w:rPr>
          <w:rStyle w:val="StyleUnderline"/>
        </w:rPr>
        <w:t>rituals of militarized institutions, whereby  individuals are first broken down, then reintegrated</w:t>
      </w:r>
      <w:r w:rsidRPr="005B6217">
        <w:rPr>
          <w:sz w:val="10"/>
        </w:rPr>
        <w:t xml:space="preserve"> </w:t>
      </w:r>
      <w:r w:rsidRPr="005B6217">
        <w:rPr>
          <w:rStyle w:val="StyleUnderline"/>
        </w:rPr>
        <w:t>(incorporated) into the larger corps as a  unified, obedient fighting body</w:t>
      </w:r>
      <w:r w:rsidRPr="005B6217">
        <w:rPr>
          <w:rStyle w:val="Emphasis"/>
        </w:rPr>
        <w:t xml:space="preserve">, </w:t>
      </w:r>
      <w:r w:rsidRPr="005B6217">
        <w:rPr>
          <w:rStyle w:val="Emphasis"/>
          <w:highlight w:val="yellow"/>
        </w:rPr>
        <w:t>the methods by which schools</w:t>
      </w:r>
      <w:r w:rsidRPr="005B6217">
        <w:rPr>
          <w:rStyle w:val="StyleUnderline"/>
        </w:rPr>
        <w:t>,</w:t>
      </w:r>
      <w:r w:rsidRPr="005B6217">
        <w:rPr>
          <w:sz w:val="10"/>
        </w:rPr>
        <w:t xml:space="preserve"> the military, training camps— </w:t>
      </w:r>
      <w:r w:rsidRPr="005B6217">
        <w:rPr>
          <w:rStyle w:val="Emphasis"/>
          <w:highlight w:val="yellow"/>
        </w:rPr>
        <w:t xml:space="preserve">not to mention </w:t>
      </w:r>
      <w:r w:rsidRPr="005B6217">
        <w:rPr>
          <w:rStyle w:val="Emphasis"/>
        </w:rPr>
        <w:t xml:space="preserve">the </w:t>
      </w:r>
      <w:r w:rsidRPr="005B6217">
        <w:rPr>
          <w:rStyle w:val="Emphasis"/>
          <w:highlight w:val="yellow"/>
        </w:rPr>
        <w:t xml:space="preserve">paranoid image-worlds </w:t>
      </w:r>
      <w:r w:rsidRPr="005B6217">
        <w:rPr>
          <w:rStyle w:val="Emphasis"/>
        </w:rPr>
        <w:t>of the corporate media—</w:t>
      </w:r>
      <w:r w:rsidRPr="005B6217">
        <w:rPr>
          <w:rStyle w:val="Emphasis"/>
          <w:highlight w:val="yellow"/>
        </w:rPr>
        <w:t>instill paranoia in</w:t>
      </w:r>
      <w:r w:rsidRPr="005B6217">
        <w:rPr>
          <w:rStyle w:val="Emphasis"/>
        </w:rPr>
        <w:t xml:space="preserve"> </w:t>
      </w:r>
      <w:r>
        <w:rPr>
          <w:rStyle w:val="Emphasis"/>
          <w:highlight w:val="yellow"/>
        </w:rPr>
        <w:t xml:space="preserve">ordinary </w:t>
      </w:r>
      <w:r w:rsidRPr="005B6217">
        <w:rPr>
          <w:rStyle w:val="Emphasis"/>
          <w:highlight w:val="yellow"/>
        </w:rPr>
        <w:t>people and</w:t>
      </w:r>
      <w:r w:rsidRPr="005B6217">
        <w:rPr>
          <w:rStyle w:val="Emphasis"/>
        </w:rPr>
        <w:t xml:space="preserve"> fatally </w:t>
      </w:r>
      <w:r w:rsidRPr="005B6217">
        <w:rPr>
          <w:rStyle w:val="Emphasis"/>
          <w:highlight w:val="yellow"/>
        </w:rPr>
        <w:t>conjure up collective but unstable fantasies of omnipotence</w:t>
      </w:r>
      <w:r w:rsidRPr="005B6217">
        <w:rPr>
          <w:sz w:val="10"/>
        </w:rPr>
        <w:t xml:space="preserve">. </w:t>
      </w:r>
      <w:proofErr w:type="gramStart"/>
      <w:r w:rsidRPr="005B6217">
        <w:rPr>
          <w:sz w:val="10"/>
        </w:rPr>
        <w:t>10  In</w:t>
      </w:r>
      <w:proofErr w:type="gramEnd"/>
      <w:r w:rsidRPr="005B6217">
        <w:rPr>
          <w:sz w:val="10"/>
        </w:rPr>
        <w:t xml:space="preserve"> what follows, I want to trace the flashpoints of imperial paranoia into the labyrinths of torture in order  to illuminate three crises that animate our moment: the crisis of violence and the visible, the  crisis of imperial legitimacy, and what I call “the enemy deficit.” I explore these flashpoints </w:t>
      </w:r>
      <w:proofErr w:type="gramStart"/>
      <w:r w:rsidRPr="005B6217">
        <w:rPr>
          <w:sz w:val="10"/>
        </w:rPr>
        <w:t>of  imperial</w:t>
      </w:r>
      <w:proofErr w:type="gramEnd"/>
      <w:r w:rsidRPr="005B6217">
        <w:rPr>
          <w:sz w:val="10"/>
        </w:rPr>
        <w:t xml:space="preserve"> paranoia as they emerge in the torture at Guantánamo and Abu Ghraib. I argue </w:t>
      </w:r>
      <w:proofErr w:type="gramStart"/>
      <w:r w:rsidRPr="005B6217">
        <w:rPr>
          <w:sz w:val="10"/>
        </w:rPr>
        <w:t>that  Guantánamo</w:t>
      </w:r>
      <w:proofErr w:type="gramEnd"/>
      <w:r w:rsidRPr="005B6217">
        <w:rPr>
          <w:sz w:val="10"/>
        </w:rPr>
        <w:t xml:space="preserve"> is the territorializing of paranoia and that torture itself is paranoia incarnate, in  order to make visible, in keeping with Hazel Carby’s brilliant work, those contradictory sites  where imperial racism, sexuality, and gender catastrophically collide. 11 </w:t>
      </w:r>
    </w:p>
    <w:p w:rsidR="00EB27C2" w:rsidRPr="005B6217" w:rsidRDefault="00EB27C2" w:rsidP="00EB27C2">
      <w:pPr>
        <w:pStyle w:val="cardtext"/>
        <w:ind w:left="0" w:right="0"/>
        <w:rPr>
          <w:sz w:val="10"/>
          <w:szCs w:val="10"/>
        </w:rPr>
      </w:pPr>
      <w:r w:rsidRPr="005B6217">
        <w:rPr>
          <w:sz w:val="10"/>
          <w:szCs w:val="10"/>
        </w:rPr>
        <w:t>The Enemy Deficit: Making the “Barbarians” Visible</w:t>
      </w:r>
      <w:r>
        <w:rPr>
          <w:sz w:val="10"/>
          <w:szCs w:val="10"/>
        </w:rPr>
        <w:t xml:space="preserve"> </w:t>
      </w:r>
      <w:r w:rsidRPr="005B6217">
        <w:rPr>
          <w:sz w:val="10"/>
          <w:szCs w:val="10"/>
        </w:rPr>
        <w:t>Because night is here but the barbarians have not come.</w:t>
      </w:r>
      <w:r>
        <w:rPr>
          <w:sz w:val="10"/>
          <w:szCs w:val="10"/>
        </w:rPr>
        <w:t xml:space="preserve"> </w:t>
      </w:r>
      <w:r w:rsidRPr="005B6217">
        <w:rPr>
          <w:sz w:val="10"/>
          <w:szCs w:val="10"/>
        </w:rPr>
        <w:t>Some people arrived from the frontiers,</w:t>
      </w:r>
      <w:r>
        <w:rPr>
          <w:sz w:val="10"/>
          <w:szCs w:val="10"/>
        </w:rPr>
        <w:t xml:space="preserve"> </w:t>
      </w:r>
      <w:proofErr w:type="gramStart"/>
      <w:r w:rsidRPr="005B6217">
        <w:rPr>
          <w:sz w:val="10"/>
          <w:szCs w:val="10"/>
        </w:rPr>
        <w:t>And</w:t>
      </w:r>
      <w:proofErr w:type="gramEnd"/>
      <w:r w:rsidRPr="005B6217">
        <w:rPr>
          <w:sz w:val="10"/>
          <w:szCs w:val="10"/>
        </w:rPr>
        <w:t xml:space="preserve"> they said that there are no longer any barbarians.</w:t>
      </w:r>
      <w:r>
        <w:rPr>
          <w:sz w:val="10"/>
          <w:szCs w:val="10"/>
        </w:rPr>
        <w:t xml:space="preserve"> </w:t>
      </w:r>
      <w:r w:rsidRPr="005B6217">
        <w:rPr>
          <w:sz w:val="10"/>
          <w:szCs w:val="10"/>
        </w:rPr>
        <w:t xml:space="preserve">And now what shall become of us without any barbarians? </w:t>
      </w:r>
      <w:r>
        <w:rPr>
          <w:sz w:val="10"/>
          <w:szCs w:val="10"/>
        </w:rPr>
        <w:t xml:space="preserve"> </w:t>
      </w:r>
      <w:r w:rsidRPr="005B6217">
        <w:rPr>
          <w:sz w:val="10"/>
          <w:szCs w:val="10"/>
        </w:rPr>
        <w:t>Those people were a kind of solution.</w:t>
      </w:r>
    </w:p>
    <w:p w:rsidR="00EB27C2" w:rsidRPr="005B6217" w:rsidRDefault="00EB27C2" w:rsidP="00EB27C2">
      <w:pPr>
        <w:pStyle w:val="cardtext"/>
        <w:ind w:left="0" w:right="0"/>
        <w:rPr>
          <w:sz w:val="10"/>
          <w:szCs w:val="10"/>
        </w:rPr>
      </w:pPr>
      <w:r w:rsidRPr="005B6217">
        <w:rPr>
          <w:sz w:val="10"/>
          <w:szCs w:val="10"/>
        </w:rPr>
        <w:t>—C. P. Cavafy, “Waiting for the Barbarians”</w:t>
      </w:r>
    </w:p>
    <w:p w:rsidR="00EB27C2" w:rsidRPr="005B6217" w:rsidRDefault="00EB27C2" w:rsidP="00EB27C2">
      <w:pPr>
        <w:pStyle w:val="cardtext"/>
        <w:ind w:left="0" w:right="0"/>
        <w:rPr>
          <w:sz w:val="10"/>
          <w:szCs w:val="10"/>
        </w:rPr>
      </w:pPr>
      <w:r w:rsidRPr="005B6217">
        <w:rPr>
          <w:sz w:val="10"/>
          <w:szCs w:val="10"/>
        </w:rPr>
        <w:t>The barbarians have declared war.</w:t>
      </w:r>
    </w:p>
    <w:p w:rsidR="00EB27C2" w:rsidRPr="005B6217" w:rsidRDefault="00EB27C2" w:rsidP="00EB27C2">
      <w:pPr>
        <w:pStyle w:val="cardtext"/>
        <w:ind w:left="0" w:right="0"/>
        <w:rPr>
          <w:sz w:val="10"/>
          <w:szCs w:val="10"/>
        </w:rPr>
      </w:pPr>
      <w:r w:rsidRPr="005B6217">
        <w:rPr>
          <w:sz w:val="10"/>
          <w:szCs w:val="10"/>
        </w:rPr>
        <w:t>—President George W. Bush</w:t>
      </w:r>
    </w:p>
    <w:p w:rsidR="00EB27C2" w:rsidRPr="005B6217" w:rsidRDefault="00EB27C2" w:rsidP="00EB27C2">
      <w:pPr>
        <w:pStyle w:val="cardtext"/>
        <w:ind w:left="0" w:right="0"/>
        <w:rPr>
          <w:sz w:val="10"/>
        </w:rPr>
      </w:pPr>
      <w:r w:rsidRPr="005B6217">
        <w:rPr>
          <w:sz w:val="10"/>
        </w:rPr>
        <w:t xml:space="preserve">C. P. Cavafy wrote “Waiting for the Barbarians” in 1927, but the poem haunts the aftermath of 9/11 with the force of an uncanny and prescient déjà vu. To what dilemma are the “barbarians” a kind of solution? </w:t>
      </w:r>
      <w:r w:rsidRPr="005B6217">
        <w:rPr>
          <w:rStyle w:val="StyleUnderline"/>
          <w:highlight w:val="yellow"/>
        </w:rPr>
        <w:t xml:space="preserve">Every </w:t>
      </w:r>
      <w:r w:rsidRPr="00D078AD">
        <w:rPr>
          <w:rStyle w:val="StyleUnderline"/>
        </w:rPr>
        <w:t xml:space="preserve">modern </w:t>
      </w:r>
      <w:r w:rsidRPr="005B6217">
        <w:rPr>
          <w:rStyle w:val="StyleUnderline"/>
          <w:highlight w:val="yellow"/>
        </w:rPr>
        <w:t>empire faces a</w:t>
      </w:r>
      <w:r w:rsidRPr="005B6217">
        <w:rPr>
          <w:rStyle w:val="StyleUnderline"/>
        </w:rPr>
        <w:t xml:space="preserve">n abiding </w:t>
      </w:r>
      <w:r w:rsidRPr="005B6217">
        <w:rPr>
          <w:rStyle w:val="Emphasis"/>
          <w:highlight w:val="yellow"/>
        </w:rPr>
        <w:t>crisis of legitimacy</w:t>
      </w:r>
      <w:r w:rsidRPr="005B6217">
        <w:rPr>
          <w:sz w:val="10"/>
        </w:rPr>
        <w:t xml:space="preserve"> </w:t>
      </w:r>
      <w:r w:rsidRPr="005B6217">
        <w:rPr>
          <w:rStyle w:val="StyleUnderline"/>
        </w:rPr>
        <w:t>in that it flings its power over territories and peoples who have not consented to that power.</w:t>
      </w:r>
      <w:r w:rsidRPr="005B6217">
        <w:rPr>
          <w:sz w:val="10"/>
        </w:rPr>
        <w:t xml:space="preserve"> Cavafy’s </w:t>
      </w:r>
      <w:proofErr w:type="gramStart"/>
      <w:r w:rsidRPr="005B6217">
        <w:rPr>
          <w:sz w:val="10"/>
        </w:rPr>
        <w:t>insight  is</w:t>
      </w:r>
      <w:proofErr w:type="gramEnd"/>
      <w:r w:rsidRPr="005B6217">
        <w:rPr>
          <w:sz w:val="10"/>
        </w:rPr>
        <w:t xml:space="preserve"> that </w:t>
      </w:r>
      <w:r w:rsidRPr="005B6217">
        <w:rPr>
          <w:rStyle w:val="Emphasis"/>
          <w:highlight w:val="yellow"/>
        </w:rPr>
        <w:t>an imperial state claims legitimacy</w:t>
      </w:r>
      <w:r w:rsidRPr="005B6217">
        <w:rPr>
          <w:rStyle w:val="StyleUnderline"/>
          <w:highlight w:val="yellow"/>
        </w:rPr>
        <w:t xml:space="preserve"> </w:t>
      </w:r>
      <w:r w:rsidRPr="005B6217">
        <w:rPr>
          <w:rStyle w:val="Emphasis"/>
          <w:highlight w:val="yellow"/>
        </w:rPr>
        <w:t xml:space="preserve">only by evoking the threat of </w:t>
      </w:r>
      <w:r w:rsidRPr="005B6217">
        <w:rPr>
          <w:rStyle w:val="Emphasis"/>
        </w:rPr>
        <w:t xml:space="preserve">the </w:t>
      </w:r>
      <w:r w:rsidRPr="005B6217">
        <w:rPr>
          <w:rStyle w:val="Emphasis"/>
          <w:highlight w:val="yellow"/>
        </w:rPr>
        <w:t>barbarians</w:t>
      </w:r>
      <w:r w:rsidRPr="005B6217">
        <w:rPr>
          <w:sz w:val="10"/>
        </w:rPr>
        <w:t xml:space="preserve">. </w:t>
      </w:r>
      <w:r w:rsidRPr="005B6217">
        <w:rPr>
          <w:rStyle w:val="Emphasis"/>
        </w:rPr>
        <w:t xml:space="preserve">It is only </w:t>
      </w:r>
      <w:r w:rsidRPr="00D078AD">
        <w:rPr>
          <w:rStyle w:val="Emphasis"/>
        </w:rPr>
        <w:t>the threat of the barbarians that constitutes the silhouette of the empire’s borders</w:t>
      </w:r>
      <w:r w:rsidRPr="005B6217">
        <w:rPr>
          <w:rStyle w:val="Emphasis"/>
        </w:rPr>
        <w:t xml:space="preserve"> in the first place.</w:t>
      </w:r>
      <w:r w:rsidRPr="005B6217">
        <w:rPr>
          <w:sz w:val="10"/>
        </w:rPr>
        <w:t xml:space="preserve"> On the other hand, </w:t>
      </w:r>
      <w:r w:rsidRPr="00D078AD">
        <w:rPr>
          <w:rStyle w:val="StyleUnderline"/>
        </w:rPr>
        <w:t xml:space="preserve">the </w:t>
      </w:r>
      <w:r w:rsidRPr="005B6217">
        <w:rPr>
          <w:rStyle w:val="StyleUnderline"/>
          <w:highlight w:val="yellow"/>
        </w:rPr>
        <w:t xml:space="preserve">hallucination </w:t>
      </w:r>
      <w:r w:rsidRPr="00D078AD">
        <w:rPr>
          <w:rStyle w:val="StyleUnderline"/>
        </w:rPr>
        <w:t xml:space="preserve">of the barbarians </w:t>
      </w:r>
      <w:r w:rsidRPr="005B6217">
        <w:rPr>
          <w:rStyle w:val="StyleUnderline"/>
          <w:highlight w:val="yellow"/>
        </w:rPr>
        <w:t>disturb</w:t>
      </w:r>
      <w:r w:rsidRPr="00D078AD">
        <w:rPr>
          <w:rStyle w:val="StyleUnderline"/>
        </w:rPr>
        <w:t xml:space="preserve">s the empire with </w:t>
      </w:r>
      <w:r w:rsidRPr="005B6217">
        <w:rPr>
          <w:rStyle w:val="Emphasis"/>
          <w:highlight w:val="yellow"/>
        </w:rPr>
        <w:t>perpetual nightmares of impending attack.</w:t>
      </w:r>
      <w:r w:rsidRPr="005B6217">
        <w:rPr>
          <w:sz w:val="10"/>
          <w:highlight w:val="yellow"/>
        </w:rPr>
        <w:t xml:space="preserve"> </w:t>
      </w:r>
      <w:r w:rsidRPr="005B6217">
        <w:rPr>
          <w:rStyle w:val="Emphasis"/>
          <w:highlight w:val="yellow"/>
        </w:rPr>
        <w:t xml:space="preserve">The enemy is </w:t>
      </w:r>
      <w:r w:rsidRPr="00D078AD">
        <w:rPr>
          <w:rStyle w:val="Emphasis"/>
        </w:rPr>
        <w:t>the abject of empire:</w:t>
      </w:r>
      <w:r w:rsidRPr="005B6217">
        <w:rPr>
          <w:sz w:val="10"/>
          <w:highlight w:val="yellow"/>
        </w:rPr>
        <w:t xml:space="preserve"> </w:t>
      </w:r>
      <w:r w:rsidRPr="005B6217">
        <w:rPr>
          <w:rStyle w:val="Emphasis"/>
          <w:highlight w:val="yellow"/>
        </w:rPr>
        <w:t>the rejected from which we cannot part</w:t>
      </w:r>
      <w:r w:rsidRPr="005B6217">
        <w:rPr>
          <w:sz w:val="10"/>
        </w:rPr>
        <w:t xml:space="preserve">. And </w:t>
      </w:r>
      <w:r w:rsidRPr="005B6217">
        <w:rPr>
          <w:rStyle w:val="Emphasis"/>
          <w:highlight w:val="yellow"/>
        </w:rPr>
        <w:t>without</w:t>
      </w:r>
      <w:r w:rsidRPr="005B6217">
        <w:rPr>
          <w:rStyle w:val="Emphasis"/>
        </w:rPr>
        <w:t xml:space="preserve"> the </w:t>
      </w:r>
      <w:r w:rsidRPr="005B6217">
        <w:rPr>
          <w:rStyle w:val="Emphasis"/>
          <w:highlight w:val="yellow"/>
        </w:rPr>
        <w:t>barbarians the legitimacy of empire vanishes</w:t>
      </w:r>
      <w:r w:rsidRPr="005B6217">
        <w:rPr>
          <w:rStyle w:val="Emphasis"/>
        </w:rPr>
        <w:t xml:space="preserve"> like a disappearing phantom.</w:t>
      </w:r>
      <w:r w:rsidRPr="005B6217">
        <w:rPr>
          <w:sz w:val="10"/>
        </w:rPr>
        <w:t xml:space="preserve"> </w:t>
      </w:r>
      <w:r w:rsidRPr="005B6217">
        <w:rPr>
          <w:rStyle w:val="Emphasis"/>
        </w:rPr>
        <w:t>Those people were a kind of solution.</w:t>
      </w:r>
      <w:r w:rsidRPr="005B6217">
        <w:rPr>
          <w:sz w:val="10"/>
        </w:rPr>
        <w:t xml:space="preserve">  </w:t>
      </w:r>
    </w:p>
    <w:p w:rsidR="00EB27C2" w:rsidRPr="005B6217" w:rsidRDefault="00EB27C2" w:rsidP="00EB27C2">
      <w:pPr>
        <w:pStyle w:val="cardtext"/>
        <w:ind w:left="0" w:right="0"/>
        <w:rPr>
          <w:sz w:val="10"/>
        </w:rPr>
      </w:pPr>
      <w:r w:rsidRPr="005B6217">
        <w:rPr>
          <w:rStyle w:val="StyleUnderline"/>
          <w:highlight w:val="yellow"/>
        </w:rPr>
        <w:t xml:space="preserve">With the collapse of the </w:t>
      </w:r>
      <w:r w:rsidRPr="005B6217">
        <w:rPr>
          <w:rStyle w:val="StyleUnderline"/>
        </w:rPr>
        <w:t xml:space="preserve">Soviet </w:t>
      </w:r>
      <w:r w:rsidRPr="005B6217">
        <w:rPr>
          <w:rStyle w:val="StyleUnderline"/>
          <w:highlight w:val="yellow"/>
        </w:rPr>
        <w:t>Union</w:t>
      </w:r>
      <w:r w:rsidRPr="005B6217">
        <w:rPr>
          <w:sz w:val="10"/>
        </w:rPr>
        <w:t xml:space="preserve"> in December 1991, the grand antagonism of the United States and the USSR evaporated like a quickly fading nightmare. </w:t>
      </w:r>
      <w:r w:rsidRPr="005B6217">
        <w:rPr>
          <w:rStyle w:val="StyleUnderline"/>
        </w:rPr>
        <w:t>The cold war rhetoric of totalitarianism</w:t>
      </w:r>
      <w:r w:rsidRPr="005B6217">
        <w:rPr>
          <w:sz w:val="10"/>
        </w:rPr>
        <w:t xml:space="preserve">, Finlandization, </w:t>
      </w:r>
      <w:r w:rsidRPr="005B6217">
        <w:rPr>
          <w:rStyle w:val="StyleUnderline"/>
        </w:rPr>
        <w:t>present danger</w:t>
      </w:r>
      <w:r w:rsidRPr="005B6217">
        <w:rPr>
          <w:sz w:val="10"/>
        </w:rPr>
        <w:t xml:space="preserve">, fifth columnist, </w:t>
      </w:r>
      <w:r w:rsidRPr="005B6217">
        <w:rPr>
          <w:rStyle w:val="StyleUnderline"/>
        </w:rPr>
        <w:t>and infiltration vanished.</w:t>
      </w:r>
      <w:r w:rsidRPr="005B6217">
        <w:rPr>
          <w:sz w:val="10"/>
        </w:rPr>
        <w:t xml:space="preserve">  </w:t>
      </w:r>
      <w:r w:rsidRPr="005B6217">
        <w:rPr>
          <w:rStyle w:val="Emphasis"/>
          <w:highlight w:val="yellow"/>
        </w:rPr>
        <w:t>Where were the enemies</w:t>
      </w:r>
      <w:r w:rsidRPr="005B6217">
        <w:rPr>
          <w:rStyle w:val="Emphasis"/>
        </w:rPr>
        <w:t xml:space="preserve"> now </w:t>
      </w:r>
      <w:r w:rsidRPr="005B6217">
        <w:rPr>
          <w:rStyle w:val="Emphasis"/>
          <w:highlight w:val="yellow"/>
        </w:rPr>
        <w:t>to justify the</w:t>
      </w:r>
      <w:r w:rsidRPr="005B6217">
        <w:rPr>
          <w:rStyle w:val="Emphasis"/>
        </w:rPr>
        <w:t xml:space="preserve"> continuing </w:t>
      </w:r>
      <w:r w:rsidRPr="00D078AD">
        <w:rPr>
          <w:rStyle w:val="Emphasis"/>
        </w:rPr>
        <w:t>escalation of</w:t>
      </w:r>
      <w:r w:rsidRPr="005B6217">
        <w:rPr>
          <w:rStyle w:val="Emphasis"/>
          <w:highlight w:val="yellow"/>
        </w:rPr>
        <w:t xml:space="preserve"> the military colossus</w:t>
      </w:r>
      <w:r w:rsidRPr="005B6217">
        <w:rPr>
          <w:rStyle w:val="Emphasis"/>
        </w:rPr>
        <w:t>?</w:t>
      </w:r>
      <w:r w:rsidRPr="005B6217">
        <w:rPr>
          <w:sz w:val="10"/>
        </w:rPr>
        <w:t xml:space="preserve"> “</w:t>
      </w:r>
      <w:proofErr w:type="gramStart"/>
      <w:r w:rsidRPr="005B6217">
        <w:rPr>
          <w:sz w:val="10"/>
        </w:rPr>
        <w:t>And  now</w:t>
      </w:r>
      <w:proofErr w:type="gramEnd"/>
      <w:r w:rsidRPr="005B6217">
        <w:rPr>
          <w:sz w:val="10"/>
        </w:rPr>
        <w:t xml:space="preserve"> </w:t>
      </w:r>
      <w:r w:rsidRPr="005B6217">
        <w:rPr>
          <w:rStyle w:val="Emphasis"/>
        </w:rPr>
        <w:t>what shall become of us without any barbarians?”</w:t>
      </w:r>
      <w:r w:rsidRPr="005B6217">
        <w:rPr>
          <w:sz w:val="10"/>
        </w:rPr>
        <w:t xml:space="preserve"> By rights, </w:t>
      </w:r>
      <w:r w:rsidRPr="005B6217">
        <w:rPr>
          <w:rStyle w:val="Emphasis"/>
          <w:highlight w:val="yellow"/>
        </w:rPr>
        <w:t>the thawing of the cold war should have prompted a</w:t>
      </w:r>
      <w:r w:rsidRPr="005B6217">
        <w:rPr>
          <w:rStyle w:val="Emphasis"/>
        </w:rPr>
        <w:t xml:space="preserve">n immediate </w:t>
      </w:r>
      <w:r w:rsidRPr="005B6217">
        <w:rPr>
          <w:rStyle w:val="Emphasis"/>
          <w:highlight w:val="yellow"/>
        </w:rPr>
        <w:t>downsizing of the military</w:t>
      </w:r>
      <w:r w:rsidRPr="005B6217">
        <w:rPr>
          <w:rStyle w:val="StyleUnderline"/>
        </w:rPr>
        <w:t>; any plausible external threat had simply ceased to exist.</w:t>
      </w:r>
      <w:r w:rsidRPr="005B6217">
        <w:rPr>
          <w:sz w:val="10"/>
        </w:rPr>
        <w:t xml:space="preserve"> </w:t>
      </w:r>
      <w:r w:rsidRPr="005B6217">
        <w:rPr>
          <w:rStyle w:val="StyleUnderline"/>
        </w:rPr>
        <w:t>Prior to 9/11</w:t>
      </w:r>
      <w:r w:rsidRPr="005B6217">
        <w:rPr>
          <w:sz w:val="10"/>
        </w:rPr>
        <w:t xml:space="preserve">, General Peter </w:t>
      </w:r>
      <w:r w:rsidRPr="005B6217">
        <w:rPr>
          <w:rStyle w:val="StyleUnderline"/>
        </w:rPr>
        <w:t>Schoomaker, head of the US Army, bemoaned the enemy deficit</w:t>
      </w:r>
      <w:r w:rsidRPr="005B6217">
        <w:rPr>
          <w:sz w:val="10"/>
        </w:rPr>
        <w:t xml:space="preserve">: “It’s no use having an army that did nothing but train,” he said.  “There’s got to be a certain appetite for what the hell we exist for.” Dick </w:t>
      </w:r>
      <w:r w:rsidRPr="005B6217">
        <w:rPr>
          <w:rStyle w:val="StyleUnderline"/>
        </w:rPr>
        <w:t>Cheney</w:t>
      </w:r>
      <w:r w:rsidRPr="005B6217">
        <w:rPr>
          <w:sz w:val="10"/>
        </w:rPr>
        <w:t xml:space="preserve"> likewise </w:t>
      </w:r>
      <w:r w:rsidRPr="005B6217">
        <w:rPr>
          <w:rStyle w:val="StyleUnderline"/>
        </w:rPr>
        <w:t>complained: “</w:t>
      </w:r>
      <w:r w:rsidRPr="005B6217">
        <w:rPr>
          <w:rStyle w:val="Emphasis"/>
        </w:rPr>
        <w:t>The threats have become so remote. So remote that they are difficult to ascertain</w:t>
      </w:r>
      <w:r w:rsidRPr="005B6217">
        <w:rPr>
          <w:rStyle w:val="StyleUnderline"/>
        </w:rPr>
        <w:t>.”</w:t>
      </w:r>
      <w:r w:rsidRPr="005B6217">
        <w:rPr>
          <w:sz w:val="10"/>
        </w:rPr>
        <w:t xml:space="preserve">  Colin </w:t>
      </w:r>
      <w:r w:rsidRPr="005B6217">
        <w:rPr>
          <w:rStyle w:val="StyleUnderline"/>
        </w:rPr>
        <w:t>Powell agreed</w:t>
      </w:r>
      <w:r w:rsidRPr="005B6217">
        <w:rPr>
          <w:sz w:val="10"/>
        </w:rPr>
        <w:t xml:space="preserve">: “Though we can still plausibly identify specific threats—North </w:t>
      </w:r>
      <w:proofErr w:type="gramStart"/>
      <w:r w:rsidRPr="005B6217">
        <w:rPr>
          <w:sz w:val="10"/>
        </w:rPr>
        <w:t>Korea,  Iran</w:t>
      </w:r>
      <w:proofErr w:type="gramEnd"/>
      <w:r w:rsidRPr="005B6217">
        <w:rPr>
          <w:sz w:val="10"/>
        </w:rPr>
        <w:t>, Iraq, something like that—</w:t>
      </w:r>
      <w:r w:rsidRPr="005B6217">
        <w:rPr>
          <w:rStyle w:val="StyleUnderline"/>
        </w:rPr>
        <w:t>the real threat is the unknown, the uncertain.”</w:t>
      </w:r>
      <w:r w:rsidRPr="005B6217">
        <w:rPr>
          <w:sz w:val="10"/>
        </w:rPr>
        <w:t xml:space="preserve"> Before </w:t>
      </w:r>
      <w:proofErr w:type="gramStart"/>
      <w:r w:rsidRPr="005B6217">
        <w:rPr>
          <w:sz w:val="10"/>
        </w:rPr>
        <w:t>becoming  president</w:t>
      </w:r>
      <w:proofErr w:type="gramEnd"/>
      <w:r w:rsidRPr="005B6217">
        <w:rPr>
          <w:sz w:val="10"/>
        </w:rPr>
        <w:t xml:space="preserve">, George W. </w:t>
      </w:r>
      <w:r w:rsidRPr="005B6217">
        <w:rPr>
          <w:rStyle w:val="StyleUnderline"/>
        </w:rPr>
        <w:t>Bush</w:t>
      </w:r>
      <w:r w:rsidRPr="005B6217">
        <w:rPr>
          <w:sz w:val="10"/>
        </w:rPr>
        <w:t xml:space="preserve"> likewise </w:t>
      </w:r>
      <w:r w:rsidRPr="005B6217">
        <w:rPr>
          <w:rStyle w:val="StyleUnderline"/>
        </w:rPr>
        <w:t>fretted over the post–cold war dearth of a visible enemy:  “We do not know who the enemy is, but we know they are out there</w:t>
      </w:r>
      <w:r w:rsidRPr="005B6217">
        <w:rPr>
          <w:sz w:val="10"/>
        </w:rPr>
        <w:t xml:space="preserve">.” It is now well </w:t>
      </w:r>
      <w:proofErr w:type="gramStart"/>
      <w:r w:rsidRPr="005B6217">
        <w:rPr>
          <w:sz w:val="10"/>
        </w:rPr>
        <w:t>established  that</w:t>
      </w:r>
      <w:proofErr w:type="gramEnd"/>
      <w:r w:rsidRPr="005B6217">
        <w:rPr>
          <w:sz w:val="10"/>
        </w:rPr>
        <w:t xml:space="preserve"> the invasion of Iraq had been a long-standing goal of the US administration, but there  was no clear rationale with which to sell such an invasion. In 1997 a group of neocons at </w:t>
      </w:r>
      <w:proofErr w:type="gramStart"/>
      <w:r w:rsidRPr="005B6217">
        <w:rPr>
          <w:sz w:val="10"/>
        </w:rPr>
        <w:t>the  Project</w:t>
      </w:r>
      <w:proofErr w:type="gramEnd"/>
      <w:r w:rsidRPr="005B6217">
        <w:rPr>
          <w:sz w:val="10"/>
        </w:rPr>
        <w:t xml:space="preserve"> for the New American Century produced a remarkable report in which they stated that  to make such an invasion palatable would require “a catastrophic and catalyzing event—like  a new Pearl Harbor.” 12 </w:t>
      </w:r>
    </w:p>
    <w:p w:rsidR="00EB27C2" w:rsidRPr="005B6217" w:rsidRDefault="00EB27C2" w:rsidP="00EB27C2">
      <w:pPr>
        <w:pStyle w:val="cardtext"/>
        <w:ind w:left="0" w:right="0"/>
        <w:rPr>
          <w:sz w:val="10"/>
        </w:rPr>
      </w:pPr>
      <w:r w:rsidRPr="005B6217">
        <w:rPr>
          <w:rStyle w:val="StyleUnderline"/>
        </w:rPr>
        <w:t xml:space="preserve">The </w:t>
      </w:r>
      <w:r w:rsidRPr="005B6217">
        <w:rPr>
          <w:rStyle w:val="StyleUnderline"/>
          <w:highlight w:val="yellow"/>
        </w:rPr>
        <w:t>9/11</w:t>
      </w:r>
      <w:r w:rsidRPr="005B6217">
        <w:rPr>
          <w:rStyle w:val="StyleUnderline"/>
        </w:rPr>
        <w:t xml:space="preserve"> attacks </w:t>
      </w:r>
      <w:r w:rsidRPr="005B6217">
        <w:rPr>
          <w:rStyle w:val="StyleUnderline"/>
          <w:highlight w:val="yellow"/>
        </w:rPr>
        <w:t>came as a</w:t>
      </w:r>
      <w:r w:rsidRPr="005B6217">
        <w:rPr>
          <w:rStyle w:val="StyleUnderline"/>
        </w:rPr>
        <w:t xml:space="preserve"> dazzling </w:t>
      </w:r>
      <w:r w:rsidRPr="005B6217">
        <w:rPr>
          <w:rStyle w:val="StyleUnderline"/>
          <w:highlight w:val="yellow"/>
        </w:rPr>
        <w:t>solution</w:t>
      </w:r>
      <w:r w:rsidRPr="005B6217">
        <w:rPr>
          <w:rStyle w:val="StyleUnderline"/>
        </w:rPr>
        <w:t xml:space="preserve">, both </w:t>
      </w:r>
      <w:r w:rsidRPr="005B6217">
        <w:rPr>
          <w:rStyle w:val="StyleUnderline"/>
          <w:highlight w:val="yellow"/>
        </w:rPr>
        <w:t>to the enemy deficit</w:t>
      </w:r>
      <w:r w:rsidRPr="005B6217">
        <w:rPr>
          <w:rStyle w:val="StyleUnderline"/>
        </w:rPr>
        <w:t xml:space="preserve"> and the </w:t>
      </w:r>
      <w:proofErr w:type="gramStart"/>
      <w:r w:rsidRPr="005B6217">
        <w:rPr>
          <w:rStyle w:val="StyleUnderline"/>
        </w:rPr>
        <w:t>problem  of</w:t>
      </w:r>
      <w:proofErr w:type="gramEnd"/>
      <w:r w:rsidRPr="005B6217">
        <w:rPr>
          <w:rStyle w:val="StyleUnderline"/>
        </w:rPr>
        <w:t xml:space="preserve"> legitimacy</w:t>
      </w:r>
      <w:r w:rsidRPr="005B6217">
        <w:rPr>
          <w:sz w:val="10"/>
        </w:rPr>
        <w:t xml:space="preserve">, </w:t>
      </w:r>
      <w:r w:rsidRPr="005B6217">
        <w:rPr>
          <w:rStyle w:val="StyleUnderline"/>
        </w:rPr>
        <w:t xml:space="preserve">offering the Bush administration what they would claim as a </w:t>
      </w:r>
      <w:r w:rsidRPr="005B6217">
        <w:rPr>
          <w:rStyle w:val="Emphasis"/>
        </w:rPr>
        <w:t>political casus belli and the military unimaginable license to expand its reach</w:t>
      </w:r>
      <w:r w:rsidRPr="005B6217">
        <w:rPr>
          <w:sz w:val="10"/>
        </w:rPr>
        <w:t xml:space="preserve">. General Peter Schoomaker </w:t>
      </w:r>
      <w:proofErr w:type="gramStart"/>
      <w:r w:rsidRPr="005B6217">
        <w:rPr>
          <w:sz w:val="10"/>
        </w:rPr>
        <w:t>would  publicly</w:t>
      </w:r>
      <w:proofErr w:type="gramEnd"/>
      <w:r w:rsidRPr="005B6217">
        <w:rPr>
          <w:sz w:val="10"/>
        </w:rPr>
        <w:t xml:space="preserve"> admit that the attacks were an immense boon: “There is a huge silver lining in this  cloud. . . . War is a tremendous focus</w:t>
      </w:r>
      <w:proofErr w:type="gramStart"/>
      <w:r w:rsidRPr="005B6217">
        <w:rPr>
          <w:sz w:val="10"/>
        </w:rPr>
        <w:t>. . . .</w:t>
      </w:r>
      <w:proofErr w:type="gramEnd"/>
      <w:r w:rsidRPr="005B6217">
        <w:rPr>
          <w:sz w:val="10"/>
        </w:rPr>
        <w:t xml:space="preserve"> Now we have this focusing opportunity, and we </w:t>
      </w:r>
      <w:proofErr w:type="gramStart"/>
      <w:r w:rsidRPr="005B6217">
        <w:rPr>
          <w:sz w:val="10"/>
        </w:rPr>
        <w:t>have  the</w:t>
      </w:r>
      <w:proofErr w:type="gramEnd"/>
      <w:r w:rsidRPr="005B6217">
        <w:rPr>
          <w:sz w:val="10"/>
        </w:rPr>
        <w:t xml:space="preserve"> fact that (terrorists) have actually attacked our homeland, which gives it some oomph.” </w:t>
      </w:r>
      <w:proofErr w:type="gramStart"/>
      <w:r w:rsidRPr="005B6217">
        <w:rPr>
          <w:sz w:val="10"/>
        </w:rPr>
        <w:t>In  his</w:t>
      </w:r>
      <w:proofErr w:type="gramEnd"/>
      <w:r w:rsidRPr="005B6217">
        <w:rPr>
          <w:sz w:val="10"/>
        </w:rPr>
        <w:t xml:space="preserve"> book Against All Enemies, Richard Clarke recalls thinking during the attack, “Now we can  perhaps attack Osama Bin Laden.” After the invasion of Afghanistan, Secretary of State Colin   Powell noted, “America will have a continuing interest and presence in Central Asia of a </w:t>
      </w:r>
      <w:proofErr w:type="gramStart"/>
      <w:r w:rsidRPr="005B6217">
        <w:rPr>
          <w:sz w:val="10"/>
        </w:rPr>
        <w:t>kind  we</w:t>
      </w:r>
      <w:proofErr w:type="gramEnd"/>
      <w:r w:rsidRPr="005B6217">
        <w:rPr>
          <w:sz w:val="10"/>
        </w:rPr>
        <w:t xml:space="preserve"> could not have dreamed of before.” Charles </w:t>
      </w:r>
      <w:r w:rsidRPr="005B6217">
        <w:rPr>
          <w:rStyle w:val="StyleUnderline"/>
        </w:rPr>
        <w:t>Krauthammer</w:t>
      </w:r>
      <w:r w:rsidRPr="005B6217">
        <w:rPr>
          <w:sz w:val="10"/>
        </w:rPr>
        <w:t xml:space="preserve">, for one, </w:t>
      </w:r>
      <w:r w:rsidRPr="005B6217">
        <w:rPr>
          <w:rStyle w:val="StyleUnderline"/>
        </w:rPr>
        <w:t xml:space="preserve">called for a </w:t>
      </w:r>
      <w:proofErr w:type="gramStart"/>
      <w:r w:rsidRPr="005B6217">
        <w:rPr>
          <w:rStyle w:val="StyleUnderline"/>
        </w:rPr>
        <w:t>declaration  of</w:t>
      </w:r>
      <w:proofErr w:type="gramEnd"/>
      <w:r w:rsidRPr="005B6217">
        <w:rPr>
          <w:rStyle w:val="StyleUnderline"/>
        </w:rPr>
        <w:t xml:space="preserve"> total war. “We no longer have to search for a name for the post-Cold War era,” he</w:t>
      </w:r>
      <w:r w:rsidRPr="005B6217">
        <w:rPr>
          <w:sz w:val="10"/>
        </w:rPr>
        <w:t xml:space="preserve"> </w:t>
      </w:r>
      <w:r w:rsidRPr="005B6217">
        <w:rPr>
          <w:rStyle w:val="StyleUnderline"/>
        </w:rPr>
        <w:t>declared.  “It will henceforth be known as the age of terrorism.”</w:t>
      </w:r>
      <w:r w:rsidRPr="005B6217">
        <w:rPr>
          <w:sz w:val="10"/>
        </w:rPr>
        <w:t xml:space="preserve"> 13 </w:t>
      </w:r>
    </w:p>
    <w:p w:rsidR="00EB27C2" w:rsidRPr="001831D1" w:rsidRDefault="00EB27C2" w:rsidP="00EB27C2"/>
    <w:p w:rsidR="00EB27C2" w:rsidRPr="00EB27C2" w:rsidRDefault="00EB27C2" w:rsidP="00EB27C2"/>
    <w:p w:rsidR="000156B3" w:rsidRDefault="00EB27C2" w:rsidP="000156B3">
      <w:pPr>
        <w:pStyle w:val="Heading3"/>
      </w:pPr>
      <w:r>
        <w:t>2NC A2 Heg = Freedom</w:t>
      </w:r>
    </w:p>
    <w:p w:rsidR="000156B3" w:rsidRPr="000156B3" w:rsidRDefault="000156B3" w:rsidP="000156B3">
      <w:pPr>
        <w:keepNext/>
        <w:keepLines/>
        <w:spacing w:before="200"/>
        <w:outlineLvl w:val="3"/>
        <w:rPr>
          <w:rFonts w:eastAsiaTheme="majorEastAsia" w:cstheme="majorBidi"/>
          <w:b/>
          <w:iCs/>
        </w:rPr>
      </w:pPr>
      <w:r w:rsidRPr="000156B3">
        <w:rPr>
          <w:rFonts w:eastAsiaTheme="majorEastAsia" w:cstheme="majorBidi"/>
          <w:b/>
          <w:iCs/>
        </w:rPr>
        <w:t xml:space="preserve">The aff’s claims to “benevolent hegemony” </w:t>
      </w:r>
      <w:r>
        <w:rPr>
          <w:rFonts w:eastAsiaTheme="majorEastAsia" w:cstheme="majorBidi"/>
          <w:b/>
          <w:iCs/>
        </w:rPr>
        <w:t xml:space="preserve">obfuscate how imperialism depends on violence and </w:t>
      </w:r>
      <w:r w:rsidR="00EB27C2">
        <w:rPr>
          <w:rFonts w:eastAsiaTheme="majorEastAsia" w:cstheme="majorBidi"/>
          <w:b/>
          <w:iCs/>
        </w:rPr>
        <w:t>biopolitics—that creates a self-fulfilling prophecy of more instability</w:t>
      </w:r>
    </w:p>
    <w:p w:rsidR="000156B3" w:rsidRPr="000156B3" w:rsidRDefault="000156B3" w:rsidP="000156B3">
      <w:r w:rsidRPr="000156B3">
        <w:rPr>
          <w:b/>
        </w:rPr>
        <w:t>Jarmakani 15</w:t>
      </w:r>
    </w:p>
    <w:p w:rsidR="000156B3" w:rsidRPr="000156B3" w:rsidRDefault="000156B3" w:rsidP="000156B3">
      <w:pPr>
        <w:rPr>
          <w:sz w:val="16"/>
          <w:szCs w:val="16"/>
        </w:rPr>
      </w:pPr>
      <w:r w:rsidRPr="000156B3">
        <w:rPr>
          <w:sz w:val="16"/>
          <w:szCs w:val="16"/>
        </w:rPr>
        <w:t>Amira Jarmakani. Director, Associate Professor of Women’s, Gender and Sexuality Studies. 2015. [“An Imperialist Love Story: Desert Romances and the War on Terror.” NYU Press.] VR</w:t>
      </w:r>
    </w:p>
    <w:p w:rsidR="000156B3" w:rsidRPr="000156B3" w:rsidRDefault="000156B3" w:rsidP="000156B3"/>
    <w:p w:rsidR="000156B3" w:rsidRPr="000156B3" w:rsidRDefault="000156B3" w:rsidP="000156B3">
      <w:pPr>
        <w:rPr>
          <w:sz w:val="16"/>
          <w:szCs w:val="16"/>
        </w:rPr>
      </w:pPr>
      <w:r w:rsidRPr="000156B3">
        <w:rPr>
          <w:sz w:val="16"/>
          <w:szCs w:val="16"/>
        </w:rPr>
        <w:t>The truth is that sexuality is everywhere: the way a bureau¬crat fondles his records, a judge administers justice, a busi¬nessman causes money to circulate; the way the bourgeoisie fucks the proletariat; and so on</w:t>
      </w:r>
      <w:proofErr w:type="gramStart"/>
      <w:r w:rsidRPr="000156B3">
        <w:rPr>
          <w:sz w:val="16"/>
          <w:szCs w:val="16"/>
        </w:rPr>
        <w:t>. . . .</w:t>
      </w:r>
      <w:proofErr w:type="gramEnd"/>
      <w:r w:rsidRPr="000156B3">
        <w:rPr>
          <w:sz w:val="16"/>
          <w:szCs w:val="16"/>
        </w:rPr>
        <w:t xml:space="preserve"> Flags, nations, armies, banks get a lot of people aroused. —Gilles Deleuze and Felix Guattari, Anti-Oedipus (p. 293) The primary aim in mapping desire is not to diagnose it or to invent new imperialist pathologies. Rather, as indicated by the focus on tech¬nologies, the aim is to figure something out about how desire functions and to map its relationship to other key aspects of imperial power.</w:t>
      </w:r>
      <w:r w:rsidRPr="000156B3">
        <w:rPr>
          <w:u w:val="single"/>
        </w:rPr>
        <w:t xml:space="preserve"> </w:t>
      </w:r>
      <w:r w:rsidRPr="000156B3">
        <w:rPr>
          <w:highlight w:val="cyan"/>
          <w:u w:val="single"/>
        </w:rPr>
        <w:t>If</w:t>
      </w:r>
      <w:r w:rsidRPr="000156B3">
        <w:rPr>
          <w:u w:val="single"/>
        </w:rPr>
        <w:t xml:space="preserve"> the </w:t>
      </w:r>
      <w:r w:rsidRPr="000156B3">
        <w:rPr>
          <w:highlight w:val="cyan"/>
          <w:u w:val="single"/>
        </w:rPr>
        <w:t>mechanisms of</w:t>
      </w:r>
      <w:r w:rsidRPr="000156B3">
        <w:rPr>
          <w:u w:val="single"/>
        </w:rPr>
        <w:t xml:space="preserve"> contemporary </w:t>
      </w:r>
      <w:r w:rsidRPr="000156B3">
        <w:rPr>
          <w:b/>
          <w:iCs/>
          <w:highlight w:val="cyan"/>
          <w:u w:val="single"/>
          <w:bdr w:val="single" w:sz="24" w:space="0" w:color="auto"/>
        </w:rPr>
        <w:t>benevolent imperialism</w:t>
      </w:r>
      <w:r w:rsidRPr="000156B3">
        <w:rPr>
          <w:u w:val="single"/>
        </w:rPr>
        <w:t xml:space="preserve">—the </w:t>
      </w:r>
      <w:r w:rsidRPr="000156B3">
        <w:rPr>
          <w:highlight w:val="cyan"/>
          <w:u w:val="single"/>
        </w:rPr>
        <w:t>technologies of security, freedom, and</w:t>
      </w:r>
      <w:r w:rsidRPr="000156B3">
        <w:rPr>
          <w:u w:val="single"/>
        </w:rPr>
        <w:t xml:space="preserve"> liberal </w:t>
      </w:r>
      <w:r w:rsidRPr="000156B3">
        <w:rPr>
          <w:highlight w:val="cyan"/>
          <w:u w:val="single"/>
        </w:rPr>
        <w:t>multiculturalism</w:t>
      </w:r>
      <w:r w:rsidRPr="000156B3">
        <w:rPr>
          <w:u w:val="single"/>
        </w:rPr>
        <w:t>—</w:t>
      </w:r>
      <w:r w:rsidRPr="000156B3">
        <w:rPr>
          <w:highlight w:val="cyan"/>
          <w:u w:val="single"/>
        </w:rPr>
        <w:t>are powered by desire, then these technologies</w:t>
      </w:r>
      <w:r w:rsidRPr="000156B3">
        <w:rPr>
          <w:u w:val="single"/>
        </w:rPr>
        <w:t xml:space="preserve"> (and, by extension, the process of imperialism itself) </w:t>
      </w:r>
      <w:r w:rsidRPr="000156B3">
        <w:rPr>
          <w:highlight w:val="cyan"/>
          <w:u w:val="single"/>
        </w:rPr>
        <w:t>gain</w:t>
      </w:r>
      <w:r w:rsidRPr="000156B3">
        <w:rPr>
          <w:u w:val="single"/>
        </w:rPr>
        <w:t xml:space="preserve"> a </w:t>
      </w:r>
      <w:r w:rsidRPr="000156B3">
        <w:rPr>
          <w:highlight w:val="cyan"/>
          <w:u w:val="single"/>
        </w:rPr>
        <w:t>constant</w:t>
      </w:r>
      <w:r w:rsidRPr="000156B3">
        <w:rPr>
          <w:u w:val="single"/>
        </w:rPr>
        <w:t xml:space="preserve"> reservoir of </w:t>
      </w:r>
      <w:r w:rsidRPr="000156B3">
        <w:rPr>
          <w:highlight w:val="cyan"/>
          <w:u w:val="single"/>
        </w:rPr>
        <w:t xml:space="preserve">justification through </w:t>
      </w:r>
      <w:r w:rsidRPr="000156B3">
        <w:rPr>
          <w:b/>
          <w:iCs/>
          <w:highlight w:val="cyan"/>
          <w:u w:val="single"/>
          <w:bdr w:val="single" w:sz="24" w:space="0" w:color="auto"/>
        </w:rPr>
        <w:t>the myth of exceptionalism</w:t>
      </w:r>
      <w:r w:rsidRPr="000156B3">
        <w:rPr>
          <w:sz w:val="16"/>
          <w:szCs w:val="16"/>
        </w:rPr>
        <w:t>. To recount, the logic goes something like this: As a uniquely multicultural and democratic nation, the empire is obliged to bring freedom to other countries. When backward elements in these countries resist liberation delivered through neoliberal modernization, precautionary state-of-exception measures are required to ensure the security of the empire and its citizen-subjects. In this formulation,</w:t>
      </w:r>
      <w:r w:rsidRPr="000156B3">
        <w:rPr>
          <w:u w:val="single"/>
        </w:rPr>
        <w:t xml:space="preserve"> the myth of exceptionalism operates according to </w:t>
      </w:r>
      <w:r w:rsidRPr="000156B3">
        <w:rPr>
          <w:b/>
          <w:iCs/>
          <w:u w:val="single"/>
          <w:bdr w:val="single" w:sz="24" w:space="0" w:color="auto"/>
        </w:rPr>
        <w:t>a paranoid logic</w:t>
      </w:r>
      <w:r w:rsidRPr="000156B3">
        <w:rPr>
          <w:u w:val="single"/>
        </w:rPr>
        <w:t>. In other words, embedded in the myth are both the potential for grandiosity (in order to truly believe in one's own exceptionality) and the concomitant fear of persecution (presumably by those who are jealous of or desire the exceptional status</w:t>
      </w:r>
      <w:r w:rsidRPr="000156B3">
        <w:rPr>
          <w:sz w:val="16"/>
          <w:szCs w:val="16"/>
        </w:rPr>
        <w:t>).99 It might be tempting to understand the U.S. as having slid into a state of paranoid power as a result of a radical shift stimulated by the events of September 1, 2001. Hayden White contributes to such a reading when he claims that "the attack on the World Trade Center on September 11, 2001 had the effect of collapsing a particularly triumphalist version of American history."100 Conversely, Anne McClintock's definition of para¬noia as related to empire encourages us to see the continuities across historical constructions of the U.S. empire, rather than understanding 9/11 as a radical break: "I conceive of paranoia as an inherent contradic¬tion with respect to power: a double-sided phantasm that oscillates pre-cariously between deliriums of grandeur and nightmares of perpetual threat,</w:t>
      </w:r>
      <w:r w:rsidRPr="000156B3">
        <w:rPr>
          <w:u w:val="single"/>
        </w:rPr>
        <w:t xml:space="preserve"> </w:t>
      </w:r>
      <w:r w:rsidRPr="000156B3">
        <w:rPr>
          <w:highlight w:val="cyan"/>
          <w:u w:val="single"/>
        </w:rPr>
        <w:t>a</w:t>
      </w:r>
      <w:r w:rsidRPr="000156B3">
        <w:rPr>
          <w:u w:val="single"/>
        </w:rPr>
        <w:t xml:space="preserve"> deep and </w:t>
      </w:r>
      <w:r w:rsidRPr="000156B3">
        <w:rPr>
          <w:highlight w:val="cyan"/>
          <w:u w:val="single"/>
        </w:rPr>
        <w:t>dangerous doubleness with respect to power</w:t>
      </w:r>
      <w:r w:rsidRPr="000156B3">
        <w:rPr>
          <w:u w:val="single"/>
        </w:rPr>
        <w:t xml:space="preserve"> that is held in unstable tension, but </w:t>
      </w:r>
      <w:r w:rsidRPr="000156B3">
        <w:rPr>
          <w:highlight w:val="cyan"/>
          <w:u w:val="single"/>
        </w:rPr>
        <w:t>which</w:t>
      </w:r>
      <w:r w:rsidRPr="000156B3">
        <w:rPr>
          <w:u w:val="single"/>
        </w:rPr>
        <w:t xml:space="preserve">, </w:t>
      </w:r>
      <w:r w:rsidRPr="000156B3">
        <w:rPr>
          <w:highlight w:val="cyan"/>
          <w:u w:val="single"/>
        </w:rPr>
        <w:t>if</w:t>
      </w:r>
      <w:r w:rsidRPr="000156B3">
        <w:rPr>
          <w:u w:val="single"/>
        </w:rPr>
        <w:t xml:space="preserve"> suddenly </w:t>
      </w:r>
      <w:r w:rsidRPr="000156B3">
        <w:rPr>
          <w:highlight w:val="cyan"/>
          <w:u w:val="single"/>
        </w:rPr>
        <w:t>destabilized</w:t>
      </w:r>
      <w:r w:rsidRPr="000156B3">
        <w:rPr>
          <w:u w:val="single"/>
        </w:rPr>
        <w:t xml:space="preserve"> (as after 9/11), </w:t>
      </w:r>
      <w:r w:rsidRPr="000156B3">
        <w:rPr>
          <w:highlight w:val="cyan"/>
          <w:u w:val="single"/>
        </w:rPr>
        <w:t>can produce</w:t>
      </w:r>
      <w:r w:rsidRPr="000156B3">
        <w:rPr>
          <w:u w:val="single"/>
        </w:rPr>
        <w:t xml:space="preserve"> </w:t>
      </w:r>
      <w:r w:rsidRPr="000156B3">
        <w:rPr>
          <w:b/>
          <w:iCs/>
          <w:highlight w:val="cyan"/>
          <w:u w:val="single"/>
          <w:bdr w:val="single" w:sz="24" w:space="0" w:color="auto"/>
        </w:rPr>
        <w:t>pyrotechnic displays of violence</w:t>
      </w:r>
      <w:r w:rsidRPr="000156B3">
        <w:rPr>
          <w:sz w:val="16"/>
          <w:szCs w:val="16"/>
        </w:rPr>
        <w:t xml:space="preserve">."101 Here, she paints a picture of </w:t>
      </w:r>
      <w:r w:rsidRPr="000156B3">
        <w:rPr>
          <w:highlight w:val="cyan"/>
          <w:u w:val="single"/>
        </w:rPr>
        <w:t>an imperial formation</w:t>
      </w:r>
      <w:r w:rsidRPr="000156B3">
        <w:rPr>
          <w:u w:val="single"/>
        </w:rPr>
        <w:t xml:space="preserve"> (in the case of the U.S., as exceptional state) that </w:t>
      </w:r>
      <w:r w:rsidRPr="000156B3">
        <w:rPr>
          <w:highlight w:val="cyan"/>
          <w:u w:val="single"/>
        </w:rPr>
        <w:t>is</w:t>
      </w:r>
      <w:r w:rsidRPr="000156B3">
        <w:rPr>
          <w:u w:val="single"/>
        </w:rPr>
        <w:t xml:space="preserve"> always </w:t>
      </w:r>
      <w:r w:rsidRPr="000156B3">
        <w:rPr>
          <w:b/>
          <w:iCs/>
          <w:highlight w:val="cyan"/>
          <w:u w:val="single"/>
          <w:bdr w:val="single" w:sz="24" w:space="0" w:color="auto"/>
        </w:rPr>
        <w:t>inherently unstable</w:t>
      </w:r>
      <w:r w:rsidRPr="000156B3">
        <w:rPr>
          <w:highlight w:val="cyan"/>
          <w:u w:val="single"/>
        </w:rPr>
        <w:t xml:space="preserve"> and</w:t>
      </w:r>
      <w:r w:rsidRPr="000156B3">
        <w:rPr>
          <w:u w:val="single"/>
        </w:rPr>
        <w:t xml:space="preserve"> that is </w:t>
      </w:r>
      <w:r w:rsidRPr="000156B3">
        <w:rPr>
          <w:highlight w:val="cyan"/>
          <w:u w:val="single"/>
        </w:rPr>
        <w:t>held together</w:t>
      </w:r>
      <w:r w:rsidRPr="000156B3">
        <w:rPr>
          <w:u w:val="single"/>
        </w:rPr>
        <w:t xml:space="preserve"> in many ways </w:t>
      </w:r>
      <w:r w:rsidRPr="000156B3">
        <w:rPr>
          <w:highlight w:val="cyan"/>
          <w:u w:val="single"/>
        </w:rPr>
        <w:t>by</w:t>
      </w:r>
      <w:r w:rsidRPr="000156B3">
        <w:rPr>
          <w:u w:val="single"/>
        </w:rPr>
        <w:t xml:space="preserve"> the very duality that causes a suturing tension—</w:t>
      </w:r>
      <w:r w:rsidRPr="000156B3">
        <w:rPr>
          <w:highlight w:val="cyan"/>
          <w:u w:val="single"/>
        </w:rPr>
        <w:t>the appearance of stability</w:t>
      </w:r>
      <w:r w:rsidRPr="000156B3">
        <w:rPr>
          <w:u w:val="single"/>
        </w:rPr>
        <w:t xml:space="preserve"> despite its actual precariousness</w:t>
      </w:r>
      <w:r w:rsidRPr="000156B3">
        <w:rPr>
          <w:sz w:val="16"/>
          <w:szCs w:val="16"/>
        </w:rPr>
        <w:t xml:space="preserve">. McClintock leads us away from seeing 9/11 as a radical break while she suggests how 9/11 could have stimulated particularly violent and repressive manifestations of a U.S. empire. The paradigm of paranoia, in particular, enables a further theoriza-tion of the structure of contemporary U.S. imperialism—a theory that connects imperialism to the question of desire. Though McClintock herself does not mention the work of Deleuze and Guattari, her use of paranoia invokes their theories of hegemony.102 In their schema, para¬noia is the "molar" mode of hegemony, a mode that is exemplified in empire (as opposed to a schizophrenic, "molecular" mode, manifested in forms of resistance and potentialities that break free of gridded he¬gemonic power). In other words, paranoia (the molar mode) represents a hegemonic strategy of organizing, or stratifying, revolutionary ener¬gies. Molarization seeks to organize elements toward a coherent whole, while molecularization is attendant to fluidity, flux, and instability. Paul Elliott describes molarity as "an organising force [that] brings things and people together; it homogenises variety and flattens difference," while he describes the molecular self as "existing] beyond and behind simple structures" and as "evanescent but no less important."103 Imperialism can be described as paranoid insofar as it relies on a fundamental binary opposition—its own grandiose benevolence and simultaneous fear of existential threat—to organize and consolidate power. As Brian Mas-sumi writes in his User's Guide to Capitalism and Schizophrenia, "molar-ization is as paranoid as it is imperialist."104 </w:t>
      </w:r>
      <w:r w:rsidRPr="000156B3">
        <w:rPr>
          <w:highlight w:val="cyan"/>
          <w:u w:val="single"/>
        </w:rPr>
        <w:t>According to this paradigm, one can understand</w:t>
      </w:r>
      <w:r w:rsidRPr="000156B3">
        <w:rPr>
          <w:u w:val="single"/>
        </w:rPr>
        <w:t xml:space="preserve"> the types of activities carried out by the United States since 9/11—</w:t>
      </w:r>
      <w:r w:rsidRPr="000156B3">
        <w:rPr>
          <w:highlight w:val="cyan"/>
          <w:u w:val="single"/>
        </w:rPr>
        <w:t xml:space="preserve">not just </w:t>
      </w:r>
      <w:r w:rsidRPr="000156B3">
        <w:rPr>
          <w:b/>
          <w:iCs/>
          <w:highlight w:val="cyan"/>
          <w:u w:val="single"/>
          <w:bdr w:val="single" w:sz="24" w:space="0" w:color="auto"/>
        </w:rPr>
        <w:t>literal military violence</w:t>
      </w:r>
      <w:r w:rsidRPr="000156B3">
        <w:rPr>
          <w:u w:val="single"/>
        </w:rPr>
        <w:t xml:space="preserve"> in Iraq, Afghanistan, Yemen, and Pakistan, </w:t>
      </w:r>
      <w:r w:rsidRPr="000156B3">
        <w:rPr>
          <w:highlight w:val="cyan"/>
          <w:u w:val="single"/>
        </w:rPr>
        <w:t>but also</w:t>
      </w:r>
      <w:r w:rsidRPr="000156B3">
        <w:rPr>
          <w:u w:val="single"/>
        </w:rPr>
        <w:t xml:space="preserve"> especially </w:t>
      </w:r>
      <w:r w:rsidRPr="000156B3">
        <w:rPr>
          <w:highlight w:val="cyan"/>
          <w:u w:val="single"/>
        </w:rPr>
        <w:t xml:space="preserve">the heightened state of </w:t>
      </w:r>
      <w:r w:rsidRPr="000156B3">
        <w:rPr>
          <w:b/>
          <w:iCs/>
          <w:highlight w:val="cyan"/>
          <w:u w:val="single"/>
          <w:bdr w:val="single" w:sz="24" w:space="0" w:color="auto"/>
        </w:rPr>
        <w:t>surveillance and biopolitical disciplining</w:t>
      </w:r>
      <w:r w:rsidRPr="000156B3">
        <w:rPr>
          <w:highlight w:val="cyan"/>
          <w:u w:val="single"/>
        </w:rPr>
        <w:t xml:space="preserve"> through</w:t>
      </w:r>
      <w:r w:rsidRPr="000156B3">
        <w:rPr>
          <w:u w:val="single"/>
        </w:rPr>
        <w:t xml:space="preserve"> the related networks of </w:t>
      </w:r>
      <w:r w:rsidRPr="000156B3">
        <w:rPr>
          <w:b/>
          <w:iCs/>
          <w:highlight w:val="cyan"/>
          <w:u w:val="single"/>
          <w:bdr w:val="single" w:sz="24" w:space="0" w:color="auto"/>
        </w:rPr>
        <w:t>immigration detention centers</w:t>
      </w:r>
      <w:r w:rsidRPr="000156B3">
        <w:rPr>
          <w:u w:val="single"/>
        </w:rPr>
        <w:t xml:space="preserve">, </w:t>
      </w:r>
      <w:r w:rsidRPr="000156B3">
        <w:rPr>
          <w:b/>
          <w:iCs/>
          <w:highlight w:val="cyan"/>
          <w:u w:val="single"/>
          <w:bdr w:val="single" w:sz="24" w:space="0" w:color="auto"/>
        </w:rPr>
        <w:t>the prison-industrial complex</w:t>
      </w:r>
      <w:r w:rsidRPr="000156B3">
        <w:rPr>
          <w:u w:val="single"/>
        </w:rPr>
        <w:t xml:space="preserve">, military prisons, special registration, </w:t>
      </w:r>
      <w:r w:rsidRPr="000156B3">
        <w:rPr>
          <w:highlight w:val="cyan"/>
          <w:u w:val="single"/>
        </w:rPr>
        <w:t>and other forms of civil liberty encroachment</w:t>
      </w:r>
      <w:r w:rsidRPr="000156B3">
        <w:rPr>
          <w:u w:val="single"/>
        </w:rPr>
        <w:t>—as a redoubling of efforts to consolidate, or molarize, biopolitical energies</w:t>
      </w:r>
      <w:r w:rsidRPr="000156B3">
        <w:rPr>
          <w:sz w:val="16"/>
          <w:szCs w:val="16"/>
        </w:rPr>
        <w:t xml:space="preserve">. In other words, the contemporary iteration of U.S. imperialism can be understood as paranoid precisely because of its intensive focus on molarization—because of its efforts to make itself appear whole. Two key ideas in Deleuze and Guattari's work undergird this asser¬tion. First, desire is not privatized—relegated to the individual or psy¬chic domain as something separate from the functioning of larger social structures: "The most general principle of schizoanalysis is that desire is always constitutive of a social field. In any case desire belongs to the infrastructure, not to ideology."105 As an integral part of the "infrastruc¬ture," desire plays a material role in the construction of the social field. In this sense, desert romances serve as a rich resource for investigation. Insofar as they foreground desire as the main concern of the narra¬tive, they focus on the kinds of microinvestments that animate molar-izing technologies of imperialism and they orient us toward exploring collective investments in the war on terror. This is not to say that the novels are proof of an underlying desire; they are rather the route to¬ward exploring often-hidden elements of imperialism. Instead of seeing desire as enclosed within the individual or family unit (i.e., colonized by Oedipus, particularly in the classic psychoanalytic paradigm), De¬leuze and Guattari encourage us to explore how it shapes social pro¬duction.106 This conceptualization allows me to move away from the much-maligned earlier feminist question about whether romance nov¬els are oppressive (by reinforcing patriarchal norms and values), since this questionjs focused in the wrong direction—toward the imposition of structural power on a subset of individuals. From </w:t>
      </w:r>
      <w:proofErr w:type="gramStart"/>
      <w:r w:rsidRPr="000156B3">
        <w:rPr>
          <w:sz w:val="16"/>
          <w:szCs w:val="16"/>
        </w:rPr>
        <w:t>the.perspective</w:t>
      </w:r>
      <w:proofErr w:type="gramEnd"/>
      <w:r w:rsidRPr="000156B3">
        <w:rPr>
          <w:sz w:val="16"/>
          <w:szCs w:val="16"/>
        </w:rPr>
        <w:t xml:space="preserve"> schizoanalysis, this question misses the point, because it focuses on the impact or outcome of reading the novels rather than exploring how de¬sire functions in them.107 The latter orientation,uses the novels as rich materials for investigating how desire functions on a social or collective level,rather than on a select group of individual readers. More specifi¬cally, the schizoanalytic approach notes how the novels repress, rather than translate oppressive desires but not repress in a purely psychoanalytic sense.108 Desert romances offer </w:t>
      </w:r>
      <w:proofErr w:type="gramStart"/>
      <w:r w:rsidRPr="000156B3">
        <w:rPr>
          <w:sz w:val="16"/>
          <w:szCs w:val="16"/>
        </w:rPr>
        <w:t>an.exemplary</w:t>
      </w:r>
      <w:proofErr w:type="gramEnd"/>
      <w:r w:rsidRPr="000156B3">
        <w:rPr>
          <w:sz w:val="16"/>
          <w:szCs w:val="16"/>
        </w:rPr>
        <w:t xml:space="preserve"> model of how desire can come to be organized—the. Functional repressing of revolutionary*desire, and the psychic investment repressive (paranoid) social system.1'09 Presumably because of the potential for "revolution" to be reterritorialized (thinkr"the resolution will not be-televised,".which has been appropri¬ated in countless consumerist ways), Deleuze and Guattari shift from the notion of revolutionary desire,* introduced in Anti-Oedipus, to that of "lines of flight."110 The latter term expresses the potential that could be realized when desire is, unbound—when it can escape the striating, organizing powers of signifying and postsignifying (capitalist) regimes like the paranoid US. Empire. As one example of this simultaneously social and psychic repression, desert romances help us explore the im-perialist molarization of desire—a process that also occurs in myriad other situations. Following the focus on the functionality of desire rather than its outcomes, a second key concern of Deleuze and Guattari is to ask how people come, to desire their own repression,-or how they can,be oriented to desire hegemony11-1 Though the answers-to *this question are multiple, one of the main culprits, according to Deleuze and Guattari, is deterrito-rialization, which can-operate in many guises—from literally divesting people of their territory to figuratively divesting a concept *of its mean¬ing. In fact, in its absolute form* deterritorialization can free up lines of flight—it can enable molecular forms of escape from'the imperialist-hegemonic molarization of power. Perhaps because of its liberatory potential, deterritorialization is-also the process most appropriated by hegemonic capitalist formations.112 The war on terror is a brilliant example of the appropriation of de¬territorialization, particularly because the war on terror operates in multiple modes of deterritorialization simultaneously. First, it deter-ritorializes war, where war is understood to be direct military combat against a clearly defined enemy </w:t>
      </w:r>
      <w:proofErr w:type="gramStart"/>
      <w:r w:rsidRPr="000156B3">
        <w:rPr>
          <w:sz w:val="16"/>
          <w:szCs w:val="16"/>
        </w:rPr>
        <w:t>In</w:t>
      </w:r>
      <w:proofErr w:type="gramEnd"/>
      <w:r w:rsidRPr="000156B3">
        <w:rPr>
          <w:sz w:val="16"/>
          <w:szCs w:val="16"/>
        </w:rPr>
        <w:t xml:space="preserve"> the war on terror, the enemy— terrorists everywhere—is vaguely defined and constantly shifting; the ambiguous nature of the definition enables preemptive strikes—that is, the illusion of defending the nation against a constantly imminent at¬tack. Warfare itself is quite literally deterritorialized for the imperialist power through military tactics like drone strikes (which have increased tremendously under the Obama administration, killing many civilians in two countries—Yemen and Pakistan—with which the U.S. is officially allied, much less officially at war). Drone attacks themselves are a par¬ticularly alarming evolution of the main mode of U.S. military conflict throughout the past few decades: proxy wars, which signal a clear con¬nection between the current context and the Cold War era.113 Closely linked to the form of military action enacted under the war-on-terror rubric is the way the U.S. justifies military intervention.</w:t>
      </w:r>
      <w:r w:rsidRPr="000156B3">
        <w:rPr>
          <w:u w:val="single"/>
        </w:rPr>
        <w:t xml:space="preserve"> As an aspect of the exceptional-state narrative (in the form of what Melani McAlister has called "benevolent supremacy"), </w:t>
      </w:r>
      <w:r w:rsidRPr="000156B3">
        <w:rPr>
          <w:highlight w:val="cyan"/>
          <w:u w:val="single"/>
        </w:rPr>
        <w:t>U.S. imperialism deterritorializes colonialism by presenting itself as a liberty-loving nation</w:t>
      </w:r>
      <w:r w:rsidRPr="000156B3">
        <w:rPr>
          <w:u w:val="single"/>
        </w:rPr>
        <w:t xml:space="preserve"> that was born out of a struggle against the British (colonial) fatherland and </w:t>
      </w:r>
      <w:r w:rsidRPr="000156B3">
        <w:rPr>
          <w:highlight w:val="cyan"/>
          <w:u w:val="single"/>
        </w:rPr>
        <w:t>which</w:t>
      </w:r>
      <w:r w:rsidRPr="000156B3">
        <w:rPr>
          <w:u w:val="single"/>
        </w:rPr>
        <w:t xml:space="preserve"> therefore </w:t>
      </w:r>
      <w:r w:rsidRPr="000156B3">
        <w:rPr>
          <w:highlight w:val="cyan"/>
          <w:u w:val="single"/>
        </w:rPr>
        <w:t>only enacts</w:t>
      </w:r>
      <w:r w:rsidRPr="000156B3">
        <w:rPr>
          <w:u w:val="single"/>
        </w:rPr>
        <w:t xml:space="preserve"> military </w:t>
      </w:r>
      <w:r w:rsidRPr="000156B3">
        <w:rPr>
          <w:highlight w:val="cyan"/>
          <w:u w:val="single"/>
        </w:rPr>
        <w:t>intervention for humanitarian reasons</w:t>
      </w:r>
      <w:r w:rsidRPr="000156B3">
        <w:rPr>
          <w:u w:val="single"/>
        </w:rPr>
        <w:t>—for example, to free states from oppressive dictators, to bring democracy, and to liberate women</w:t>
      </w:r>
      <w:r w:rsidRPr="000156B3">
        <w:rPr>
          <w:sz w:val="16"/>
          <w:szCs w:val="16"/>
        </w:rPr>
        <w:t>.114 Speaking about popular histori-cal romances written at the turn of the nineteenth century, Amy Ka¬plan notes that "the novels enacted the U.S. fantasy of global conquest without colonial annexation, what Albert Memmi called the ultimate imperial desire for a colony rid of the colonized."115 A similar sort of fantasy pervades contemporary desert romances through the figure of the progressive-minded sheikh who seeks U.S.-Anglo support to bring his country in line with the global economy (i.e., the new world order). Recalling Deleuze and Guattari's statement that "it is always on the most deterritorialized element that reterritorialization takes place,"</w:t>
      </w:r>
      <w:r w:rsidRPr="000156B3">
        <w:rPr>
          <w:u w:val="single"/>
        </w:rPr>
        <w:t xml:space="preserve"> </w:t>
      </w:r>
      <w:r w:rsidRPr="000156B3">
        <w:rPr>
          <w:highlight w:val="cyan"/>
          <w:u w:val="single"/>
        </w:rPr>
        <w:t>one can understand the U.S. to be reterritorializing settler colonialism in a vast, scattered</w:t>
      </w:r>
      <w:r w:rsidRPr="000156B3">
        <w:rPr>
          <w:u w:val="single"/>
        </w:rPr>
        <w:t xml:space="preserve">, hegemonic </w:t>
      </w:r>
      <w:r w:rsidRPr="000156B3">
        <w:rPr>
          <w:highlight w:val="cyan"/>
          <w:u w:val="single"/>
        </w:rPr>
        <w:t>network of U.S. military bases</w:t>
      </w:r>
      <w:r w:rsidRPr="000156B3">
        <w:rPr>
          <w:u w:val="single"/>
        </w:rPr>
        <w:t>, which do effec¬tively function as hundreds of colonies rid of the colonized</w:t>
      </w:r>
      <w:r w:rsidRPr="000156B3">
        <w:rPr>
          <w:sz w:val="16"/>
          <w:szCs w:val="16"/>
        </w:rPr>
        <w:t xml:space="preserve">.116 Deterritorialization "in the war on -terror *also takes place on less physical, if not less material, terrains*—at the'level of signification and subjectification.117. Regarding signification,' a double, negative, deterritorialization results from the themes of the word terror. First, though it gains it force from the reference to a specific, violent attack on the U.S. of its citizens,' the term immediately slides into the signifier terrorism, which quickly loses contact with any concrete meaning and becomes an empty, floating signifier porous enough*to capture any number of activities'deemed threatening by the imperialist state.118 Second,' there is a slide from the now'slippery term terrorism to the even more problemati¬ cally abstract term5 terror.In •this way,-the so called war on, terror, wages war on everything and nothing at once, with a signifier 'terror, that is capable of incorporating virtually anything or anyone who may potentially someday provoke fear? with all definitions of these latter termsheld under, lock and key by the empire4tself. Deleuze and Guattari refer to this use of languageas “signifying regime”. They describe it as a key mode of the </w:t>
      </w:r>
      <w:proofErr w:type="gramStart"/>
      <w:r w:rsidRPr="000156B3">
        <w:rPr>
          <w:sz w:val="16"/>
          <w:szCs w:val="16"/>
        </w:rPr>
        <w:t>state,-</w:t>
      </w:r>
      <w:proofErr w:type="gramEnd"/>
      <w:r w:rsidRPr="000156B3">
        <w:rPr>
          <w:sz w:val="16"/>
          <w:szCs w:val="16"/>
        </w:rPr>
        <w:t xml:space="preserve"> which operates by overcoding (a word that is roughly equivalent to reterritorialization). Here, the state overcodes and reter- ritorializes the war on terror by giving it institutional life (through the new structure of the Department of Homeland Security); through the curtailment of-civil liberties in the Patriot Act; and through a network of military prisons (Guantanamo; Abu Ghraib, Bagram). The prisons simultaneously give the impression'that there are real terrorist enemies (despite the fact that the vast majority of prisoners are held without </w:t>
      </w:r>
      <w:proofErr w:type="gramStart"/>
      <w:r w:rsidRPr="000156B3">
        <w:rPr>
          <w:sz w:val="16"/>
          <w:szCs w:val="16"/>
        </w:rPr>
        <w:t>charge)*</w:t>
      </w:r>
      <w:proofErr w:type="gramEnd"/>
      <w:r w:rsidRPr="000156B3">
        <w:rPr>
          <w:sz w:val="16"/>
          <w:szCs w:val="16"/>
        </w:rPr>
        <w:t xml:space="preserve">and function to'constantly symbolize the threat of US', terrorist opposition anew. * These discursive constructions of terror and </w:t>
      </w:r>
      <w:proofErr w:type="gramStart"/>
      <w:r w:rsidRPr="000156B3">
        <w:rPr>
          <w:sz w:val="16"/>
          <w:szCs w:val="16"/>
        </w:rPr>
        <w:t>terrorism,-</w:t>
      </w:r>
      <w:proofErr w:type="gramEnd"/>
      <w:r w:rsidRPr="000156B3">
        <w:rPr>
          <w:sz w:val="16"/>
          <w:szCs w:val="16"/>
        </w:rPr>
        <w:t>in turn, point to the way the war-on terror deterritorializes on subjectivity itself. Oper¬ating also in the mode of a postsignifying regime, whereby the function of language is subjectificationythe war on terror creates a new category of people—terrorists—orily a small percentage *of whom have commit¬ ted or planned to commit violent action impacting-civilians to directly oppose a state power.120 The vast majority of people in this new category share the crime of having been the wrong place at the wrong time while being Muslim.121 • 3 -Though these deterritorializing techniques may not seem to be driven by desire, they nevertheless demonstrate-how desire becomes trapped or organized into a social infrastructure permeated by the war on terror. The deterritorializing energies of the war on terror are channeled into the "great danger of Fear," which is animated by desire.122 Desire is the infrastructure—not a by-product or a separate entity, say Deleuze and Guattari: "Our security, the great molar organization that sustains us, the arborescences we cling to, the binary machines that give us well-defined status, the resonances we enter into, the system of overcoding that dominates us—we desire all that."123 Sounds a bit like a romance novel. Indeed, at the level of desire, desert romances can be likened to U.S. military bases in terms of their ability to reterritorialize on the im-pulse toward colonialism.124</w:t>
      </w:r>
      <w:r w:rsidRPr="000156B3">
        <w:rPr>
          <w:u w:val="single"/>
        </w:rPr>
        <w:t xml:space="preserve"> If </w:t>
      </w:r>
      <w:r w:rsidRPr="000156B3">
        <w:rPr>
          <w:highlight w:val="cyan"/>
          <w:u w:val="single"/>
        </w:rPr>
        <w:t>U.S. military bases reterritorialize colonialism</w:t>
      </w:r>
      <w:r w:rsidRPr="000156B3">
        <w:rPr>
          <w:u w:val="single"/>
        </w:rPr>
        <w:t xml:space="preserve"> by instituting a scat¬tered territorial occupation </w:t>
      </w:r>
      <w:r w:rsidRPr="000156B3">
        <w:rPr>
          <w:b/>
          <w:iCs/>
          <w:highlight w:val="cyan"/>
          <w:u w:val="single"/>
          <w:bdr w:val="single" w:sz="24" w:space="0" w:color="auto"/>
        </w:rPr>
        <w:t>framed in terms of cooperation rather than conquest</w:t>
      </w:r>
      <w:r w:rsidRPr="000156B3">
        <w:rPr>
          <w:sz w:val="16"/>
          <w:szCs w:val="16"/>
        </w:rPr>
        <w:t>, desert romances reterritorialize the (Oedipal) colonization of desire by channeling readers' desires (one book at a time) toward het-eronormative coupling—the key unit of state biopower. Each book con¬nects to an intricate gridding of desire, all the while claiming a liberatory (feminist) goal of sexual liberation.125 The romances, and especially the disavowal that they bear no relation to the war on terror, reinscribe the notion of the bourgeoisie, heterosexual family unit as abstract from, or transcendent of, the social field in which it is produced. Further, a careful reading of desert romances within the context of the romance industry reveals key negative deterritorializing and reterritorializing processes of the war on terror. A mapping of the novels' libidinal invest¬ments can simultaneously reveal signature aspects of the social infra¬structure as permeated by the war on terror. Though they rely heavily on the metaphor of the oasis, portraying heteronormative marriage as the great shelter and bulwark against a sea (or desert) of loneliness, danger, and fear, desert romances are not inured from the impact of the social context in which they are written. When it comes to the potency of the war on terror and its various negative deterritorializations, desert ro¬mances certainly do not escape "overcoding by the signifier, irradiation in all directions, unlocalized omnipresence."126 Though they are fantasy stories and therefore not meant to be real representations of Arabiastan, the structure of fantasy is, in fact, precisely what frees them to more honestly articulate the way that desire functions to uphold the architec¬ture of the war on terror.</w:t>
      </w:r>
    </w:p>
    <w:p w:rsidR="000156B3" w:rsidRDefault="00EB27C2" w:rsidP="00EB27C2">
      <w:pPr>
        <w:pStyle w:val="Heading4"/>
      </w:pPr>
      <w:r>
        <w:t>American globality depends on war, domination, and racist violence</w:t>
      </w:r>
    </w:p>
    <w:p w:rsidR="00EB27C2" w:rsidRDefault="00EB27C2" w:rsidP="00EB27C2">
      <w:r>
        <w:rPr>
          <w:b/>
        </w:rPr>
        <w:t>Rodriguez 7</w:t>
      </w:r>
    </w:p>
    <w:p w:rsidR="00EB27C2" w:rsidRPr="00EB27C2" w:rsidRDefault="00EB27C2" w:rsidP="00EB27C2">
      <w:pPr>
        <w:rPr>
          <w:sz w:val="16"/>
          <w:szCs w:val="16"/>
        </w:rPr>
      </w:pPr>
      <w:r w:rsidRPr="00EB27C2">
        <w:rPr>
          <w:sz w:val="16"/>
          <w:szCs w:val="16"/>
        </w:rPr>
        <w:t xml:space="preserve">Dylan Rodriguez, University of California, </w:t>
      </w:r>
      <w:proofErr w:type="gramStart"/>
      <w:r w:rsidRPr="00EB27C2">
        <w:rPr>
          <w:sz w:val="16"/>
          <w:szCs w:val="16"/>
        </w:rPr>
        <w:t>Riverside .AMERICAN</w:t>
      </w:r>
      <w:proofErr w:type="gramEnd"/>
      <w:r w:rsidRPr="00EB27C2">
        <w:rPr>
          <w:sz w:val="16"/>
          <w:szCs w:val="16"/>
        </w:rPr>
        <w:t xml:space="preserve"> GLOBALITY AND THE U. S. PRISON REGIME: STATE VIOLENCE AND WHITE SUPREMACY FROM ABU GHRAIB TO STOCKTON TO BAGONG DIWA. Kritika Kultura, Issue 9, November 2007 49</w:t>
      </w:r>
    </w:p>
    <w:p w:rsidR="00EB27C2" w:rsidRDefault="00EB27C2" w:rsidP="00EB27C2">
      <w:pPr>
        <w:rPr>
          <w:color w:val="A6A6A6" w:themeColor="background1" w:themeShade="A6"/>
          <w:sz w:val="12"/>
        </w:rPr>
      </w:pPr>
    </w:p>
    <w:p w:rsidR="00EB27C2" w:rsidRPr="00EB27C2" w:rsidRDefault="00EB27C2" w:rsidP="00EB27C2">
      <w:pPr>
        <w:rPr>
          <w:rStyle w:val="StyleUnderline"/>
        </w:rPr>
      </w:pPr>
      <w:r w:rsidRPr="00EB27C2">
        <w:rPr>
          <w:rStyle w:val="StyleUnderline"/>
        </w:rPr>
        <w:t xml:space="preserve">Further, in offering this initial attempt at such a framing, </w:t>
      </w:r>
      <w:r w:rsidRPr="00EB27C2">
        <w:rPr>
          <w:rStyle w:val="StyleUnderline"/>
          <w:highlight w:val="cyan"/>
        </w:rPr>
        <w:t>I am suggesting a genealogy of</w:t>
      </w:r>
      <w:r w:rsidRPr="00EB27C2">
        <w:rPr>
          <w:rStyle w:val="StyleUnderline"/>
        </w:rPr>
        <w:t xml:space="preserve"> U.S. </w:t>
      </w:r>
      <w:r w:rsidRPr="00EB27C2">
        <w:rPr>
          <w:rStyle w:val="StyleUnderline"/>
          <w:highlight w:val="cyan"/>
        </w:rPr>
        <w:t>state violence that can</w:t>
      </w:r>
      <w:r w:rsidRPr="00EB27C2">
        <w:rPr>
          <w:rStyle w:val="StyleUnderline"/>
        </w:rPr>
        <w:t xml:space="preserve"> more sufficiently </w:t>
      </w:r>
      <w:r w:rsidRPr="00EB27C2">
        <w:rPr>
          <w:rStyle w:val="StyleUnderline"/>
          <w:highlight w:val="cyan"/>
        </w:rPr>
        <w:t>conceptualize</w:t>
      </w:r>
      <w:r w:rsidRPr="00EB27C2">
        <w:rPr>
          <w:rStyle w:val="StyleUnderline"/>
        </w:rPr>
        <w:t xml:space="preserve"> the logical </w:t>
      </w:r>
      <w:r w:rsidRPr="00EB27C2">
        <w:rPr>
          <w:rStyle w:val="StyleUnderline"/>
          <w:highlight w:val="cyan"/>
        </w:rPr>
        <w:t>continuities</w:t>
      </w:r>
      <w:r w:rsidRPr="00EB27C2">
        <w:rPr>
          <w:rStyle w:val="StyleUnderline"/>
        </w:rPr>
        <w:t xml:space="preserve"> and material articulations </w:t>
      </w:r>
      <w:r w:rsidRPr="00EB27C2">
        <w:rPr>
          <w:rStyle w:val="StyleUnderline"/>
          <w:highlight w:val="cyan"/>
        </w:rPr>
        <w:t>between</w:t>
      </w:r>
      <w:r w:rsidRPr="00EB27C2">
        <w:rPr>
          <w:rStyle w:val="StyleUnderline"/>
        </w:rPr>
        <w:t xml:space="preserve"> a) the ongoing projects of </w:t>
      </w:r>
      <w:r w:rsidRPr="00EB27C2">
        <w:rPr>
          <w:rStyle w:val="Emphasis"/>
          <w:highlight w:val="cyan"/>
        </w:rPr>
        <w:t>domestic warfare organic to the white supremacist</w:t>
      </w:r>
      <w:r w:rsidRPr="00EB27C2">
        <w:rPr>
          <w:rStyle w:val="Emphasis"/>
        </w:rPr>
        <w:t xml:space="preserve"> U.S. racial </w:t>
      </w:r>
      <w:r w:rsidRPr="00EB27C2">
        <w:rPr>
          <w:rStyle w:val="Emphasis"/>
          <w:highlight w:val="cyan"/>
        </w:rPr>
        <w:t>state</w:t>
      </w:r>
      <w:r w:rsidRPr="00EB27C2">
        <w:rPr>
          <w:rStyle w:val="StyleUnderline"/>
        </w:rPr>
        <w:t xml:space="preserve">, </w:t>
      </w:r>
      <w:r w:rsidRPr="00EB27C2">
        <w:rPr>
          <w:rStyle w:val="StyleUnderline"/>
          <w:highlight w:val="cyan"/>
        </w:rPr>
        <w:t>and</w:t>
      </w:r>
      <w:r w:rsidRPr="00EB27C2">
        <w:rPr>
          <w:rStyle w:val="StyleUnderline"/>
        </w:rPr>
        <w:t xml:space="preserve"> b) the array of </w:t>
      </w:r>
      <w:r w:rsidRPr="00EB27C2">
        <w:rPr>
          <w:rStyle w:val="StyleUnderline"/>
          <w:highlight w:val="cyan"/>
        </w:rPr>
        <w:t>“global”</w:t>
      </w:r>
      <w:r w:rsidRPr="00EB27C2">
        <w:rPr>
          <w:rStyle w:val="StyleUnderline"/>
        </w:rPr>
        <w:t xml:space="preserve"> (or extra- domestic) </w:t>
      </w:r>
      <w:r w:rsidRPr="00EB27C2">
        <w:rPr>
          <w:rStyle w:val="StyleUnderline"/>
          <w:highlight w:val="cyan"/>
        </w:rPr>
        <w:t>technologies of violence that form</w:t>
      </w:r>
      <w:r w:rsidRPr="00EB27C2">
        <w:rPr>
          <w:rStyle w:val="StyleUnderline"/>
        </w:rPr>
        <w:t xml:space="preserve"> the premises of possibility for those social formations and </w:t>
      </w:r>
      <w:r w:rsidRPr="00EB27C2">
        <w:rPr>
          <w:rStyle w:val="StyleUnderline"/>
          <w:highlight w:val="cyan"/>
        </w:rPr>
        <w:t>hegemonies integral to</w:t>
      </w:r>
      <w:r w:rsidRPr="00EB27C2">
        <w:rPr>
          <w:rStyle w:val="StyleUnderline"/>
        </w:rPr>
        <w:t xml:space="preserve"> the contemporary moment of </w:t>
      </w:r>
      <w:r w:rsidRPr="00EB27C2">
        <w:rPr>
          <w:rStyle w:val="StyleUnderline"/>
          <w:highlight w:val="cyan"/>
        </w:rPr>
        <w:t>U.S.</w:t>
      </w:r>
      <w:r w:rsidRPr="00EB27C2">
        <w:rPr>
          <w:rStyle w:val="StyleUnderline"/>
        </w:rPr>
        <w:t xml:space="preserve"> global </w:t>
      </w:r>
      <w:r w:rsidRPr="00EB27C2">
        <w:rPr>
          <w:rStyle w:val="StyleUnderline"/>
          <w:highlight w:val="cyan"/>
        </w:rPr>
        <w:t>dominance</w:t>
      </w:r>
      <w:r w:rsidRPr="00EB27C2">
        <w:rPr>
          <w:sz w:val="16"/>
          <w:szCs w:val="16"/>
        </w:rPr>
        <w:t>. In this sense, I am amplifying the capacity of the U.S. prison to inaugurate technologies of power that exceed its nominal relegation to the domain of the criminal-juridical. Consider imprisonment, then, as a practice of social ordering and geopolitical power, rather than as a self-contained or foreclosed jurisprudential practice: therein, it is possible to reconceptualize the significance of the Abu Ghraib spectacle as only one signification of a regime of dominance that is neither (simply) local nor (erratically) exceptional, but is simultaneously mobilized, proliferating, and global. The overarching concern animating this essay revolves around the peculiarity of U.S. global dominance in the historical present: that is, given the geopolitical dispersals and dislocations, as well as  the differently formed social relations generated by U.S. hegemonies across sites and historical contexts, what modalities of “rule” and statecraft give form and coherence to the (spatial-temporal) transitions, (institutional-discursive) rearticulations, and (apparent) novelties of “War on Terror” neoliberalism? Put differently, what technologies and institutionalities thread between forms of state and state-sanctioned dominance that are nominally autonomous of the U.S. state, but are no less implicated in the global reach of U.S. state formation? The intent of this initial foray into a theoretical project that admittedly exceeds the strictures of a self-contained journal article is primarily suggestive: on the one hand, I wish to examine how the institutional matrix and technological module of the U.S. prison regime (a concept I will develop in the next section of the essay) is a programmatic (that is, strategic and structural rather than conspiratorial or fleeting) condensation of specific formations of racial and white supremacist state violence and is produced by the twinned, simultaneous Kritika Kultura, Issue 9, November 2007 51 logics of social ordering/disruption (e.g. the prison as both and at once the exemplar of effective “criminal justice” law-and-order and culprit in the mass-based familial and community disruption of criminalized populations).  On the other hand, I am interested in considering how</w:t>
      </w:r>
      <w:r w:rsidRPr="00EB27C2">
        <w:rPr>
          <w:rStyle w:val="StyleUnderline"/>
        </w:rPr>
        <w:t xml:space="preserve"> </w:t>
      </w:r>
      <w:r w:rsidRPr="00EB27C2">
        <w:rPr>
          <w:rStyle w:val="StyleUnderline"/>
          <w:highlight w:val="cyan"/>
        </w:rPr>
        <w:t>the</w:t>
      </w:r>
      <w:r w:rsidRPr="00EB27C2">
        <w:rPr>
          <w:rStyle w:val="StyleUnderline"/>
        </w:rPr>
        <w:t xml:space="preserve"> visceral and </w:t>
      </w:r>
      <w:r w:rsidRPr="00EB27C2">
        <w:rPr>
          <w:rStyle w:val="StyleUnderline"/>
          <w:highlight w:val="cyan"/>
        </w:rPr>
        <w:t>institutionally abstracted logic of bodily domination that</w:t>
      </w:r>
      <w:r w:rsidRPr="00EB27C2">
        <w:rPr>
          <w:rStyle w:val="StyleUnderline"/>
        </w:rPr>
        <w:t xml:space="preserve"> materially forms and </w:t>
      </w:r>
      <w:r w:rsidRPr="00EB27C2">
        <w:rPr>
          <w:rStyle w:val="StyleUnderline"/>
          <w:highlight w:val="cyan"/>
        </w:rPr>
        <w:t>reproduces</w:t>
      </w:r>
      <w:r w:rsidRPr="00EB27C2">
        <w:rPr>
          <w:rStyle w:val="StyleUnderline"/>
        </w:rPr>
        <w:t xml:space="preserve"> the regime of </w:t>
      </w:r>
      <w:r w:rsidRPr="00EB27C2">
        <w:rPr>
          <w:rStyle w:val="StyleUnderline"/>
          <w:highlight w:val="cyan"/>
        </w:rPr>
        <w:t>the</w:t>
      </w:r>
      <w:r w:rsidRPr="00EB27C2">
        <w:rPr>
          <w:rStyle w:val="StyleUnderline"/>
        </w:rPr>
        <w:t xml:space="preserve"> American </w:t>
      </w:r>
      <w:r w:rsidRPr="00EB27C2">
        <w:rPr>
          <w:rStyle w:val="StyleUnderline"/>
          <w:highlight w:val="cyan"/>
        </w:rPr>
        <w:t>prison is fundamental</w:t>
      </w:r>
      <w:r w:rsidRPr="00EB27C2">
        <w:rPr>
          <w:rStyle w:val="StyleUnderline"/>
        </w:rPr>
        <w:t xml:space="preserve">, not ancillary, </w:t>
      </w:r>
      <w:r w:rsidRPr="00EB27C2">
        <w:rPr>
          <w:rStyle w:val="StyleUnderline"/>
          <w:highlight w:val="cyan"/>
        </w:rPr>
        <w:t>to U.S. state-mediated</w:t>
      </w:r>
      <w:r w:rsidRPr="00EB27C2">
        <w:rPr>
          <w:rStyle w:val="StyleUnderline"/>
        </w:rPr>
        <w:t xml:space="preserve">, state-influenced, and state-sanctioned methods of legitimated “local” state </w:t>
      </w:r>
      <w:r w:rsidRPr="00EB27C2">
        <w:rPr>
          <w:rStyle w:val="StyleUnderline"/>
          <w:highlight w:val="cyan"/>
        </w:rPr>
        <w:t>violence across the global horizon</w:t>
      </w:r>
      <w:r w:rsidRPr="00EB27C2">
        <w:rPr>
          <w:sz w:val="16"/>
          <w:szCs w:val="16"/>
        </w:rPr>
        <w:t xml:space="preserve">. To put a finer edge on this latter point, it is worth noting that given the plethora of scholarly and activist engagements with U.S. global dominance that has emerged in recent times, and the subsequent theoretical nuance and critical care provided to treatments of (for example) U.S. corporate capital, military/warmaking capacity, and mass culture, relatively little attention has been devoted to the constitutive role of the U.S. prison in articulating the techniques, meanings, and pragmatic forms of state-building within post- 1990s social formations, including those of the U.S.’s ostensible peer states, as well as places wherein militarized occupation, postcolonial subjection, and proto-colonial relations overdetermine the ruling order. In place of considering the U.S. prison as a dynamic, internally complex mobilization of state power and punitive social ordering, such engagements tend to treat the prison as if it were, for the most part, a self-evident outcome or exterior symptom of domination rather than a central, interior facet of how domination is itself conceptualized and produced.  In this meditation I am concerned with the integral role of the U.S. prison regime in Kritika Kultura, Issue 9, November 2007 52 the material/cultural production of “American globality.” In using this </w:t>
      </w:r>
      <w:proofErr w:type="gramStart"/>
      <w:r w:rsidRPr="00EB27C2">
        <w:rPr>
          <w:sz w:val="16"/>
          <w:szCs w:val="16"/>
        </w:rPr>
        <w:t>phrase</w:t>
      </w:r>
      <w:proofErr w:type="gramEnd"/>
      <w:r w:rsidRPr="00EB27C2">
        <w:rPr>
          <w:sz w:val="16"/>
          <w:szCs w:val="16"/>
        </w:rPr>
        <w:t xml:space="preserve"> I am suggesting a process and module of state power that works, moves, and deploys in ways distinct from (though fundamentally in concert with) American (global) “hegemony,” and inaugurates a geography of biopolitical power more focused than common scholarly cartographies of American “empire.” </w:t>
      </w:r>
      <w:r w:rsidRPr="00EB27C2">
        <w:rPr>
          <w:rStyle w:val="StyleUnderline"/>
        </w:rPr>
        <w:t xml:space="preserve">For my purposes, </w:t>
      </w:r>
      <w:r w:rsidRPr="00EB27C2">
        <w:rPr>
          <w:rStyle w:val="StyleUnderline"/>
          <w:highlight w:val="cyan"/>
        </w:rPr>
        <w:t>American globality refers to</w:t>
      </w:r>
      <w:r w:rsidRPr="00EB27C2">
        <w:rPr>
          <w:rStyle w:val="StyleUnderline"/>
        </w:rPr>
        <w:t xml:space="preserve"> the postmodern </w:t>
      </w:r>
      <w:r w:rsidRPr="00EB27C2">
        <w:rPr>
          <w:rStyle w:val="StyleUnderline"/>
          <w:highlight w:val="cyan"/>
        </w:rPr>
        <w:t>production</w:t>
      </w:r>
      <w:r w:rsidRPr="00EB27C2">
        <w:rPr>
          <w:rStyle w:val="StyleUnderline"/>
        </w:rPr>
        <w:t xml:space="preserve"> </w:t>
      </w:r>
      <w:r w:rsidRPr="00EB27C2">
        <w:rPr>
          <w:rStyle w:val="StyleUnderline"/>
          <w:highlight w:val="cyan"/>
        </w:rPr>
        <w:t>of</w:t>
      </w:r>
      <w:r w:rsidRPr="00EB27C2">
        <w:rPr>
          <w:rStyle w:val="StyleUnderline"/>
        </w:rPr>
        <w:t xml:space="preserve"> U.S. state and state-sanctioned technologies of </w:t>
      </w:r>
      <w:r w:rsidRPr="00EB27C2">
        <w:rPr>
          <w:rStyle w:val="Emphasis"/>
          <w:highlight w:val="cyan"/>
        </w:rPr>
        <w:t>human and ecological domination</w:t>
      </w:r>
      <w:r w:rsidRPr="00EB27C2">
        <w:rPr>
          <w:rStyle w:val="StyleUnderline"/>
        </w:rPr>
        <w:t xml:space="preserve">—most frequently formed </w:t>
      </w:r>
      <w:r w:rsidRPr="00EB27C2">
        <w:rPr>
          <w:rStyle w:val="StyleUnderline"/>
          <w:highlight w:val="cyan"/>
        </w:rPr>
        <w:t>through</w:t>
      </w:r>
      <w:r w:rsidRPr="00EB27C2">
        <w:rPr>
          <w:rStyle w:val="StyleUnderline"/>
        </w:rPr>
        <w:t xml:space="preserve"> overlapping and interacting regimes of profound bodily violence, including </w:t>
      </w:r>
      <w:r w:rsidRPr="00EB27C2">
        <w:rPr>
          <w:rStyle w:val="Emphasis"/>
          <w:highlight w:val="cyan"/>
        </w:rPr>
        <w:t>genocidal</w:t>
      </w:r>
      <w:r w:rsidRPr="00EB27C2">
        <w:rPr>
          <w:rStyle w:val="Emphasis"/>
        </w:rPr>
        <w:t xml:space="preserve"> and protogenocidal </w:t>
      </w:r>
      <w:r w:rsidRPr="00EB27C2">
        <w:rPr>
          <w:rStyle w:val="Emphasis"/>
          <w:highlight w:val="cyan"/>
        </w:rPr>
        <w:t>violence</w:t>
      </w:r>
      <w:r w:rsidRPr="00EB27C2">
        <w:rPr>
          <w:rStyle w:val="StyleUnderline"/>
        </w:rPr>
        <w:t xml:space="preserve">, </w:t>
      </w:r>
      <w:r w:rsidRPr="00EB27C2">
        <w:rPr>
          <w:rStyle w:val="Emphasis"/>
          <w:highlight w:val="cyan"/>
        </w:rPr>
        <w:t>warmaking</w:t>
      </w:r>
      <w:r w:rsidRPr="00EB27C2">
        <w:rPr>
          <w:rStyle w:val="StyleUnderline"/>
        </w:rPr>
        <w:t xml:space="preserve">, </w:t>
      </w:r>
      <w:r w:rsidRPr="00EB27C2">
        <w:rPr>
          <w:rStyle w:val="Emphasis"/>
          <w:highlight w:val="cyan"/>
        </w:rPr>
        <w:t>racist</w:t>
      </w:r>
      <w:r w:rsidRPr="00EB27C2">
        <w:rPr>
          <w:rStyle w:val="Emphasis"/>
        </w:rPr>
        <w:t xml:space="preserve"> and white supremacist </w:t>
      </w:r>
      <w:r w:rsidRPr="00EB27C2">
        <w:rPr>
          <w:rStyle w:val="Emphasis"/>
          <w:highlight w:val="cyan"/>
        </w:rPr>
        <w:t>state violence</w:t>
      </w:r>
      <w:r w:rsidRPr="00EB27C2">
        <w:rPr>
          <w:rStyle w:val="StyleUnderline"/>
          <w:highlight w:val="cyan"/>
        </w:rPr>
        <w:t>, and</w:t>
      </w:r>
      <w:r w:rsidRPr="00EB27C2">
        <w:rPr>
          <w:rStyle w:val="StyleUnderline"/>
        </w:rPr>
        <w:t xml:space="preserve"> </w:t>
      </w:r>
      <w:r w:rsidRPr="00EB27C2">
        <w:rPr>
          <w:rStyle w:val="Emphasis"/>
          <w:highlight w:val="cyan"/>
        </w:rPr>
        <w:t>mass</w:t>
      </w:r>
      <w:r w:rsidRPr="00EB27C2">
        <w:rPr>
          <w:rStyle w:val="Emphasis"/>
        </w:rPr>
        <w:t xml:space="preserve">-scaled </w:t>
      </w:r>
      <w:r w:rsidRPr="00EB27C2">
        <w:rPr>
          <w:rStyle w:val="Emphasis"/>
          <w:highlight w:val="cyan"/>
        </w:rPr>
        <w:t>imprisonment</w:t>
      </w:r>
      <w:r w:rsidRPr="00EB27C2">
        <w:rPr>
          <w:sz w:val="16"/>
          <w:szCs w:val="16"/>
        </w:rPr>
        <w:t xml:space="preserve">—and the capacity of these forms of domination to be mobilized across political geographies all over the world, including by governments and states that are nominally autonomous of the United States. American globality is simultaneously a vernacular of institutional power, an active and accessible iteration of violent human domination as the cohering of sociality (and civil society) writ large, and a grammar of pragmatic immediacy (in fact, urgency) that orders and influences statecraft across various geographies of jurisdiction and influence.  It is in this sense of globality as (common) vernacular, (dynamic, present tense) iteration, and (disciplining) grammar that the current formation of global order is constituted (obviously) by the direct interventions of the U.S. state and (not as obviously) by the lexicon (as in the principles governing the organization of a vocabulary) of U.S. statecraft. American globality infers how the U.S. state conceptualizes its own power, as well as how these conceptualizations of power and American state formation become immediately useful to—and frequently, structurally and politically overbearing on—other state formations and hegemonies. The prison regime, in other words, is indisputably organic to the lexicon of the U.S. state, and is thus productive of American globality, not a by-product or reified outcome of it. In the remainder of this essay, I raise the possibility that </w:t>
      </w:r>
      <w:r w:rsidRPr="00EB27C2">
        <w:rPr>
          <w:rStyle w:val="StyleUnderline"/>
          <w:highlight w:val="cyan"/>
        </w:rPr>
        <w:t>the U.S. conceptualization of the prison as a peculiar mobilization of power</w:t>
      </w:r>
      <w:r w:rsidRPr="00EB27C2">
        <w:rPr>
          <w:rStyle w:val="StyleUnderline"/>
        </w:rPr>
        <w:t xml:space="preserve"> and domination </w:t>
      </w:r>
      <w:r w:rsidRPr="00EB27C2">
        <w:rPr>
          <w:rStyle w:val="StyleUnderline"/>
          <w:highlight w:val="cyan"/>
        </w:rPr>
        <w:t>is</w:t>
      </w:r>
      <w:r w:rsidRPr="00EB27C2">
        <w:rPr>
          <w:rStyle w:val="StyleUnderline"/>
        </w:rPr>
        <w:t xml:space="preserve">, in the historical present, </w:t>
      </w:r>
      <w:r w:rsidRPr="00EB27C2">
        <w:rPr>
          <w:rStyle w:val="StyleUnderline"/>
          <w:highlight w:val="cyan"/>
        </w:rPr>
        <w:t>central to how states</w:t>
      </w:r>
      <w:r w:rsidRPr="00EB27C2">
        <w:rPr>
          <w:rStyle w:val="StyleUnderline"/>
        </w:rPr>
        <w:t xml:space="preserve">, governments, and social orderings all over the world </w:t>
      </w:r>
      <w:r w:rsidRPr="00EB27C2">
        <w:rPr>
          <w:rStyle w:val="StyleUnderline"/>
          <w:highlight w:val="cyan"/>
        </w:rPr>
        <w:t>are formulating their</w:t>
      </w:r>
      <w:r w:rsidRPr="00EB27C2">
        <w:rPr>
          <w:rStyle w:val="StyleUnderline"/>
        </w:rPr>
        <w:t xml:space="preserve"> own </w:t>
      </w:r>
      <w:r w:rsidRPr="00EB27C2">
        <w:rPr>
          <w:rStyle w:val="StyleUnderline"/>
          <w:highlight w:val="cyan"/>
        </w:rPr>
        <w:t>responses to</w:t>
      </w:r>
      <w:r w:rsidRPr="00EB27C2">
        <w:rPr>
          <w:rStyle w:val="StyleUnderline"/>
        </w:rPr>
        <w:t xml:space="preserve"> the </w:t>
      </w:r>
      <w:r w:rsidRPr="00EB27C2">
        <w:rPr>
          <w:rStyle w:val="StyleUnderline"/>
          <w:highlight w:val="cyan"/>
        </w:rPr>
        <w:t>political, ecological, and social crises of neoliberalism</w:t>
      </w:r>
      <w:r w:rsidRPr="00EB27C2">
        <w:rPr>
          <w:rStyle w:val="StyleUnderline"/>
        </w:rPr>
        <w:t xml:space="preserve">, warfare, and global white supremacy.  </w:t>
      </w:r>
    </w:p>
    <w:p w:rsidR="000156B3" w:rsidRDefault="000156B3" w:rsidP="00EB27C2"/>
    <w:p w:rsidR="00EB27C2" w:rsidRPr="00EB27C2" w:rsidRDefault="00EB27C2" w:rsidP="00EB27C2"/>
    <w:sectPr w:rsidR="00EB27C2" w:rsidRPr="00EB27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47A2" w:rsidRDefault="000947A2" w:rsidP="000156B3">
      <w:r>
        <w:separator/>
      </w:r>
    </w:p>
  </w:endnote>
  <w:endnote w:type="continuationSeparator" w:id="0">
    <w:p w:rsidR="000947A2" w:rsidRDefault="000947A2" w:rsidP="00015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47A2" w:rsidRDefault="000947A2" w:rsidP="000156B3">
      <w:r>
        <w:separator/>
      </w:r>
    </w:p>
  </w:footnote>
  <w:footnote w:type="continuationSeparator" w:id="0">
    <w:p w:rsidR="000947A2" w:rsidRDefault="000947A2" w:rsidP="000156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10216A"/>
    <w:rsid w:val="0000676D"/>
    <w:rsid w:val="000139A3"/>
    <w:rsid w:val="000156B3"/>
    <w:rsid w:val="000615A0"/>
    <w:rsid w:val="000947A2"/>
    <w:rsid w:val="000D2B0E"/>
    <w:rsid w:val="0010030B"/>
    <w:rsid w:val="00100833"/>
    <w:rsid w:val="0010216A"/>
    <w:rsid w:val="00104529"/>
    <w:rsid w:val="00105942"/>
    <w:rsid w:val="00107396"/>
    <w:rsid w:val="00144A4C"/>
    <w:rsid w:val="00154E52"/>
    <w:rsid w:val="00176AB0"/>
    <w:rsid w:val="00177B7D"/>
    <w:rsid w:val="0018322D"/>
    <w:rsid w:val="001B5776"/>
    <w:rsid w:val="001E527A"/>
    <w:rsid w:val="001F78CE"/>
    <w:rsid w:val="00251FC7"/>
    <w:rsid w:val="002855A7"/>
    <w:rsid w:val="002B146A"/>
    <w:rsid w:val="002B5E17"/>
    <w:rsid w:val="00315690"/>
    <w:rsid w:val="00316B75"/>
    <w:rsid w:val="00323F93"/>
    <w:rsid w:val="00325646"/>
    <w:rsid w:val="003427FA"/>
    <w:rsid w:val="003460F2"/>
    <w:rsid w:val="00380158"/>
    <w:rsid w:val="0038158C"/>
    <w:rsid w:val="003902BA"/>
    <w:rsid w:val="00393C3A"/>
    <w:rsid w:val="003A09E2"/>
    <w:rsid w:val="00407037"/>
    <w:rsid w:val="004564DA"/>
    <w:rsid w:val="004605D6"/>
    <w:rsid w:val="004C60E8"/>
    <w:rsid w:val="004E3579"/>
    <w:rsid w:val="004E728B"/>
    <w:rsid w:val="004F39E0"/>
    <w:rsid w:val="00537BD5"/>
    <w:rsid w:val="005514AF"/>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0EEF"/>
    <w:rsid w:val="00823A1C"/>
    <w:rsid w:val="00825BD0"/>
    <w:rsid w:val="00845B9D"/>
    <w:rsid w:val="00860984"/>
    <w:rsid w:val="008B3ECB"/>
    <w:rsid w:val="008B4E85"/>
    <w:rsid w:val="008C1B2E"/>
    <w:rsid w:val="008C628A"/>
    <w:rsid w:val="008C786D"/>
    <w:rsid w:val="0091627E"/>
    <w:rsid w:val="0097032B"/>
    <w:rsid w:val="00984B99"/>
    <w:rsid w:val="009C5E76"/>
    <w:rsid w:val="009D10D3"/>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7677"/>
    <w:rsid w:val="00D61409"/>
    <w:rsid w:val="00D6691E"/>
    <w:rsid w:val="00D71170"/>
    <w:rsid w:val="00D94822"/>
    <w:rsid w:val="00DA1C92"/>
    <w:rsid w:val="00DA25D4"/>
    <w:rsid w:val="00DA6538"/>
    <w:rsid w:val="00DE0A9F"/>
    <w:rsid w:val="00E15E75"/>
    <w:rsid w:val="00E5262C"/>
    <w:rsid w:val="00E85FF8"/>
    <w:rsid w:val="00EB27C2"/>
    <w:rsid w:val="00EC7DC4"/>
    <w:rsid w:val="00ED30CF"/>
    <w:rsid w:val="00F176EF"/>
    <w:rsid w:val="00F45E10"/>
    <w:rsid w:val="00F6364A"/>
    <w:rsid w:val="00F721C5"/>
    <w:rsid w:val="00F861B7"/>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3CF4"/>
  <w15:chartTrackingRefBased/>
  <w15:docId w15:val="{C53C1C57-43BA-446E-BCF6-EDC5A64DC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C628A"/>
    <w:rPr>
      <w:rFonts w:ascii="Calibri" w:hAnsi="Calibri"/>
    </w:rPr>
  </w:style>
  <w:style w:type="paragraph" w:styleId="Heading1">
    <w:name w:val="heading 1"/>
    <w:aliases w:val="Pocket"/>
    <w:basedOn w:val="Normal"/>
    <w:next w:val="Normal"/>
    <w:link w:val="Heading1Char"/>
    <w:qFormat/>
    <w:rsid w:val="008C62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C62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Heading 3 Char Char,Char1 Char + Left:  2.54 cm,First line:  0 Heading 3,First line:  0 cm,Char,CD Underline,Tags v 2,Block Writing,Index Headers,Underline Char Char Char,3: Cite,no,Char1"/>
    <w:basedOn w:val="Normal"/>
    <w:next w:val="Normal"/>
    <w:link w:val="Heading3Char"/>
    <w:uiPriority w:val="2"/>
    <w:unhideWhenUsed/>
    <w:qFormat/>
    <w:rsid w:val="008C62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8C628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C62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628A"/>
  </w:style>
  <w:style w:type="character" w:customStyle="1" w:styleId="Heading1Char">
    <w:name w:val="Heading 1 Char"/>
    <w:aliases w:val="Pocket Char"/>
    <w:basedOn w:val="DefaultParagraphFont"/>
    <w:link w:val="Heading1"/>
    <w:rsid w:val="008C628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C628A"/>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Heading 3 Char Char Char,Char1 Char + Left:  2.54 cm Char,First line:  0 Heading 3 Char,First line:  0 cm Char,Char Char2,CD Underline Char,Tags v 2 Char,Block Writing Char"/>
    <w:basedOn w:val="DefaultParagraphFont"/>
    <w:link w:val="Heading3"/>
    <w:uiPriority w:val="2"/>
    <w:rsid w:val="008C628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8C628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8C628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C628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6"/>
    <w:qFormat/>
    <w:rsid w:val="008C628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Char Char1"/>
    <w:basedOn w:val="DefaultParagraphFont"/>
    <w:uiPriority w:val="99"/>
    <w:unhideWhenUsed/>
    <w:rsid w:val="008C628A"/>
    <w:rPr>
      <w:color w:val="auto"/>
      <w:u w:val="none"/>
    </w:rPr>
  </w:style>
  <w:style w:type="character" w:styleId="FollowedHyperlink">
    <w:name w:val="FollowedHyperlink"/>
    <w:basedOn w:val="DefaultParagraphFont"/>
    <w:uiPriority w:val="99"/>
    <w:semiHidden/>
    <w:unhideWhenUsed/>
    <w:rsid w:val="008C628A"/>
    <w:rPr>
      <w:color w:val="auto"/>
      <w:u w:val="none"/>
    </w:rPr>
  </w:style>
  <w:style w:type="paragraph" w:customStyle="1" w:styleId="Emphasis1">
    <w:name w:val="Emphasis1"/>
    <w:basedOn w:val="Normal"/>
    <w:link w:val="Emphasis"/>
    <w:uiPriority w:val="7"/>
    <w:qFormat/>
    <w:rsid w:val="000156B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10216A"/>
    <w:pPr>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10216A"/>
    <w:rPr>
      <w:color w:val="808080"/>
      <w:shd w:val="clear" w:color="auto" w:fill="E6E6E6"/>
    </w:rPr>
  </w:style>
  <w:style w:type="paragraph" w:customStyle="1" w:styleId="UnderlinePara">
    <w:name w:val="Underline Para"/>
    <w:basedOn w:val="Normal"/>
    <w:uiPriority w:val="6"/>
    <w:qFormat/>
    <w:rsid w:val="0010216A"/>
    <w:pPr>
      <w:widowControl w:val="0"/>
      <w:suppressAutoHyphens/>
      <w:spacing w:after="200"/>
      <w:contextualSpacing/>
    </w:pPr>
    <w:rPr>
      <w:u w:val="single"/>
    </w:rPr>
  </w:style>
  <w:style w:type="character" w:customStyle="1" w:styleId="apple-converted-space">
    <w:name w:val="apple-converted-space"/>
    <w:rsid w:val="0010216A"/>
  </w:style>
  <w:style w:type="character" w:customStyle="1" w:styleId="apple-style-span">
    <w:name w:val="apple-style-span"/>
    <w:rsid w:val="0010216A"/>
  </w:style>
  <w:style w:type="character" w:customStyle="1" w:styleId="underline">
    <w:name w:val="underline"/>
    <w:qFormat/>
    <w:rsid w:val="0010216A"/>
    <w:rPr>
      <w:u w:val="single"/>
    </w:rPr>
  </w:style>
  <w:style w:type="character" w:customStyle="1" w:styleId="DebateUnderline">
    <w:name w:val="Debate Underline"/>
    <w:rsid w:val="0010216A"/>
    <w:rPr>
      <w:rFonts w:ascii="Times New Roman" w:hAnsi="Times New Roman"/>
      <w:sz w:val="24"/>
      <w:u w:val="thick"/>
    </w:rPr>
  </w:style>
  <w:style w:type="character" w:styleId="IntenseEmphasis">
    <w:name w:val="Intense Emphasis"/>
    <w:basedOn w:val="DefaultParagraphFont"/>
    <w:uiPriority w:val="6"/>
    <w:qFormat/>
    <w:rsid w:val="0010216A"/>
    <w:rPr>
      <w:rFonts w:ascii="Georgia" w:hAnsi="Georgia" w:hint="default"/>
      <w:b w:val="0"/>
      <w:bCs w:val="0"/>
      <w:sz w:val="24"/>
      <w:u w:val="single"/>
    </w:rPr>
  </w:style>
  <w:style w:type="paragraph" w:styleId="FootnoteText">
    <w:name w:val="footnote text"/>
    <w:basedOn w:val="Normal"/>
    <w:link w:val="FootnoteTextChar"/>
    <w:unhideWhenUsed/>
    <w:rsid w:val="000156B3"/>
    <w:rPr>
      <w:sz w:val="20"/>
      <w:szCs w:val="20"/>
    </w:rPr>
  </w:style>
  <w:style w:type="character" w:customStyle="1" w:styleId="FootnoteTextChar">
    <w:name w:val="Footnote Text Char"/>
    <w:basedOn w:val="DefaultParagraphFont"/>
    <w:link w:val="FootnoteText"/>
    <w:rsid w:val="000156B3"/>
    <w:rPr>
      <w:rFonts w:ascii="Georgia" w:hAnsi="Georgia"/>
      <w:sz w:val="20"/>
      <w:szCs w:val="20"/>
    </w:rPr>
  </w:style>
  <w:style w:type="character" w:styleId="FootnoteReference">
    <w:name w:val="footnote reference"/>
    <w:basedOn w:val="DefaultParagraphFont"/>
    <w:unhideWhenUsed/>
    <w:rsid w:val="000156B3"/>
    <w:rPr>
      <w:vertAlign w:val="superscript"/>
    </w:rPr>
  </w:style>
  <w:style w:type="paragraph" w:customStyle="1" w:styleId="cardtext">
    <w:name w:val="card text"/>
    <w:basedOn w:val="Normal"/>
    <w:link w:val="cardtextChar"/>
    <w:qFormat/>
    <w:rsid w:val="00EB27C2"/>
    <w:pPr>
      <w:ind w:left="288" w:right="288"/>
    </w:pPr>
    <w:rPr>
      <w:szCs w:val="32"/>
    </w:rPr>
  </w:style>
  <w:style w:type="character" w:customStyle="1" w:styleId="cardtextChar">
    <w:name w:val="card text Char"/>
    <w:basedOn w:val="DefaultParagraphFont"/>
    <w:link w:val="cardtext"/>
    <w:rsid w:val="00EB27C2"/>
    <w:rPr>
      <w:rFonts w:ascii="Georgia" w:hAnsi="Georgia"/>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ience.sciencemag.org/content/314/5800/787" TargetMode="External"/><Relationship Id="rId21" Type="http://schemas.openxmlformats.org/officeDocument/2006/relationships/hyperlink" Target="http://futureoflife.org/2016/05/20/biodiversity-loss/" TargetMode="External"/><Relationship Id="rId42" Type="http://schemas.openxmlformats.org/officeDocument/2006/relationships/hyperlink" Target="https://www.vox.com/energy-and-environment/2017/4/10/14471304/trump-border-wall-animals" TargetMode="External"/><Relationship Id="rId47" Type="http://schemas.openxmlformats.org/officeDocument/2006/relationships/hyperlink" Target="http://www.foxnews.com/opinion/2010/12/02/high-costs-dream-act.html" TargetMode="External"/><Relationship Id="rId63" Type="http://schemas.openxmlformats.org/officeDocument/2006/relationships/hyperlink" Target="http://www.amazon.com/Dollar-Crisis-Consequences-Revised-Updated/dp/0470821701/ref=sr_1_1?ie=UTF8&amp;s=books&amp;qid=1253588473&amp;sr=8-1" TargetMode="External"/><Relationship Id="rId68" Type="http://schemas.openxmlformats.org/officeDocument/2006/relationships/hyperlink" Target="https://www.migrationpolicy.org/pubs/DREAM-Insight-July2010.pdf" TargetMode="External"/><Relationship Id="rId84" Type="http://schemas.openxmlformats.org/officeDocument/2006/relationships/hyperlink" Target="http://www.foreignpolicyi.org/content/america-and-geopolitics-upheaval" TargetMode="External"/><Relationship Id="rId89" Type="http://schemas.openxmlformats.org/officeDocument/2006/relationships/hyperlink" Target="http://www.afr.com/opinion/columnists/trump-impeachment-president-pence-would-be-a-doubleedged-sword-for-markets-20170520-gw9ifm" TargetMode="External"/><Relationship Id="rId7" Type="http://schemas.openxmlformats.org/officeDocument/2006/relationships/endnotes" Target="endnotes.xml"/><Relationship Id="rId71" Type="http://schemas.openxmlformats.org/officeDocument/2006/relationships/hyperlink" Target="http://www.washingtontimes.com/news/2017/jan/22/trumps-hopes-to-rebuild-military-threatened-by-man/" TargetMode="External"/><Relationship Id="rId92" Type="http://schemas.openxmlformats.org/officeDocument/2006/relationships/hyperlink" Target="https://www.cnn.com/2018/03/25/politics/inside-politics-forecast-immigration-issue/index.html" TargetMode="External"/><Relationship Id="rId2" Type="http://schemas.openxmlformats.org/officeDocument/2006/relationships/numbering" Target="numbering.xml"/><Relationship Id="rId16" Type="http://schemas.openxmlformats.org/officeDocument/2006/relationships/hyperlink" Target="https://www.nationalreview.com/2017/09/republicans-immigration-surrender-dream-act-traded-border-security/" TargetMode="External"/><Relationship Id="rId29" Type="http://schemas.openxmlformats.org/officeDocument/2006/relationships/hyperlink" Target="http://www.defense.gov/News-Article-View/Article/603441" TargetMode="External"/><Relationship Id="rId107" Type="http://schemas.openxmlformats.org/officeDocument/2006/relationships/fontTable" Target="fontTable.xml"/><Relationship Id="rId11" Type="http://schemas.openxmlformats.org/officeDocument/2006/relationships/hyperlink" Target="http://www.foreignpolicy.com/articles/2010/09/10/this_week_at_war_if_mexico_is_at_war_does_america_have_to_win_it" TargetMode="External"/><Relationship Id="rId24" Type="http://schemas.openxmlformats.org/officeDocument/2006/relationships/hyperlink" Target="http://commondreams.org/views/2016/02/10/biodiversity-loss-and-doomsday-clock-invisible-disaster-almost-no-one-talking-about" TargetMode="External"/><Relationship Id="rId32" Type="http://schemas.openxmlformats.org/officeDocument/2006/relationships/hyperlink" Target="http://www.ncbi.nlm.nih.gov/pubmed/26601195" TargetMode="External"/><Relationship Id="rId37" Type="http://schemas.openxmlformats.org/officeDocument/2006/relationships/hyperlink" Target="http://www.nature.com/nature/journal/v486/n7401/full/nature11018.html" TargetMode="External"/><Relationship Id="rId40" Type="http://schemas.openxmlformats.org/officeDocument/2006/relationships/hyperlink" Target="http://www.cnsnews.com/news/article/cnsnewscom-staff/cia-director-cites-impact-climate-change-deeper-cause-global" TargetMode="External"/><Relationship Id="rId45" Type="http://schemas.openxmlformats.org/officeDocument/2006/relationships/hyperlink" Target="http://www.wnd.com/2015/01/paris-attack-exposes-obamas-weak-response-to-jihad/" TargetMode="External"/><Relationship Id="rId53" Type="http://schemas.openxmlformats.org/officeDocument/2006/relationships/hyperlink" Target="https://www.migrationpolicy.org/pubs/DREAM-Insight-July2010.pdf" TargetMode="External"/><Relationship Id="rId58" Type="http://schemas.openxmlformats.org/officeDocument/2006/relationships/hyperlink" Target="https://www.cis.org/Report/Illegal-Not-Undocumented" TargetMode="External"/><Relationship Id="rId66" Type="http://schemas.openxmlformats.org/officeDocument/2006/relationships/hyperlink" Target="http://foreignpolicy.com/2018/02/15/the-militarys-readiness-scam-worked-again/" TargetMode="External"/><Relationship Id="rId74" Type="http://schemas.openxmlformats.org/officeDocument/2006/relationships/hyperlink" Target="https://www.npr.org/sections/thetwo-way/2018/02/08/584424541/mattis-dreamers-in-the-miliary-won-t-be-deported" TargetMode="External"/><Relationship Id="rId79" Type="http://schemas.openxmlformats.org/officeDocument/2006/relationships/hyperlink" Target="http://taskandpurpose.com/military-readiness-crisis-probably-overstated-former-comptroller-says/" TargetMode="External"/><Relationship Id="rId87" Type="http://schemas.openxmlformats.org/officeDocument/2006/relationships/hyperlink" Target="https://wtop.com/national/2018/05/trump-steering-clear-of-messy-house-immigration-fight/" TargetMode="External"/><Relationship Id="rId102" Type="http://schemas.openxmlformats.org/officeDocument/2006/relationships/hyperlink" Target="https://www.vox.com/world/2018/1/30/16924454/state-of-the-union-trump-democracy" TargetMode="External"/><Relationship Id="rId5" Type="http://schemas.openxmlformats.org/officeDocument/2006/relationships/webSettings" Target="webSettings.xml"/><Relationship Id="rId61" Type="http://schemas.openxmlformats.org/officeDocument/2006/relationships/hyperlink" Target="https://cis.org/Memorandum/Estimating-Impact-DREAM-Act" TargetMode="External"/><Relationship Id="rId82" Type="http://schemas.openxmlformats.org/officeDocument/2006/relationships/hyperlink" Target="http://www.chicagotribune.com/news/nationworld/ct-military-transgender-recruits-delay-20170623-story.html" TargetMode="External"/><Relationship Id="rId90" Type="http://schemas.openxmlformats.org/officeDocument/2006/relationships/hyperlink" Target="https://www.usatoday.com/story/opinion/2017/11/13/russia-investigation-heats-up-4-ways-trump-can-distract-america-gabriel-schoenfeld-column/843911001/" TargetMode="External"/><Relationship Id="rId95" Type="http://schemas.openxmlformats.org/officeDocument/2006/relationships/hyperlink" Target="https://www.nationalreview.com/2017/09/immigration-daca-trump-congressional-republicans-dream-act-populists-moderate-reform/" TargetMode="External"/><Relationship Id="rId19" Type="http://schemas.openxmlformats.org/officeDocument/2006/relationships/hyperlink" Target="https://oversight.house.gov/wp-content/uploads/2017/04/Stodder-Statement.pdf" TargetMode="External"/><Relationship Id="rId14" Type="http://schemas.openxmlformats.org/officeDocument/2006/relationships/hyperlink" Target="https://www.theatlantic.com/politics/archive/2018/01/democrats-schumer-trump-border-wall-daca/551288/" TargetMode="External"/><Relationship Id="rId22" Type="http://schemas.openxmlformats.org/officeDocument/2006/relationships/hyperlink" Target="http://www.ncbi.nlm.nih.gov/pubmed/26601195" TargetMode="External"/><Relationship Id="rId27" Type="http://schemas.openxmlformats.org/officeDocument/2006/relationships/hyperlink" Target="http://www.nature.com/nature/journal/v486/n7401/full/nature11018.html" TargetMode="External"/><Relationship Id="rId30" Type="http://schemas.openxmlformats.org/officeDocument/2006/relationships/hyperlink" Target="http://www.cnsnews.com/news/article/cnsnewscom-staff/cia-director-cites-impact-climate-change-deeper-cause-global" TargetMode="External"/><Relationship Id="rId35" Type="http://schemas.openxmlformats.org/officeDocument/2006/relationships/hyperlink" Target="http://bit.ly/1ssxx5m" TargetMode="External"/><Relationship Id="rId43" Type="http://schemas.openxmlformats.org/officeDocument/2006/relationships/image" Target="media/image1.png"/><Relationship Id="rId48" Type="http://schemas.openxmlformats.org/officeDocument/2006/relationships/hyperlink" Target="https://www.washingtonpost.com/opinions/how-labeling-my-organization-a-hate-group-shuts-down-public-debate/2017/03/17/656ab9c8-0812-11e7-93dc-00f9bdd74ed1_story.html?utm_term=.11ad910ca9b1" TargetMode="External"/><Relationship Id="rId56" Type="http://schemas.openxmlformats.org/officeDocument/2006/relationships/hyperlink" Target="https://cis.org/Mortensen/DREAM-Act-Rewarding-Illegal-Behavior-Build-New-American-Utopia" TargetMode="External"/><Relationship Id="rId64" Type="http://schemas.openxmlformats.org/officeDocument/2006/relationships/hyperlink" Target="http://www.bloomberg.com/apps/news?pid=newsarchive&amp;sid=aJ6jnKWHrQgI" TargetMode="External"/><Relationship Id="rId69" Type="http://schemas.openxmlformats.org/officeDocument/2006/relationships/hyperlink" Target="http://politicalscience.osu.edu/faculty/jmueller/CNArestraintCato16.pdf" TargetMode="External"/><Relationship Id="rId77" Type="http://schemas.openxmlformats.org/officeDocument/2006/relationships/hyperlink" Target="https://www.upi.com/Defense-News/2017/03/21/US-Army-boosting-troop-numbers/6201490109775/" TargetMode="External"/><Relationship Id="rId100" Type="http://schemas.openxmlformats.org/officeDocument/2006/relationships/hyperlink" Target="https://www.theatlantic.com/international/archive/2017/06/trump-diversionary-foreign-policy/530079/" TargetMode="External"/><Relationship Id="rId105" Type="http://schemas.openxmlformats.org/officeDocument/2006/relationships/hyperlink" Target="https://www.blackagendareport.com/content/why-i-oppose-repealing-dadt-and-passage-dream-act" TargetMode="External"/><Relationship Id="rId8" Type="http://schemas.openxmlformats.org/officeDocument/2006/relationships/hyperlink" Target="https://www.vox.com/policy-and-politics/2018/3/30/17177544/donald-trump-pentagon-military-fund-border-wall" TargetMode="External"/><Relationship Id="rId51" Type="http://schemas.openxmlformats.org/officeDocument/2006/relationships/hyperlink" Target="https://azcapitoltimes.com/news/2018/02/26/building-skilled-workforce-best-way-to-drive-an-economy/" TargetMode="External"/><Relationship Id="rId72" Type="http://schemas.openxmlformats.org/officeDocument/2006/relationships/hyperlink" Target="http://www.newsweek.com/immigration-activists-dream-act-daca-trump-663624" TargetMode="External"/><Relationship Id="rId80" Type="http://schemas.openxmlformats.org/officeDocument/2006/relationships/hyperlink" Target="http://dailysignal.com/2017/02/10/defense-leaders-agree-us-military-readiness-is-at-a-dangerous-low/" TargetMode="External"/><Relationship Id="rId85" Type="http://schemas.openxmlformats.org/officeDocument/2006/relationships/hyperlink" Target="https://www.politico.com/magazine/story/2018/02/08/military-daca-william-medeiros-216947" TargetMode="External"/><Relationship Id="rId93" Type="http://schemas.openxmlformats.org/officeDocument/2006/relationships/hyperlink" Target="https://www.kff.org/health-reform/press-release/health-care-ranks-among-voters-top-issues-for-2018-midterm-elections-but-lower-among-voters-in-battleground-states-districts/" TargetMode="External"/><Relationship Id="rId98" Type="http://schemas.openxmlformats.org/officeDocument/2006/relationships/hyperlink" Target="https://www.newslogue.com/debate/312/CaitlinJohnstone" TargetMode="External"/><Relationship Id="rId3" Type="http://schemas.openxmlformats.org/officeDocument/2006/relationships/styles" Target="styles.xml"/><Relationship Id="rId12" Type="http://schemas.openxmlformats.org/officeDocument/2006/relationships/hyperlink" Target="https://hbr.org/2017/03/the-world-is-completely-unprepared-for-a-global-pandemic" TargetMode="External"/><Relationship Id="rId17" Type="http://schemas.openxmlformats.org/officeDocument/2006/relationships/hyperlink" Target="http://www.lawshaftel.com/legal-news/what-are-the-chances-that-dream-act-legislation-for-daca-recipients-will-pass-in-early-2018/" TargetMode="External"/><Relationship Id="rId25" Type="http://schemas.openxmlformats.org/officeDocument/2006/relationships/hyperlink" Target="http://bit.ly/1ssxx5m" TargetMode="External"/><Relationship Id="rId33" Type="http://schemas.openxmlformats.org/officeDocument/2006/relationships/hyperlink" Target="https://www.cbd.int/gbo3" TargetMode="External"/><Relationship Id="rId38" Type="http://schemas.openxmlformats.org/officeDocument/2006/relationships/hyperlink" Target="http://thebulletin.org/climate-change-and-syrian-uprising" TargetMode="External"/><Relationship Id="rId46" Type="http://schemas.openxmlformats.org/officeDocument/2006/relationships/hyperlink" Target="https://cis.org/Vaughan/DREAM-Act-Will-Shield-Some-Gang-Members-Removal" TargetMode="External"/><Relationship Id="rId59" Type="http://schemas.openxmlformats.org/officeDocument/2006/relationships/hyperlink" Target="http://www.foxnews.com/opinion/2010/12/02/high-costs-dream-act.html" TargetMode="External"/><Relationship Id="rId67" Type="http://schemas.openxmlformats.org/officeDocument/2006/relationships/hyperlink" Target="http://abeautifulperspective.com/2018/02/28/to-build-a-stronger-military-trump-will-need-immigrants/" TargetMode="External"/><Relationship Id="rId103" Type="http://schemas.openxmlformats.org/officeDocument/2006/relationships/hyperlink" Target="https://qz.com/996376/trump-has-decided-to-pull-the-us-from-the-paris-climate-agreement/" TargetMode="External"/><Relationship Id="rId108" Type="http://schemas.openxmlformats.org/officeDocument/2006/relationships/theme" Target="theme/theme1.xml"/><Relationship Id="rId20" Type="http://schemas.openxmlformats.org/officeDocument/2006/relationships/hyperlink" Target="http://sethbaum.com/ac/fc_BioengineeringGCR.pdf" TargetMode="External"/><Relationship Id="rId41" Type="http://schemas.openxmlformats.org/officeDocument/2006/relationships/hyperlink" Target="https://www.scientificamerican.com/article/trump-rsquo-s-wall-may-threaten-thousands-of-plant-and-animal-species-on-the-u-s-mexico-border/" TargetMode="External"/><Relationship Id="rId54" Type="http://schemas.openxmlformats.org/officeDocument/2006/relationships/hyperlink" Target="http://www.foxnews.com/opinion/2010/12/02/high-costs-dream-act.html" TargetMode="External"/><Relationship Id="rId62" Type="http://schemas.openxmlformats.org/officeDocument/2006/relationships/hyperlink" Target="https://www.treasury.gov/connect/blog/Pages/economics-of-higher-education.aspx" TargetMode="External"/><Relationship Id="rId70" Type="http://schemas.openxmlformats.org/officeDocument/2006/relationships/hyperlink" Target="https://splinternews.com/the-dream-act-is-left-policy-now-apparently-1822376835" TargetMode="External"/><Relationship Id="rId75" Type="http://schemas.openxmlformats.org/officeDocument/2006/relationships/hyperlink" Target="https://www.brookings.edu/wp-content/uploads/2017/06/gs_06222017_dhs_immigration.pdf" TargetMode="External"/><Relationship Id="rId83" Type="http://schemas.openxmlformats.org/officeDocument/2006/relationships/hyperlink" Target="http://www.nypost.com/p/news/" TargetMode="External"/><Relationship Id="rId88" Type="http://schemas.openxmlformats.org/officeDocument/2006/relationships/hyperlink" Target="https://www.cnn.com/2018/05/20/opinions/republicans-blue-wave-midterm-election-opinion-zelizer/index.html" TargetMode="External"/><Relationship Id="rId91" Type="http://schemas.openxmlformats.org/officeDocument/2006/relationships/hyperlink" Target="https://fivethirtyeight.com/features/the-enthusiasm-gap-could-turn-a-democratic-wave-into-a-tsunami/" TargetMode="External"/><Relationship Id="rId96" Type="http://schemas.openxmlformats.org/officeDocument/2006/relationships/hyperlink" Target="https://newrepublic.com/article/144697/trumps-repeal-daca-gops-pathology-nutshel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loomberg.com/news/articles/2018-02-14/senate-may-not-finish-immigration-bill-this-week-lawmakers-say" TargetMode="External"/><Relationship Id="rId23" Type="http://schemas.openxmlformats.org/officeDocument/2006/relationships/hyperlink" Target="https://www.cbd.int/gbo3" TargetMode="External"/><Relationship Id="rId28" Type="http://schemas.openxmlformats.org/officeDocument/2006/relationships/hyperlink" Target="http://thebulletin.org/climate-change-and-syrian-uprising" TargetMode="External"/><Relationship Id="rId36" Type="http://schemas.openxmlformats.org/officeDocument/2006/relationships/hyperlink" Target="http://science.sciencemag.org/content/314/5800/787" TargetMode="External"/><Relationship Id="rId49" Type="http://schemas.openxmlformats.org/officeDocument/2006/relationships/hyperlink" Target="https://www.migrationpolicy.org/pubs/DREAM-Insight-July2010.pdf" TargetMode="External"/><Relationship Id="rId57" Type="http://schemas.openxmlformats.org/officeDocument/2006/relationships/hyperlink" Target="https://cis.org/Mortensen/DREAM-Act-Rewarding-Illegal-Behavior-Build-New-American-Utopia" TargetMode="External"/><Relationship Id="rId106" Type="http://schemas.openxmlformats.org/officeDocument/2006/relationships/hyperlink" Target="https://monthlyreview.org/2005/09/01/naked-imperialism/" TargetMode="External"/><Relationship Id="rId10" Type="http://schemas.openxmlformats.org/officeDocument/2006/relationships/hyperlink" Target="https://lawfare.s3-us-west-2.amazonaws.com/staging/s3fs-public/uploads/2013/07/Strategic-Terrorism-Myhrvold-7-3-2013.pdf" TargetMode="External"/><Relationship Id="rId31" Type="http://schemas.openxmlformats.org/officeDocument/2006/relationships/hyperlink" Target="http://futureoflife.org/2016/05/20/biodiversity-loss/" TargetMode="External"/><Relationship Id="rId44" Type="http://schemas.openxmlformats.org/officeDocument/2006/relationships/hyperlink" Target="https://www.hstoday.us/channels/federal-state-local/the-nexus-of-organized-crime-wmd/" TargetMode="External"/><Relationship Id="rId52" Type="http://schemas.openxmlformats.org/officeDocument/2006/relationships/hyperlink" Target="https://cis.org/Mortensen/DREAM-Act-Rewarding-Illegal-Behavior-Build-New-American-Utopia" TargetMode="External"/><Relationship Id="rId60" Type="http://schemas.openxmlformats.org/officeDocument/2006/relationships/hyperlink" Target="https://cis.org/Mortensen/DREAM-Act-Rewarding-Illegal-Behavior-Build-New-American-Utopia" TargetMode="External"/><Relationship Id="rId65" Type="http://schemas.openxmlformats.org/officeDocument/2006/relationships/hyperlink" Target="http://www.bloomberg.com/apps/quote?ticker=USURTOT:IND" TargetMode="External"/><Relationship Id="rId73" Type="http://schemas.openxmlformats.org/officeDocument/2006/relationships/hyperlink" Target="https://www.washingtonpost.com/world/national-security/deportations-fall-under-trump-despite-increase-in-arrests-by-ice/2017/09/28/1648d4ee-a3ba-11e7-8c37-e1d99ad6aa22_story.html" TargetMode="External"/><Relationship Id="rId78" Type="http://schemas.openxmlformats.org/officeDocument/2006/relationships/hyperlink" Target="https://www.brookings.edu/blog/order-from-chaos/2017/10/12/is-the-pentagon-headed-for-a-military-readiness-crisis/" TargetMode="External"/><Relationship Id="rId81" Type="http://schemas.openxmlformats.org/officeDocument/2006/relationships/hyperlink" Target="http://www.cnn.com/2017/08/24/politics/navy-readiness-crisis-military/index.html" TargetMode="External"/><Relationship Id="rId86" Type="http://schemas.openxmlformats.org/officeDocument/2006/relationships/hyperlink" Target="http://www.project-syndicate.org/commentary/stabilizing-the-stans" TargetMode="External"/><Relationship Id="rId94" Type="http://schemas.openxmlformats.org/officeDocument/2006/relationships/hyperlink" Target="http://www.nationalreview.com/article/456412/2018-elections-russian-meddling-unlikely-make-difference" TargetMode="External"/><Relationship Id="rId99" Type="http://schemas.openxmlformats.org/officeDocument/2006/relationships/hyperlink" Target="https://www.nytimes.com/2018/03/12/books/review/impeachment-cass-sunstein-can-it-happen-here.html" TargetMode="External"/><Relationship Id="rId101" Type="http://schemas.openxmlformats.org/officeDocument/2006/relationships/hyperlink" Target="http://www.theroot.com/trump-s-game-of-russian-roulette-could-end-in-1-of-thes-1793003289" TargetMode="External"/><Relationship Id="rId4" Type="http://schemas.openxmlformats.org/officeDocument/2006/relationships/settings" Target="settings.xml"/><Relationship Id="rId9" Type="http://schemas.openxmlformats.org/officeDocument/2006/relationships/hyperlink" Target="https://www.geopoliticalmonitor.com/the-criminal-and-terrorist-threat-of-narco-submarine-technology/" TargetMode="External"/><Relationship Id="rId13" Type="http://schemas.openxmlformats.org/officeDocument/2006/relationships/hyperlink" Target="http://www.freefromterror.net/other_articles/abolish.html" TargetMode="External"/><Relationship Id="rId18" Type="http://schemas.openxmlformats.org/officeDocument/2006/relationships/hyperlink" Target="https://www.npr.org/2017/09/29/554073453/democrats-try-to-force-dream-act-vote-as-gop-rolls-out-conservative-daca-fix" TargetMode="External"/><Relationship Id="rId39" Type="http://schemas.openxmlformats.org/officeDocument/2006/relationships/hyperlink" Target="http://www.defense.gov/News-Article-View/Article/603441" TargetMode="External"/><Relationship Id="rId34" Type="http://schemas.openxmlformats.org/officeDocument/2006/relationships/hyperlink" Target="http://commondreams.org/views/2016/02/10/biodiversity-loss-and-doomsday-clock-invisible-disaster-almost-no-one-talking-about" TargetMode="External"/><Relationship Id="rId50" Type="http://schemas.openxmlformats.org/officeDocument/2006/relationships/hyperlink" Target="https://www.politico.com/magazine/story/2016/09/trump-clinton-immigration-economy-unemployment-jobs-214216" TargetMode="External"/><Relationship Id="rId55" Type="http://schemas.openxmlformats.org/officeDocument/2006/relationships/hyperlink" Target="https://www.numbersusa.com/blog/cbo-grahamdurbin-dream-act-would-add-259-bilion-deficit" TargetMode="External"/><Relationship Id="rId76" Type="http://schemas.openxmlformats.org/officeDocument/2006/relationships/hyperlink" Target="https://www.stripes.com/news/mattis-dreamers-in-the-military-are-protected-from-deportation-1.510773" TargetMode="External"/><Relationship Id="rId97" Type="http://schemas.openxmlformats.org/officeDocument/2006/relationships/hyperlink" Target="https://www.bostonglobe.com/opinion/2017/06/23/why-need-four-years-trump/mRm0mMoAzjG42yHzQ0AV2N/story.html" TargetMode="External"/><Relationship Id="rId104" Type="http://schemas.openxmlformats.org/officeDocument/2006/relationships/hyperlink" Target="https://www.warresisters.org/win/win-winter-2011/dream-act-military-draf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F3AAA-0531-40BB-AC1A-1378AC3C7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115</TotalTime>
  <Pages>1</Pages>
  <Words>83503</Words>
  <Characters>475970</Characters>
  <Application>Microsoft Office Word</Application>
  <DocSecurity>0</DocSecurity>
  <Lines>3966</Lines>
  <Paragraphs>1116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Tomasi, Adam J.</dc:creator>
  <cp:keywords>5.1.1</cp:keywords>
  <dc:description/>
  <cp:lastModifiedBy>Eleanora Lawrence</cp:lastModifiedBy>
  <cp:revision>19</cp:revision>
  <dcterms:created xsi:type="dcterms:W3CDTF">2018-06-05T02:45:00Z</dcterms:created>
  <dcterms:modified xsi:type="dcterms:W3CDTF">2018-07-14T17:28:00Z</dcterms:modified>
</cp:coreProperties>
</file>