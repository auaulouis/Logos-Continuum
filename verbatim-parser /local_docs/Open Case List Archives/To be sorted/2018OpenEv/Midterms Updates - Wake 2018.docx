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8C791A" w14:textId="2DA80AA8" w:rsidR="008B2A9A" w:rsidRDefault="0048689F" w:rsidP="0048689F">
      <w:pPr>
        <w:pStyle w:val="Heading3"/>
      </w:pPr>
      <w:r>
        <w:t>Dems win- 6 cards</w:t>
      </w:r>
    </w:p>
    <w:p w14:paraId="22ADA773" w14:textId="7AFDA723" w:rsidR="00F3685C" w:rsidRDefault="00F3685C" w:rsidP="00F3685C"/>
    <w:p w14:paraId="7001EB0A" w14:textId="24615E55" w:rsidR="00F3685C" w:rsidRDefault="00621E06" w:rsidP="00621E06">
      <w:pPr>
        <w:pStyle w:val="Heading4"/>
      </w:pPr>
      <w:r>
        <w:t>Dems are ahead in spending- even from GOP levels in 2010</w:t>
      </w:r>
    </w:p>
    <w:p w14:paraId="5E42C7D2" w14:textId="77777777" w:rsidR="00F3685C" w:rsidRPr="00F3685C" w:rsidRDefault="00F3685C" w:rsidP="00F3685C">
      <w:pPr>
        <w:rPr>
          <w:rStyle w:val="Style13ptBold"/>
        </w:rPr>
      </w:pPr>
      <w:proofErr w:type="spellStart"/>
      <w:r w:rsidRPr="00F3685C">
        <w:rPr>
          <w:rStyle w:val="Style13ptBold"/>
        </w:rPr>
        <w:t>Golshan</w:t>
      </w:r>
      <w:proofErr w:type="spellEnd"/>
      <w:r w:rsidRPr="00F3685C">
        <w:rPr>
          <w:rStyle w:val="Style13ptBold"/>
        </w:rPr>
        <w:t xml:space="preserve"> 7/18</w:t>
      </w:r>
    </w:p>
    <w:p w14:paraId="4482A990" w14:textId="20F5E0CC" w:rsidR="00F3685C" w:rsidRPr="00621E06" w:rsidRDefault="00F3685C" w:rsidP="00F3685C">
      <w:pPr>
        <w:rPr>
          <w:rFonts w:ascii="Helvetica" w:hAnsi="Helvetica"/>
          <w:b/>
          <w:color w:val="4C4E4D"/>
          <w:sz w:val="18"/>
          <w:szCs w:val="18"/>
        </w:rPr>
      </w:pPr>
      <w:r w:rsidRPr="00621E06">
        <w:rPr>
          <w:sz w:val="18"/>
          <w:szCs w:val="18"/>
          <w:shd w:val="clear" w:color="auto" w:fill="FFFFFF"/>
        </w:rPr>
        <w:t xml:space="preserve">Tara </w:t>
      </w:r>
      <w:proofErr w:type="spellStart"/>
      <w:r w:rsidRPr="00621E06">
        <w:rPr>
          <w:sz w:val="18"/>
          <w:szCs w:val="18"/>
          <w:shd w:val="clear" w:color="auto" w:fill="FFFFFF"/>
        </w:rPr>
        <w:t>Golshan</w:t>
      </w:r>
      <w:proofErr w:type="spellEnd"/>
      <w:r w:rsidRPr="00621E06">
        <w:rPr>
          <w:sz w:val="18"/>
          <w:szCs w:val="18"/>
          <w:shd w:val="clear" w:color="auto" w:fill="FFFFFF"/>
        </w:rPr>
        <w:t xml:space="preserve"> covers Congress</w:t>
      </w:r>
      <w:r w:rsidRPr="00621E06">
        <w:rPr>
          <w:sz w:val="18"/>
          <w:szCs w:val="18"/>
        </w:rPr>
        <w:t xml:space="preserve">, elections, and just about anything in politics that needs explaining. July 19th, 2018. “A warning sign for House Republicans in 2018: Democratic challengers are out-fundraising them”. Vox.com. </w:t>
      </w:r>
      <w:hyperlink r:id="rId5" w:history="1">
        <w:r w:rsidRPr="00621E06">
          <w:rPr>
            <w:rStyle w:val="Hyperlink"/>
            <w:sz w:val="18"/>
            <w:szCs w:val="18"/>
          </w:rPr>
          <w:t>https://www.vox.com/2018/7/19/17587286/midterms-2018-house-republicans-fundraising-q2</w:t>
        </w:r>
      </w:hyperlink>
      <w:r w:rsidRPr="00621E06">
        <w:rPr>
          <w:sz w:val="18"/>
          <w:szCs w:val="18"/>
        </w:rPr>
        <w:t>. EL</w:t>
      </w:r>
    </w:p>
    <w:p w14:paraId="007467B2" w14:textId="36ACDF0E" w:rsidR="00F3685C" w:rsidRPr="00621E06" w:rsidRDefault="00F3685C" w:rsidP="00F3685C">
      <w:pPr>
        <w:rPr>
          <w:sz w:val="16"/>
        </w:rPr>
      </w:pPr>
      <w:r w:rsidRPr="00CE1F05">
        <w:rPr>
          <w:rStyle w:val="StyleUnderline"/>
          <w:highlight w:val="yellow"/>
        </w:rPr>
        <w:t>Democratic congressional candidates are raking in campaign dollars</w:t>
      </w:r>
      <w:r w:rsidRPr="00621E06">
        <w:rPr>
          <w:sz w:val="16"/>
        </w:rPr>
        <w:t xml:space="preserve">. </w:t>
      </w:r>
      <w:r w:rsidRPr="00621E06">
        <w:rPr>
          <w:rStyle w:val="StyleUnderline"/>
        </w:rPr>
        <w:t>House Republican incumbent candidates in 56 districts raised less money than their Democratic challengers in the second quarter,</w:t>
      </w:r>
      <w:r w:rsidRPr="00621E06">
        <w:rPr>
          <w:sz w:val="16"/>
        </w:rPr>
        <w:t xml:space="preserve"> </w:t>
      </w:r>
      <w:hyperlink r:id="rId6" w:history="1">
        <w:r w:rsidRPr="00621E06">
          <w:rPr>
            <w:rStyle w:val="Hyperlink"/>
            <w:sz w:val="16"/>
          </w:rPr>
          <w:t>Politico reported Wednesday</w:t>
        </w:r>
      </w:hyperlink>
      <w:r w:rsidRPr="00621E06">
        <w:rPr>
          <w:sz w:val="16"/>
        </w:rPr>
        <w:t xml:space="preserve">, according to the most recent Federal Election Commission filings. </w:t>
      </w:r>
      <w:r w:rsidRPr="00CE1F05">
        <w:rPr>
          <w:rStyle w:val="Emphasis"/>
          <w:highlight w:val="yellow"/>
        </w:rPr>
        <w:t>It’s a warning sign for Republicans</w:t>
      </w:r>
      <w:r w:rsidRPr="00621E06">
        <w:rPr>
          <w:rStyle w:val="Emphasis"/>
        </w:rPr>
        <w:t xml:space="preserve"> who are defending the House majority</w:t>
      </w:r>
      <w:r w:rsidRPr="00621E06">
        <w:rPr>
          <w:sz w:val="16"/>
        </w:rPr>
        <w:t xml:space="preserve"> against a very enthusiastic Democratic base in the 2018 midterms. As Politico’s Elena Schneider writes: </w:t>
      </w:r>
      <w:r w:rsidRPr="00621E06">
        <w:rPr>
          <w:rStyle w:val="Emphasis"/>
        </w:rPr>
        <w:t xml:space="preserve">Historically, </w:t>
      </w:r>
      <w:r w:rsidRPr="00CE1F05">
        <w:rPr>
          <w:rStyle w:val="Emphasis"/>
          <w:highlight w:val="yellow"/>
        </w:rPr>
        <w:t>Republicans in 2018 are faring worse than Democrats in 2010</w:t>
      </w:r>
      <w:r w:rsidRPr="00621E06">
        <w:rPr>
          <w:sz w:val="16"/>
        </w:rPr>
        <w:t xml:space="preserve">, the last wave election, </w:t>
      </w:r>
      <w:r w:rsidRPr="00621E06">
        <w:rPr>
          <w:rStyle w:val="StyleUnderline"/>
        </w:rPr>
        <w:t>when the GOP picked up more than 60 House seats</w:t>
      </w:r>
      <w:r w:rsidRPr="00621E06">
        <w:rPr>
          <w:sz w:val="16"/>
        </w:rPr>
        <w:t xml:space="preserve">. In the second quarter of 2010, 44 incumbent Democrats were outraised by Republican challengers, many of whom captured their seats in the fall, according to a POLITICO review of FEC records. </w:t>
      </w:r>
      <w:r w:rsidRPr="00621E06">
        <w:rPr>
          <w:rStyle w:val="StyleUnderline"/>
        </w:rPr>
        <w:t>Eight incumbent Democrats also trailed Republicans in cash on hand at this point in the 2010 election</w:t>
      </w:r>
      <w:r w:rsidRPr="00621E06">
        <w:rPr>
          <w:sz w:val="16"/>
        </w:rPr>
        <w:t xml:space="preserve">. Of course, </w:t>
      </w:r>
      <w:hyperlink r:id="rId7" w:history="1">
        <w:r w:rsidRPr="00621E06">
          <w:rPr>
            <w:rStyle w:val="Hyperlink"/>
            <w:sz w:val="16"/>
          </w:rPr>
          <w:t>Hillary Clinton out-fundraised Donald Trump by a 2-to-1 ratio</w:t>
        </w:r>
      </w:hyperlink>
      <w:r w:rsidRPr="00621E06">
        <w:rPr>
          <w:sz w:val="16"/>
        </w:rPr>
        <w:t xml:space="preserve"> and still lost. And </w:t>
      </w:r>
      <w:r w:rsidRPr="00621E06">
        <w:rPr>
          <w:rStyle w:val="StyleUnderline"/>
        </w:rPr>
        <w:t>Republicans have a lot of built-in midterm advantages</w:t>
      </w:r>
      <w:r w:rsidRPr="00621E06">
        <w:rPr>
          <w:sz w:val="16"/>
        </w:rPr>
        <w:t xml:space="preserve">, from </w:t>
      </w:r>
      <w:hyperlink r:id="rId8" w:history="1">
        <w:r w:rsidRPr="00621E06">
          <w:rPr>
            <w:rStyle w:val="Hyperlink"/>
            <w:sz w:val="16"/>
          </w:rPr>
          <w:t>gerrymandering</w:t>
        </w:r>
      </w:hyperlink>
      <w:r w:rsidRPr="00621E06">
        <w:rPr>
          <w:sz w:val="16"/>
        </w:rPr>
        <w:t xml:space="preserve"> to the fact that </w:t>
      </w:r>
      <w:hyperlink r:id="rId9" w:history="1">
        <w:r w:rsidRPr="00621E06">
          <w:rPr>
            <w:rStyle w:val="Hyperlink"/>
            <w:sz w:val="16"/>
          </w:rPr>
          <w:t>older, whiter, and more conservative voters are likelier to vote</w:t>
        </w:r>
      </w:hyperlink>
      <w:r w:rsidRPr="00621E06">
        <w:rPr>
          <w:sz w:val="16"/>
        </w:rPr>
        <w:t xml:space="preserve"> in nonpresidential election years. </w:t>
      </w:r>
      <w:r w:rsidRPr="00621E06">
        <w:rPr>
          <w:rStyle w:val="StyleUnderline"/>
        </w:rPr>
        <w:t xml:space="preserve">Still, </w:t>
      </w:r>
      <w:r w:rsidRPr="00CE1F05">
        <w:rPr>
          <w:rStyle w:val="StyleUnderline"/>
          <w:highlight w:val="yellow"/>
        </w:rPr>
        <w:t>vulnerable Republican incumbents</w:t>
      </w:r>
      <w:r w:rsidRPr="00621E06">
        <w:rPr>
          <w:rStyle w:val="StyleUnderline"/>
        </w:rPr>
        <w:t xml:space="preserve"> like Minnesota Rep. Jason Lewis, Virginia Rep. Dave Brat, California Rep. Dana Rohrabacher, and New Jersey Rep. Leonard Lance </w:t>
      </w:r>
      <w:r w:rsidRPr="00CE1F05">
        <w:rPr>
          <w:rStyle w:val="StyleUnderline"/>
          <w:highlight w:val="yellow"/>
        </w:rPr>
        <w:t>have all fallen short of their Democratic challengers</w:t>
      </w:r>
      <w:r w:rsidRPr="00621E06">
        <w:rPr>
          <w:sz w:val="16"/>
        </w:rPr>
        <w:t xml:space="preserve">. But even </w:t>
      </w:r>
      <w:r w:rsidRPr="00621E06">
        <w:rPr>
          <w:rStyle w:val="StyleUnderline"/>
        </w:rPr>
        <w:t>candidates in solid red districts like Texas Rep. John Carter have shown lackluster numbers</w:t>
      </w:r>
      <w:r w:rsidRPr="00621E06">
        <w:rPr>
          <w:sz w:val="16"/>
        </w:rPr>
        <w:t xml:space="preserve">; Carter has trailed his Democratic competitor, combat veteran M.J. </w:t>
      </w:r>
      <w:proofErr w:type="spellStart"/>
      <w:r w:rsidRPr="00621E06">
        <w:rPr>
          <w:sz w:val="16"/>
        </w:rPr>
        <w:t>Hegar</w:t>
      </w:r>
      <w:proofErr w:type="spellEnd"/>
      <w:r w:rsidRPr="00621E06">
        <w:rPr>
          <w:sz w:val="16"/>
        </w:rPr>
        <w:t xml:space="preserve">, in funds. </w:t>
      </w:r>
      <w:r w:rsidRPr="00621E06">
        <w:rPr>
          <w:rStyle w:val="Emphasis"/>
        </w:rPr>
        <w:t>Democrats need to flip at least 24 seats to take back the House majority this November — a difficult, but achievable goal</w:t>
      </w:r>
      <w:r w:rsidRPr="00621E06">
        <w:rPr>
          <w:sz w:val="16"/>
        </w:rPr>
        <w:t xml:space="preserve">. It’s not just the individual Democratic candidates pulling in cash. </w:t>
      </w:r>
      <w:r w:rsidRPr="00CE1F05">
        <w:rPr>
          <w:rStyle w:val="StyleUnderline"/>
          <w:highlight w:val="yellow"/>
        </w:rPr>
        <w:t>The D</w:t>
      </w:r>
      <w:r w:rsidRPr="00621E06">
        <w:rPr>
          <w:rStyle w:val="StyleUnderline"/>
        </w:rPr>
        <w:t xml:space="preserve">emocratic </w:t>
      </w:r>
      <w:r w:rsidRPr="00CE1F05">
        <w:rPr>
          <w:rStyle w:val="StyleUnderline"/>
          <w:highlight w:val="yellow"/>
        </w:rPr>
        <w:t>C</w:t>
      </w:r>
      <w:r w:rsidRPr="00621E06">
        <w:rPr>
          <w:rStyle w:val="StyleUnderline"/>
        </w:rPr>
        <w:t xml:space="preserve">ongressional </w:t>
      </w:r>
      <w:r w:rsidRPr="00CE1F05">
        <w:rPr>
          <w:rStyle w:val="StyleUnderline"/>
          <w:highlight w:val="yellow"/>
        </w:rPr>
        <w:t>C</w:t>
      </w:r>
      <w:r w:rsidRPr="00621E06">
        <w:rPr>
          <w:rStyle w:val="StyleUnderline"/>
        </w:rPr>
        <w:t xml:space="preserve">ampaign </w:t>
      </w:r>
      <w:r w:rsidRPr="00CE1F05">
        <w:rPr>
          <w:rStyle w:val="StyleUnderline"/>
          <w:highlight w:val="yellow"/>
        </w:rPr>
        <w:t>C</w:t>
      </w:r>
      <w:r w:rsidRPr="00621E06">
        <w:rPr>
          <w:rStyle w:val="StyleUnderline"/>
        </w:rPr>
        <w:t xml:space="preserve">ommittee, the official campaign arm for House Democrats, </w:t>
      </w:r>
      <w:r w:rsidRPr="00CE1F05">
        <w:rPr>
          <w:rStyle w:val="StyleUnderline"/>
          <w:highlight w:val="yellow"/>
        </w:rPr>
        <w:t>reported</w:t>
      </w:r>
      <w:r w:rsidRPr="00621E06">
        <w:rPr>
          <w:rStyle w:val="StyleUnderline"/>
        </w:rPr>
        <w:t xml:space="preserve"> Wednesday that </w:t>
      </w:r>
      <w:r w:rsidRPr="00CE1F05">
        <w:rPr>
          <w:rStyle w:val="StyleUnderline"/>
          <w:highlight w:val="yellow"/>
        </w:rPr>
        <w:t>it had raised more than $177 million</w:t>
      </w:r>
      <w:r w:rsidRPr="00621E06">
        <w:rPr>
          <w:rStyle w:val="StyleUnderline"/>
        </w:rPr>
        <w:t xml:space="preserve"> total, hitting another record-breaking $15.2 million in the month of June</w:t>
      </w:r>
      <w:r w:rsidRPr="00621E06">
        <w:rPr>
          <w:sz w:val="16"/>
        </w:rPr>
        <w:t xml:space="preserve">. The DCCC noted that </w:t>
      </w:r>
      <w:r w:rsidRPr="00CE1F05">
        <w:rPr>
          <w:rStyle w:val="Emphasis"/>
          <w:highlight w:val="yellow"/>
        </w:rPr>
        <w:t>57 percent donations in June had come from the grassroots</w:t>
      </w:r>
      <w:r w:rsidRPr="00621E06">
        <w:rPr>
          <w:sz w:val="16"/>
        </w:rPr>
        <w:t xml:space="preserve">. The National Republican Congressional Committee has been outpaced by </w:t>
      </w:r>
      <w:hyperlink r:id="rId10" w:history="1">
        <w:r w:rsidRPr="00621E06">
          <w:rPr>
            <w:rStyle w:val="Hyperlink"/>
            <w:sz w:val="16"/>
          </w:rPr>
          <w:t>the DCCC</w:t>
        </w:r>
      </w:hyperlink>
      <w:r w:rsidRPr="00621E06">
        <w:rPr>
          <w:sz w:val="16"/>
        </w:rPr>
        <w:t xml:space="preserve"> in fundraising in recent months, but has been </w:t>
      </w:r>
      <w:hyperlink r:id="rId11" w:history="1">
        <w:r w:rsidRPr="00621E06">
          <w:rPr>
            <w:rStyle w:val="Hyperlink"/>
            <w:sz w:val="16"/>
          </w:rPr>
          <w:t>neck-and-neck with cash on hand</w:t>
        </w:r>
      </w:hyperlink>
      <w:r w:rsidRPr="00621E06">
        <w:rPr>
          <w:sz w:val="16"/>
        </w:rPr>
        <w:t xml:space="preserve">. A lot of credit has gone to House Speaker Paul Ryan, who has been heavily fundraising for the organization. And </w:t>
      </w:r>
      <w:r w:rsidRPr="00621E06">
        <w:rPr>
          <w:rStyle w:val="StyleUnderline"/>
        </w:rPr>
        <w:t>Republican PACs like the Congressional Leadership Fund are also boasting significant fundraising numbers. The question is whether they will be able to cover a huge Democratic battlefield</w:t>
      </w:r>
      <w:r w:rsidRPr="00621E06">
        <w:rPr>
          <w:sz w:val="16"/>
        </w:rPr>
        <w:t xml:space="preserve">. Democrats have made their strategy very clear: </w:t>
      </w:r>
      <w:r w:rsidRPr="00621E06">
        <w:rPr>
          <w:rStyle w:val="StyleUnderline"/>
        </w:rPr>
        <w:t xml:space="preserve">They want to stretch Republican resources thin. And if Republican incumbents in red districts are falling short of their opponents, </w:t>
      </w:r>
      <w:r w:rsidRPr="00CE1F05">
        <w:rPr>
          <w:rStyle w:val="StyleUnderline"/>
          <w:highlight w:val="yellow"/>
        </w:rPr>
        <w:t>Republicans’ deep pockets might be strained</w:t>
      </w:r>
      <w:r w:rsidRPr="00CE1F05">
        <w:rPr>
          <w:sz w:val="16"/>
          <w:highlight w:val="yellow"/>
        </w:rPr>
        <w:t>.</w:t>
      </w:r>
      <w:r w:rsidRPr="00621E06">
        <w:rPr>
          <w:sz w:val="16"/>
        </w:rPr>
        <w:t xml:space="preserve"> “</w:t>
      </w:r>
      <w:r w:rsidRPr="00621E06">
        <w:rPr>
          <w:rStyle w:val="StyleUnderline"/>
        </w:rPr>
        <w:t>The huge size of the House battlefield, combined with incredible recruitment and candidate fundraising, is spreading vulnerable Republicans thin and forcing them to fight for every inch</w:t>
      </w:r>
      <w:r w:rsidRPr="00621E06">
        <w:rPr>
          <w:sz w:val="16"/>
        </w:rPr>
        <w:t xml:space="preserve">,” DCCC Chair Ben Ray </w:t>
      </w:r>
      <w:proofErr w:type="spellStart"/>
      <w:r w:rsidRPr="00621E06">
        <w:rPr>
          <w:sz w:val="16"/>
        </w:rPr>
        <w:t>Luján</w:t>
      </w:r>
      <w:proofErr w:type="spellEnd"/>
      <w:r w:rsidRPr="00621E06">
        <w:rPr>
          <w:sz w:val="16"/>
        </w:rPr>
        <w:t xml:space="preserve"> </w:t>
      </w:r>
      <w:hyperlink r:id="rId12" w:history="1">
        <w:r w:rsidRPr="00621E06">
          <w:rPr>
            <w:rStyle w:val="Hyperlink"/>
            <w:sz w:val="16"/>
          </w:rPr>
          <w:t>said early this year</w:t>
        </w:r>
      </w:hyperlink>
      <w:r w:rsidRPr="00621E06">
        <w:rPr>
          <w:sz w:val="16"/>
        </w:rPr>
        <w:t>. “We’ll need every penny in the face of an unprecedented flood of outside Republican money, and there’s certainly more work to do.”</w:t>
      </w:r>
    </w:p>
    <w:p w14:paraId="6A2D7D62" w14:textId="2D1BBA3B" w:rsidR="00F3685C" w:rsidRDefault="00621E06" w:rsidP="00621E06">
      <w:pPr>
        <w:pStyle w:val="Heading4"/>
      </w:pPr>
      <w:r>
        <w:t>Dems could take the house- 6 of 23 necessary seats are in the redrawn Pennsylvania map and tax cuts are poison for the GOP</w:t>
      </w:r>
    </w:p>
    <w:p w14:paraId="3EB0ADCE" w14:textId="72C0DA5F" w:rsidR="00621E06" w:rsidRPr="00621E06" w:rsidRDefault="00621E06" w:rsidP="00F3685C">
      <w:pPr>
        <w:rPr>
          <w:rStyle w:val="Style13ptBold"/>
        </w:rPr>
      </w:pPr>
      <w:proofErr w:type="spellStart"/>
      <w:r w:rsidRPr="00621E06">
        <w:rPr>
          <w:rStyle w:val="Style13ptBold"/>
        </w:rPr>
        <w:t>Pramuk</w:t>
      </w:r>
      <w:proofErr w:type="spellEnd"/>
      <w:r w:rsidRPr="00621E06">
        <w:rPr>
          <w:rStyle w:val="Style13ptBold"/>
        </w:rPr>
        <w:t xml:space="preserve"> 7/22</w:t>
      </w:r>
    </w:p>
    <w:p w14:paraId="5409B0B3" w14:textId="2847CAFF" w:rsidR="00621E06" w:rsidRPr="00621E06" w:rsidRDefault="00621E06" w:rsidP="00F3685C">
      <w:pPr>
        <w:rPr>
          <w:sz w:val="18"/>
          <w:szCs w:val="18"/>
        </w:rPr>
      </w:pPr>
      <w:r w:rsidRPr="00621E06">
        <w:rPr>
          <w:sz w:val="18"/>
          <w:szCs w:val="18"/>
        </w:rPr>
        <w:t xml:space="preserve">Jacob </w:t>
      </w:r>
      <w:proofErr w:type="spellStart"/>
      <w:r w:rsidRPr="00621E06">
        <w:rPr>
          <w:sz w:val="18"/>
          <w:szCs w:val="18"/>
        </w:rPr>
        <w:t>Pramuk</w:t>
      </w:r>
      <w:proofErr w:type="spellEnd"/>
      <w:r w:rsidRPr="00621E06">
        <w:rPr>
          <w:sz w:val="18"/>
          <w:szCs w:val="18"/>
        </w:rPr>
        <w:t xml:space="preserve"> is a staff reporter for CNBC. July 22</w:t>
      </w:r>
      <w:r w:rsidRPr="00621E06">
        <w:rPr>
          <w:sz w:val="18"/>
          <w:szCs w:val="18"/>
          <w:vertAlign w:val="superscript"/>
        </w:rPr>
        <w:t>nd</w:t>
      </w:r>
      <w:r w:rsidRPr="00621E06">
        <w:rPr>
          <w:sz w:val="18"/>
          <w:szCs w:val="18"/>
        </w:rPr>
        <w:t xml:space="preserve">, 2018. “Democrats need a blue wave in Pennsylvania to win back the House. </w:t>
      </w:r>
      <w:proofErr w:type="gramStart"/>
      <w:r w:rsidRPr="00621E06">
        <w:rPr>
          <w:sz w:val="18"/>
          <w:szCs w:val="18"/>
        </w:rPr>
        <w:t>So</w:t>
      </w:r>
      <w:proofErr w:type="gramEnd"/>
      <w:r w:rsidRPr="00621E06">
        <w:rPr>
          <w:sz w:val="18"/>
          <w:szCs w:val="18"/>
        </w:rPr>
        <w:t xml:space="preserve"> they're focusing on towns like Bethlehem”. CNBC.com. </w:t>
      </w:r>
      <w:hyperlink r:id="rId13" w:history="1">
        <w:r w:rsidRPr="00621E06">
          <w:rPr>
            <w:rStyle w:val="Hyperlink"/>
            <w:sz w:val="18"/>
            <w:szCs w:val="18"/>
          </w:rPr>
          <w:t>https://www.cnbc.com/2018/07/18/democrats-aim-to-win-pennsylvania-elections-to-take-house-in-midterms.html</w:t>
        </w:r>
      </w:hyperlink>
      <w:r w:rsidRPr="00621E06">
        <w:rPr>
          <w:sz w:val="18"/>
          <w:szCs w:val="18"/>
        </w:rPr>
        <w:t>. EL</w:t>
      </w:r>
    </w:p>
    <w:p w14:paraId="6B03A664" w14:textId="4BD4528E" w:rsidR="00621E06" w:rsidRPr="00621E06" w:rsidRDefault="00621E06" w:rsidP="00621E06">
      <w:pPr>
        <w:rPr>
          <w:sz w:val="16"/>
        </w:rPr>
      </w:pPr>
      <w:r w:rsidRPr="00CE1F05">
        <w:rPr>
          <w:rStyle w:val="StyleUnderline"/>
          <w:highlight w:val="yellow"/>
        </w:rPr>
        <w:t>Democratic activists in Bethlehem, Pa., have convinced themselves that the stakes can't get any higher</w:t>
      </w:r>
      <w:r w:rsidRPr="00621E06">
        <w:rPr>
          <w:sz w:val="16"/>
        </w:rPr>
        <w:t xml:space="preserve">. If they are not successful in winning over voters in the city of about 75,000, their goals are more than likely to fall short. </w:t>
      </w:r>
      <w:r w:rsidRPr="00621E06">
        <w:rPr>
          <w:rStyle w:val="StyleUnderline"/>
        </w:rPr>
        <w:t>They see this fall's midterm elections, just a little more than four months away, as the best and maybe last shot to push back against President Donald Trump and his agenda</w:t>
      </w:r>
      <w:r w:rsidRPr="00621E06">
        <w:rPr>
          <w:sz w:val="16"/>
        </w:rPr>
        <w:t xml:space="preserve">. It's hard to disagree with them. </w:t>
      </w:r>
      <w:r w:rsidRPr="00CE1F05">
        <w:rPr>
          <w:rStyle w:val="Emphasis"/>
          <w:highlight w:val="yellow"/>
        </w:rPr>
        <w:t>Democrats' road to winning back the House this fall begins in Pennsylvania, where a third of the 18 seats up for grabs are considered tight</w:t>
      </w:r>
      <w:r w:rsidRPr="00621E06">
        <w:rPr>
          <w:rStyle w:val="Emphasis"/>
        </w:rPr>
        <w:t>.</w:t>
      </w:r>
      <w:r w:rsidRPr="00621E06">
        <w:rPr>
          <w:sz w:val="16"/>
        </w:rPr>
        <w:t xml:space="preserve"> </w:t>
      </w:r>
      <w:r w:rsidRPr="00621E06">
        <w:rPr>
          <w:rStyle w:val="StyleUnderline"/>
        </w:rPr>
        <w:t>The party needs to win 23 seats nationwide</w:t>
      </w:r>
      <w:r w:rsidRPr="00621E06">
        <w:rPr>
          <w:sz w:val="16"/>
        </w:rPr>
        <w:t xml:space="preserve"> to flip the House and seize the majority. At a week-ago meeting of Lehigh Valley </w:t>
      </w:r>
      <w:r w:rsidRPr="00621E06">
        <w:rPr>
          <w:rStyle w:val="StyleUnderline"/>
        </w:rPr>
        <w:t>ROAR — the Rally of American Resistance — local women discussed the problems they say the GOP-controlled government has created: inhumane immigration policy, rising health-care costs and more strained relations with global allies, among others</w:t>
      </w:r>
      <w:r w:rsidRPr="00621E06">
        <w:rPr>
          <w:sz w:val="16"/>
        </w:rPr>
        <w:t xml:space="preserve">. Gathered in the Bethlehem living room of nurse Shirley </w:t>
      </w:r>
      <w:proofErr w:type="spellStart"/>
      <w:r w:rsidRPr="00621E06">
        <w:rPr>
          <w:sz w:val="16"/>
        </w:rPr>
        <w:t>Morganelli</w:t>
      </w:r>
      <w:proofErr w:type="spellEnd"/>
      <w:r w:rsidRPr="00621E06">
        <w:rPr>
          <w:sz w:val="16"/>
        </w:rPr>
        <w:t xml:space="preserve"> — complete with decorated cutouts of 2016 presidential nominee Hillary Clinton and President Barack Obama — about 20 </w:t>
      </w:r>
      <w:r w:rsidRPr="00621E06">
        <w:rPr>
          <w:rStyle w:val="StyleUnderline"/>
        </w:rPr>
        <w:t>members listened to Democratic House candidate Susan Wild talk about how they can help her bid for Pennsylvania's 7th District seat through volunteering and word of mouth.</w:t>
      </w:r>
      <w:r w:rsidRPr="00621E06">
        <w:rPr>
          <w:sz w:val="16"/>
        </w:rPr>
        <w:t xml:space="preserve"> </w:t>
      </w:r>
      <w:r w:rsidRPr="00621E06">
        <w:rPr>
          <w:rStyle w:val="StyleUnderline"/>
        </w:rPr>
        <w:t>The area is a key swing district in this year's fight for House control</w:t>
      </w:r>
      <w:r w:rsidRPr="00621E06">
        <w:rPr>
          <w:sz w:val="16"/>
        </w:rPr>
        <w:t xml:space="preserve">. Some </w:t>
      </w:r>
      <w:r w:rsidRPr="00CE1F05">
        <w:rPr>
          <w:rStyle w:val="Emphasis"/>
          <w:highlight w:val="yellow"/>
        </w:rPr>
        <w:t>locals see aiding the Democrat as their most effective way to change the national discourse</w:t>
      </w:r>
      <w:r w:rsidRPr="00621E06">
        <w:rPr>
          <w:sz w:val="16"/>
        </w:rPr>
        <w:t xml:space="preserve">. "She's our hope," one group member said of Wild. "Not to put too much pressure on you," </w:t>
      </w:r>
      <w:proofErr w:type="spellStart"/>
      <w:r w:rsidRPr="00621E06">
        <w:rPr>
          <w:sz w:val="16"/>
        </w:rPr>
        <w:t>Morganelli</w:t>
      </w:r>
      <w:proofErr w:type="spellEnd"/>
      <w:r w:rsidRPr="00621E06">
        <w:rPr>
          <w:sz w:val="16"/>
        </w:rPr>
        <w:t xml:space="preserve"> responded, to laughter around the room. </w:t>
      </w:r>
      <w:r w:rsidRPr="00621E06">
        <w:rPr>
          <w:rStyle w:val="StyleUnderline"/>
        </w:rPr>
        <w:t xml:space="preserve">The exchange underscored how </w:t>
      </w:r>
      <w:r w:rsidRPr="00CE1F05">
        <w:rPr>
          <w:rStyle w:val="StyleUnderline"/>
          <w:highlight w:val="yellow"/>
        </w:rPr>
        <w:t>many on the political left see the midterms as a potential turning point</w:t>
      </w:r>
      <w:r w:rsidRPr="00621E06">
        <w:rPr>
          <w:rStyle w:val="StyleUnderline"/>
        </w:rPr>
        <w:t xml:space="preserve"> in the effort to push back against Trump and Republicans in Congress</w:t>
      </w:r>
      <w:r w:rsidRPr="00621E06">
        <w:rPr>
          <w:sz w:val="16"/>
        </w:rPr>
        <w:t xml:space="preserve">. For Democrats to take the majority in the House, </w:t>
      </w:r>
      <w:r w:rsidRPr="00621E06">
        <w:rPr>
          <w:rStyle w:val="StyleUnderline"/>
        </w:rPr>
        <w:t>they will need to win a number of districts roughly split by party allegiance</w:t>
      </w:r>
      <w:r w:rsidRPr="00621E06">
        <w:rPr>
          <w:sz w:val="16"/>
        </w:rPr>
        <w:t xml:space="preserve">. Those include eastern Pennsylvania's 7th District, which Wild hopes to represent, and the neighboring 1st District northeast of Philadelphia, where GOP Rep. Brian Fitzpatrick aims to defend his seat. </w:t>
      </w:r>
      <w:r w:rsidRPr="00743046">
        <w:rPr>
          <w:rStyle w:val="Emphasis"/>
        </w:rPr>
        <w:t>The combination</w:t>
      </w:r>
      <w:r w:rsidRPr="00CE1F05">
        <w:rPr>
          <w:rStyle w:val="Emphasis"/>
        </w:rPr>
        <w:t xml:space="preserve"> of the state </w:t>
      </w:r>
      <w:r w:rsidRPr="00743046">
        <w:rPr>
          <w:rStyle w:val="Emphasis"/>
        </w:rPr>
        <w:t>Supreme Court revising a GOP-drawn congressional map</w:t>
      </w:r>
      <w:r w:rsidRPr="00CE1F05">
        <w:rPr>
          <w:rStyle w:val="Emphasis"/>
        </w:rPr>
        <w:t xml:space="preserve"> and </w:t>
      </w:r>
      <w:r w:rsidRPr="00743046">
        <w:rPr>
          <w:rStyle w:val="Emphasis"/>
        </w:rPr>
        <w:t>a midterm environment favorable to Democrats</w:t>
      </w:r>
      <w:r w:rsidRPr="00CE1F05">
        <w:rPr>
          <w:rStyle w:val="Emphasis"/>
        </w:rPr>
        <w:t xml:space="preserve"> gives the party an opening to flip multiple House districts in Pennsylvania alone</w:t>
      </w:r>
      <w:r w:rsidRPr="00621E06">
        <w:rPr>
          <w:sz w:val="16"/>
        </w:rPr>
        <w:t xml:space="preserve">. Democrats in both the 7th and 1st Districts have enthusiasm to spare. </w:t>
      </w:r>
      <w:r w:rsidRPr="00743046">
        <w:rPr>
          <w:rStyle w:val="StyleUnderline"/>
          <w:highlight w:val="yellow"/>
        </w:rPr>
        <w:t>They</w:t>
      </w:r>
      <w:r w:rsidRPr="00621E06">
        <w:rPr>
          <w:rStyle w:val="StyleUnderline"/>
        </w:rPr>
        <w:t xml:space="preserve"> </w:t>
      </w:r>
      <w:r w:rsidRPr="00743046">
        <w:rPr>
          <w:rStyle w:val="StyleUnderline"/>
          <w:highlight w:val="yellow"/>
        </w:rPr>
        <w:t>have</w:t>
      </w:r>
      <w:r w:rsidRPr="00621E06">
        <w:rPr>
          <w:rStyle w:val="StyleUnderline"/>
        </w:rPr>
        <w:t xml:space="preserve"> also </w:t>
      </w:r>
      <w:r w:rsidRPr="00743046">
        <w:rPr>
          <w:rStyle w:val="StyleUnderline"/>
          <w:highlight w:val="yellow"/>
        </w:rPr>
        <w:t>employed</w:t>
      </w:r>
      <w:r w:rsidRPr="00621E06">
        <w:rPr>
          <w:rStyle w:val="StyleUnderline"/>
        </w:rPr>
        <w:t xml:space="preserve"> a strategy that the party considers a winning one in close races this year: </w:t>
      </w:r>
      <w:r w:rsidRPr="00CE1F05">
        <w:rPr>
          <w:rStyle w:val="StyleUnderline"/>
          <w:highlight w:val="yellow"/>
        </w:rPr>
        <w:t>tying the Republican tax law</w:t>
      </w:r>
      <w:r w:rsidRPr="00621E06">
        <w:rPr>
          <w:rStyle w:val="StyleUnderline"/>
        </w:rPr>
        <w:t xml:space="preserve"> </w:t>
      </w:r>
      <w:r w:rsidRPr="00743046">
        <w:rPr>
          <w:rStyle w:val="StyleUnderline"/>
          <w:highlight w:val="yellow"/>
        </w:rPr>
        <w:t>to efforts to cut social safety net</w:t>
      </w:r>
      <w:r w:rsidRPr="00621E06">
        <w:rPr>
          <w:rStyle w:val="StyleUnderline"/>
        </w:rPr>
        <w:t xml:space="preserve"> programs</w:t>
      </w:r>
      <w:r w:rsidRPr="00621E06">
        <w:rPr>
          <w:sz w:val="16"/>
        </w:rPr>
        <w:t>.</w:t>
      </w:r>
    </w:p>
    <w:p w14:paraId="079CD155" w14:textId="7DCB0499" w:rsidR="00E20E3A" w:rsidRPr="00E20E3A" w:rsidRDefault="00E20E3A" w:rsidP="00E20E3A">
      <w:pPr>
        <w:pStyle w:val="Heading4"/>
        <w:rPr>
          <w:rStyle w:val="Style13ptBold"/>
        </w:rPr>
      </w:pPr>
      <w:r>
        <w:t>Dems just got a GOP mega-donor to switch sides</w:t>
      </w:r>
    </w:p>
    <w:p w14:paraId="530F81D8" w14:textId="1F440778" w:rsidR="00621E06" w:rsidRPr="00E20E3A" w:rsidRDefault="00E20E3A" w:rsidP="00F3685C">
      <w:pPr>
        <w:rPr>
          <w:rStyle w:val="Style13ptBold"/>
        </w:rPr>
      </w:pPr>
      <w:r w:rsidRPr="00E20E3A">
        <w:rPr>
          <w:rStyle w:val="Style13ptBold"/>
        </w:rPr>
        <w:t>Bowden 7/19</w:t>
      </w:r>
    </w:p>
    <w:p w14:paraId="60514E8D" w14:textId="0FDF3F18" w:rsidR="00E20E3A" w:rsidRPr="00E20E3A" w:rsidRDefault="00E20E3A" w:rsidP="00F3685C">
      <w:pPr>
        <w:rPr>
          <w:rFonts w:ascii="Graphik Web" w:hAnsi="Graphik Web"/>
          <w:color w:val="2C2C2C"/>
          <w:sz w:val="18"/>
          <w:szCs w:val="18"/>
        </w:rPr>
      </w:pPr>
      <w:r w:rsidRPr="00E20E3A">
        <w:rPr>
          <w:sz w:val="18"/>
          <w:szCs w:val="18"/>
        </w:rPr>
        <w:t xml:space="preserve">John Bowden is a reporter for The Hill. July 19th, 2018. “Ex-GOP mega-donor backing Dems ahead of midterms”. The Hill. </w:t>
      </w:r>
      <w:hyperlink r:id="rId14" w:history="1">
        <w:r w:rsidRPr="00E20E3A">
          <w:rPr>
            <w:rStyle w:val="Hyperlink"/>
            <w:sz w:val="18"/>
            <w:szCs w:val="18"/>
          </w:rPr>
          <w:t>http://thehill.com/homenews/campaign/397818-ex-gop-megadonor-backs-democrats-ahead-of-midterms</w:t>
        </w:r>
      </w:hyperlink>
      <w:r w:rsidRPr="00E20E3A">
        <w:rPr>
          <w:sz w:val="18"/>
          <w:szCs w:val="18"/>
        </w:rPr>
        <w:t>. EL</w:t>
      </w:r>
    </w:p>
    <w:p w14:paraId="0226C5E4" w14:textId="53A9AFE3" w:rsidR="00621E06" w:rsidRPr="00E20E3A" w:rsidRDefault="00E20E3A" w:rsidP="00F3685C">
      <w:pPr>
        <w:rPr>
          <w:sz w:val="16"/>
        </w:rPr>
      </w:pPr>
      <w:r w:rsidRPr="00743046">
        <w:rPr>
          <w:rStyle w:val="StyleUnderline"/>
          <w:highlight w:val="yellow"/>
        </w:rPr>
        <w:t>A former GOP mega-donor is throwing his money behind Democrats</w:t>
      </w:r>
      <w:r w:rsidRPr="00E20E3A">
        <w:rPr>
          <w:rStyle w:val="StyleUnderline"/>
        </w:rPr>
        <w:t xml:space="preserve"> hoping to help build a “Blue Wave” in the November midterms. </w:t>
      </w:r>
      <w:r w:rsidRPr="00743046">
        <w:rPr>
          <w:rStyle w:val="StyleUnderline"/>
          <w:highlight w:val="yellow"/>
        </w:rPr>
        <w:t xml:space="preserve">Seth Klarman, a hedge fund manager, donated more than $2.9 million to Republicans in </w:t>
      </w:r>
      <w:r w:rsidRPr="00743046">
        <w:rPr>
          <w:rStyle w:val="StyleUnderline"/>
        </w:rPr>
        <w:t xml:space="preserve">the </w:t>
      </w:r>
      <w:r w:rsidRPr="00743046">
        <w:rPr>
          <w:rStyle w:val="StyleUnderline"/>
          <w:highlight w:val="yellow"/>
        </w:rPr>
        <w:t>2016</w:t>
      </w:r>
      <w:r w:rsidRPr="00E20E3A">
        <w:rPr>
          <w:rStyle w:val="StyleUnderline"/>
        </w:rPr>
        <w:t xml:space="preserve"> election cycle</w:t>
      </w:r>
      <w:r w:rsidRPr="00E20E3A">
        <w:rPr>
          <w:sz w:val="16"/>
        </w:rPr>
        <w:t xml:space="preserve">. For 2018, </w:t>
      </w:r>
      <w:r w:rsidRPr="00743046">
        <w:rPr>
          <w:rStyle w:val="StyleUnderline"/>
          <w:highlight w:val="yellow"/>
        </w:rPr>
        <w:t>he has shifted gears</w:t>
      </w:r>
      <w:r w:rsidRPr="00E20E3A">
        <w:rPr>
          <w:rStyle w:val="StyleUnderline"/>
        </w:rPr>
        <w:t xml:space="preserve">, </w:t>
      </w:r>
      <w:r w:rsidRPr="00743046">
        <w:rPr>
          <w:rStyle w:val="StyleUnderline"/>
          <w:highlight w:val="yellow"/>
        </w:rPr>
        <w:t>donating</w:t>
      </w:r>
      <w:r w:rsidRPr="00E20E3A">
        <w:rPr>
          <w:rStyle w:val="StyleUnderline"/>
        </w:rPr>
        <w:t xml:space="preserve"> hundreds of thousands of dollars </w:t>
      </w:r>
      <w:r w:rsidRPr="00743046">
        <w:rPr>
          <w:rStyle w:val="StyleUnderline"/>
          <w:highlight w:val="yellow"/>
        </w:rPr>
        <w:t>to more than 80 Democratic</w:t>
      </w:r>
      <w:r w:rsidRPr="00E20E3A">
        <w:rPr>
          <w:rStyle w:val="StyleUnderline"/>
        </w:rPr>
        <w:t xml:space="preserve"> candidates running in midterms</w:t>
      </w:r>
      <w:r w:rsidRPr="00E20E3A">
        <w:rPr>
          <w:sz w:val="16"/>
        </w:rPr>
        <w:t xml:space="preserve">, </w:t>
      </w:r>
      <w:hyperlink r:id="rId15" w:tgtFrame="_blank" w:history="1">
        <w:r w:rsidRPr="00E20E3A">
          <w:rPr>
            <w:rStyle w:val="Hyperlink"/>
            <w:sz w:val="16"/>
          </w:rPr>
          <w:t>Forward reports</w:t>
        </w:r>
      </w:hyperlink>
      <w:r w:rsidRPr="00E20E3A">
        <w:rPr>
          <w:sz w:val="16"/>
        </w:rPr>
        <w:t xml:space="preserve">. </w:t>
      </w:r>
      <w:r w:rsidRPr="00E20E3A">
        <w:rPr>
          <w:rStyle w:val="StyleUnderline"/>
        </w:rPr>
        <w:t xml:space="preserve">Among those are at least 47 candidates running for House seats and 17 for the Senate </w:t>
      </w:r>
      <w:r w:rsidRPr="00E20E3A">
        <w:rPr>
          <w:sz w:val="16"/>
        </w:rPr>
        <w:t xml:space="preserve">as Democrats seek to take back both chambers of Congress. </w:t>
      </w:r>
      <w:r w:rsidRPr="00E20E3A">
        <w:rPr>
          <w:rStyle w:val="StyleUnderline"/>
        </w:rPr>
        <w:t xml:space="preserve">Klarman, who is Jewish and has donated in the past to organizations dedicated to stopping the spread of anti-Semitism, has </w:t>
      </w:r>
      <w:hyperlink r:id="rId16" w:history="1">
        <w:r w:rsidRPr="00E20E3A">
          <w:rPr>
            <w:rStyle w:val="StyleUnderline"/>
          </w:rPr>
          <w:t>lashed out against</w:t>
        </w:r>
      </w:hyperlink>
      <w:r>
        <w:rPr>
          <w:rStyle w:val="StyleUnderline"/>
        </w:rPr>
        <w:t xml:space="preserve"> </w:t>
      </w:r>
      <w:hyperlink r:id="rId17" w:history="1">
        <w:r w:rsidRPr="00E20E3A">
          <w:rPr>
            <w:rStyle w:val="StyleUnderline"/>
          </w:rPr>
          <w:t>President Trump</w:t>
        </w:r>
      </w:hyperlink>
      <w:r w:rsidRPr="00E20E3A">
        <w:rPr>
          <w:rStyle w:val="StyleUnderline"/>
        </w:rPr>
        <w:t xml:space="preserve"> publicly</w:t>
      </w:r>
      <w:r w:rsidRPr="00E20E3A">
        <w:rPr>
          <w:sz w:val="16"/>
        </w:rPr>
        <w:t xml:space="preserve"> and has drawn comparisons between Trump's administration and Nazi Germany, according to the news outlet. According to the analysis, </w:t>
      </w:r>
      <w:r w:rsidRPr="00E20E3A">
        <w:rPr>
          <w:rStyle w:val="StyleUnderline"/>
        </w:rPr>
        <w:t>Klarman has donated to just one Republican this election cycle</w:t>
      </w:r>
      <w:r w:rsidRPr="00E20E3A">
        <w:rPr>
          <w:sz w:val="16"/>
        </w:rPr>
        <w:t xml:space="preserve">, moderate Rep. </w:t>
      </w:r>
      <w:hyperlink r:id="rId18" w:history="1">
        <w:r w:rsidRPr="00E20E3A">
          <w:rPr>
            <w:rStyle w:val="Hyperlink"/>
            <w:sz w:val="16"/>
          </w:rPr>
          <w:t>Elise Stefanik</w:t>
        </w:r>
      </w:hyperlink>
      <w:r w:rsidRPr="00E20E3A">
        <w:rPr>
          <w:sz w:val="16"/>
        </w:rPr>
        <w:t xml:space="preserve"> (R-N.Y.), to whom he gave a maxed-out donation of $2,700. </w:t>
      </w:r>
      <w:r w:rsidRPr="00743046">
        <w:rPr>
          <w:rStyle w:val="Emphasis"/>
          <w:highlight w:val="yellow"/>
        </w:rPr>
        <w:t>Klarman's donations could boost Democrats' chances in November</w:t>
      </w:r>
      <w:r w:rsidRPr="00E20E3A">
        <w:rPr>
          <w:sz w:val="16"/>
        </w:rPr>
        <w:t xml:space="preserve">. They need to pick up 23 seats in the House and two seats in the Senate. A recent poll showed Democrats with a 10-point advantage over Republicans on a generic House ballot for November. The Senate will be a tougher road as the Democrats need to pick up two seats while also defending seats in 10 states that Trump won in the 2016 election. </w:t>
      </w:r>
      <w:r w:rsidRPr="00E20E3A">
        <w:rPr>
          <w:rStyle w:val="StyleUnderline"/>
        </w:rPr>
        <w:t xml:space="preserve">The House Democratic Congressional Campaign Committee (DCCC) on Wednesday </w:t>
      </w:r>
      <w:hyperlink r:id="rId19" w:history="1">
        <w:r w:rsidRPr="00E20E3A">
          <w:rPr>
            <w:rStyle w:val="StyleUnderline"/>
          </w:rPr>
          <w:t>reported its best fundraising month</w:t>
        </w:r>
      </w:hyperlink>
      <w:r w:rsidRPr="00E20E3A">
        <w:rPr>
          <w:rStyle w:val="StyleUnderline"/>
        </w:rPr>
        <w:t xml:space="preserve"> of the cycle so far, bringing in $15.2 million in June</w:t>
      </w:r>
      <w:r w:rsidRPr="00E20E3A">
        <w:rPr>
          <w:sz w:val="16"/>
        </w:rPr>
        <w:t xml:space="preserve">. </w:t>
      </w:r>
      <w:r w:rsidRPr="00743046">
        <w:rPr>
          <w:rStyle w:val="Emphasis"/>
          <w:highlight w:val="yellow"/>
        </w:rPr>
        <w:t>The House Republican campaign arm</w:t>
      </w:r>
      <w:r w:rsidRPr="00E20E3A">
        <w:rPr>
          <w:rStyle w:val="Emphasis"/>
        </w:rPr>
        <w:t xml:space="preserve"> has not yet released its June numbers and </w:t>
      </w:r>
      <w:r w:rsidRPr="00743046">
        <w:rPr>
          <w:rStyle w:val="Emphasis"/>
          <w:highlight w:val="yellow"/>
        </w:rPr>
        <w:t>has trailed the Democratic organization</w:t>
      </w:r>
      <w:r w:rsidRPr="00E20E3A">
        <w:rPr>
          <w:rStyle w:val="Emphasis"/>
        </w:rPr>
        <w:t xml:space="preserve"> since the beginning of the year</w:t>
      </w:r>
      <w:r w:rsidRPr="00E20E3A">
        <w:rPr>
          <w:sz w:val="16"/>
        </w:rPr>
        <w:t>. "</w:t>
      </w:r>
      <w:r w:rsidRPr="00E20E3A">
        <w:rPr>
          <w:rStyle w:val="StyleUnderline"/>
        </w:rPr>
        <w:t>The DCCC's historic fundraising and grassroots support combined with record candidate fundraising ensures that incredible Democratic candidates will have the resources to share their unique stories and records of service with the voters</w:t>
      </w:r>
      <w:r w:rsidRPr="00E20E3A">
        <w:rPr>
          <w:sz w:val="16"/>
        </w:rPr>
        <w:t xml:space="preserve">," said DCCC Chairman Ben Ray </w:t>
      </w:r>
      <w:proofErr w:type="spellStart"/>
      <w:r w:rsidRPr="00E20E3A">
        <w:rPr>
          <w:sz w:val="16"/>
        </w:rPr>
        <w:t>Luján</w:t>
      </w:r>
      <w:proofErr w:type="spellEnd"/>
      <w:r w:rsidRPr="00E20E3A">
        <w:rPr>
          <w:sz w:val="16"/>
        </w:rPr>
        <w:t>.</w:t>
      </w:r>
    </w:p>
    <w:p w14:paraId="03A9CC15" w14:textId="2D305BC6" w:rsidR="0048689F" w:rsidRDefault="00F3685C" w:rsidP="00DF1A5B">
      <w:pPr>
        <w:pStyle w:val="Heading4"/>
      </w:pPr>
      <w:r>
        <w:t>Dems might take the Senate- their red-state democrats are standing strong and republicans are being hurt by tariffs</w:t>
      </w:r>
    </w:p>
    <w:p w14:paraId="3C34C49E" w14:textId="53B95B18" w:rsidR="0048689F" w:rsidRPr="00DF1A5B" w:rsidRDefault="00DF1A5B">
      <w:pPr>
        <w:rPr>
          <w:rStyle w:val="Style13ptBold"/>
        </w:rPr>
      </w:pPr>
      <w:r w:rsidRPr="00DF1A5B">
        <w:rPr>
          <w:rStyle w:val="Style13ptBold"/>
        </w:rPr>
        <w:t>Phillips 7/20</w:t>
      </w:r>
    </w:p>
    <w:p w14:paraId="6521784C" w14:textId="7C2DF0CE" w:rsidR="00DF1A5B" w:rsidRPr="00DF1A5B" w:rsidRDefault="00DF1A5B" w:rsidP="00DF1A5B">
      <w:pPr>
        <w:rPr>
          <w:sz w:val="18"/>
          <w:szCs w:val="18"/>
        </w:rPr>
      </w:pPr>
      <w:r w:rsidRPr="00DF1A5B">
        <w:rPr>
          <w:sz w:val="18"/>
          <w:szCs w:val="18"/>
        </w:rPr>
        <w:t>Amber Phillips writes about politics for The Fix. She was previously the one-woman D.C. bureau for the Las Vegas Sun and has reported from Boston and Taiwan.  July 20</w:t>
      </w:r>
      <w:r w:rsidRPr="00DF1A5B">
        <w:rPr>
          <w:sz w:val="18"/>
          <w:szCs w:val="18"/>
          <w:vertAlign w:val="superscript"/>
        </w:rPr>
        <w:t>th</w:t>
      </w:r>
      <w:r w:rsidRPr="00DF1A5B">
        <w:rPr>
          <w:sz w:val="18"/>
          <w:szCs w:val="18"/>
        </w:rPr>
        <w:t xml:space="preserve">, 2018. “The Fix’s top 10 Senate races show Democrats with a (narrow) opening to win the Senate”. The Washington Post. </w:t>
      </w:r>
      <w:hyperlink r:id="rId20" w:history="1">
        <w:r w:rsidRPr="00DF1A5B">
          <w:rPr>
            <w:rStyle w:val="Hyperlink"/>
            <w:sz w:val="18"/>
            <w:szCs w:val="18"/>
          </w:rPr>
          <w:t>https://www.washingtonpost.com/news/the-fix/wp/2018/07/20/the-top-10-senate-races-give-democrats-a-narrow-opening-to-win-the-senate/?utm_term=.15229e06b5ac</w:t>
        </w:r>
      </w:hyperlink>
      <w:r w:rsidRPr="00DF1A5B">
        <w:rPr>
          <w:sz w:val="18"/>
          <w:szCs w:val="18"/>
        </w:rPr>
        <w:t>. EL</w:t>
      </w:r>
    </w:p>
    <w:p w14:paraId="7AB0EA47" w14:textId="37BFB68A" w:rsidR="00E20E3A" w:rsidRPr="00D94EF4" w:rsidRDefault="00DF1A5B">
      <w:pPr>
        <w:rPr>
          <w:sz w:val="16"/>
        </w:rPr>
      </w:pPr>
      <w:r w:rsidRPr="00743046">
        <w:rPr>
          <w:rStyle w:val="StyleUnderline"/>
          <w:highlight w:val="yellow"/>
        </w:rPr>
        <w:t xml:space="preserve">Democrats won a special election in </w:t>
      </w:r>
      <w:hyperlink r:id="rId21" w:tgtFrame="_blank" w:history="1">
        <w:r w:rsidRPr="00743046">
          <w:rPr>
            <w:rStyle w:val="StyleUnderline"/>
            <w:highlight w:val="yellow"/>
          </w:rPr>
          <w:t>Alabama</w:t>
        </w:r>
      </w:hyperlink>
      <w:r w:rsidRPr="00743046">
        <w:rPr>
          <w:rStyle w:val="StyleUnderline"/>
          <w:highlight w:val="yellow"/>
        </w:rPr>
        <w:t xml:space="preserve"> last year</w:t>
      </w:r>
      <w:r w:rsidRPr="00DF1A5B">
        <w:rPr>
          <w:rStyle w:val="StyleUnderline"/>
        </w:rPr>
        <w:t>, giving them a narrow path to take back control of the Senate this November. A couple things have aligned in recent months that keep that possibility alive.</w:t>
      </w:r>
      <w:r w:rsidRPr="00F3685C">
        <w:rPr>
          <w:sz w:val="16"/>
        </w:rPr>
        <w:t xml:space="preserve"> But here's the catch: </w:t>
      </w:r>
      <w:r w:rsidRPr="00DF1A5B">
        <w:rPr>
          <w:rStyle w:val="StyleUnderline"/>
        </w:rPr>
        <w:t>Democrats will need a near-perfect midterm performance to take back the Senate</w:t>
      </w:r>
      <w:r w:rsidRPr="00F3685C">
        <w:rPr>
          <w:sz w:val="16"/>
        </w:rPr>
        <w:t xml:space="preserve">. They need to overthrow at least two Republicans in competitive states while protecting nearly all of the Senate Democrats running for reelection in states that President Trump won. Seven of those red-state Democrats make our list of the most vulnerable incumbents, and five of those Democrats are trying to hang on in a state Trump won by double digits. </w:t>
      </w:r>
      <w:hyperlink r:id="rId22" w:history="1">
        <w:r w:rsidRPr="00DF1A5B">
          <w:rPr>
            <w:rStyle w:val="StyleUnderline"/>
          </w:rPr>
          <w:t>The Fix's first Senate rankings came out in October.</w:t>
        </w:r>
      </w:hyperlink>
      <w:r w:rsidRPr="00DF1A5B">
        <w:rPr>
          <w:rStyle w:val="StyleUnderline"/>
        </w:rPr>
        <w:t xml:space="preserve"> Since then, primaries in most states have been settled, so here is an updated look at the top 10 most competitive Senate seats of the 2018 election cycle</w:t>
      </w:r>
      <w:r w:rsidRPr="00F3685C">
        <w:rPr>
          <w:sz w:val="16"/>
        </w:rPr>
        <w:t xml:space="preserve">. We've </w:t>
      </w:r>
      <w:r w:rsidRPr="00DF1A5B">
        <w:rPr>
          <w:rStyle w:val="Emphasis"/>
        </w:rPr>
        <w:t>ranked them from least likely to flip parties (10) to most likely (1).</w:t>
      </w:r>
      <w:r w:rsidRPr="00F3685C">
        <w:rPr>
          <w:sz w:val="16"/>
        </w:rPr>
        <w:t xml:space="preserve"> We'll update the rankings semi-regularly on Fridays all the way to Election Day. </w:t>
      </w:r>
      <w:r w:rsidRPr="00DF1A5B">
        <w:rPr>
          <w:rStyle w:val="StyleUnderline"/>
        </w:rPr>
        <w:t xml:space="preserve">10. </w:t>
      </w:r>
      <w:r w:rsidRPr="00743046">
        <w:rPr>
          <w:rStyle w:val="StyleUnderline"/>
          <w:highlight w:val="yellow"/>
        </w:rPr>
        <w:t>Tennessee</w:t>
      </w:r>
      <w:r w:rsidRPr="00F3685C">
        <w:rPr>
          <w:sz w:val="16"/>
        </w:rPr>
        <w:t xml:space="preserve"> (open seat), no previous ranking: This is probably the most provocative pick on our list. </w:t>
      </w:r>
      <w:r w:rsidRPr="00743046">
        <w:rPr>
          <w:rStyle w:val="StyleUnderline"/>
        </w:rPr>
        <w:t>Tennessee hasn't elected a Democratic senator since the early 1990s</w:t>
      </w:r>
      <w:r w:rsidRPr="00743046">
        <w:rPr>
          <w:sz w:val="16"/>
        </w:rPr>
        <w:t xml:space="preserve">. </w:t>
      </w:r>
      <w:r w:rsidRPr="00743046">
        <w:rPr>
          <w:rStyle w:val="Emphasis"/>
        </w:rPr>
        <w:t xml:space="preserve">But </w:t>
      </w:r>
      <w:r w:rsidRPr="00743046">
        <w:rPr>
          <w:rStyle w:val="Emphasis"/>
          <w:highlight w:val="yellow"/>
        </w:rPr>
        <w:t>Democrats have their best chance here in years</w:t>
      </w:r>
      <w:r w:rsidRPr="00F3685C">
        <w:rPr>
          <w:sz w:val="16"/>
        </w:rPr>
        <w:t xml:space="preserve"> with the retirement of Republican Sen. Bob Corker and their recruitment of a popular former governor, Phil </w:t>
      </w:r>
      <w:proofErr w:type="spellStart"/>
      <w:r w:rsidRPr="00F3685C">
        <w:rPr>
          <w:sz w:val="16"/>
        </w:rPr>
        <w:t>Bredesen</w:t>
      </w:r>
      <w:proofErr w:type="spellEnd"/>
      <w:r w:rsidRPr="00F3685C">
        <w:rPr>
          <w:sz w:val="16"/>
        </w:rPr>
        <w:t xml:space="preserve">. Republicans like their top pick, too, Rep. Marsha Blackburn, who was recently the recipient of a coveted campaign rally visit from President Trump. But she's not getting much help from the current seat-holder: This spring, Corker praised </w:t>
      </w:r>
      <w:proofErr w:type="spellStart"/>
      <w:r w:rsidRPr="00F3685C">
        <w:rPr>
          <w:sz w:val="16"/>
        </w:rPr>
        <w:t>Bredesen</w:t>
      </w:r>
      <w:proofErr w:type="spellEnd"/>
      <w:r w:rsidRPr="00F3685C">
        <w:rPr>
          <w:sz w:val="16"/>
        </w:rPr>
        <w:t xml:space="preserve"> and then, when given the opportunity to clarify his statement, </w:t>
      </w:r>
      <w:hyperlink r:id="rId23" w:history="1">
        <w:r w:rsidRPr="00F3685C">
          <w:rPr>
            <w:rStyle w:val="Hyperlink"/>
            <w:sz w:val="16"/>
          </w:rPr>
          <w:t>didn't really</w:t>
        </w:r>
      </w:hyperlink>
      <w:r w:rsidRPr="00F3685C">
        <w:rPr>
          <w:sz w:val="16"/>
        </w:rPr>
        <w:t xml:space="preserve">. </w:t>
      </w:r>
      <w:r w:rsidRPr="00743046">
        <w:rPr>
          <w:rStyle w:val="StyleUnderline"/>
        </w:rPr>
        <w:t xml:space="preserve">Some polls show </w:t>
      </w:r>
      <w:proofErr w:type="spellStart"/>
      <w:r w:rsidRPr="00743046">
        <w:rPr>
          <w:rStyle w:val="StyleUnderline"/>
        </w:rPr>
        <w:t>Bredesen</w:t>
      </w:r>
      <w:proofErr w:type="spellEnd"/>
      <w:r w:rsidRPr="00743046">
        <w:rPr>
          <w:rStyle w:val="StyleUnderline"/>
        </w:rPr>
        <w:t xml:space="preserve"> with the lead, others Blackburn.</w:t>
      </w:r>
      <w:r w:rsidRPr="00DF1A5B">
        <w:rPr>
          <w:rStyle w:val="StyleUnderline"/>
        </w:rPr>
        <w:t xml:space="preserve"> 9.</w:t>
      </w:r>
      <w:r w:rsidRPr="00F3685C">
        <w:rPr>
          <w:sz w:val="16"/>
        </w:rPr>
        <w:t xml:space="preserve"> </w:t>
      </w:r>
      <w:r w:rsidRPr="00DF1A5B">
        <w:rPr>
          <w:rStyle w:val="StyleUnderline"/>
        </w:rPr>
        <w:t>Wisconsin</w:t>
      </w:r>
      <w:r w:rsidRPr="00F3685C">
        <w:rPr>
          <w:sz w:val="16"/>
        </w:rPr>
        <w:t xml:space="preserve"> (D), previous ranking 10: The entrance of Tennessee on our list knocks off </w:t>
      </w:r>
      <w:hyperlink r:id="rId24" w:tgtFrame="_blank" w:history="1">
        <w:r w:rsidRPr="00DF1A5B">
          <w:rPr>
            <w:rStyle w:val="StyleUnderline"/>
          </w:rPr>
          <w:t>Ohio</w:t>
        </w:r>
      </w:hyperlink>
      <w:r w:rsidRPr="00DF1A5B">
        <w:rPr>
          <w:rStyle w:val="StyleUnderline"/>
        </w:rPr>
        <w:t>, where Sen. Sherrod Brown (D) seems to have the edge in a Trump state in part because his anti-trade politics match Trump's</w:t>
      </w:r>
      <w:r w:rsidRPr="00F3685C">
        <w:rPr>
          <w:sz w:val="16"/>
        </w:rPr>
        <w:t xml:space="preserve">. Another well-positioned Democrat still on this list is Sen. </w:t>
      </w:r>
      <w:r w:rsidRPr="00DF1A5B">
        <w:rPr>
          <w:rStyle w:val="StyleUnderline"/>
        </w:rPr>
        <w:t>Tammy Baldwin, who is trying to remain one of Wisconsin's only statewide-elected Democrats</w:t>
      </w:r>
      <w:r w:rsidRPr="00F3685C">
        <w:rPr>
          <w:sz w:val="16"/>
        </w:rPr>
        <w:t xml:space="preserve">. She'll wait another month to find out whether her challenger is state Sen. Leah </w:t>
      </w:r>
      <w:proofErr w:type="spellStart"/>
      <w:r w:rsidRPr="00F3685C">
        <w:rPr>
          <w:sz w:val="16"/>
        </w:rPr>
        <w:t>Vukmir</w:t>
      </w:r>
      <w:proofErr w:type="spellEnd"/>
      <w:r w:rsidRPr="00F3685C">
        <w:rPr>
          <w:sz w:val="16"/>
        </w:rPr>
        <w:t xml:space="preserve"> or businessman Kevin Nicholson</w:t>
      </w:r>
      <w:r w:rsidRPr="00DF1A5B">
        <w:rPr>
          <w:rStyle w:val="StyleUnderline"/>
        </w:rPr>
        <w:t xml:space="preserve">. 8. </w:t>
      </w:r>
      <w:hyperlink r:id="rId25" w:tgtFrame="_blank" w:history="1">
        <w:r w:rsidRPr="00743046">
          <w:rPr>
            <w:rStyle w:val="StyleUnderline"/>
            <w:highlight w:val="yellow"/>
          </w:rPr>
          <w:t>Montana</w:t>
        </w:r>
      </w:hyperlink>
      <w:r w:rsidRPr="00DF1A5B">
        <w:rPr>
          <w:rStyle w:val="StyleUnderline"/>
        </w:rPr>
        <w:t xml:space="preserve"> (D)</w:t>
      </w:r>
      <w:r w:rsidRPr="00F3685C">
        <w:rPr>
          <w:sz w:val="16"/>
        </w:rPr>
        <w:t xml:space="preserve">, previous ranking 8: Unluckily for Sen. </w:t>
      </w:r>
      <w:r w:rsidRPr="00DF1A5B">
        <w:rPr>
          <w:rStyle w:val="StyleUnderline"/>
        </w:rPr>
        <w:t xml:space="preserve">Jon </w:t>
      </w:r>
      <w:r w:rsidRPr="00743046">
        <w:rPr>
          <w:rStyle w:val="StyleUnderline"/>
        </w:rPr>
        <w:t>Tester (D), he's the vulnerable Senate Democrat whom Trump most likes to attack</w:t>
      </w:r>
      <w:r w:rsidRPr="00F3685C">
        <w:rPr>
          <w:sz w:val="16"/>
        </w:rPr>
        <w:t xml:space="preserve">. Trump blamed Tester for sinking his nominee to lead the Veterans Affairs Department, and the president has already been to Montana to campaign for Tester's opponent, Matt Rosendale. But </w:t>
      </w:r>
      <w:r w:rsidRPr="00743046">
        <w:rPr>
          <w:rStyle w:val="StyleUnderline"/>
        </w:rPr>
        <w:t xml:space="preserve">Montana </w:t>
      </w:r>
      <w:r w:rsidRPr="00743046">
        <w:rPr>
          <w:rStyle w:val="StyleUnderline"/>
          <w:highlight w:val="yellow"/>
        </w:rPr>
        <w:t xml:space="preserve">voters </w:t>
      </w:r>
      <w:r w:rsidRPr="00743046">
        <w:rPr>
          <w:rStyle w:val="StyleUnderline"/>
        </w:rPr>
        <w:t>march to the beat of their own drum</w:t>
      </w:r>
      <w:r w:rsidRPr="00743046">
        <w:rPr>
          <w:rStyle w:val="Emphasis"/>
        </w:rPr>
        <w:t>. They</w:t>
      </w:r>
      <w:r w:rsidRPr="00743046">
        <w:rPr>
          <w:rStyle w:val="Emphasis"/>
          <w:highlight w:val="yellow"/>
        </w:rPr>
        <w:t xml:space="preserve"> reelected a Democratic governor</w:t>
      </w:r>
      <w:r w:rsidRPr="00DF1A5B">
        <w:rPr>
          <w:rStyle w:val="Emphasis"/>
        </w:rPr>
        <w:t xml:space="preserve">, Steve Bullock, </w:t>
      </w:r>
      <w:r w:rsidRPr="00743046">
        <w:rPr>
          <w:rStyle w:val="Emphasis"/>
          <w:highlight w:val="yellow"/>
        </w:rPr>
        <w:t>the same year they voted for Trump</w:t>
      </w:r>
      <w:r w:rsidRPr="00DF1A5B">
        <w:rPr>
          <w:rStyle w:val="Emphasis"/>
        </w:rPr>
        <w:t xml:space="preserve"> by more than 20 points</w:t>
      </w:r>
      <w:r w:rsidRPr="00DF1A5B">
        <w:rPr>
          <w:rStyle w:val="StyleUnderline"/>
        </w:rPr>
        <w:t xml:space="preserve">. 7. </w:t>
      </w:r>
      <w:hyperlink r:id="rId26" w:tgtFrame="_blank" w:history="1">
        <w:r w:rsidRPr="00DF1A5B">
          <w:rPr>
            <w:rStyle w:val="StyleUnderline"/>
          </w:rPr>
          <w:t>West Virginia</w:t>
        </w:r>
      </w:hyperlink>
      <w:r w:rsidRPr="00DF1A5B">
        <w:rPr>
          <w:rStyle w:val="StyleUnderline"/>
        </w:rPr>
        <w:t xml:space="preserve"> (D),</w:t>
      </w:r>
      <w:r w:rsidRPr="00F3685C">
        <w:rPr>
          <w:sz w:val="16"/>
        </w:rPr>
        <w:t xml:space="preserve"> previous ranking 5: </w:t>
      </w:r>
      <w:r w:rsidRPr="00DF1A5B">
        <w:rPr>
          <w:rStyle w:val="StyleUnderline"/>
        </w:rPr>
        <w:t xml:space="preserve">Of all the red-state Senate Democrats running against Trump, Sen. </w:t>
      </w:r>
      <w:r w:rsidRPr="00743046">
        <w:rPr>
          <w:rStyle w:val="StyleUnderline"/>
        </w:rPr>
        <w:t xml:space="preserve">Joe </w:t>
      </w:r>
      <w:r w:rsidRPr="00743046">
        <w:rPr>
          <w:rStyle w:val="StyleUnderline"/>
          <w:highlight w:val="yellow"/>
        </w:rPr>
        <w:t xml:space="preserve">Manchin </w:t>
      </w:r>
      <w:r w:rsidRPr="00743046">
        <w:rPr>
          <w:rStyle w:val="StyleUnderline"/>
        </w:rPr>
        <w:t>III probably has the strongest brand back home</w:t>
      </w:r>
      <w:r w:rsidRPr="00743046">
        <w:rPr>
          <w:sz w:val="16"/>
        </w:rPr>
        <w:t>.</w:t>
      </w:r>
      <w:r w:rsidRPr="00F3685C">
        <w:rPr>
          <w:sz w:val="16"/>
        </w:rPr>
        <w:t xml:space="preserve"> And he'll need it, given Trump won West Virginia by more than 40 points. </w:t>
      </w:r>
      <w:r w:rsidRPr="00DF1A5B">
        <w:rPr>
          <w:rStyle w:val="StyleUnderline"/>
        </w:rPr>
        <w:t xml:space="preserve">Manchin didn't get his wish for a firebrand, far-right challenger out of the GOP primary, but several </w:t>
      </w:r>
      <w:r w:rsidRPr="00743046">
        <w:rPr>
          <w:rStyle w:val="Emphasis"/>
          <w:highlight w:val="yellow"/>
        </w:rPr>
        <w:t>recent polls have shown him with a lead</w:t>
      </w:r>
      <w:r w:rsidRPr="00DF1A5B">
        <w:rPr>
          <w:rStyle w:val="StyleUnderline"/>
        </w:rPr>
        <w:t xml:space="preserve"> against the nominee, Patrick Morrisey</w:t>
      </w:r>
      <w:r w:rsidRPr="00F3685C">
        <w:rPr>
          <w:sz w:val="16"/>
        </w:rPr>
        <w:t xml:space="preserve">, the state's attorney general. Even better news for Manchin: </w:t>
      </w:r>
      <w:hyperlink r:id="rId27" w:history="1">
        <w:r w:rsidRPr="00F3685C">
          <w:rPr>
            <w:rStyle w:val="Hyperlink"/>
            <w:sz w:val="16"/>
          </w:rPr>
          <w:t xml:space="preserve">Politico </w:t>
        </w:r>
        <w:proofErr w:type="spellStart"/>
        <w:r w:rsidRPr="00F3685C">
          <w:rPr>
            <w:rStyle w:val="Hyperlink"/>
            <w:sz w:val="16"/>
          </w:rPr>
          <w:t>reports</w:t>
        </w:r>
      </w:hyperlink>
      <w:r w:rsidRPr="00F3685C">
        <w:rPr>
          <w:sz w:val="16"/>
        </w:rPr>
        <w:t>an</w:t>
      </w:r>
      <w:proofErr w:type="spellEnd"/>
      <w:r w:rsidRPr="00F3685C">
        <w:rPr>
          <w:sz w:val="16"/>
        </w:rPr>
        <w:t xml:space="preserve"> outside group aligned with Senate Majority Leader Mitch McConnell (R-Ky.) decided to pull $750,000 in ads against him. </w:t>
      </w:r>
      <w:r w:rsidRPr="00DF1A5B">
        <w:rPr>
          <w:rStyle w:val="StyleUnderline"/>
        </w:rPr>
        <w:t>6. Florida (D), previous rankin</w:t>
      </w:r>
      <w:r w:rsidRPr="00F3685C">
        <w:rPr>
          <w:sz w:val="16"/>
        </w:rPr>
        <w:t xml:space="preserve">g 9: </w:t>
      </w:r>
      <w:r w:rsidRPr="00743046">
        <w:rPr>
          <w:rStyle w:val="StyleUnderline"/>
          <w:highlight w:val="yellow"/>
        </w:rPr>
        <w:t xml:space="preserve">The only current statewide elected Democrat in Florida, </w:t>
      </w:r>
      <w:r w:rsidRPr="00743046">
        <w:rPr>
          <w:rStyle w:val="StyleUnderline"/>
        </w:rPr>
        <w:t>Sen. Bill Nelson is trying to hang</w:t>
      </w:r>
      <w:r w:rsidRPr="00DF1A5B">
        <w:rPr>
          <w:rStyle w:val="StyleUnderline"/>
        </w:rPr>
        <w:t xml:space="preserve"> on as tens of millions of dollars are being spent against him in support of wealthy, term-limited Gov. Rick Scott</w:t>
      </w:r>
      <w:r w:rsidRPr="00F3685C">
        <w:rPr>
          <w:sz w:val="16"/>
        </w:rPr>
        <w:t xml:space="preserve"> (R). Scott's decision to run is a big reason we've bumped this race up several spots in favor of Republicans. But </w:t>
      </w:r>
      <w:r w:rsidRPr="00743046">
        <w:rPr>
          <w:rStyle w:val="StyleUnderline"/>
        </w:rPr>
        <w:t xml:space="preserve">Democrats warn against underestimating </w:t>
      </w:r>
      <w:r w:rsidRPr="00743046">
        <w:rPr>
          <w:rStyle w:val="StyleUnderline"/>
          <w:highlight w:val="yellow"/>
        </w:rPr>
        <w:t xml:space="preserve">Nelson, </w:t>
      </w:r>
      <w:r w:rsidRPr="00743046">
        <w:rPr>
          <w:rStyle w:val="StyleUnderline"/>
        </w:rPr>
        <w:t xml:space="preserve">who </w:t>
      </w:r>
      <w:r w:rsidRPr="00743046">
        <w:rPr>
          <w:rStyle w:val="StyleUnderline"/>
          <w:highlight w:val="yellow"/>
        </w:rPr>
        <w:t>has outperformed every Democratic presidential nominee since Al Gore</w:t>
      </w:r>
      <w:r w:rsidRPr="00F3685C">
        <w:rPr>
          <w:sz w:val="16"/>
        </w:rPr>
        <w:t xml:space="preserve">. Plus, several recent </w:t>
      </w:r>
      <w:r w:rsidRPr="00DF1A5B">
        <w:rPr>
          <w:rStyle w:val="StyleUnderline"/>
        </w:rPr>
        <w:t xml:space="preserve">special congressional and state House elections in Florida have gone Democrats' way. 5. </w:t>
      </w:r>
      <w:r w:rsidRPr="00743046">
        <w:rPr>
          <w:rStyle w:val="StyleUnderline"/>
          <w:highlight w:val="yellow"/>
        </w:rPr>
        <w:t>Arizona</w:t>
      </w:r>
      <w:r w:rsidRPr="00DF1A5B">
        <w:rPr>
          <w:rStyle w:val="StyleUnderline"/>
        </w:rPr>
        <w:t xml:space="preserve"> (</w:t>
      </w:r>
      <w:r w:rsidRPr="00F3685C">
        <w:rPr>
          <w:sz w:val="16"/>
        </w:rPr>
        <w:t xml:space="preserve">open), previous ranking </w:t>
      </w:r>
      <w:r w:rsidRPr="00743046">
        <w:rPr>
          <w:sz w:val="16"/>
        </w:rPr>
        <w:t xml:space="preserve">4: </w:t>
      </w:r>
      <w:r w:rsidRPr="00743046">
        <w:rPr>
          <w:rStyle w:val="StyleUnderline"/>
        </w:rPr>
        <w:t>The seat held by retiring Sen. Jeff Flake (R) becomes relatively less competitive for Democrats</w:t>
      </w:r>
      <w:r w:rsidRPr="00DF1A5B">
        <w:rPr>
          <w:rStyle w:val="StyleUnderline"/>
        </w:rPr>
        <w:t xml:space="preserve"> </w:t>
      </w:r>
      <w:r w:rsidRPr="00F3685C">
        <w:rPr>
          <w:sz w:val="16"/>
        </w:rPr>
        <w:t xml:space="preserve">mostly as a function of other states becoming more competitive. </w:t>
      </w:r>
      <w:r w:rsidRPr="00743046">
        <w:rPr>
          <w:rStyle w:val="Emphasis"/>
        </w:rPr>
        <w:t>But</w:t>
      </w:r>
      <w:r w:rsidRPr="00743046">
        <w:rPr>
          <w:rStyle w:val="Emphasis"/>
          <w:highlight w:val="yellow"/>
        </w:rPr>
        <w:t xml:space="preserve"> a chaotic Republican primary could help</w:t>
      </w:r>
      <w:hyperlink r:id="rId28" w:history="1">
        <w:r w:rsidRPr="00743046">
          <w:rPr>
            <w:rStyle w:val="Emphasis"/>
            <w:highlight w:val="yellow"/>
          </w:rPr>
          <w:t xml:space="preserve"> Rep. </w:t>
        </w:r>
        <w:proofErr w:type="spellStart"/>
        <w:r w:rsidRPr="00743046">
          <w:rPr>
            <w:rStyle w:val="Emphasis"/>
            <w:highlight w:val="yellow"/>
          </w:rPr>
          <w:t>Kyrsten</w:t>
        </w:r>
        <w:proofErr w:type="spellEnd"/>
        <w:r w:rsidRPr="00743046">
          <w:rPr>
            <w:rStyle w:val="Emphasis"/>
            <w:highlight w:val="yellow"/>
          </w:rPr>
          <w:t xml:space="preserve"> </w:t>
        </w:r>
        <w:proofErr w:type="spellStart"/>
        <w:r w:rsidRPr="00743046">
          <w:rPr>
            <w:rStyle w:val="Emphasis"/>
            <w:highlight w:val="yellow"/>
          </w:rPr>
          <w:t>Sinema's</w:t>
        </w:r>
        <w:proofErr w:type="spellEnd"/>
        <w:r w:rsidRPr="00743046">
          <w:rPr>
            <w:rStyle w:val="Emphasis"/>
            <w:highlight w:val="yellow"/>
          </w:rPr>
          <w:t xml:space="preserve"> (D) chances</w:t>
        </w:r>
      </w:hyperlink>
      <w:r w:rsidRPr="00F3685C">
        <w:rPr>
          <w:sz w:val="16"/>
        </w:rPr>
        <w:t xml:space="preserve">, which is good news for Democrats given this is a seat they almost certainly must win to take back the Senate. Rep. Martha </w:t>
      </w:r>
      <w:r w:rsidRPr="00DF1A5B">
        <w:rPr>
          <w:rStyle w:val="StyleUnderline"/>
        </w:rPr>
        <w:t>McSally (R), a former fighter pilot and the GOP establishment's pick, must win a late-August primary against two unabashed Trump supporters</w:t>
      </w:r>
      <w:r w:rsidRPr="00F3685C">
        <w:rPr>
          <w:sz w:val="16"/>
        </w:rPr>
        <w:t xml:space="preserve">, former state senator Kelli Ward </w:t>
      </w:r>
      <w:r w:rsidRPr="00DF1A5B">
        <w:rPr>
          <w:rStyle w:val="StyleUnderline"/>
        </w:rPr>
        <w:t>and former county sheriff Joe Arpaio</w:t>
      </w:r>
      <w:r w:rsidRPr="00F3685C">
        <w:rPr>
          <w:sz w:val="16"/>
        </w:rPr>
        <w:t xml:space="preserve">, whom Trump pardoned last year. McSally is expected to win, but especially on immigration, </w:t>
      </w:r>
      <w:r w:rsidRPr="00DF1A5B">
        <w:rPr>
          <w:rStyle w:val="StyleUnderline"/>
        </w:rPr>
        <w:t>does she risk moving herself too far in Trump's corner</w:t>
      </w:r>
      <w:r w:rsidRPr="00F3685C">
        <w:rPr>
          <w:sz w:val="16"/>
        </w:rPr>
        <w:t xml:space="preserve"> for a state that only went for Trump by 3.5 percentage points? </w:t>
      </w:r>
      <w:r w:rsidRPr="00DF1A5B">
        <w:rPr>
          <w:rStyle w:val="StyleUnderline"/>
        </w:rPr>
        <w:t xml:space="preserve">4. </w:t>
      </w:r>
      <w:hyperlink r:id="rId29" w:tgtFrame="_blank" w:history="1">
        <w:r w:rsidRPr="00DF1A5B">
          <w:rPr>
            <w:rStyle w:val="StyleUnderline"/>
          </w:rPr>
          <w:t>North Dakota</w:t>
        </w:r>
      </w:hyperlink>
      <w:r w:rsidRPr="00DF1A5B">
        <w:rPr>
          <w:rStyle w:val="StyleUnderline"/>
        </w:rPr>
        <w:t xml:space="preserve"> (D)</w:t>
      </w:r>
      <w:r w:rsidRPr="00F3685C">
        <w:rPr>
          <w:sz w:val="16"/>
        </w:rPr>
        <w:t xml:space="preserve">, previous ranking 7: Aside from the addition of Tennessee, bumping up Sen. </w:t>
      </w:r>
      <w:r w:rsidRPr="00743046">
        <w:rPr>
          <w:rStyle w:val="StyleUnderline"/>
          <w:highlight w:val="yellow"/>
        </w:rPr>
        <w:t xml:space="preserve">Heidi Heitkamp's likelihood of losing is our next biggest change. </w:t>
      </w:r>
      <w:r w:rsidRPr="00743046">
        <w:rPr>
          <w:rStyle w:val="StyleUnderline"/>
        </w:rPr>
        <w:t>She now has a set challenger</w:t>
      </w:r>
      <w:r w:rsidRPr="00F3685C">
        <w:rPr>
          <w:rStyle w:val="StyleUnderline"/>
        </w:rPr>
        <w:t>, Rep. Kevin Cramer (R), who is also a tested, statewide elected official given North Dakota only has one congressional district</w:t>
      </w:r>
      <w:r w:rsidRPr="00F3685C">
        <w:rPr>
          <w:sz w:val="16"/>
        </w:rPr>
        <w:t xml:space="preserve">. Despite her being a Democrat, </w:t>
      </w:r>
      <w:r w:rsidRPr="00743046">
        <w:rPr>
          <w:rStyle w:val="Emphasis"/>
          <w:highlight w:val="yellow"/>
        </w:rPr>
        <w:t>Trump</w:t>
      </w:r>
      <w:r w:rsidRPr="00743046">
        <w:rPr>
          <w:sz w:val="16"/>
          <w:highlight w:val="yellow"/>
        </w:rPr>
        <w:t xml:space="preserve"> </w:t>
      </w:r>
      <w:r w:rsidRPr="00743046">
        <w:rPr>
          <w:rStyle w:val="Emphasis"/>
          <w:highlight w:val="yellow"/>
        </w:rPr>
        <w:t>singled out Heitkamp as a “good woman</w:t>
      </w:r>
      <w:r w:rsidRPr="00743046">
        <w:rPr>
          <w:rStyle w:val="Emphasis"/>
        </w:rPr>
        <w:t>” onstage last year, and this year he hosted her front and center for a bill signing.</w:t>
      </w:r>
      <w:r w:rsidRPr="00743046">
        <w:rPr>
          <w:sz w:val="16"/>
        </w:rPr>
        <w:t xml:space="preserve"> </w:t>
      </w:r>
      <w:r w:rsidRPr="00F3685C">
        <w:rPr>
          <w:sz w:val="16"/>
        </w:rPr>
        <w:t xml:space="preserve">That presidential fanfare </w:t>
      </w:r>
      <w:hyperlink r:id="rId30" w:history="1">
        <w:r w:rsidRPr="00F3685C">
          <w:rPr>
            <w:rStyle w:val="Hyperlink"/>
            <w:sz w:val="16"/>
          </w:rPr>
          <w:t>irked Cramer</w:t>
        </w:r>
      </w:hyperlink>
      <w:r w:rsidRPr="00F3685C">
        <w:rPr>
          <w:sz w:val="16"/>
        </w:rPr>
        <w:t xml:space="preserve">, who then complained to the White House. Expect Trump to start campaigning for Cramer, which could provide a big boost in a state Trump won by 35 points. </w:t>
      </w:r>
      <w:r w:rsidRPr="00F3685C">
        <w:rPr>
          <w:rStyle w:val="StyleUnderline"/>
        </w:rPr>
        <w:t>An open question is whether North Dakota farmers worried about tariffs Trump instituted are willing to give Republicans the benefit of the doubt or just stay home</w:t>
      </w:r>
      <w:r w:rsidRPr="00F3685C">
        <w:rPr>
          <w:sz w:val="16"/>
        </w:rPr>
        <w:t xml:space="preserve">. </w:t>
      </w:r>
      <w:r w:rsidRPr="00F3685C">
        <w:rPr>
          <w:rStyle w:val="StyleUnderline"/>
        </w:rPr>
        <w:t xml:space="preserve">3. Missouri </w:t>
      </w:r>
      <w:r w:rsidRPr="00F3685C">
        <w:rPr>
          <w:sz w:val="16"/>
        </w:rPr>
        <w:t xml:space="preserve">(D), previous ranking 1: </w:t>
      </w:r>
      <w:r w:rsidRPr="00F3685C">
        <w:rPr>
          <w:rStyle w:val="StyleUnderline"/>
        </w:rPr>
        <w:t>Claire McCaskill remains one of the most endangered Senate Democrats this November</w:t>
      </w:r>
      <w:r w:rsidRPr="00F3685C">
        <w:rPr>
          <w:sz w:val="16"/>
        </w:rPr>
        <w:t xml:space="preserve">. Both sides acknowledge she's a talented politician, but Republicans think they've found the right person to unseat her: Josh Hawley, a young, telegenic politician who was just elected attorney general in 2016 and who is heavily favored to win the August primary. </w:t>
      </w:r>
      <w:r w:rsidRPr="00F3685C">
        <w:rPr>
          <w:rStyle w:val="StyleUnderline"/>
        </w:rPr>
        <w:t xml:space="preserve">Democrats are trying to tie Hawley to the unpopularity of the rest of Missouri government, including </w:t>
      </w:r>
      <w:hyperlink r:id="rId31" w:history="1">
        <w:r w:rsidRPr="00F3685C">
          <w:rPr>
            <w:rStyle w:val="StyleUnderline"/>
          </w:rPr>
          <w:t xml:space="preserve">disgraced former GOP governor Eric </w:t>
        </w:r>
        <w:proofErr w:type="spellStart"/>
        <w:r w:rsidRPr="00F3685C">
          <w:rPr>
            <w:rStyle w:val="StyleUnderline"/>
          </w:rPr>
          <w:t>Greitens</w:t>
        </w:r>
        <w:proofErr w:type="spellEnd"/>
      </w:hyperlink>
      <w:r w:rsidRPr="00F3685C">
        <w:rPr>
          <w:sz w:val="16"/>
        </w:rPr>
        <w:t xml:space="preserve">. Meanwhile, Republicans are arguing that McCaskill is out of touch, pointing to a private plane she's used to campaign across the state. Expect this race to be close and one of the most negative of the cycle. </w:t>
      </w:r>
      <w:r w:rsidRPr="00F3685C">
        <w:rPr>
          <w:rStyle w:val="StyleUnderline"/>
        </w:rPr>
        <w:t xml:space="preserve">2. </w:t>
      </w:r>
      <w:hyperlink r:id="rId32" w:tgtFrame="_blank" w:history="1">
        <w:r w:rsidRPr="00F3685C">
          <w:rPr>
            <w:rStyle w:val="StyleUnderline"/>
          </w:rPr>
          <w:t>Indiana</w:t>
        </w:r>
      </w:hyperlink>
      <w:r w:rsidRPr="00F3685C">
        <w:rPr>
          <w:rStyle w:val="StyleUnderline"/>
        </w:rPr>
        <w:t xml:space="preserve"> (D),</w:t>
      </w:r>
      <w:r w:rsidRPr="00F3685C">
        <w:rPr>
          <w:sz w:val="16"/>
        </w:rPr>
        <w:t xml:space="preserve"> previous ranking 3: </w:t>
      </w:r>
      <w:r w:rsidRPr="00F3685C">
        <w:rPr>
          <w:rStyle w:val="StyleUnderline"/>
        </w:rPr>
        <w:t>Republican-trending Indiana was always going to be a tough proposition for Democrats</w:t>
      </w:r>
      <w:r w:rsidRPr="00F3685C">
        <w:rPr>
          <w:sz w:val="16"/>
        </w:rPr>
        <w:t xml:space="preserve">. The question is whether Sen. Joe Donnelly's (D) reelection chances got slightly easier or more difficult now that Republicans nominated a businessman, Mike Braun, over two members of Congress in one of the nation's most heated primaries. </w:t>
      </w:r>
      <w:r w:rsidRPr="00F3685C">
        <w:rPr>
          <w:rStyle w:val="StyleUnderline"/>
        </w:rPr>
        <w:t xml:space="preserve">Donnelly doesn't appear to have quite the same in-state brand with voters that the other Democrats on this list do, so he's our most vulnerable Democratic senator right now. 1. </w:t>
      </w:r>
      <w:hyperlink r:id="rId33" w:tgtFrame="_blank" w:history="1">
        <w:r w:rsidRPr="00743046">
          <w:rPr>
            <w:rStyle w:val="StyleUnderline"/>
            <w:highlight w:val="yellow"/>
          </w:rPr>
          <w:t>Nevada</w:t>
        </w:r>
      </w:hyperlink>
      <w:r w:rsidRPr="00F3685C">
        <w:rPr>
          <w:rStyle w:val="StyleUnderline"/>
        </w:rPr>
        <w:t xml:space="preserve"> (R)</w:t>
      </w:r>
      <w:r w:rsidRPr="00F3685C">
        <w:rPr>
          <w:sz w:val="16"/>
        </w:rPr>
        <w:t xml:space="preserve"> previous ranking 2: We end with some good news for Democrats: </w:t>
      </w:r>
      <w:r w:rsidRPr="00743046">
        <w:rPr>
          <w:rStyle w:val="Emphasis"/>
          <w:highlight w:val="yellow"/>
        </w:rPr>
        <w:t>The most vulnerable senator of either party right now is a Republican, Dean Heller</w:t>
      </w:r>
      <w:r w:rsidRPr="00F3685C">
        <w:rPr>
          <w:sz w:val="16"/>
        </w:rPr>
        <w:t xml:space="preserve">. He's trying to win reelection in a state that has been trending toward Democrats. </w:t>
      </w:r>
      <w:r w:rsidRPr="00F3685C">
        <w:rPr>
          <w:rStyle w:val="StyleUnderline"/>
        </w:rPr>
        <w:t>His opponent is newly elected Las Vegas-area congresswoman, Rep. Jacky Rosen</w:t>
      </w:r>
      <w:r w:rsidRPr="00F3685C">
        <w:rPr>
          <w:sz w:val="16"/>
        </w:rPr>
        <w:t xml:space="preserve">. Heller's supporters say he knows the state, is known in the state and knows how to pull out a tough win. Right </w:t>
      </w:r>
      <w:proofErr w:type="gramStart"/>
      <w:r w:rsidRPr="00F3685C">
        <w:rPr>
          <w:sz w:val="16"/>
        </w:rPr>
        <w:t>now</w:t>
      </w:r>
      <w:proofErr w:type="gramEnd"/>
      <w:r w:rsidRPr="00F3685C">
        <w:rPr>
          <w:sz w:val="16"/>
        </w:rPr>
        <w:t xml:space="preserve"> that apparently means getting as close to Trump as possible.</w:t>
      </w:r>
    </w:p>
    <w:p w14:paraId="328FEB27" w14:textId="2EF4FAC4" w:rsidR="00D94EF4" w:rsidRDefault="00D94EF4" w:rsidP="00D94EF4">
      <w:pPr>
        <w:pStyle w:val="Heading4"/>
      </w:pPr>
      <w:r>
        <w:t>Dems are taking advantage of the Helsinki comments to frame themselves as the check on Trump voters want</w:t>
      </w:r>
    </w:p>
    <w:p w14:paraId="79A85BC8" w14:textId="47F8FC31" w:rsidR="00E20E3A" w:rsidRPr="00E20E3A" w:rsidRDefault="00E20E3A">
      <w:pPr>
        <w:rPr>
          <w:rStyle w:val="Style13ptBold"/>
        </w:rPr>
      </w:pPr>
      <w:proofErr w:type="spellStart"/>
      <w:r w:rsidRPr="00E20E3A">
        <w:rPr>
          <w:rStyle w:val="Style13ptBold"/>
        </w:rPr>
        <w:t>DeBonis</w:t>
      </w:r>
      <w:proofErr w:type="spellEnd"/>
      <w:r w:rsidRPr="00E20E3A">
        <w:rPr>
          <w:rStyle w:val="Style13ptBold"/>
        </w:rPr>
        <w:t xml:space="preserve"> and Sullivan 7/19</w:t>
      </w:r>
    </w:p>
    <w:p w14:paraId="0E82A57C" w14:textId="1A5F86BC" w:rsidR="00E20E3A" w:rsidRPr="00D94EF4" w:rsidRDefault="00E20E3A" w:rsidP="00E20E3A">
      <w:pPr>
        <w:rPr>
          <w:sz w:val="18"/>
          <w:szCs w:val="18"/>
        </w:rPr>
      </w:pPr>
      <w:r w:rsidRPr="00D94EF4">
        <w:rPr>
          <w:sz w:val="18"/>
          <w:szCs w:val="18"/>
        </w:rPr>
        <w:t xml:space="preserve">Mike </w:t>
      </w:r>
      <w:proofErr w:type="spellStart"/>
      <w:r w:rsidRPr="00D94EF4">
        <w:rPr>
          <w:sz w:val="18"/>
          <w:szCs w:val="18"/>
        </w:rPr>
        <w:t>DeBonis</w:t>
      </w:r>
      <w:proofErr w:type="spellEnd"/>
      <w:r w:rsidRPr="00D94EF4">
        <w:rPr>
          <w:sz w:val="18"/>
          <w:szCs w:val="18"/>
        </w:rPr>
        <w:t xml:space="preserve"> covers Congress and national politics for The Washington Post. Sean Sullivan covers national politics. July 17th, 2018. “After Helsinki, Democrats see chance to capitalize on Trump’s embrace of Russia”. The Washington Post. </w:t>
      </w:r>
      <w:hyperlink r:id="rId34" w:history="1">
        <w:r w:rsidRPr="00D94EF4">
          <w:rPr>
            <w:rStyle w:val="Hyperlink"/>
            <w:sz w:val="18"/>
            <w:szCs w:val="18"/>
          </w:rPr>
          <w:t>https://www.washingtonpost.com/powerpost/after-helsinki-democrats-see-chance-to-capitalize-on-trumps-embrace-of-russia/2018/07/17/d92f5c94-89e7-11e8-8aea-86e88ae760d8_story.html?utm_term=.eadbe2398785</w:t>
        </w:r>
      </w:hyperlink>
      <w:r w:rsidRPr="00D94EF4">
        <w:rPr>
          <w:sz w:val="18"/>
          <w:szCs w:val="18"/>
        </w:rPr>
        <w:t>. EL</w:t>
      </w:r>
    </w:p>
    <w:p w14:paraId="1CDE239C" w14:textId="3EE8A40F" w:rsidR="00E20E3A" w:rsidRPr="00D94EF4" w:rsidRDefault="00E20E3A" w:rsidP="00E20E3A">
      <w:pPr>
        <w:rPr>
          <w:sz w:val="16"/>
        </w:rPr>
      </w:pPr>
      <w:r w:rsidRPr="00743046">
        <w:rPr>
          <w:rStyle w:val="StyleUnderline"/>
          <w:highlight w:val="yellow"/>
        </w:rPr>
        <w:t>Democrats are pouncing on President Trump’s performance at Monday’s summit with</w:t>
      </w:r>
      <w:r w:rsidRPr="00E20E3A">
        <w:rPr>
          <w:rStyle w:val="StyleUnderline"/>
        </w:rPr>
        <w:t xml:space="preserve"> Russian President Vladi</w:t>
      </w:r>
      <w:r w:rsidRPr="00E20E3A">
        <w:rPr>
          <w:rStyle w:val="StyleUnderline"/>
        </w:rPr>
        <w:softHyphen/>
        <w:t xml:space="preserve">mir </w:t>
      </w:r>
      <w:r w:rsidRPr="00743046">
        <w:rPr>
          <w:rStyle w:val="StyleUnderline"/>
          <w:highlight w:val="yellow"/>
        </w:rPr>
        <w:t>Putin</w:t>
      </w:r>
      <w:r w:rsidRPr="00E20E3A">
        <w:rPr>
          <w:rStyle w:val="StyleUnderline"/>
        </w:rPr>
        <w:t>, eyeing a new opportunity to turn his embrace of Russia into a winning campaign issue in November’s midterm elections</w:t>
      </w:r>
      <w:r w:rsidRPr="00D94EF4">
        <w:rPr>
          <w:sz w:val="16"/>
        </w:rPr>
        <w:t xml:space="preserve">. Even lawmakers and strategists who have been skeptical that the Russia investigations would motivate swing voters said Tuesday that </w:t>
      </w:r>
      <w:r w:rsidRPr="00743046">
        <w:rPr>
          <w:rStyle w:val="Emphasis"/>
          <w:highlight w:val="yellow"/>
        </w:rPr>
        <w:t>the president’s decision to publicly question the conclusions of U.S. intelligence and law enforcement agencies while standing at Putin’s side represented a watershed political moment</w:t>
      </w:r>
      <w:r w:rsidRPr="00743046">
        <w:rPr>
          <w:sz w:val="16"/>
          <w:highlight w:val="yellow"/>
        </w:rPr>
        <w:t>. “</w:t>
      </w:r>
      <w:r w:rsidRPr="00E20E3A">
        <w:rPr>
          <w:rStyle w:val="StyleUnderline"/>
        </w:rPr>
        <w:t>He is literally, bit by bit, destroying our relationship with our closest allies</w:t>
      </w:r>
      <w:r w:rsidRPr="00D94EF4">
        <w:rPr>
          <w:sz w:val="16"/>
        </w:rPr>
        <w:t xml:space="preserve"> and embracing Vladimir Putin, and I just think it is a step way too far,” said </w:t>
      </w:r>
      <w:r w:rsidRPr="00E20E3A">
        <w:rPr>
          <w:rStyle w:val="StyleUnderline"/>
        </w:rPr>
        <w:t>Rep. Cheri Bustos (D-Ill.), who helped craft a Democratic campaign agenda squarely focused on raising wages, improving health care and preserving retirement benefits</w:t>
      </w:r>
      <w:r w:rsidRPr="00D94EF4">
        <w:rPr>
          <w:sz w:val="16"/>
        </w:rPr>
        <w:t xml:space="preserve">. Citing polls and focus groups that have put Trump and Russia far down the list of voter priorities, </w:t>
      </w:r>
      <w:r w:rsidRPr="00E20E3A">
        <w:rPr>
          <w:rStyle w:val="StyleUnderline"/>
        </w:rPr>
        <w:t>Democratic strategists have counseled candidates and party leaders for months to discuss “kitchen table” issues</w:t>
      </w:r>
      <w:r w:rsidRPr="00D94EF4">
        <w:rPr>
          <w:sz w:val="16"/>
        </w:rPr>
        <w:t xml:space="preserve">. Now, after a remarkable 46-minute news conference on foreign soil where Trump stood side by side with a former KGB agent to praise his “strong” denials of election interference and criticize the FBI, </w:t>
      </w:r>
      <w:r w:rsidRPr="00E20E3A">
        <w:rPr>
          <w:rStyle w:val="StyleUnderline"/>
        </w:rPr>
        <w:t xml:space="preserve">those </w:t>
      </w:r>
      <w:r w:rsidRPr="00743046">
        <w:rPr>
          <w:rStyle w:val="StyleUnderline"/>
          <w:highlight w:val="yellow"/>
        </w:rPr>
        <w:t>strategists believe the ground may have shifted.</w:t>
      </w:r>
      <w:r w:rsidRPr="00D94EF4">
        <w:rPr>
          <w:sz w:val="16"/>
        </w:rPr>
        <w:t xml:space="preserve"> Still, there were signs of pitfalls for Democrats on the campaign trail, as </w:t>
      </w:r>
      <w:r w:rsidRPr="00E20E3A">
        <w:rPr>
          <w:rStyle w:val="StyleUnderline"/>
        </w:rPr>
        <w:t>candidates strained to tailor their responses to the summit to the political realities of their districts.</w:t>
      </w:r>
      <w:r w:rsidRPr="00D94EF4">
        <w:rPr>
          <w:sz w:val="16"/>
        </w:rPr>
        <w:t xml:space="preserve"> One Senate candidate, Rep. </w:t>
      </w:r>
      <w:proofErr w:type="spellStart"/>
      <w:r w:rsidRPr="00D94EF4">
        <w:rPr>
          <w:sz w:val="16"/>
        </w:rPr>
        <w:t>Beto</w:t>
      </w:r>
      <w:proofErr w:type="spellEnd"/>
      <w:r w:rsidRPr="00D94EF4">
        <w:rPr>
          <w:sz w:val="16"/>
        </w:rPr>
        <w:t xml:space="preserve"> O’Rourke of Texas, said Trump’s remarks merited impeachment, while other candidates issued statements that didn’t mention Trump at all. </w:t>
      </w:r>
      <w:r w:rsidRPr="00E20E3A">
        <w:rPr>
          <w:rStyle w:val="StyleUnderline"/>
        </w:rPr>
        <w:t xml:space="preserve">But coming on the heels of the indictment of 12 Russian military intelligence officials last week alleging a detailed campaign to interfere on Trump’s behalf, many </w:t>
      </w:r>
      <w:r w:rsidRPr="00743046">
        <w:rPr>
          <w:rStyle w:val="StyleUnderline"/>
          <w:highlight w:val="yellow"/>
        </w:rPr>
        <w:t>Democrats believe the summit may have helped clarify months of opaque investigations into the president’s Russia ties</w:t>
      </w:r>
      <w:r w:rsidRPr="00D94EF4">
        <w:rPr>
          <w:sz w:val="16"/>
        </w:rPr>
        <w:t xml:space="preserve"> — probes that Trump and his allies have spent months attacking as a biased “witch hunt.” “It got simple real fast,” said Jim Kessler, senior vice president for policy at Third Way, a centrist Democratic think tank. “</w:t>
      </w:r>
      <w:r w:rsidRPr="00E20E3A">
        <w:rPr>
          <w:rStyle w:val="StyleUnderline"/>
        </w:rPr>
        <w:t>I’ve talked to a lot of Democrats that are running in purple and red states and districts who have said that Russia rarely comes up back home, and I think that has now changed</w:t>
      </w:r>
      <w:r w:rsidRPr="00D94EF4">
        <w:rPr>
          <w:sz w:val="16"/>
        </w:rPr>
        <w:t xml:space="preserve">.” Even as Trump tried on Tuesday to walk back some of his comments at the summit, claiming he did not mean to question U.S. intelligence sources, Democratic leaders in both congressional chambers moved to take political advantage of his remarks at the summit. </w:t>
      </w:r>
      <w:r w:rsidRPr="00E20E3A">
        <w:rPr>
          <w:rStyle w:val="Emphasis"/>
        </w:rPr>
        <w:t xml:space="preserve">Senate Democratic </w:t>
      </w:r>
      <w:r w:rsidRPr="00743046">
        <w:rPr>
          <w:rStyle w:val="Emphasis"/>
          <w:highlight w:val="yellow"/>
        </w:rPr>
        <w:t>leaders started laying the groundwork for a campaign to convince voters that they would stand up to Trump more forcefully</w:t>
      </w:r>
      <w:r w:rsidRPr="00E20E3A">
        <w:rPr>
          <w:rStyle w:val="Emphasis"/>
        </w:rPr>
        <w:t xml:space="preserve"> than Republicans if he betrays Americans’ interests</w:t>
      </w:r>
      <w:r w:rsidRPr="00D94EF4">
        <w:rPr>
          <w:sz w:val="16"/>
        </w:rPr>
        <w:t xml:space="preserve">. “If we’re in the majority, we’ll probably be more effective and </w:t>
      </w:r>
      <w:r w:rsidRPr="00E20E3A">
        <w:rPr>
          <w:rStyle w:val="StyleUnderline"/>
        </w:rPr>
        <w:t xml:space="preserve">you’d see </w:t>
      </w:r>
      <w:proofErr w:type="gramStart"/>
      <w:r w:rsidRPr="00E20E3A">
        <w:rPr>
          <w:rStyle w:val="StyleUnderline"/>
        </w:rPr>
        <w:t>a lot stronger things</w:t>
      </w:r>
      <w:proofErr w:type="gramEnd"/>
      <w:r w:rsidRPr="00E20E3A">
        <w:rPr>
          <w:rStyle w:val="StyleUnderline"/>
        </w:rPr>
        <w:t xml:space="preserve"> protecting American security than you will with this majority, which seems so afraid of President Trump</w:t>
      </w:r>
      <w:r w:rsidRPr="00D94EF4">
        <w:rPr>
          <w:sz w:val="16"/>
        </w:rPr>
        <w:t xml:space="preserve">,” said Senate Minority Leader Charles E. Schumer (D-N.Y.). In a floor speech, </w:t>
      </w:r>
      <w:r w:rsidRPr="00E20E3A">
        <w:rPr>
          <w:rStyle w:val="StyleUnderline"/>
        </w:rPr>
        <w:t>Schumer put Trump’s dealings with a Russian premier in historical terms: “Can you imagine if President Kennedy believed Khrushchev when he said that there were no missiles in Cuba</w:t>
      </w:r>
      <w:r w:rsidRPr="00D94EF4">
        <w:rPr>
          <w:sz w:val="16"/>
        </w:rPr>
        <w:t xml:space="preserve">? </w:t>
      </w:r>
      <w:r w:rsidRPr="00E20E3A">
        <w:rPr>
          <w:rStyle w:val="StyleUnderline"/>
        </w:rPr>
        <w:t>Can you imagine if President Reagan believed Gorbachev without verifying that the Soviet Union would reduce its missile stockpile? We’d be living in a much different world than we are today.</w:t>
      </w:r>
      <w:r w:rsidRPr="00D94EF4">
        <w:rPr>
          <w:sz w:val="16"/>
        </w:rPr>
        <w:t xml:space="preserve">” In the House, Minority Leader Nancy </w:t>
      </w:r>
      <w:r w:rsidRPr="00E20E3A">
        <w:rPr>
          <w:rStyle w:val="StyleUnderline"/>
        </w:rPr>
        <w:t>Pelosi</w:t>
      </w:r>
      <w:r w:rsidRPr="00D94EF4">
        <w:rPr>
          <w:sz w:val="16"/>
        </w:rPr>
        <w:t xml:space="preserve"> (D-Calif.) </w:t>
      </w:r>
      <w:r w:rsidRPr="00E20E3A">
        <w:rPr>
          <w:rStyle w:val="StyleUnderline"/>
        </w:rPr>
        <w:t>called on Republican leaders to join with Democrats in passing a resolution backing intelligence agencies’ conclusion that Russians interfered in the 2016 elections</w:t>
      </w:r>
      <w:r w:rsidRPr="00D94EF4">
        <w:rPr>
          <w:sz w:val="16"/>
        </w:rPr>
        <w:t>, as well as bills protecting special counsel Robert S. Mueller III, who is investigating the Russian meddling, and beefing up funding for election security. “It’s about trust, and I think that the president has made a clear case that he is not to be trusted when it comes to the interest of the American people,” she said. Throughout the day, Democrats in both chambers talked up the need to put a “check” on Trump — an argument they believe will lead to success in the ruby-red states that are likely to decide control of the Senate and the purple suburban districts where the House majority will be decided. “</w:t>
      </w:r>
      <w:r w:rsidRPr="00E20E3A">
        <w:rPr>
          <w:rStyle w:val="StyleUnderline"/>
        </w:rPr>
        <w:t xml:space="preserve">This president needs at least one body in the U.S. Congress to hold him accountable,” Bustos said. “Right now, </w:t>
      </w:r>
      <w:proofErr w:type="gramStart"/>
      <w:r w:rsidRPr="00E20E3A">
        <w:rPr>
          <w:rStyle w:val="StyleUnderline"/>
        </w:rPr>
        <w:t>obviously .</w:t>
      </w:r>
      <w:proofErr w:type="gramEnd"/>
      <w:r w:rsidRPr="00E20E3A">
        <w:rPr>
          <w:rStyle w:val="StyleUnderline"/>
        </w:rPr>
        <w:t> . . it’s all in one party’s hands.</w:t>
      </w:r>
      <w:r w:rsidRPr="00D94EF4">
        <w:rPr>
          <w:sz w:val="16"/>
        </w:rPr>
        <w:t xml:space="preserve">” </w:t>
      </w:r>
      <w:r w:rsidRPr="00743046">
        <w:rPr>
          <w:rStyle w:val="Emphasis"/>
          <w:highlight w:val="yellow"/>
        </w:rPr>
        <w:t xml:space="preserve">Democratic pollster Geoff </w:t>
      </w:r>
      <w:proofErr w:type="spellStart"/>
      <w:r w:rsidRPr="00743046">
        <w:rPr>
          <w:rStyle w:val="Emphasis"/>
          <w:highlight w:val="yellow"/>
        </w:rPr>
        <w:t>Garin</w:t>
      </w:r>
      <w:proofErr w:type="spellEnd"/>
      <w:r w:rsidRPr="00743046">
        <w:rPr>
          <w:rStyle w:val="Emphasis"/>
          <w:highlight w:val="yellow"/>
        </w:rPr>
        <w:t>, citing a recent focus group he conducted for a leading Democratic super PAC, said Trump voters are open to voting for Democrats who “will be independent and think for themselves</w:t>
      </w:r>
      <w:r w:rsidRPr="00D94EF4">
        <w:rPr>
          <w:sz w:val="16"/>
        </w:rPr>
        <w:t xml:space="preserve">.” “The backdrop for every single election in America this year is </w:t>
      </w:r>
      <w:r w:rsidRPr="00E20E3A">
        <w:rPr>
          <w:rStyle w:val="StyleUnderline"/>
        </w:rPr>
        <w:t>whether voters want people who will support Donald Trump or be an independent check and balance on Donald Trump</w:t>
      </w:r>
      <w:r w:rsidRPr="00D94EF4">
        <w:rPr>
          <w:sz w:val="16"/>
        </w:rPr>
        <w:t xml:space="preserve">,” he said, arguing that Democrats are on safe ground to go after Trump over his comments even in states he won by wide margins. </w:t>
      </w:r>
      <w:r w:rsidRPr="00D94EF4">
        <w:rPr>
          <w:rStyle w:val="StyleUnderline"/>
        </w:rPr>
        <w:t>More than seven in 10 voters said they would like to see Congress be a check on Trump</w:t>
      </w:r>
      <w:r w:rsidRPr="00D94EF4">
        <w:rPr>
          <w:sz w:val="16"/>
        </w:rPr>
        <w:t xml:space="preserve">, according to a Quinnipiac University poll released this month. About half of Republicans and the vast majority of Democrats took that view. Joe </w:t>
      </w:r>
      <w:proofErr w:type="spellStart"/>
      <w:r w:rsidRPr="00D94EF4">
        <w:rPr>
          <w:sz w:val="16"/>
        </w:rPr>
        <w:t>Trippi</w:t>
      </w:r>
      <w:proofErr w:type="spellEnd"/>
      <w:r w:rsidRPr="00D94EF4">
        <w:rPr>
          <w:sz w:val="16"/>
        </w:rPr>
        <w:t xml:space="preserve">, a longtime strategist who helped steer Sen. Doug Jones (D-Ala.) to an extraordinary victory last December, said </w:t>
      </w:r>
      <w:r w:rsidRPr="00743046">
        <w:rPr>
          <w:rStyle w:val="Emphasis"/>
          <w:highlight w:val="yellow"/>
        </w:rPr>
        <w:t>the near universal backlash to Trump’s comments marked a further erosion of faith in the president from Republican voters who have already been souring on him</w:t>
      </w:r>
      <w:r w:rsidRPr="00743046">
        <w:rPr>
          <w:sz w:val="16"/>
          <w:highlight w:val="yellow"/>
        </w:rPr>
        <w:t>.</w:t>
      </w:r>
      <w:r w:rsidRPr="00D94EF4">
        <w:rPr>
          <w:sz w:val="16"/>
        </w:rPr>
        <w:t xml:space="preserve"> In the Alabama race, </w:t>
      </w:r>
      <w:proofErr w:type="spellStart"/>
      <w:r w:rsidRPr="00D94EF4">
        <w:rPr>
          <w:rStyle w:val="StyleUnderline"/>
        </w:rPr>
        <w:t>Trippi</w:t>
      </w:r>
      <w:proofErr w:type="spellEnd"/>
      <w:r w:rsidRPr="00D94EF4">
        <w:rPr>
          <w:rStyle w:val="StyleUnderline"/>
        </w:rPr>
        <w:t xml:space="preserve"> said he started to sense a growing fatigue with Trump among younger, female and educated Republicans who had become weary of constantly impending crises. “They couldn’t stand the feeling of always being on the edge or the country always being on the edge</w:t>
      </w:r>
      <w:r w:rsidRPr="00D94EF4">
        <w:rPr>
          <w:sz w:val="16"/>
        </w:rPr>
        <w:t>,” he said. Now, “</w:t>
      </w:r>
      <w:r w:rsidRPr="00D94EF4">
        <w:rPr>
          <w:rStyle w:val="Emphasis"/>
        </w:rPr>
        <w:t>the water is getting strong up against the wall</w:t>
      </w:r>
      <w:r w:rsidRPr="00D94EF4">
        <w:rPr>
          <w:sz w:val="16"/>
        </w:rPr>
        <w:t>. I’m not saying this broke the wall, but it sprung a leak.” While numerous Republicans said they were dismayed by Trump’s handling of Putin, they betrayed little concern that it would have political ramifications in the midterms. “</w:t>
      </w:r>
      <w:r w:rsidRPr="00D94EF4">
        <w:rPr>
          <w:rStyle w:val="StyleUnderline"/>
        </w:rPr>
        <w:t>I continue to be very confident about November,” said Sen. Cory Gardner</w:t>
      </w:r>
      <w:r w:rsidRPr="00D94EF4">
        <w:rPr>
          <w:sz w:val="16"/>
        </w:rPr>
        <w:t xml:space="preserve"> (R-Colo.), chairman of the National Republican Senatorial Committee. “I think </w:t>
      </w:r>
      <w:r w:rsidRPr="00D94EF4">
        <w:rPr>
          <w:rStyle w:val="StyleUnderline"/>
        </w:rPr>
        <w:t>a strong economy, Supreme Court justices — that’s what will be the conversation in November.” Thus far, Democrats have run a campaign rooted heavily in health care, jobs and other kitchen-table issues</w:t>
      </w:r>
      <w:r w:rsidRPr="00D94EF4">
        <w:rPr>
          <w:sz w:val="16"/>
        </w:rPr>
        <w:t xml:space="preserve">, and Pelosi said Tuesday that the “Better Deal” agenda Democrats unveiled last year would remain the centerpiece of the party’s 2018 campaign. But </w:t>
      </w:r>
      <w:r w:rsidRPr="00D94EF4">
        <w:rPr>
          <w:rStyle w:val="StyleUnderline"/>
        </w:rPr>
        <w:t>even lawmakers who have long criticized top party leaders for not pursuing a more coherent economic message, said Trump’s handling of Russia would have to figure in to the party’s efforts</w:t>
      </w:r>
      <w:r w:rsidRPr="00D94EF4">
        <w:rPr>
          <w:sz w:val="16"/>
        </w:rPr>
        <w:t xml:space="preserve">. “To completely focus on it, I think, moves you away from what [voters are] thinking about, and that’s their pension, their wages, their retirement, their health care — bread and butter,” said Rep. Tim Ryan (D-Ohio). But, he said, </w:t>
      </w:r>
      <w:r w:rsidRPr="00D94EF4">
        <w:rPr>
          <w:rStyle w:val="Emphasis"/>
        </w:rPr>
        <w:t xml:space="preserve">“it’s gotten to the point where he’s being dangerous now.” </w:t>
      </w:r>
      <w:r w:rsidRPr="00D94EF4">
        <w:rPr>
          <w:sz w:val="16"/>
        </w:rPr>
        <w:t xml:space="preserve">Some Democrats have gone farther. </w:t>
      </w:r>
      <w:r w:rsidRPr="00743046">
        <w:rPr>
          <w:rStyle w:val="Emphasis"/>
          <w:highlight w:val="yellow"/>
        </w:rPr>
        <w:t>Several on Tuesday used the term “treason</w:t>
      </w:r>
      <w:r w:rsidRPr="00D94EF4">
        <w:rPr>
          <w:sz w:val="16"/>
        </w:rPr>
        <w:t xml:space="preserve">,” seizing on a description tweeted by former CIA Director John Brennan, and O’Rourke (D-Texas) — making a long-shot Senate bid — </w:t>
      </w:r>
      <w:hyperlink r:id="rId35" w:tooltip="www.dallasnews.com" w:history="1">
        <w:r w:rsidRPr="00D94EF4">
          <w:rPr>
            <w:rStyle w:val="Hyperlink"/>
            <w:sz w:val="16"/>
          </w:rPr>
          <w:t>told the Dallas Morning News</w:t>
        </w:r>
      </w:hyperlink>
      <w:r w:rsidRPr="00D94EF4">
        <w:rPr>
          <w:sz w:val="16"/>
        </w:rPr>
        <w:t xml:space="preserve"> that Trump’s remarks merited impeachment. His opponent, Republican Sen. Ted Cruz, immediately accused him of “</w:t>
      </w:r>
      <w:hyperlink r:id="rId36" w:tooltip="twitter.com" w:history="1">
        <w:r w:rsidRPr="00D94EF4">
          <w:rPr>
            <w:rStyle w:val="Hyperlink"/>
            <w:sz w:val="16"/>
          </w:rPr>
          <w:t>partisan extremism</w:t>
        </w:r>
      </w:hyperlink>
      <w:r w:rsidRPr="00D94EF4">
        <w:rPr>
          <w:sz w:val="16"/>
        </w:rPr>
        <w:t xml:space="preserve">.” In an interview with The Washington Post, </w:t>
      </w:r>
      <w:r w:rsidRPr="00D94EF4">
        <w:rPr>
          <w:rStyle w:val="StyleUnderline"/>
        </w:rPr>
        <w:t>O’Rourke said he would not campaign on impeaching Trump but said the president’s behavior in Helsinki could not be ignored. “Our intelligence community says that we’re not out of the woods on the 2018 election, and he’s sided with the other side on foreign soil — how [fouled] up is that?</w:t>
      </w:r>
      <w:r w:rsidRPr="00D94EF4">
        <w:rPr>
          <w:sz w:val="16"/>
        </w:rPr>
        <w:t xml:space="preserve">” he said. </w:t>
      </w:r>
      <w:r w:rsidRPr="00D94EF4">
        <w:rPr>
          <w:rStyle w:val="Emphasis"/>
        </w:rPr>
        <w:t>“There needs to be an accountability and a reckoning</w:t>
      </w:r>
      <w:r w:rsidRPr="00D94EF4">
        <w:rPr>
          <w:sz w:val="16"/>
        </w:rPr>
        <w:t>.” Others are being much more careful: Democratic candidate Dan McCready, running for a Republican-held seat in North Carolina, issued a statement Thursday that backed intelligence agencies and highlighted his own military service without directly criticizing Trump: “I trusted American intelligence to keep my Marines safe in Iraq, and I trust American intelligence still today.”</w:t>
      </w:r>
    </w:p>
    <w:p w14:paraId="5DC0994F" w14:textId="40C662B0" w:rsidR="00E20E3A" w:rsidRDefault="00E20E3A" w:rsidP="00E20E3A"/>
    <w:p w14:paraId="15C4BE80" w14:textId="37CCEFB2" w:rsidR="00E20E3A" w:rsidRDefault="00E20E3A" w:rsidP="00E20E3A"/>
    <w:p w14:paraId="4C14462C" w14:textId="77777777" w:rsidR="00E20E3A" w:rsidRPr="00E20E3A" w:rsidRDefault="00E20E3A" w:rsidP="00E20E3A"/>
    <w:p w14:paraId="56ACC5AE" w14:textId="3D28888A" w:rsidR="0048689F" w:rsidRDefault="0048689F"/>
    <w:p w14:paraId="1CD973F7" w14:textId="1BC42EBF" w:rsidR="0048689F" w:rsidRDefault="0048689F" w:rsidP="0048689F">
      <w:pPr>
        <w:pStyle w:val="Heading3"/>
      </w:pPr>
      <w:r>
        <w:t>Dems lose- 6 cards</w:t>
      </w:r>
    </w:p>
    <w:p w14:paraId="50420989" w14:textId="4EA62987" w:rsidR="00621E06" w:rsidRDefault="00621E06" w:rsidP="00621E06">
      <w:pPr>
        <w:pStyle w:val="Heading4"/>
      </w:pPr>
      <w:r>
        <w:t>Dems will lose- they just can’t win elections.</w:t>
      </w:r>
    </w:p>
    <w:p w14:paraId="66E30E84" w14:textId="43C50AA2" w:rsidR="00621E06" w:rsidRPr="00621E06" w:rsidRDefault="00621E06" w:rsidP="00621E06">
      <w:pPr>
        <w:rPr>
          <w:rStyle w:val="Style13ptBold"/>
        </w:rPr>
      </w:pPr>
      <w:r w:rsidRPr="00621E06">
        <w:rPr>
          <w:rStyle w:val="Style13ptBold"/>
        </w:rPr>
        <w:t>Editorial Board 7/19</w:t>
      </w:r>
    </w:p>
    <w:p w14:paraId="1528D58A" w14:textId="1AD0FFCF" w:rsidR="00621E06" w:rsidRDefault="00621E06" w:rsidP="00621E06">
      <w:r>
        <w:t>The Editorial Board. July 19</w:t>
      </w:r>
      <w:r w:rsidRPr="00621E06">
        <w:rPr>
          <w:vertAlign w:val="superscript"/>
        </w:rPr>
        <w:t>th</w:t>
      </w:r>
      <w:r>
        <w:t xml:space="preserve">, 2018. “Trump and Republicans can count on Democrats in midterm elections”. USA Today. </w:t>
      </w:r>
      <w:hyperlink r:id="rId37" w:history="1">
        <w:r w:rsidRPr="00D731FC">
          <w:rPr>
            <w:rStyle w:val="Hyperlink"/>
          </w:rPr>
          <w:t>https://www.usatoday.com/story/opinion/2018/07/19/trump-republicans-can-count-democrats-lose-midterm-elections-editorials-debates/797090002/</w:t>
        </w:r>
      </w:hyperlink>
      <w:r>
        <w:t>. EL</w:t>
      </w:r>
    </w:p>
    <w:p w14:paraId="59515A1C" w14:textId="1E1356A1" w:rsidR="00621E06" w:rsidRPr="001B2CA0" w:rsidRDefault="00621E06" w:rsidP="00621E06">
      <w:pPr>
        <w:rPr>
          <w:rStyle w:val="StyleUnderline"/>
        </w:rPr>
      </w:pPr>
      <w:r w:rsidRPr="001B2CA0">
        <w:rPr>
          <w:sz w:val="16"/>
        </w:rPr>
        <w:t xml:space="preserve">With each passing day, it is easier to see the discomfort of Republicans and the growing confidence of Democrats who expect to rack up big gains in coming elections. And why would this not be the case? President Donald </w:t>
      </w:r>
      <w:r w:rsidRPr="00621E06">
        <w:rPr>
          <w:rStyle w:val="StyleUnderline"/>
        </w:rPr>
        <w:t xml:space="preserve">Trump is taking the GOP down one dark alley after another and producing a string of cringe-worthy moments. But if </w:t>
      </w:r>
      <w:r w:rsidRPr="00743046">
        <w:rPr>
          <w:rStyle w:val="StyleUnderline"/>
          <w:highlight w:val="yellow"/>
        </w:rPr>
        <w:t>Republicans have reason for cheer,</w:t>
      </w:r>
      <w:r w:rsidRPr="00743046">
        <w:rPr>
          <w:sz w:val="16"/>
          <w:highlight w:val="yellow"/>
        </w:rPr>
        <w:t xml:space="preserve"> </w:t>
      </w:r>
      <w:r w:rsidRPr="00743046">
        <w:rPr>
          <w:rStyle w:val="Emphasis"/>
          <w:highlight w:val="yellow"/>
        </w:rPr>
        <w:t>it is in the Democrats' long history of undermining their own cause</w:t>
      </w:r>
      <w:r w:rsidRPr="001B2CA0">
        <w:rPr>
          <w:sz w:val="16"/>
        </w:rPr>
        <w:t xml:space="preserve">. This history includes </w:t>
      </w:r>
      <w:r w:rsidRPr="00743046">
        <w:rPr>
          <w:rStyle w:val="StyleUnderline"/>
          <w:highlight w:val="yellow"/>
        </w:rPr>
        <w:t>an ongoing failure to develop a clear message, a seeming inability to get their base out to the polls in nonpresidential years, and a growing affinity for far-left candidates</w:t>
      </w:r>
      <w:r w:rsidRPr="00621E06">
        <w:rPr>
          <w:rStyle w:val="StyleUnderline"/>
        </w:rPr>
        <w:t xml:space="preserve"> such as Bernie Sanders and Alexandria Ocasio-Cortez, </w:t>
      </w:r>
      <w:r w:rsidRPr="001B2CA0">
        <w:rPr>
          <w:sz w:val="16"/>
        </w:rPr>
        <w:t xml:space="preserve">a 28-year-old New Yorker who defeated the fourth-ranking House Democrat on an extreme platform that includes guaranteed government jobs. CALIFORNIA DEMOCRATIC PARTY: Democrats work hard to stay united </w:t>
      </w:r>
      <w:r w:rsidRPr="00621E06">
        <w:rPr>
          <w:rStyle w:val="StyleUnderline"/>
        </w:rPr>
        <w:t>The Democrats’ latest potential misstep is a jaw-dropping moment out of California, the nation’s biggest, and one of its bluest, states</w:t>
      </w:r>
      <w:r w:rsidRPr="001B2CA0">
        <w:rPr>
          <w:sz w:val="16"/>
        </w:rPr>
        <w:t xml:space="preserve">. For reasons that make no sense, </w:t>
      </w:r>
      <w:r w:rsidRPr="00621E06">
        <w:rPr>
          <w:rStyle w:val="Emphasis"/>
        </w:rPr>
        <w:t>the party there has formally endorsed Kevin de Leon for the U.S. Senate, despite the fact that the incumbent Democrat, Dianne Feinstein, shredded him in the primary</w:t>
      </w:r>
      <w:r w:rsidRPr="001B2CA0">
        <w:rPr>
          <w:sz w:val="16"/>
        </w:rPr>
        <w:t>. In California’s “jungle primary,” all candidates run together, with the top two vote getters, regardless of party affiliation, advancing to the general election. In</w:t>
      </w:r>
      <w:r w:rsidRPr="001B2CA0">
        <w:rPr>
          <w:rStyle w:val="StyleUnderline"/>
        </w:rPr>
        <w:t xml:space="preserve"> the case of California’s race for the U.S. Senate, Feinstein finished first with 44.2 percent of the vote; de Leon was a very distant second with 12.1 percent. The logical action would have been to endorse no one</w:t>
      </w:r>
      <w:r w:rsidRPr="001B2CA0">
        <w:rPr>
          <w:sz w:val="16"/>
        </w:rPr>
        <w:t xml:space="preserve">. </w:t>
      </w:r>
      <w:r w:rsidRPr="001B2CA0">
        <w:rPr>
          <w:rStyle w:val="Emphasis"/>
        </w:rPr>
        <w:t>A second option would have been to side with the candidate who won the primary by a ratio of more than three-and-a-half to one</w:t>
      </w:r>
      <w:r w:rsidRPr="001B2CA0">
        <w:rPr>
          <w:sz w:val="16"/>
        </w:rPr>
        <w:t xml:space="preserve">. Alas, </w:t>
      </w:r>
      <w:r w:rsidRPr="00743046">
        <w:rPr>
          <w:rStyle w:val="Emphasis"/>
          <w:highlight w:val="yellow"/>
        </w:rPr>
        <w:t>the state party decided that California is not liberal enough.</w:t>
      </w:r>
      <w:r w:rsidRPr="001B2CA0">
        <w:rPr>
          <w:sz w:val="16"/>
        </w:rPr>
        <w:t xml:space="preserve"> This act follows a national trend of </w:t>
      </w:r>
      <w:r w:rsidRPr="00743046">
        <w:rPr>
          <w:rStyle w:val="StyleUnderline"/>
          <w:highlight w:val="yellow"/>
        </w:rPr>
        <w:t>liberals exercising power in ways that make little sense and violate basic democratic principles</w:t>
      </w:r>
      <w:r w:rsidRPr="001B2CA0">
        <w:rPr>
          <w:sz w:val="16"/>
        </w:rPr>
        <w:t xml:space="preserve">. For example, the liberal wing of the party has pressured the Democratic National Committee to scale back on “superdelegates,” senior party officials who cast votes at the convention and could theoretically tip a close race for the nomination. At the same time, </w:t>
      </w:r>
      <w:r w:rsidRPr="001B2CA0">
        <w:rPr>
          <w:rStyle w:val="StyleUnderline"/>
        </w:rPr>
        <w:t>they expect the party to retain the most undemocratic element of its nomination process: party caucuses</w:t>
      </w:r>
      <w:r w:rsidRPr="001B2CA0">
        <w:rPr>
          <w:sz w:val="16"/>
        </w:rPr>
        <w:t xml:space="preserve">. These confabs, an alternative to primary elections, </w:t>
      </w:r>
      <w:r w:rsidRPr="001B2CA0">
        <w:rPr>
          <w:rStyle w:val="StyleUnderline"/>
        </w:rPr>
        <w:t xml:space="preserve">drive down participation significantly </w:t>
      </w:r>
      <w:r w:rsidRPr="001B2CA0">
        <w:rPr>
          <w:sz w:val="16"/>
        </w:rPr>
        <w:t xml:space="preserve">because they require voters to surrender 90 minutes or more at a time when they might have other commitments. But </w:t>
      </w:r>
      <w:r w:rsidRPr="001B2CA0">
        <w:rPr>
          <w:rStyle w:val="StyleUnderline"/>
        </w:rPr>
        <w:t>caucuses are adored by liberals because they heavily favor liberal candidates</w:t>
      </w:r>
      <w:r w:rsidRPr="001B2CA0">
        <w:rPr>
          <w:sz w:val="16"/>
        </w:rPr>
        <w:t xml:space="preserve">. In the 2016 Democratic primaries, Hillary Clinton won everywhere but Wisconsin, Michigan and a handful of small states. But Sanders cleaned up in caucuses, winning 10 of 13, often by large margins that gave him significant delegate hauls not reflective of the overall view of the state. Something similar happened in 2008, though in that case, Barack Obama also won an impressive number of primaries. </w:t>
      </w:r>
      <w:r w:rsidRPr="00743046">
        <w:rPr>
          <w:rStyle w:val="StyleUnderline"/>
          <w:highlight w:val="yellow"/>
        </w:rPr>
        <w:t>The actions of liberals in California and nationally are problematic. They could anger more centrist Democratic voters</w:t>
      </w:r>
      <w:r w:rsidRPr="00743046">
        <w:rPr>
          <w:sz w:val="16"/>
          <w:highlight w:val="yellow"/>
        </w:rPr>
        <w:t xml:space="preserve">. </w:t>
      </w:r>
      <w:r w:rsidRPr="00743046">
        <w:rPr>
          <w:rStyle w:val="StyleUnderline"/>
        </w:rPr>
        <w:t>And they feed the argument that the two parties are equally controlled by their hardcore fringes</w:t>
      </w:r>
      <w:r w:rsidRPr="00743046">
        <w:rPr>
          <w:sz w:val="16"/>
        </w:rPr>
        <w:t xml:space="preserve">. </w:t>
      </w:r>
      <w:r w:rsidRPr="00743046">
        <w:rPr>
          <w:rStyle w:val="Emphasis"/>
        </w:rPr>
        <w:t xml:space="preserve">If </w:t>
      </w:r>
      <w:r w:rsidRPr="00743046">
        <w:rPr>
          <w:rStyle w:val="Emphasis"/>
          <w:highlight w:val="yellow"/>
        </w:rPr>
        <w:t>Democrats wanted to help Trump win re-election, they'd continue making decisions like these</w:t>
      </w:r>
      <w:r w:rsidRPr="001B2CA0">
        <w:rPr>
          <w:rStyle w:val="StyleUnderline"/>
        </w:rPr>
        <w:t>.</w:t>
      </w:r>
    </w:p>
    <w:p w14:paraId="5EF2779F" w14:textId="546EA425" w:rsidR="00621E06" w:rsidRDefault="003F62C6" w:rsidP="003F62C6">
      <w:pPr>
        <w:pStyle w:val="Heading4"/>
      </w:pPr>
      <w:r>
        <w:t>Poll changes are often noise- scandals just don’t stick to Trump, and that’s what matters in the Midterms</w:t>
      </w:r>
    </w:p>
    <w:p w14:paraId="6298AFAF" w14:textId="572B8855" w:rsidR="003F62C6" w:rsidRPr="003F62C6" w:rsidRDefault="003F62C6" w:rsidP="00621E06">
      <w:pPr>
        <w:rPr>
          <w:rStyle w:val="Style13ptBold"/>
        </w:rPr>
      </w:pPr>
      <w:r w:rsidRPr="003F62C6">
        <w:rPr>
          <w:rStyle w:val="Style13ptBold"/>
        </w:rPr>
        <w:t>Podhoretz 7/22</w:t>
      </w:r>
    </w:p>
    <w:p w14:paraId="42756A44" w14:textId="37D78867" w:rsidR="003F62C6" w:rsidRPr="003F62C6" w:rsidRDefault="003F62C6" w:rsidP="00621E06">
      <w:pPr>
        <w:rPr>
          <w:sz w:val="18"/>
          <w:szCs w:val="18"/>
        </w:rPr>
      </w:pPr>
      <w:r w:rsidRPr="003F62C6">
        <w:rPr>
          <w:sz w:val="18"/>
          <w:szCs w:val="18"/>
        </w:rPr>
        <w:t>John Podhoretz is a writer for the NY Post. July 22</w:t>
      </w:r>
      <w:r w:rsidRPr="003F62C6">
        <w:rPr>
          <w:sz w:val="18"/>
          <w:szCs w:val="18"/>
          <w:vertAlign w:val="superscript"/>
        </w:rPr>
        <w:t>nd</w:t>
      </w:r>
      <w:r w:rsidRPr="003F62C6">
        <w:rPr>
          <w:sz w:val="18"/>
          <w:szCs w:val="18"/>
        </w:rPr>
        <w:t xml:space="preserve">, 2018. “Why a blue wave in the midterms is no sure thing.” The New York Post. </w:t>
      </w:r>
      <w:hyperlink r:id="rId38" w:history="1">
        <w:r w:rsidRPr="003F62C6">
          <w:rPr>
            <w:rStyle w:val="Hyperlink"/>
            <w:sz w:val="18"/>
            <w:szCs w:val="18"/>
          </w:rPr>
          <w:t>https://nypost.com/2018/07/22/why-a-blue-wave-in-the-midterms-is-no-sure-thing/</w:t>
        </w:r>
      </w:hyperlink>
      <w:r w:rsidRPr="003F62C6">
        <w:rPr>
          <w:sz w:val="18"/>
          <w:szCs w:val="18"/>
        </w:rPr>
        <w:t>. EL</w:t>
      </w:r>
    </w:p>
    <w:p w14:paraId="2900A0EE" w14:textId="1163E53F" w:rsidR="003F62C6" w:rsidRPr="003F62C6" w:rsidRDefault="003F62C6" w:rsidP="003F62C6">
      <w:pPr>
        <w:rPr>
          <w:sz w:val="16"/>
        </w:rPr>
      </w:pPr>
      <w:r w:rsidRPr="003F62C6">
        <w:rPr>
          <w:rStyle w:val="StyleUnderline"/>
        </w:rPr>
        <w:t xml:space="preserve">The question of </w:t>
      </w:r>
      <w:r w:rsidRPr="00743046">
        <w:rPr>
          <w:rStyle w:val="StyleUnderline"/>
          <w:highlight w:val="yellow"/>
        </w:rPr>
        <w:t>how President Trump is faring with the American electorate is obsessional for everyone interested in politics</w:t>
      </w:r>
      <w:r w:rsidRPr="00743046">
        <w:rPr>
          <w:sz w:val="16"/>
          <w:highlight w:val="yellow"/>
        </w:rPr>
        <w:t>.</w:t>
      </w:r>
      <w:r w:rsidRPr="003F62C6">
        <w:rPr>
          <w:sz w:val="16"/>
        </w:rPr>
        <w:t xml:space="preserve"> The problem is </w:t>
      </w:r>
      <w:r w:rsidRPr="003F62C6">
        <w:rPr>
          <w:rStyle w:val="StyleUnderline"/>
        </w:rPr>
        <w:t>there’s no reliable way to measure it</w:t>
      </w:r>
      <w:r w:rsidRPr="003F62C6">
        <w:rPr>
          <w:sz w:val="16"/>
        </w:rPr>
        <w:t xml:space="preserve">, and we’re almost four months from the midterm election that will function as a partial national referendum on this question. </w:t>
      </w:r>
      <w:proofErr w:type="gramStart"/>
      <w:r w:rsidRPr="003F62C6">
        <w:rPr>
          <w:sz w:val="16"/>
        </w:rPr>
        <w:t>So</w:t>
      </w:r>
      <w:proofErr w:type="gramEnd"/>
      <w:r w:rsidRPr="003F62C6">
        <w:rPr>
          <w:sz w:val="16"/>
        </w:rPr>
        <w:t xml:space="preserve"> we’re all reduced to reading tea leaves and fighting over points of interpretation. </w:t>
      </w:r>
      <w:r w:rsidRPr="00743046">
        <w:rPr>
          <w:rStyle w:val="StyleUnderline"/>
          <w:highlight w:val="yellow"/>
        </w:rPr>
        <w:t>The tiniest changes in polls are studied with Talmudic focus</w:t>
      </w:r>
      <w:r w:rsidRPr="003F62C6">
        <w:rPr>
          <w:rStyle w:val="StyleUnderline"/>
        </w:rPr>
        <w:t>,</w:t>
      </w:r>
      <w:r w:rsidRPr="003F62C6">
        <w:rPr>
          <w:sz w:val="16"/>
        </w:rPr>
        <w:t xml:space="preserve"> even though we are repeatedly and wisely warned that </w:t>
      </w:r>
      <w:r w:rsidRPr="003F62C6">
        <w:rPr>
          <w:rStyle w:val="StyleUnderline"/>
        </w:rPr>
        <w:t>such shifts are “noise” rather than “signal”</w:t>
      </w:r>
      <w:r w:rsidRPr="003F62C6">
        <w:rPr>
          <w:sz w:val="16"/>
        </w:rPr>
        <w:t xml:space="preserve"> — they only look like they mean something. </w:t>
      </w:r>
      <w:r w:rsidRPr="003F62C6">
        <w:rPr>
          <w:rStyle w:val="StyleUnderline"/>
        </w:rPr>
        <w:t>We are also warned to avoid believing in little pieces of data that “confirm our priors</w:t>
      </w:r>
      <w:r w:rsidRPr="003F62C6">
        <w:rPr>
          <w:sz w:val="16"/>
        </w:rPr>
        <w:t xml:space="preserve">” — which is to say, information that supports our own beliefs. But “confirming our priors” is exactly the point of the exercise. </w:t>
      </w:r>
      <w:r w:rsidRPr="00743046">
        <w:rPr>
          <w:rStyle w:val="StyleUnderline"/>
          <w:highlight w:val="yellow"/>
        </w:rPr>
        <w:t>We</w:t>
      </w:r>
      <w:r w:rsidRPr="003F62C6">
        <w:rPr>
          <w:rStyle w:val="StyleUnderline"/>
        </w:rPr>
        <w:t xml:space="preserve"> </w:t>
      </w:r>
      <w:r w:rsidRPr="00743046">
        <w:rPr>
          <w:rStyle w:val="StyleUnderline"/>
          <w:highlight w:val="yellow"/>
        </w:rPr>
        <w:t>don’t want bad news. We want comforting news.</w:t>
      </w:r>
      <w:r w:rsidRPr="003F62C6">
        <w:rPr>
          <w:rStyle w:val="StyleUnderline"/>
        </w:rPr>
        <w:t xml:space="preserve"> It is unsatisfying to Trump fans and foes alike that </w:t>
      </w:r>
      <w:hyperlink r:id="rId39" w:history="1">
        <w:r w:rsidRPr="003F62C6">
          <w:rPr>
            <w:rStyle w:val="StyleUnderline"/>
          </w:rPr>
          <w:t>his overall approval rating ranges between 40 and 43 percent</w:t>
        </w:r>
      </w:hyperlink>
      <w:r w:rsidRPr="003F62C6">
        <w:rPr>
          <w:rStyle w:val="StyleUnderline"/>
        </w:rPr>
        <w:t>, and has for months</w:t>
      </w:r>
      <w:r w:rsidRPr="003F62C6">
        <w:rPr>
          <w:sz w:val="16"/>
        </w:rPr>
        <w:t xml:space="preserve">. The foes think it should be lower, while the fans think it’s higher and that somehow the truth is being suppressed. And </w:t>
      </w:r>
      <w:r w:rsidRPr="00743046">
        <w:rPr>
          <w:rStyle w:val="StyleUnderline"/>
          <w:highlight w:val="yellow"/>
        </w:rPr>
        <w:t>the number is neither good enough nor bad enough to point clearly to the future midterm results.</w:t>
      </w:r>
      <w:r w:rsidRPr="003F62C6">
        <w:rPr>
          <w:sz w:val="16"/>
        </w:rPr>
        <w:t xml:space="preserve"> The ultimate question is: Will there be a blue wave that’ll break across the country and sweep Democrats into control of the House of Representatives the way a red wave swept the GOP into the House in 2010? </w:t>
      </w:r>
      <w:r w:rsidRPr="003F62C6">
        <w:rPr>
          <w:rStyle w:val="StyleUnderline"/>
        </w:rPr>
        <w:t xml:space="preserve">Political history tells us there should be a pronounced shift at the very least — that the “out party” always gains in the midterms, especially when the party in power controls not only the presidency but Congress. And the number of seats Democrats need to flip to attain the majority is relatively small </w:t>
      </w:r>
      <w:r w:rsidRPr="003F62C6">
        <w:rPr>
          <w:sz w:val="16"/>
        </w:rPr>
        <w:t xml:space="preserve">— only 23. </w:t>
      </w:r>
      <w:r w:rsidRPr="003F62C6">
        <w:rPr>
          <w:rStyle w:val="Emphasis"/>
        </w:rPr>
        <w:t>That modest shift would not constitute a “wave,”</w:t>
      </w:r>
      <w:r w:rsidRPr="003F62C6">
        <w:rPr>
          <w:sz w:val="16"/>
        </w:rPr>
        <w:t xml:space="preserve"> a phenomenon in which everything breaks to the benefit of one party. </w:t>
      </w:r>
      <w:r w:rsidRPr="003F62C6">
        <w:rPr>
          <w:rStyle w:val="StyleUnderline"/>
        </w:rPr>
        <w:t>In a wave, most competitive races, no matter where they are, fall like dominoes in one direction</w:t>
      </w:r>
      <w:r w:rsidRPr="003F62C6">
        <w:rPr>
          <w:sz w:val="16"/>
        </w:rPr>
        <w:t>. T</w:t>
      </w:r>
      <w:r w:rsidRPr="003F62C6">
        <w:rPr>
          <w:rStyle w:val="StyleUnderline"/>
        </w:rPr>
        <w:t xml:space="preserve">his happened for Republicans in 2010, when they netted 63 new seats </w:t>
      </w:r>
      <w:r w:rsidRPr="003F62C6">
        <w:rPr>
          <w:sz w:val="16"/>
        </w:rPr>
        <w:t xml:space="preserve">and took the House of Representatives — and for </w:t>
      </w:r>
      <w:r w:rsidRPr="003F62C6">
        <w:rPr>
          <w:rStyle w:val="StyleUnderline"/>
        </w:rPr>
        <w:t>the GOP in 2014, when they netted nine spots in the upper chamber and took control of the Senate</w:t>
      </w:r>
      <w:r w:rsidRPr="003F62C6">
        <w:rPr>
          <w:sz w:val="16"/>
        </w:rPr>
        <w:t xml:space="preserve">. A wave would net the Democrats 30 to 40 seats in the House and might also give them unexpected gains in the Senate or at least limit their downside damage there (the Senate races this year are unusually tough for Democrats). </w:t>
      </w:r>
      <w:r w:rsidRPr="00743046">
        <w:rPr>
          <w:rStyle w:val="StyleUnderline"/>
          <w:highlight w:val="yellow"/>
        </w:rPr>
        <w:t>Through 2017, they had every reason to think they’d see a wave.</w:t>
      </w:r>
      <w:r w:rsidRPr="003F62C6">
        <w:rPr>
          <w:rStyle w:val="StyleUnderline"/>
        </w:rPr>
        <w:t xml:space="preserve"> Democratic candidates performed very well in special elections, and Democratic voters turned out everywhere to give their candidates the best possible shot to win</w:t>
      </w:r>
      <w:r w:rsidRPr="003F62C6">
        <w:rPr>
          <w:sz w:val="16"/>
        </w:rPr>
        <w:t xml:space="preserve">. </w:t>
      </w:r>
      <w:r w:rsidRPr="003F62C6">
        <w:rPr>
          <w:rStyle w:val="StyleUnderline"/>
        </w:rPr>
        <w:t>And Trump had a disastrous first year</w:t>
      </w:r>
      <w:r w:rsidRPr="003F62C6">
        <w:rPr>
          <w:sz w:val="16"/>
        </w:rPr>
        <w:t xml:space="preserve"> that saw his poll numbers sink into the low- to mid-30s after self-inflicted wounds like </w:t>
      </w:r>
      <w:hyperlink r:id="rId40" w:history="1">
        <w:r w:rsidRPr="003F62C6">
          <w:rPr>
            <w:rStyle w:val="Hyperlink"/>
            <w:sz w:val="16"/>
          </w:rPr>
          <w:t>his horrid reaction to the Charlottesville white-power riot</w:t>
        </w:r>
      </w:hyperlink>
      <w:r w:rsidRPr="003F62C6">
        <w:rPr>
          <w:sz w:val="16"/>
        </w:rPr>
        <w:t xml:space="preserve">. </w:t>
      </w:r>
      <w:r w:rsidRPr="00743046">
        <w:rPr>
          <w:rStyle w:val="StyleUnderline"/>
          <w:highlight w:val="yellow"/>
        </w:rPr>
        <w:t xml:space="preserve">His numbers declined not because Democrats hated him more than they had, but because Republicans pulled away from him. </w:t>
      </w:r>
      <w:r w:rsidRPr="00743046">
        <w:rPr>
          <w:rStyle w:val="Emphasis"/>
          <w:highlight w:val="yellow"/>
        </w:rPr>
        <w:t>Then that stopped</w:t>
      </w:r>
      <w:r w:rsidRPr="00743046">
        <w:rPr>
          <w:rStyle w:val="StyleUnderline"/>
          <w:highlight w:val="yellow"/>
        </w:rPr>
        <w:t>,</w:t>
      </w:r>
      <w:r w:rsidRPr="003F62C6">
        <w:rPr>
          <w:rStyle w:val="StyleUnderline"/>
        </w:rPr>
        <w:t xml:space="preserve"> for a variety of reasons.</w:t>
      </w:r>
      <w:r w:rsidRPr="003F62C6">
        <w:rPr>
          <w:sz w:val="16"/>
        </w:rPr>
        <w:t xml:space="preserve"> Trump is now viewed positively by anywhere from 80 to 90 percent of Republicans, and that has brought his polling back to low but not disastrous levels. </w:t>
      </w:r>
      <w:r w:rsidRPr="00743046">
        <w:rPr>
          <w:rStyle w:val="StyleUnderline"/>
          <w:highlight w:val="yellow"/>
        </w:rPr>
        <w:t>Every time Trump creates a controversy</w:t>
      </w:r>
      <w:r w:rsidRPr="003F62C6">
        <w:rPr>
          <w:rStyle w:val="StyleUnderline"/>
        </w:rPr>
        <w:t xml:space="preserve"> — from the </w:t>
      </w:r>
      <w:hyperlink r:id="rId41" w:history="1">
        <w:r w:rsidRPr="003F62C6">
          <w:rPr>
            <w:rStyle w:val="StyleUnderline"/>
          </w:rPr>
          <w:t>separation of children from their parents</w:t>
        </w:r>
      </w:hyperlink>
      <w:r w:rsidRPr="003F62C6">
        <w:rPr>
          <w:rStyle w:val="StyleUnderline"/>
        </w:rPr>
        <w:t xml:space="preserve"> at the border to the </w:t>
      </w:r>
      <w:hyperlink r:id="rId42" w:history="1">
        <w:r w:rsidRPr="003F62C6">
          <w:rPr>
            <w:rStyle w:val="StyleUnderline"/>
          </w:rPr>
          <w:t>NATO-Putin horror show of the past two weeks</w:t>
        </w:r>
      </w:hyperlink>
      <w:r w:rsidRPr="003F62C6">
        <w:rPr>
          <w:rStyle w:val="StyleUnderline"/>
        </w:rPr>
        <w:t xml:space="preserve"> — </w:t>
      </w:r>
      <w:r w:rsidRPr="00743046">
        <w:rPr>
          <w:rStyle w:val="StyleUnderline"/>
          <w:highlight w:val="yellow"/>
        </w:rPr>
        <w:t xml:space="preserve">everyone </w:t>
      </w:r>
      <w:proofErr w:type="spellStart"/>
      <w:r w:rsidRPr="00743046">
        <w:rPr>
          <w:rStyle w:val="StyleUnderline"/>
          <w:highlight w:val="yellow"/>
        </w:rPr>
        <w:t>waits</w:t>
      </w:r>
      <w:proofErr w:type="spellEnd"/>
      <w:r w:rsidRPr="00743046">
        <w:rPr>
          <w:rStyle w:val="StyleUnderline"/>
          <w:highlight w:val="yellow"/>
        </w:rPr>
        <w:t xml:space="preserve"> to see whether Republican voters will lower the boom</w:t>
      </w:r>
      <w:r w:rsidRPr="003F62C6">
        <w:rPr>
          <w:rStyle w:val="StyleUnderline"/>
        </w:rPr>
        <w:t xml:space="preserve"> on Trump and push his numbers down back to Charlottesville levels</w:t>
      </w:r>
      <w:r w:rsidRPr="003F62C6">
        <w:rPr>
          <w:rStyle w:val="Emphasis"/>
        </w:rPr>
        <w:t xml:space="preserve">. </w:t>
      </w:r>
      <w:r w:rsidRPr="00743046">
        <w:rPr>
          <w:rStyle w:val="Emphasis"/>
          <w:highlight w:val="yellow"/>
        </w:rPr>
        <w:t>It hasn’t happened</w:t>
      </w:r>
      <w:r w:rsidRPr="003F62C6">
        <w:rPr>
          <w:sz w:val="16"/>
        </w:rPr>
        <w:t xml:space="preserve"> all year and it’s unlikely to happen in the wake of the past week, because Republican poll respondents are onto the game and — whatever they might feel about Trump playing footsie with Russia — they’re not here to provide comfort to Democrats and liberals that November will deliver them from Republican control of the House. </w:t>
      </w:r>
      <w:r w:rsidRPr="003F62C6">
        <w:rPr>
          <w:rStyle w:val="StyleUnderline"/>
        </w:rPr>
        <w:t>What the approval rating doesn’t tell you is whether they’ll bother lining up for a down-ticket Republicans because they like Trump or whether they don’t like Trump enough to bother</w:t>
      </w:r>
      <w:r w:rsidRPr="003F62C6">
        <w:rPr>
          <w:sz w:val="16"/>
        </w:rPr>
        <w:t xml:space="preserve">. </w:t>
      </w:r>
      <w:r w:rsidRPr="003F62C6">
        <w:rPr>
          <w:rStyle w:val="StyleUnderline"/>
        </w:rPr>
        <w:t>Liberals and Democrats detest and fear and loathe Trump in a way they have never loathed another Republican president (</w:t>
      </w:r>
      <w:r w:rsidRPr="003F62C6">
        <w:rPr>
          <w:sz w:val="16"/>
        </w:rPr>
        <w:t xml:space="preserve">and they’ve loathed them all). </w:t>
      </w:r>
      <w:r w:rsidRPr="003F62C6">
        <w:rPr>
          <w:rStyle w:val="Emphasis"/>
        </w:rPr>
        <w:t>They cannot believe anyone feels differently</w:t>
      </w:r>
      <w:r w:rsidRPr="003F62C6">
        <w:rPr>
          <w:sz w:val="16"/>
        </w:rPr>
        <w:t xml:space="preserve">, and they are terrified of a Trumpian future in a way they have never been terrified before. </w:t>
      </w:r>
      <w:r w:rsidRPr="003F62C6">
        <w:rPr>
          <w:rStyle w:val="StyleUnderline"/>
        </w:rPr>
        <w:t>They rallied in 2017 to resist and organize and raise money and deliver messages, and they did so with great success. But you can sense a growing anxiety rising from Trump’s homeostasis around in the low 40s.</w:t>
      </w:r>
      <w:r w:rsidRPr="003F62C6">
        <w:rPr>
          <w:sz w:val="16"/>
        </w:rPr>
        <w:t xml:space="preserve"> Tru</w:t>
      </w:r>
      <w:r w:rsidRPr="003F62C6">
        <w:rPr>
          <w:rStyle w:val="StyleUnderline"/>
        </w:rPr>
        <w:t xml:space="preserve">mp’s victory knocked everybody for a loop in 2016, and </w:t>
      </w:r>
      <w:r w:rsidRPr="00743046">
        <w:rPr>
          <w:rStyle w:val="StyleUnderline"/>
        </w:rPr>
        <w:t>no one really knows whether he possesses some kind of magical understanding of American politics</w:t>
      </w:r>
      <w:r w:rsidRPr="003F62C6">
        <w:rPr>
          <w:rStyle w:val="StyleUnderline"/>
        </w:rPr>
        <w:t xml:space="preserve"> now that will help him generate another unexpected result in his favor. </w:t>
      </w:r>
      <w:r w:rsidRPr="003F62C6">
        <w:rPr>
          <w:sz w:val="16"/>
        </w:rPr>
        <w:t>If that were to happen — I don’t think it will, but who knows — I think we would see the non- and anti-Trump voters in the United States descend into nothing less than a collective panic the likes of which we’ve never seen. The consequences of that panic might be a deep demoralization. Or they might bring about an even more determined radicalization on the left. The only thing that’s easy to predict is what happens if there’s a wave and Democrats attain a comfortable majority in the House: impeachment by summer 2019.</w:t>
      </w:r>
    </w:p>
    <w:p w14:paraId="5120E5A9" w14:textId="77777777" w:rsidR="003F62C6" w:rsidRDefault="003F62C6" w:rsidP="00621E06"/>
    <w:p w14:paraId="68956468" w14:textId="77777777" w:rsidR="00621E06" w:rsidRPr="00621E06" w:rsidRDefault="00621E06" w:rsidP="00621E06"/>
    <w:p w14:paraId="1E14F98B" w14:textId="50A03BAB" w:rsidR="00F3685C" w:rsidRDefault="00F3685C" w:rsidP="00F3685C">
      <w:pPr>
        <w:pStyle w:val="Heading4"/>
      </w:pPr>
      <w:r>
        <w:t>Dems won’t win- the young voters they need aren’t enthused</w:t>
      </w:r>
    </w:p>
    <w:p w14:paraId="58176E10" w14:textId="3C473A4C" w:rsidR="00F3685C" w:rsidRPr="00F3685C" w:rsidRDefault="00F3685C" w:rsidP="00F3685C">
      <w:pPr>
        <w:rPr>
          <w:rStyle w:val="Style13ptBold"/>
        </w:rPr>
      </w:pPr>
      <w:proofErr w:type="spellStart"/>
      <w:r w:rsidRPr="00F3685C">
        <w:rPr>
          <w:rStyle w:val="Style13ptBold"/>
        </w:rPr>
        <w:t>Golshan</w:t>
      </w:r>
      <w:proofErr w:type="spellEnd"/>
      <w:r w:rsidRPr="00F3685C">
        <w:rPr>
          <w:rStyle w:val="Style13ptBold"/>
        </w:rPr>
        <w:t xml:space="preserve"> 7/18</w:t>
      </w:r>
    </w:p>
    <w:p w14:paraId="4F03B44A" w14:textId="067642E6" w:rsidR="00F3685C" w:rsidRPr="00F3685C" w:rsidRDefault="00F3685C" w:rsidP="00F3685C">
      <w:pPr>
        <w:rPr>
          <w:sz w:val="18"/>
          <w:szCs w:val="18"/>
        </w:rPr>
      </w:pPr>
      <w:r w:rsidRPr="00F3685C">
        <w:rPr>
          <w:sz w:val="18"/>
          <w:szCs w:val="18"/>
          <w:shd w:val="clear" w:color="auto" w:fill="FFFFFF"/>
        </w:rPr>
        <w:t xml:space="preserve">Tara </w:t>
      </w:r>
      <w:proofErr w:type="spellStart"/>
      <w:r w:rsidRPr="00F3685C">
        <w:rPr>
          <w:sz w:val="18"/>
          <w:szCs w:val="18"/>
          <w:shd w:val="clear" w:color="auto" w:fill="FFFFFF"/>
        </w:rPr>
        <w:t>Golshan</w:t>
      </w:r>
      <w:proofErr w:type="spellEnd"/>
      <w:r w:rsidRPr="00F3685C">
        <w:rPr>
          <w:sz w:val="18"/>
          <w:szCs w:val="18"/>
          <w:shd w:val="clear" w:color="auto" w:fill="FFFFFF"/>
        </w:rPr>
        <w:t xml:space="preserve"> covers Congress, </w:t>
      </w:r>
      <w:r w:rsidRPr="00F3685C">
        <w:rPr>
          <w:sz w:val="18"/>
          <w:szCs w:val="18"/>
        </w:rPr>
        <w:t xml:space="preserve">elections, and just about anything in politics that needs explaining. July 18th, 2018. “Poll: only 28 percent of young voters say they will certainly vote in the 2018 midterms”. Vox.com. </w:t>
      </w:r>
      <w:hyperlink r:id="rId43" w:history="1">
        <w:r w:rsidRPr="00F3685C">
          <w:rPr>
            <w:rStyle w:val="Hyperlink"/>
            <w:sz w:val="18"/>
            <w:szCs w:val="18"/>
          </w:rPr>
          <w:t>https://www.vox.com/policy-and-politics/2018/7/18/17585898/young-voter-turnout-polls-midterms-2018</w:t>
        </w:r>
      </w:hyperlink>
      <w:r w:rsidRPr="00F3685C">
        <w:rPr>
          <w:sz w:val="18"/>
          <w:szCs w:val="18"/>
        </w:rPr>
        <w:t>. EL</w:t>
      </w:r>
    </w:p>
    <w:p w14:paraId="3CF7393D" w14:textId="7A639E5F" w:rsidR="00F3685C" w:rsidRPr="00F86EBC" w:rsidRDefault="00F3685C" w:rsidP="00F3685C">
      <w:pPr>
        <w:rPr>
          <w:sz w:val="16"/>
        </w:rPr>
      </w:pPr>
      <w:r w:rsidRPr="00743046">
        <w:rPr>
          <w:rStyle w:val="StyleUnderline"/>
          <w:highlight w:val="yellow"/>
        </w:rPr>
        <w:t xml:space="preserve">Democrats are </w:t>
      </w:r>
      <w:hyperlink r:id="rId44" w:history="1">
        <w:r w:rsidRPr="00743046">
          <w:rPr>
            <w:rStyle w:val="StyleUnderline"/>
            <w:highlight w:val="yellow"/>
          </w:rPr>
          <w:t>winning over younger voters</w:t>
        </w:r>
      </w:hyperlink>
      <w:r w:rsidRPr="00743046">
        <w:rPr>
          <w:rStyle w:val="StyleUnderline"/>
          <w:highlight w:val="yellow"/>
        </w:rPr>
        <w:t xml:space="preserve"> by huge numbers,</w:t>
      </w:r>
      <w:r w:rsidRPr="00F3685C">
        <w:rPr>
          <w:rStyle w:val="StyleUnderline"/>
        </w:rPr>
        <w:t xml:space="preserve"> but as a highly contentious, voter turnout-dependent midterm election inches closer, </w:t>
      </w:r>
      <w:r w:rsidRPr="00743046">
        <w:rPr>
          <w:rStyle w:val="StyleUnderline"/>
          <w:highlight w:val="yellow"/>
        </w:rPr>
        <w:t>there’s a serious question of whether these young Democrats will come to the polls</w:t>
      </w:r>
      <w:r w:rsidRPr="00F3685C">
        <w:rPr>
          <w:sz w:val="16"/>
        </w:rPr>
        <w:t xml:space="preserve">. A recently released </w:t>
      </w:r>
      <w:hyperlink r:id="rId45" w:history="1">
        <w:r w:rsidRPr="00F3685C">
          <w:rPr>
            <w:rStyle w:val="Hyperlink"/>
            <w:sz w:val="16"/>
          </w:rPr>
          <w:t>poll from the Public Religion Research Institute and the Atlantic</w:t>
        </w:r>
      </w:hyperlink>
      <w:r w:rsidRPr="00F3685C">
        <w:rPr>
          <w:sz w:val="16"/>
        </w:rPr>
        <w:t xml:space="preserve"> conducted in June showed </w:t>
      </w:r>
      <w:r w:rsidRPr="00743046">
        <w:rPr>
          <w:rStyle w:val="Emphasis"/>
          <w:highlight w:val="yellow"/>
        </w:rPr>
        <w:t>only 28 percent of young adults ages 18 to 29 say they are “absolutely certain”</w:t>
      </w:r>
      <w:r w:rsidRPr="00F3685C">
        <w:rPr>
          <w:rStyle w:val="Emphasis"/>
        </w:rPr>
        <w:t xml:space="preserve"> they’ll vote in midterms</w:t>
      </w:r>
      <w:r w:rsidRPr="00F3685C">
        <w:rPr>
          <w:sz w:val="16"/>
        </w:rPr>
        <w:t xml:space="preserve">, </w:t>
      </w:r>
      <w:r w:rsidRPr="00743046">
        <w:rPr>
          <w:rStyle w:val="Emphasis"/>
          <w:highlight w:val="yellow"/>
        </w:rPr>
        <w:t>compared to 74 percent of seniors</w:t>
      </w:r>
      <w:r w:rsidRPr="00743046">
        <w:rPr>
          <w:sz w:val="16"/>
          <w:highlight w:val="yellow"/>
        </w:rPr>
        <w:t>.</w:t>
      </w:r>
      <w:r w:rsidRPr="00F3685C">
        <w:rPr>
          <w:sz w:val="16"/>
        </w:rPr>
        <w:t xml:space="preserve"> </w:t>
      </w:r>
      <w:r w:rsidRPr="00F3685C">
        <w:rPr>
          <w:rStyle w:val="StyleUnderline"/>
        </w:rPr>
        <w:t>In a year when Democrats are hoping an energized base can deliver them massive gains in Congress — and possibly the majority in one or both chambers — this poll, on its face, should give Democrats some pause</w:t>
      </w:r>
      <w:r w:rsidRPr="00F3685C">
        <w:rPr>
          <w:sz w:val="16"/>
        </w:rPr>
        <w:t xml:space="preserve">. Of course, this is only one poll. There are other surveys with varied results; a recent </w:t>
      </w:r>
      <w:hyperlink r:id="rId46" w:history="1">
        <w:r w:rsidRPr="00F3685C">
          <w:rPr>
            <w:rStyle w:val="Hyperlink"/>
            <w:sz w:val="16"/>
          </w:rPr>
          <w:t>poll conducted by the Associated Press and University of Chicago’s NORC</w:t>
        </w:r>
      </w:hyperlink>
      <w:r w:rsidRPr="00F3685C">
        <w:rPr>
          <w:sz w:val="16"/>
        </w:rPr>
        <w:t xml:space="preserve"> found that 32 percent of young voters would certainly vote and 56 percent were likely to. Another poll by Cosmopolitan magazine and SurveyMonkey found that </w:t>
      </w:r>
      <w:hyperlink r:id="rId47" w:history="1">
        <w:r w:rsidRPr="00F3685C">
          <w:rPr>
            <w:rStyle w:val="Hyperlink"/>
            <w:sz w:val="16"/>
          </w:rPr>
          <w:t>48 percent of young voters were “absolutely certain”</w:t>
        </w:r>
      </w:hyperlink>
      <w:r w:rsidRPr="00F3685C">
        <w:rPr>
          <w:sz w:val="16"/>
        </w:rPr>
        <w:t xml:space="preserve"> they’d vote in the midterms. And it’s actually a big improvement for Democrats compared to past midterms. In </w:t>
      </w:r>
      <w:r w:rsidRPr="00F3685C">
        <w:rPr>
          <w:rStyle w:val="StyleUnderline"/>
        </w:rPr>
        <w:t>the 2014 midterms, when Democrats lost control of the Senate, only 23 percent of young voters participated</w:t>
      </w:r>
      <w:r w:rsidRPr="00F3685C">
        <w:rPr>
          <w:sz w:val="16"/>
        </w:rPr>
        <w:t xml:space="preserve">, </w:t>
      </w:r>
      <w:hyperlink r:id="rId48" w:history="1">
        <w:r w:rsidRPr="00F3685C">
          <w:rPr>
            <w:rStyle w:val="Hyperlink"/>
            <w:sz w:val="16"/>
          </w:rPr>
          <w:t>according to the census</w:t>
        </w:r>
      </w:hyperlink>
      <w:r w:rsidRPr="00F3685C">
        <w:rPr>
          <w:sz w:val="16"/>
        </w:rPr>
        <w:t xml:space="preserve">, which considers young voters as aged 18 to 34. But the takeaway is still serious: While Democratic voters are more enthusiastic to vote in the 2018 midterms than in past off-year election cycles — and </w:t>
      </w:r>
      <w:hyperlink r:id="rId49" w:history="1">
        <w:r w:rsidRPr="00F3685C">
          <w:rPr>
            <w:rStyle w:val="Hyperlink"/>
            <w:sz w:val="16"/>
          </w:rPr>
          <w:t>recent polls show they’re more eager to get out to the polls than Republicans</w:t>
        </w:r>
      </w:hyperlink>
      <w:r w:rsidRPr="00F3685C">
        <w:rPr>
          <w:sz w:val="16"/>
        </w:rPr>
        <w:t xml:space="preserve"> — </w:t>
      </w:r>
      <w:r w:rsidRPr="00743046">
        <w:rPr>
          <w:rStyle w:val="Emphasis"/>
          <w:highlight w:val="yellow"/>
        </w:rPr>
        <w:t>young voter turnout could make the difference in 2018</w:t>
      </w:r>
      <w:r w:rsidRPr="00743046">
        <w:rPr>
          <w:sz w:val="16"/>
          <w:highlight w:val="yellow"/>
        </w:rPr>
        <w:t>.</w:t>
      </w:r>
      <w:r w:rsidRPr="00F3685C">
        <w:rPr>
          <w:sz w:val="16"/>
        </w:rPr>
        <w:t xml:space="preserve"> “Right </w:t>
      </w:r>
      <w:proofErr w:type="gramStart"/>
      <w:r w:rsidRPr="00F3685C">
        <w:rPr>
          <w:sz w:val="16"/>
        </w:rPr>
        <w:t>now</w:t>
      </w:r>
      <w:proofErr w:type="gramEnd"/>
      <w:r w:rsidRPr="00F3685C">
        <w:rPr>
          <w:sz w:val="16"/>
        </w:rPr>
        <w:t xml:space="preserve"> the ‘</w:t>
      </w:r>
      <w:r w:rsidRPr="00F3685C">
        <w:rPr>
          <w:rStyle w:val="StyleUnderline"/>
        </w:rPr>
        <w:t>blue wave’ is being powered by suburban professional women, but to fully capitalize on 2018, Democrats need to energize young voters and voters of color</w:t>
      </w:r>
      <w:r w:rsidRPr="00F3685C">
        <w:rPr>
          <w:sz w:val="16"/>
        </w:rPr>
        <w:t xml:space="preserve">,” Dave Wasserman of the Cook Political Report said. </w:t>
      </w:r>
      <w:r w:rsidRPr="00F3685C">
        <w:rPr>
          <w:rStyle w:val="StyleUnderline"/>
        </w:rPr>
        <w:t xml:space="preserve">Republicans have a millennial problem. Luckily for them, </w:t>
      </w:r>
      <w:r w:rsidRPr="00F86EBC">
        <w:rPr>
          <w:rStyle w:val="StyleUnderline"/>
          <w:highlight w:val="yellow"/>
        </w:rPr>
        <w:t>millennials don’t consistently vote</w:t>
      </w:r>
      <w:r w:rsidRPr="00F3685C">
        <w:rPr>
          <w:sz w:val="16"/>
        </w:rPr>
        <w:t xml:space="preserve">. Young people haven’t been a reliable voter base for Democrats. To be clear, people ages 18 to 34 overwhelmingly vote for Democrats and prefer Democratic candidates even if they are registered as “independent.” </w:t>
      </w:r>
      <w:r w:rsidRPr="00F3685C">
        <w:rPr>
          <w:rStyle w:val="StyleUnderline"/>
        </w:rPr>
        <w:t xml:space="preserve">Democrats have a 35-point advantage with young female voters in the 2018 House midterm elections so far, according to a </w:t>
      </w:r>
      <w:hyperlink r:id="rId50" w:history="1">
        <w:r w:rsidRPr="00F3685C">
          <w:rPr>
            <w:rStyle w:val="StyleUnderline"/>
          </w:rPr>
          <w:t>CIVIQS surveys</w:t>
        </w:r>
      </w:hyperlink>
      <w:r w:rsidRPr="00F3685C">
        <w:rPr>
          <w:sz w:val="16"/>
        </w:rPr>
        <w:t xml:space="preserve">. That lead narrows to 10 points for young male voters. As </w:t>
      </w:r>
      <w:hyperlink r:id="rId51" w:history="1">
        <w:r w:rsidRPr="00F3685C">
          <w:rPr>
            <w:rStyle w:val="Hyperlink"/>
            <w:sz w:val="16"/>
          </w:rPr>
          <w:t>Vox’s Li Zhou wrote</w:t>
        </w:r>
      </w:hyperlink>
      <w:r w:rsidRPr="00F3685C">
        <w:rPr>
          <w:sz w:val="16"/>
        </w:rPr>
        <w:t xml:space="preserve">, a recent Pew Research Center survey found </w:t>
      </w:r>
      <w:r w:rsidRPr="00F3685C">
        <w:rPr>
          <w:rStyle w:val="StyleUnderline"/>
        </w:rPr>
        <w:t>young women’s preference for Democratic congressional candidates is significantly higher than that of women of other age groups</w:t>
      </w:r>
      <w:r w:rsidRPr="00F3685C">
        <w:rPr>
          <w:sz w:val="16"/>
        </w:rPr>
        <w:t xml:space="preserve">: Women overall are likely to lean blue, with 54 percent supporting or leaning toward the Democratic candidate in their district this fall, versus 38 percent who favor the Republican candidate. But 68 percent of young women are choosing Democrats, compared to 24 percent who prefer Republicans. This is in stark contrast to </w:t>
      </w:r>
      <w:r w:rsidRPr="00F86EBC">
        <w:rPr>
          <w:rStyle w:val="Emphasis"/>
          <w:highlight w:val="yellow"/>
        </w:rPr>
        <w:t xml:space="preserve">older voters, </w:t>
      </w:r>
      <w:hyperlink r:id="rId52" w:history="1">
        <w:r w:rsidRPr="00F86EBC">
          <w:rPr>
            <w:rStyle w:val="Emphasis"/>
          </w:rPr>
          <w:t xml:space="preserve">who </w:t>
        </w:r>
        <w:r w:rsidRPr="00F86EBC">
          <w:rPr>
            <w:rStyle w:val="Emphasis"/>
            <w:highlight w:val="yellow"/>
          </w:rPr>
          <w:t>are more likely to vote Republican</w:t>
        </w:r>
      </w:hyperlink>
      <w:r w:rsidRPr="00F86EBC">
        <w:rPr>
          <w:rStyle w:val="Emphasis"/>
          <w:highlight w:val="yellow"/>
        </w:rPr>
        <w:t xml:space="preserve"> than young voters</w:t>
      </w:r>
      <w:r w:rsidRPr="00F3685C">
        <w:rPr>
          <w:sz w:val="16"/>
        </w:rPr>
        <w:t xml:space="preserve">. Younger voters are also notably much more diverse than older voters. But the problem for Democrats is that young </w:t>
      </w:r>
      <w:r w:rsidRPr="00F86EBC">
        <w:rPr>
          <w:rStyle w:val="StyleUnderline"/>
          <w:highlight w:val="yellow"/>
        </w:rPr>
        <w:t>people just don’t always vote.</w:t>
      </w:r>
      <w:r w:rsidRPr="00F3685C">
        <w:rPr>
          <w:sz w:val="16"/>
        </w:rPr>
        <w:t xml:space="preserve"> “</w:t>
      </w:r>
      <w:r w:rsidRPr="00F3685C">
        <w:rPr>
          <w:rStyle w:val="StyleUnderline"/>
        </w:rPr>
        <w:t>They are volatile in term of their turnout,</w:t>
      </w:r>
      <w:r w:rsidRPr="00F3685C">
        <w:rPr>
          <w:sz w:val="16"/>
        </w:rPr>
        <w:t>” Wasserman said. “</w:t>
      </w:r>
      <w:r w:rsidRPr="00F3685C">
        <w:rPr>
          <w:rStyle w:val="Emphasis"/>
        </w:rPr>
        <w:t>They are the likeliest voters to drop out of the electorate — them and Latino voters … for Democrats there is a lot of room to grow.</w:t>
      </w:r>
      <w:r w:rsidRPr="00F3685C">
        <w:rPr>
          <w:sz w:val="16"/>
        </w:rPr>
        <w:t xml:space="preserve">” Even a jump from the 23 percent that participated in 2014 could have a serious impact on elections. Wasserman says </w:t>
      </w:r>
      <w:r w:rsidRPr="00F3685C">
        <w:rPr>
          <w:rStyle w:val="StyleUnderline"/>
        </w:rPr>
        <w:t>part of the reason Donald Trump won in 2016 was the young voters didn’t turn out — and those who did cast ballots for third-party candidates.</w:t>
      </w:r>
      <w:r w:rsidRPr="00F3685C">
        <w:rPr>
          <w:sz w:val="16"/>
        </w:rPr>
        <w:t xml:space="preserve"> </w:t>
      </w:r>
      <w:hyperlink r:id="rId53" w:history="1">
        <w:r w:rsidRPr="00F3685C">
          <w:rPr>
            <w:rStyle w:val="Hyperlink"/>
            <w:sz w:val="16"/>
          </w:rPr>
          <w:t>Young voter turnout in 2016</w:t>
        </w:r>
      </w:hyperlink>
      <w:r w:rsidRPr="00F3685C">
        <w:rPr>
          <w:sz w:val="16"/>
        </w:rPr>
        <w:t xml:space="preserve"> was slightly lower than in 2012, when President Obama’s support among millennials saw a significant drop from his first election in 2008. Now, as young voters appear more engaged in the Trump era than they were under George W. Bush and Bill Clinton, they could make a big difference in the so-called “blue wave” this midterm season. Correction: The PRRI poll classified young voters as aged 18 to 29, not to age 34. The Census showed 23 percent of young adults voted in 2014, aged 18-34. We regret these errors.</w:t>
      </w:r>
    </w:p>
    <w:p w14:paraId="5E920A7E" w14:textId="1A16D5B6" w:rsidR="0048689F" w:rsidRDefault="00DF1A5B" w:rsidP="00DF1A5B">
      <w:pPr>
        <w:pStyle w:val="Heading4"/>
      </w:pPr>
      <w:r>
        <w:t>Even if there’s a wave, it won’t be enough to take the house- too many safe seats for republicans</w:t>
      </w:r>
    </w:p>
    <w:p w14:paraId="79116887" w14:textId="3D3D8236" w:rsidR="00DF1A5B" w:rsidRPr="00DF1A5B" w:rsidRDefault="00DF1A5B" w:rsidP="00DF1A5B">
      <w:pPr>
        <w:rPr>
          <w:rStyle w:val="Style13ptBold"/>
        </w:rPr>
      </w:pPr>
      <w:r w:rsidRPr="00DF1A5B">
        <w:rPr>
          <w:rStyle w:val="Style13ptBold"/>
        </w:rPr>
        <w:t xml:space="preserve">Cohn and </w:t>
      </w:r>
      <w:proofErr w:type="spellStart"/>
      <w:r w:rsidRPr="00DF1A5B">
        <w:rPr>
          <w:rStyle w:val="Style13ptBold"/>
        </w:rPr>
        <w:t>Kester</w:t>
      </w:r>
      <w:r>
        <w:rPr>
          <w:rStyle w:val="Style13ptBold"/>
        </w:rPr>
        <w:t>t</w:t>
      </w:r>
      <w:r w:rsidRPr="00DF1A5B">
        <w:rPr>
          <w:rStyle w:val="Style13ptBold"/>
        </w:rPr>
        <w:t>on</w:t>
      </w:r>
      <w:proofErr w:type="spellEnd"/>
      <w:r w:rsidRPr="00DF1A5B">
        <w:rPr>
          <w:rStyle w:val="Style13ptBold"/>
        </w:rPr>
        <w:t xml:space="preserve"> 7/23</w:t>
      </w:r>
    </w:p>
    <w:p w14:paraId="6A95CFDB" w14:textId="28D86926" w:rsidR="00DF1A5B" w:rsidRPr="00DF1A5B" w:rsidRDefault="00DF1A5B" w:rsidP="00DF1A5B">
      <w:pPr>
        <w:rPr>
          <w:b/>
          <w:sz w:val="18"/>
          <w:szCs w:val="18"/>
        </w:rPr>
      </w:pPr>
      <w:r w:rsidRPr="00DF1A5B">
        <w:rPr>
          <w:sz w:val="18"/>
          <w:szCs w:val="18"/>
        </w:rPr>
        <w:t xml:space="preserve">Nate Cohn is a domestic correspondent for the Upshot for the New York Times. Dominic </w:t>
      </w:r>
      <w:proofErr w:type="spellStart"/>
      <w:r w:rsidRPr="00DF1A5B">
        <w:rPr>
          <w:sz w:val="18"/>
          <w:szCs w:val="18"/>
        </w:rPr>
        <w:t>Kesterton</w:t>
      </w:r>
      <w:proofErr w:type="spellEnd"/>
      <w:r w:rsidRPr="00DF1A5B">
        <w:rPr>
          <w:sz w:val="18"/>
          <w:szCs w:val="18"/>
        </w:rPr>
        <w:t xml:space="preserve"> is a UK artist and illustrator. July 19</w:t>
      </w:r>
      <w:r w:rsidRPr="00DF1A5B">
        <w:rPr>
          <w:sz w:val="18"/>
          <w:szCs w:val="18"/>
          <w:vertAlign w:val="superscript"/>
        </w:rPr>
        <w:t>th</w:t>
      </w:r>
      <w:r w:rsidRPr="00DF1A5B">
        <w:rPr>
          <w:sz w:val="18"/>
          <w:szCs w:val="18"/>
        </w:rPr>
        <w:t xml:space="preserve">, 2018. “A Democratic Blue Wave? Don’t Forget the Republicans’ Big Hill”. New York Times. </w:t>
      </w:r>
      <w:hyperlink r:id="rId54" w:history="1">
        <w:r w:rsidRPr="00D731FC">
          <w:rPr>
            <w:rStyle w:val="Hyperlink"/>
            <w:sz w:val="18"/>
            <w:szCs w:val="18"/>
          </w:rPr>
          <w:t>https://www.nytimes.com/interactive/2018/07/19/upshot/democrats-midterm-elections.html</w:t>
        </w:r>
      </w:hyperlink>
      <w:r w:rsidRPr="00DF1A5B">
        <w:rPr>
          <w:sz w:val="18"/>
          <w:szCs w:val="18"/>
        </w:rPr>
        <w:t>.</w:t>
      </w:r>
      <w:r>
        <w:rPr>
          <w:sz w:val="18"/>
          <w:szCs w:val="18"/>
        </w:rPr>
        <w:t xml:space="preserve"> Charts</w:t>
      </w:r>
      <w:r w:rsidR="00621E06">
        <w:rPr>
          <w:sz w:val="18"/>
          <w:szCs w:val="18"/>
        </w:rPr>
        <w:t xml:space="preserve"> e</w:t>
      </w:r>
      <w:r>
        <w:rPr>
          <w:sz w:val="18"/>
          <w:szCs w:val="18"/>
        </w:rPr>
        <w:t>xcluded.</w:t>
      </w:r>
      <w:r w:rsidRPr="00DF1A5B">
        <w:rPr>
          <w:sz w:val="18"/>
          <w:szCs w:val="18"/>
        </w:rPr>
        <w:t xml:space="preserve"> EL</w:t>
      </w:r>
      <w:r>
        <w:rPr>
          <w:sz w:val="18"/>
          <w:szCs w:val="18"/>
        </w:rPr>
        <w:t xml:space="preserve"> </w:t>
      </w:r>
    </w:p>
    <w:p w14:paraId="6C17A852" w14:textId="41971AB5" w:rsidR="00D94EF4" w:rsidRPr="00D94EF4" w:rsidRDefault="00DF1A5B" w:rsidP="00D94EF4">
      <w:pPr>
        <w:rPr>
          <w:sz w:val="16"/>
        </w:rPr>
      </w:pPr>
      <w:r w:rsidRPr="0048689F">
        <w:rPr>
          <w:rStyle w:val="StyleUnderline"/>
        </w:rPr>
        <w:t>Democrats are optimistic about riding a so-called blue wave to control of the House this November</w:t>
      </w:r>
      <w:r w:rsidRPr="00DF1A5B">
        <w:rPr>
          <w:sz w:val="16"/>
        </w:rPr>
        <w:t xml:space="preserve">, and it’s easy to see why. The president’s approval rating is in the low 40s, the Democrats have a comfortable lead in generic congressional polls, and it’s a midterm election year. </w:t>
      </w:r>
      <w:r w:rsidRPr="0048689F">
        <w:rPr>
          <w:rStyle w:val="StyleUnderline"/>
        </w:rPr>
        <w:t>Historically, it’s a setup for a wave election</w:t>
      </w:r>
      <w:r w:rsidRPr="00DF1A5B">
        <w:rPr>
          <w:sz w:val="16"/>
        </w:rPr>
        <w:t xml:space="preserve">. There’s no precise definition of that term, but it typically describes an election in which one party makes big gains in the national popular vote, and in seats as well. Incumbents considered safe can lose. </w:t>
      </w:r>
      <w:r w:rsidRPr="00F86EBC">
        <w:rPr>
          <w:rStyle w:val="Emphasis"/>
          <w:highlight w:val="yellow"/>
        </w:rPr>
        <w:t>Waves flipped control of Congress in 1994, 2006 and 2010. Yet here’s a surprising fact: Even a wave as powerful as those in 2006 or 2010 might not give Democrats control of the House</w:t>
      </w:r>
      <w:r w:rsidRPr="00DF1A5B">
        <w:rPr>
          <w:sz w:val="16"/>
        </w:rPr>
        <w:t xml:space="preserve">. </w:t>
      </w:r>
      <w:r w:rsidRPr="00F86EBC">
        <w:rPr>
          <w:rStyle w:val="StyleUnderline"/>
          <w:highlight w:val="yellow"/>
        </w:rPr>
        <w:t>They need only 23 seats to make that happen</w:t>
      </w:r>
      <w:r w:rsidRPr="0048689F">
        <w:rPr>
          <w:rStyle w:val="StyleUnderline"/>
        </w:rPr>
        <w:t>, which doesn’t seem like a lot</w:t>
      </w:r>
      <w:r w:rsidRPr="00DF1A5B">
        <w:rPr>
          <w:sz w:val="16"/>
        </w:rPr>
        <w:t xml:space="preserve">. For comparison, in 2006 Democrats picked up 31 seats, and in 2010 Republicans picked up 63. </w:t>
      </w:r>
      <w:r w:rsidRPr="0048689F">
        <w:rPr>
          <w:rStyle w:val="StyleUnderline"/>
        </w:rPr>
        <w:t xml:space="preserve">What has changed is that </w:t>
      </w:r>
      <w:r w:rsidRPr="00F86EBC">
        <w:rPr>
          <w:rStyle w:val="StyleUnderline"/>
          <w:highlight w:val="yellow"/>
        </w:rPr>
        <w:t>the Republican caucus has fled to higher ground</w:t>
      </w:r>
      <w:r w:rsidRPr="00DF1A5B">
        <w:rPr>
          <w:sz w:val="16"/>
        </w:rPr>
        <w:t xml:space="preserve">. How Safe Is Each District? Today, </w:t>
      </w:r>
      <w:r w:rsidRPr="00F86EBC">
        <w:rPr>
          <w:rStyle w:val="StyleUnderline"/>
          <w:highlight w:val="yellow"/>
        </w:rPr>
        <w:t>there are just nine Republicans</w:t>
      </w:r>
      <w:r w:rsidRPr="0048689F">
        <w:rPr>
          <w:rStyle w:val="StyleUnderline"/>
        </w:rPr>
        <w:t xml:space="preserve"> who represent districts </w:t>
      </w:r>
      <w:r w:rsidRPr="00F86EBC">
        <w:rPr>
          <w:rStyle w:val="StyleUnderline"/>
          <w:highlight w:val="yellow"/>
        </w:rPr>
        <w:t>that tilt toward the Democrats</w:t>
      </w:r>
      <w:r w:rsidRPr="00DF1A5B">
        <w:rPr>
          <w:sz w:val="16"/>
        </w:rPr>
        <w:t xml:space="preserve">, based on the districts’ voting in the last two presidential elections compared with the country as a whole. </w:t>
      </w:r>
      <w:r w:rsidRPr="0048689F">
        <w:rPr>
          <w:rStyle w:val="StyleUnderline"/>
        </w:rPr>
        <w:t xml:space="preserve">There were 24 Republicans in such a precarious position in 2006, </w:t>
      </w:r>
      <w:r w:rsidRPr="00F86EBC">
        <w:rPr>
          <w:rStyle w:val="StyleUnderline"/>
          <w:highlight w:val="yellow"/>
        </w:rPr>
        <w:t>67 such Democrats in 2010</w:t>
      </w:r>
      <w:r w:rsidRPr="0048689F">
        <w:rPr>
          <w:rStyle w:val="StyleUnderline"/>
        </w:rPr>
        <w:t xml:space="preserve"> and 90 Democrats in 1994</w:t>
      </w:r>
      <w:r w:rsidRPr="00DF1A5B">
        <w:rPr>
          <w:sz w:val="16"/>
        </w:rPr>
        <w:t xml:space="preserve">. In a wave election, Republicans representing Democratic-tilting districts like these would be projected to lose their re-election bids. They are the figures farther down the slope in the accompanying illustration. (The one all by itself at the bottom, representing Pennsylvania’s Fifth, was sunk by redistricting.) Mostly, though, the districts are above sea level. </w:t>
      </w:r>
      <w:r w:rsidRPr="0048689F">
        <w:rPr>
          <w:rStyle w:val="StyleUnderline"/>
        </w:rPr>
        <w:t>Incumbents who represent even somewhat Republican-leaning districts are generally favored to win re-election, even in a wave election. Waves aren’t necessarily as deadly as you might think. This makes it hard to imagine huge Democratic gains,</w:t>
      </w:r>
      <w:r w:rsidRPr="00DF1A5B">
        <w:rPr>
          <w:sz w:val="16"/>
        </w:rPr>
        <w:t xml:space="preserve"> like those the Republicans made in 2010. In past elections, incumbency has been worth around seven points, although that advantage has been declining. </w:t>
      </w:r>
      <w:r w:rsidRPr="0048689F">
        <w:rPr>
          <w:rStyle w:val="StyleUnderline"/>
        </w:rPr>
        <w:t>Republicans have so many safe seats that the Democrats would be expected to gain only 22 seats if they flipped Republican-held districts at a rate equivalent to the waves of 2006 or 2010</w:t>
      </w:r>
      <w:r w:rsidRPr="00DF1A5B">
        <w:rPr>
          <w:sz w:val="16"/>
        </w:rPr>
        <w:t xml:space="preserve"> (without factoring in the large number of open seats</w:t>
      </w:r>
      <w:r w:rsidRPr="0048689F">
        <w:rPr>
          <w:rStyle w:val="Emphasis"/>
        </w:rPr>
        <w:t>). It would leave them one seat short of a majority</w:t>
      </w:r>
      <w:r w:rsidRPr="00DF1A5B">
        <w:rPr>
          <w:sz w:val="16"/>
        </w:rPr>
        <w:t xml:space="preserve">. Why do Republicans have such a deep structural advantage in this era? For starters, </w:t>
      </w:r>
      <w:r w:rsidRPr="0048689F">
        <w:rPr>
          <w:rStyle w:val="StyleUnderline"/>
        </w:rPr>
        <w:t>a majority of districts lean Republican in presidential elections because of gerrymandering and the tendency for Democrats to waste votes in heavily urban area</w:t>
      </w:r>
      <w:r w:rsidRPr="00DF1A5B">
        <w:rPr>
          <w:sz w:val="16"/>
        </w:rPr>
        <w:t xml:space="preserve">s. But there’s another factor: </w:t>
      </w:r>
      <w:r w:rsidRPr="0048689F">
        <w:rPr>
          <w:rStyle w:val="Emphasis"/>
        </w:rPr>
        <w:t xml:space="preserve">Most </w:t>
      </w:r>
      <w:r w:rsidRPr="00F86EBC">
        <w:rPr>
          <w:rStyle w:val="Emphasis"/>
          <w:highlight w:val="yellow"/>
        </w:rPr>
        <w:t>Democratic-leaning districts already have Democratic representatives</w:t>
      </w:r>
      <w:r w:rsidRPr="00DF1A5B">
        <w:rPr>
          <w:sz w:val="16"/>
        </w:rPr>
        <w:t xml:space="preserve">, and most Republican districts already have Republican representatives. Where the Incumbent Is Not Running </w:t>
      </w:r>
      <w:r w:rsidRPr="0048689F">
        <w:rPr>
          <w:rStyle w:val="StyleUnderline"/>
        </w:rPr>
        <w:t>One piece of good news for Democrats is that the party out of power has tended to excel in open districts</w:t>
      </w:r>
      <w:r w:rsidRPr="00DF1A5B">
        <w:rPr>
          <w:sz w:val="16"/>
        </w:rPr>
        <w:t xml:space="preserve">, even in districts that tilt somewhat toward the president’s party. This year, 40 Republicans have decided not to seek re-election. That has meaningfully eroded the G.O.P.’s structural advantage. </w:t>
      </w:r>
      <w:proofErr w:type="gramStart"/>
      <w:r w:rsidRPr="00DF1A5B">
        <w:rPr>
          <w:sz w:val="16"/>
        </w:rPr>
        <w:t>So</w:t>
      </w:r>
      <w:proofErr w:type="gramEnd"/>
      <w:r w:rsidRPr="00DF1A5B">
        <w:rPr>
          <w:sz w:val="16"/>
        </w:rPr>
        <w:t xml:space="preserve"> has a Pennsylvania court’s </w:t>
      </w:r>
      <w:hyperlink r:id="rId55" w:history="1">
        <w:r w:rsidRPr="00DF1A5B">
          <w:rPr>
            <w:rStyle w:val="Hyperlink"/>
            <w:sz w:val="16"/>
          </w:rPr>
          <w:t>decision to redraw</w:t>
        </w:r>
      </w:hyperlink>
      <w:r w:rsidRPr="00DF1A5B">
        <w:rPr>
          <w:sz w:val="16"/>
        </w:rPr>
        <w:t xml:space="preserve"> the state’s Republican gerrymander. The abundance of open seats (represented in this illustration by yellow, in contrast to the gray incumbents) ought to be enough to make the Democrats slight favorites to retake the House in a wave election in which the Republicans lose seats at the same rates as the incumbent party did in 1994, 2006 and 2010. The Republicans would lose a net 27 seats in such a situation, by our estimates, barely enough to flip the House. </w:t>
      </w:r>
      <w:r w:rsidRPr="0048689F">
        <w:rPr>
          <w:rStyle w:val="StyleUnderline"/>
        </w:rPr>
        <w:t>The 2006 election, though perhaps the most similar to 2018 in terms of the number of opportunities available to Democrats, isn’t as exact a precedent as one might assume. Many Democratic gains that year were victories over incumbents facing corruption allegations in heavily Republican districts</w:t>
      </w:r>
      <w:r w:rsidRPr="00DF1A5B">
        <w:rPr>
          <w:sz w:val="16"/>
        </w:rPr>
        <w:t xml:space="preserve">. Scandal, federal investigations or indictments helped Democrats win at least seven heavily conservative seats. Take away those seats from the 31 that the Democrats won that year, and suddenly they would have gained only 24 — just one more than the Democrats need today. The </w:t>
      </w:r>
      <w:r w:rsidRPr="0048689F">
        <w:rPr>
          <w:rStyle w:val="StyleUnderline"/>
        </w:rPr>
        <w:t xml:space="preserve">pattern in the 2010 election, on the other hand, was quite different. Republicans wiped out Democrats in Republican-leaning </w:t>
      </w:r>
      <w:proofErr w:type="gramStart"/>
      <w:r w:rsidRPr="0048689F">
        <w:rPr>
          <w:rStyle w:val="StyleUnderline"/>
        </w:rPr>
        <w:t>districts, but</w:t>
      </w:r>
      <w:proofErr w:type="gramEnd"/>
      <w:r w:rsidRPr="0048689F">
        <w:rPr>
          <w:rStyle w:val="StyleUnderline"/>
        </w:rPr>
        <w:t xml:space="preserve"> made very few gains in areas that voted comfortably for President Obama</w:t>
      </w:r>
      <w:r w:rsidRPr="00DF1A5B">
        <w:rPr>
          <w:sz w:val="16"/>
        </w:rPr>
        <w:t xml:space="preserve">. Which Seats Flipped? People farther down the hill are more likely to lose their seats. If this year is like the past, </w:t>
      </w:r>
      <w:r w:rsidRPr="00F86EBC">
        <w:rPr>
          <w:rStyle w:val="Emphasis"/>
          <w:highlight w:val="yellow"/>
        </w:rPr>
        <w:t>control of the House is going to be really close</w:t>
      </w:r>
      <w:r w:rsidRPr="00DF1A5B">
        <w:rPr>
          <w:sz w:val="16"/>
        </w:rPr>
        <w:t xml:space="preserve">. It’s hard, even impossible, to predict the distribution of Democratic gains at this early stage. But </w:t>
      </w:r>
      <w:r w:rsidRPr="00F86EBC">
        <w:rPr>
          <w:rStyle w:val="StyleUnderline"/>
          <w:highlight w:val="yellow"/>
        </w:rPr>
        <w:t>there are some tentative hints that the 2018 election might be a little bit more like 2006</w:t>
      </w:r>
      <w:r w:rsidRPr="0048689F">
        <w:rPr>
          <w:rStyle w:val="StyleUnderline"/>
        </w:rPr>
        <w:t xml:space="preserve"> than 2010.</w:t>
      </w:r>
      <w:r w:rsidRPr="00DF1A5B">
        <w:rPr>
          <w:sz w:val="16"/>
        </w:rPr>
        <w:t xml:space="preserve"> Democrats have done very well in special elections in conservative areas, like Pennsylvania’s 18th District. And </w:t>
      </w:r>
      <w:r w:rsidRPr="00DF1A5B">
        <w:rPr>
          <w:rStyle w:val="StyleUnderline"/>
        </w:rPr>
        <w:t>Democrats are targeting a lot of districts in deeply conservative areas</w:t>
      </w:r>
      <w:r w:rsidRPr="00DF1A5B">
        <w:rPr>
          <w:sz w:val="16"/>
        </w:rPr>
        <w:t xml:space="preserve">. Republicans had no need to do so in 2010, given how many Democrats represented Republican-leaning areas. It is possible that Democrats could win more seats in 2018 than they would with a simple rerun of the 1994, 2006 and 2010 waves. They could do so simply by winning more votes: There’s no reason 1994, 2006 and 2010 represent a ceiling for the party out of power. Democrats could gain more seats in other ways, too. For instance, if the value of incumbency declines further — and it has been declining for decades — Democrats will find it easier to knock off Republicans in districts that tilt slightly toward the G.O.P. </w:t>
      </w:r>
      <w:r w:rsidRPr="00DF1A5B">
        <w:rPr>
          <w:rStyle w:val="StyleUnderline"/>
        </w:rPr>
        <w:t>The Democrats also have an unusually strong crop of well-funded candidates. Perhaps they can just outmuscle Republicans</w:t>
      </w:r>
      <w:r w:rsidRPr="00DF1A5B">
        <w:rPr>
          <w:sz w:val="16"/>
        </w:rPr>
        <w:t xml:space="preserve">, even if the national political environment is no more favorable for the party out of power than it was in 2006 or 2010. </w:t>
      </w:r>
      <w:r w:rsidRPr="00DF1A5B">
        <w:rPr>
          <w:rStyle w:val="StyleUnderline"/>
        </w:rPr>
        <w:t>But it’s worth keeping history in mind as the fight for control of the House intensifies</w:t>
      </w:r>
      <w:r w:rsidRPr="00DF1A5B">
        <w:rPr>
          <w:sz w:val="16"/>
        </w:rPr>
        <w:t xml:space="preserve">. In recent weeks, there has been some debate about whether the Democrats are still riding a wave heading into the midterms. </w:t>
      </w:r>
      <w:r w:rsidRPr="00F86EBC">
        <w:rPr>
          <w:rStyle w:val="StyleUnderline"/>
          <w:highlight w:val="yellow"/>
        </w:rPr>
        <w:t xml:space="preserve">Some analysts have been surprised by polls that show close races in incumbent-held districts that lean Republican in presidential elections. That should be no surprise. And </w:t>
      </w:r>
      <w:r w:rsidRPr="00F86EBC">
        <w:rPr>
          <w:rStyle w:val="Emphasis"/>
          <w:highlight w:val="yellow"/>
        </w:rPr>
        <w:t>it shouldn’t be a surprise if, this time, a wave election yields an extremely close fight for control of the House</w:t>
      </w:r>
      <w:r w:rsidRPr="00DF1A5B">
        <w:rPr>
          <w:sz w:val="16"/>
        </w:rPr>
        <w:t>.</w:t>
      </w:r>
    </w:p>
    <w:p w14:paraId="5E35B8A9" w14:textId="21A7E8B5" w:rsidR="00D94EF4" w:rsidRDefault="00D94EF4" w:rsidP="00D94EF4">
      <w:pPr>
        <w:pStyle w:val="Heading4"/>
      </w:pPr>
      <w:r>
        <w:t>Helsinki doesn’t matter- pocketbook issues are the only ones with salience</w:t>
      </w:r>
    </w:p>
    <w:p w14:paraId="0E4049D1" w14:textId="2EE1FD71" w:rsidR="00D94EF4" w:rsidRPr="00D94EF4" w:rsidRDefault="00D94EF4" w:rsidP="00D94EF4">
      <w:pPr>
        <w:rPr>
          <w:rStyle w:val="Style13ptBold"/>
        </w:rPr>
      </w:pPr>
      <w:r w:rsidRPr="00D94EF4">
        <w:rPr>
          <w:rStyle w:val="Style13ptBold"/>
        </w:rPr>
        <w:t>Weaver 7/21</w:t>
      </w:r>
    </w:p>
    <w:p w14:paraId="34126194" w14:textId="00BF4EDC" w:rsidR="00D94EF4" w:rsidRPr="00D94EF4" w:rsidRDefault="00D94EF4" w:rsidP="00D94EF4">
      <w:pPr>
        <w:rPr>
          <w:sz w:val="18"/>
          <w:szCs w:val="18"/>
        </w:rPr>
      </w:pPr>
      <w:r w:rsidRPr="00D94EF4">
        <w:rPr>
          <w:sz w:val="18"/>
          <w:szCs w:val="18"/>
          <w:shd w:val="clear" w:color="auto" w:fill="FFFFFF"/>
        </w:rPr>
        <w:t xml:space="preserve">Al </w:t>
      </w:r>
      <w:r w:rsidRPr="00D94EF4">
        <w:rPr>
          <w:sz w:val="18"/>
          <w:szCs w:val="18"/>
          <w:shd w:val="clear" w:color="auto" w:fill="FFFFFF"/>
        </w:rPr>
        <w:t xml:space="preserve">Weaver </w:t>
      </w:r>
      <w:r w:rsidRPr="00D94EF4">
        <w:rPr>
          <w:sz w:val="18"/>
          <w:szCs w:val="18"/>
          <w:shd w:val="clear" w:color="auto" w:fill="FFFFFF"/>
        </w:rPr>
        <w:t>is a political reporter for the </w:t>
      </w:r>
      <w:r w:rsidRPr="00D94EF4">
        <w:rPr>
          <w:i/>
          <w:iCs/>
          <w:sz w:val="18"/>
          <w:szCs w:val="18"/>
          <w:shd w:val="clear" w:color="auto" w:fill="FFFFFF"/>
        </w:rPr>
        <w:t>Washi</w:t>
      </w:r>
      <w:r w:rsidRPr="00D94EF4">
        <w:rPr>
          <w:sz w:val="18"/>
          <w:szCs w:val="18"/>
        </w:rPr>
        <w:t xml:space="preserve">ngton Examiner. July 21st, 2018. “Republicans see no Helsinki effect on 2018 midterm elections”. The Washington Examiner. </w:t>
      </w:r>
      <w:hyperlink r:id="rId56" w:history="1">
        <w:r w:rsidRPr="00D94EF4">
          <w:rPr>
            <w:rStyle w:val="Hyperlink"/>
            <w:sz w:val="18"/>
            <w:szCs w:val="18"/>
          </w:rPr>
          <w:t>https://www.washingtonexaminer.com/news/congress/republicans-see-no-helsinki-effect-on-2018-midterm-elections</w:t>
        </w:r>
      </w:hyperlink>
      <w:r w:rsidRPr="00D94EF4">
        <w:rPr>
          <w:sz w:val="18"/>
          <w:szCs w:val="18"/>
        </w:rPr>
        <w:t>. EL</w:t>
      </w:r>
    </w:p>
    <w:p w14:paraId="7F3BF0CC" w14:textId="615CEE11" w:rsidR="00D94EF4" w:rsidRPr="00D94EF4" w:rsidRDefault="00D94EF4" w:rsidP="00D94EF4">
      <w:pPr>
        <w:rPr>
          <w:sz w:val="16"/>
        </w:rPr>
      </w:pPr>
      <w:r w:rsidRPr="00F86EBC">
        <w:rPr>
          <w:rStyle w:val="StyleUnderline"/>
          <w:highlight w:val="yellow"/>
        </w:rPr>
        <w:t>Republican senators say they're not worried</w:t>
      </w:r>
      <w:r w:rsidRPr="00D94EF4">
        <w:rPr>
          <w:rStyle w:val="StyleUnderline"/>
        </w:rPr>
        <w:t xml:space="preserve"> that President Trump's much-criticized performance at his </w:t>
      </w:r>
      <w:r w:rsidRPr="00F86EBC">
        <w:rPr>
          <w:rStyle w:val="StyleUnderline"/>
          <w:highlight w:val="yellow"/>
        </w:rPr>
        <w:t>summit</w:t>
      </w:r>
      <w:r w:rsidRPr="00D94EF4">
        <w:rPr>
          <w:rStyle w:val="StyleUnderline"/>
        </w:rPr>
        <w:t xml:space="preserve"> meeting </w:t>
      </w:r>
      <w:r w:rsidRPr="00F86EBC">
        <w:rPr>
          <w:rStyle w:val="StyleUnderline"/>
          <w:highlight w:val="yellow"/>
        </w:rPr>
        <w:t>with</w:t>
      </w:r>
      <w:r w:rsidRPr="00D94EF4">
        <w:rPr>
          <w:rStyle w:val="StyleUnderline"/>
        </w:rPr>
        <w:t xml:space="preserve"> Russian President Vladimir </w:t>
      </w:r>
      <w:r w:rsidRPr="00F86EBC">
        <w:rPr>
          <w:rStyle w:val="StyleUnderline"/>
          <w:highlight w:val="yellow"/>
        </w:rPr>
        <w:t>Putin will hurt Republicans</w:t>
      </w:r>
      <w:r w:rsidRPr="00D94EF4">
        <w:rPr>
          <w:rStyle w:val="StyleUnderline"/>
        </w:rPr>
        <w:t xml:space="preserve"> in the midterm elections in </w:t>
      </w:r>
      <w:proofErr w:type="gramStart"/>
      <w:r w:rsidRPr="00D94EF4">
        <w:rPr>
          <w:rStyle w:val="StyleUnderline"/>
        </w:rPr>
        <w:t>November, and</w:t>
      </w:r>
      <w:proofErr w:type="gramEnd"/>
      <w:r w:rsidRPr="00D94EF4">
        <w:rPr>
          <w:rStyle w:val="StyleUnderline"/>
        </w:rPr>
        <w:t xml:space="preserve"> are predicting that the event will be forgotten by then</w:t>
      </w:r>
      <w:r w:rsidRPr="00D94EF4">
        <w:rPr>
          <w:sz w:val="16"/>
        </w:rPr>
        <w:t>. "</w:t>
      </w:r>
      <w:r w:rsidRPr="00F86EBC">
        <w:rPr>
          <w:rStyle w:val="Emphasis"/>
          <w:highlight w:val="yellow"/>
        </w:rPr>
        <w:t xml:space="preserve">I don't think it's the kind of foreign policy issue that has a lot of long-term resonance with </w:t>
      </w:r>
      <w:proofErr w:type="gramStart"/>
      <w:r w:rsidRPr="00F86EBC">
        <w:rPr>
          <w:rStyle w:val="Emphasis"/>
          <w:highlight w:val="yellow"/>
        </w:rPr>
        <w:t>voters</w:t>
      </w:r>
      <w:r w:rsidRPr="00D94EF4">
        <w:rPr>
          <w:sz w:val="16"/>
        </w:rPr>
        <w:t xml:space="preserve">, </w:t>
      </w:r>
      <w:r w:rsidRPr="00D94EF4">
        <w:rPr>
          <w:rStyle w:val="StyleUnderline"/>
        </w:rPr>
        <w:t>and</w:t>
      </w:r>
      <w:proofErr w:type="gramEnd"/>
      <w:r w:rsidRPr="00D94EF4">
        <w:rPr>
          <w:rStyle w:val="StyleUnderline"/>
        </w:rPr>
        <w:t xml:space="preserve"> might not even have much short-term resonance with voters</w:t>
      </w:r>
      <w:r w:rsidRPr="00D94EF4">
        <w:rPr>
          <w:sz w:val="16"/>
        </w:rPr>
        <w:t xml:space="preserve">," Sen. Roy Blunt, R-Mo, told the Washington Examiner. "You've got to assume that the president will bring up many things between now and then that will send people on a different direction." "I think people are quickly ready to move onto other things. </w:t>
      </w:r>
      <w:r w:rsidRPr="00D94EF4">
        <w:rPr>
          <w:rStyle w:val="StyleUnderline"/>
        </w:rPr>
        <w:t>If there's one lesson to be learned from Donald Trump, it's how quickly people are willing to move onto whatever comes next</w:t>
      </w:r>
      <w:r w:rsidRPr="00D94EF4">
        <w:rPr>
          <w:sz w:val="16"/>
        </w:rPr>
        <w:t>," Blunt added. "</w:t>
      </w:r>
      <w:r w:rsidRPr="00F86EBC">
        <w:rPr>
          <w:rStyle w:val="StyleUnderline"/>
          <w:highlight w:val="yellow"/>
        </w:rPr>
        <w:t>There may be things that last from here 'til November, but I wouldn't think this kind of foreign policy discussion would be one of them</w:t>
      </w:r>
      <w:r w:rsidRPr="00D94EF4">
        <w:rPr>
          <w:sz w:val="16"/>
        </w:rPr>
        <w:t xml:space="preserve">." </w:t>
      </w:r>
      <w:r w:rsidRPr="00D94EF4">
        <w:rPr>
          <w:rStyle w:val="StyleUnderline"/>
        </w:rPr>
        <w:t>Issues like Russia and North Korea have become major news stories over the last few months, but neither have turned into a major campaign subject.</w:t>
      </w:r>
      <w:r w:rsidRPr="00D94EF4">
        <w:rPr>
          <w:sz w:val="16"/>
        </w:rPr>
        <w:t xml:space="preserve"> Republicans and Democrats are mostly talking about the economy, and </w:t>
      </w:r>
      <w:r w:rsidRPr="00D94EF4">
        <w:rPr>
          <w:rStyle w:val="StyleUnderline"/>
        </w:rPr>
        <w:t xml:space="preserve">Republicans believe they can keep the conversation there or on other topics that benefit them. "I think what matters </w:t>
      </w:r>
      <w:proofErr w:type="gramStart"/>
      <w:r w:rsidRPr="00D94EF4">
        <w:rPr>
          <w:rStyle w:val="StyleUnderline"/>
        </w:rPr>
        <w:t>is how somebody's</w:t>
      </w:r>
      <w:proofErr w:type="gramEnd"/>
      <w:r w:rsidRPr="00D94EF4">
        <w:rPr>
          <w:rStyle w:val="StyleUnderline"/>
        </w:rPr>
        <w:t xml:space="preserve"> going to vote on the Supreme Court justice. I think what's going to matter is how they're going to embrace economic policies that cut taxes,"</w:t>
      </w:r>
      <w:r w:rsidRPr="00D94EF4">
        <w:rPr>
          <w:sz w:val="16"/>
        </w:rPr>
        <w:t xml:space="preserve"> said Sen. Cory Gardner, R-Colo., chairman of the National Republican Senatorial Committee. "</w:t>
      </w:r>
      <w:r w:rsidRPr="00F86EBC">
        <w:rPr>
          <w:rStyle w:val="Emphasis"/>
          <w:highlight w:val="yellow"/>
        </w:rPr>
        <w:t>They're going to ask questions about whether they support ideas Democrats have to abolish ICE</w:t>
      </w:r>
      <w:r w:rsidRPr="00F86EBC">
        <w:rPr>
          <w:sz w:val="16"/>
          <w:highlight w:val="yellow"/>
        </w:rPr>
        <w:t>."</w:t>
      </w:r>
      <w:r w:rsidRPr="00D94EF4">
        <w:rPr>
          <w:sz w:val="16"/>
        </w:rPr>
        <w:t xml:space="preserve"> "When you're voting in November, you're going to be voting on those issues," Gardner added. </w:t>
      </w:r>
      <w:r w:rsidRPr="00D94EF4">
        <w:rPr>
          <w:rStyle w:val="StyleUnderline"/>
        </w:rPr>
        <w:t xml:space="preserve">Democrats admit that </w:t>
      </w:r>
      <w:r w:rsidRPr="00F86EBC">
        <w:rPr>
          <w:rStyle w:val="StyleUnderline"/>
          <w:highlight w:val="yellow"/>
        </w:rPr>
        <w:t>pocketbook issues will play best</w:t>
      </w:r>
      <w:r w:rsidRPr="00D94EF4">
        <w:rPr>
          <w:rStyle w:val="StyleUnderline"/>
        </w:rPr>
        <w:t xml:space="preserve"> as the election </w:t>
      </w:r>
      <w:proofErr w:type="gramStart"/>
      <w:r w:rsidRPr="00D94EF4">
        <w:rPr>
          <w:rStyle w:val="StyleUnderline"/>
        </w:rPr>
        <w:t>approaches, but</w:t>
      </w:r>
      <w:proofErr w:type="gramEnd"/>
      <w:r w:rsidRPr="00D94EF4">
        <w:rPr>
          <w:rStyle w:val="StyleUnderline"/>
        </w:rPr>
        <w:t xml:space="preserve"> are still pushing to keep Trump's questionable behavior with Putin on voters' minds</w:t>
      </w:r>
      <w:r w:rsidRPr="00D94EF4">
        <w:rPr>
          <w:sz w:val="16"/>
        </w:rPr>
        <w:t xml:space="preserve">. "The first thing on people's minds are pocketbook issues," said Sen. Chris Van </w:t>
      </w:r>
      <w:proofErr w:type="spellStart"/>
      <w:r w:rsidRPr="00D94EF4">
        <w:rPr>
          <w:sz w:val="16"/>
        </w:rPr>
        <w:t>Hollen</w:t>
      </w:r>
      <w:proofErr w:type="spellEnd"/>
      <w:r w:rsidRPr="00D94EF4">
        <w:rPr>
          <w:sz w:val="16"/>
        </w:rPr>
        <w:t>, D-Md., chairman of the Democratic Senatorial Campaign Committee. "</w:t>
      </w:r>
      <w:r w:rsidRPr="00D94EF4">
        <w:rPr>
          <w:rStyle w:val="StyleUnderline"/>
        </w:rPr>
        <w:t>This is why it's so important to have an independent-minded senator who is going to hold the president accountable on some of these issues." "I think [Helsinki] is going to have greater lasting impac</w:t>
      </w:r>
      <w:r w:rsidRPr="00D94EF4">
        <w:rPr>
          <w:sz w:val="16"/>
        </w:rPr>
        <w:t xml:space="preserve">t," Van </w:t>
      </w:r>
      <w:proofErr w:type="spellStart"/>
      <w:r w:rsidRPr="00D94EF4">
        <w:rPr>
          <w:sz w:val="16"/>
        </w:rPr>
        <w:t>Hollen</w:t>
      </w:r>
      <w:proofErr w:type="spellEnd"/>
      <w:r w:rsidRPr="00D94EF4">
        <w:rPr>
          <w:sz w:val="16"/>
        </w:rPr>
        <w:t xml:space="preserve"> added. Sen. Bill Nelson, D-Fla., a top target among Republicans to defeat in the fall, said Helsinki could remain a problem for Republicans if Trump "continues to act strangely." During his press conference with Putin, </w:t>
      </w:r>
      <w:r w:rsidRPr="00D94EF4">
        <w:rPr>
          <w:rStyle w:val="StyleUnderline"/>
        </w:rPr>
        <w:t>Trump downplayed the idea that Russia hacked into Democratic servers, and later said he misspoke and that he believes Russia was to blame. But Trump's backtracking only seemed to solidify the position of partisan voters</w:t>
      </w:r>
      <w:r w:rsidRPr="00D94EF4">
        <w:rPr>
          <w:sz w:val="16"/>
        </w:rPr>
        <w:t xml:space="preserve">. According to an </w:t>
      </w:r>
      <w:hyperlink r:id="rId57" w:tgtFrame="_blank" w:history="1">
        <w:proofErr w:type="spellStart"/>
        <w:r w:rsidRPr="00D94EF4">
          <w:rPr>
            <w:rStyle w:val="Hyperlink"/>
            <w:sz w:val="16"/>
          </w:rPr>
          <w:t>Axios</w:t>
        </w:r>
        <w:proofErr w:type="spellEnd"/>
        <w:r w:rsidRPr="00D94EF4">
          <w:rPr>
            <w:rStyle w:val="Hyperlink"/>
            <w:sz w:val="16"/>
          </w:rPr>
          <w:t xml:space="preserve"> poll</w:t>
        </w:r>
      </w:hyperlink>
      <w:r w:rsidRPr="00F86EBC">
        <w:rPr>
          <w:sz w:val="16"/>
          <w:highlight w:val="yellow"/>
        </w:rPr>
        <w:t xml:space="preserve">, </w:t>
      </w:r>
      <w:r w:rsidRPr="00F86EBC">
        <w:rPr>
          <w:rStyle w:val="Emphasis"/>
          <w:highlight w:val="yellow"/>
        </w:rPr>
        <w:t>79 percent of Republicans approved of how Trump handled the press conference with Putin.</w:t>
      </w:r>
      <w:r w:rsidRPr="00D94EF4">
        <w:rPr>
          <w:sz w:val="16"/>
        </w:rPr>
        <w:t xml:space="preserve"> However, 62 percent of independents disapproved.</w:t>
      </w:r>
    </w:p>
    <w:p w14:paraId="1FEE8653" w14:textId="3DE65F11" w:rsidR="00D94EF4" w:rsidRDefault="00D94EF4" w:rsidP="00D94EF4"/>
    <w:p w14:paraId="578D928B" w14:textId="77777777" w:rsidR="00D94EF4" w:rsidRPr="00D94EF4" w:rsidRDefault="00D94EF4" w:rsidP="00D94EF4"/>
    <w:p w14:paraId="02C98BD6" w14:textId="0819B153" w:rsidR="0048689F" w:rsidRDefault="0048689F" w:rsidP="003F62C6">
      <w:pPr>
        <w:pStyle w:val="Heading3"/>
      </w:pPr>
      <w:r>
        <w:t>Immigration issue</w:t>
      </w:r>
    </w:p>
    <w:p w14:paraId="71FCF626" w14:textId="2938EE46" w:rsidR="003021C3" w:rsidRDefault="003021C3" w:rsidP="003F62C6">
      <w:pPr>
        <w:pStyle w:val="Heading4"/>
      </w:pPr>
      <w:r>
        <w:t xml:space="preserve">Immigration is the top issue- it’s </w:t>
      </w:r>
      <w:r w:rsidR="003F62C6">
        <w:t>the most important problem, greater than the economy</w:t>
      </w:r>
    </w:p>
    <w:p w14:paraId="0085053D" w14:textId="0C6F30B2" w:rsidR="003021C3" w:rsidRPr="003021C3" w:rsidRDefault="003021C3" w:rsidP="0048689F">
      <w:pPr>
        <w:rPr>
          <w:rStyle w:val="Style13ptBold"/>
        </w:rPr>
      </w:pPr>
      <w:r w:rsidRPr="003021C3">
        <w:rPr>
          <w:rStyle w:val="Style13ptBold"/>
        </w:rPr>
        <w:t>Newport 7/18</w:t>
      </w:r>
    </w:p>
    <w:p w14:paraId="148C3BFB" w14:textId="307A81BA" w:rsidR="003021C3" w:rsidRPr="003021C3" w:rsidRDefault="003021C3" w:rsidP="003021C3">
      <w:pPr>
        <w:rPr>
          <w:rFonts w:ascii="Arial" w:hAnsi="Arial" w:cs="Arial"/>
          <w:color w:val="2B2B2B"/>
          <w:sz w:val="18"/>
          <w:szCs w:val="18"/>
        </w:rPr>
      </w:pPr>
      <w:r w:rsidRPr="003021C3">
        <w:rPr>
          <w:sz w:val="18"/>
          <w:szCs w:val="18"/>
        </w:rPr>
        <w:t xml:space="preserve">Frank Newport is the Editor-in-Chief of Gallup. July 18th, 2018. “Immigration Surges to Top of Most Important Problem List”. Gallup.com. </w:t>
      </w:r>
      <w:hyperlink r:id="rId58" w:history="1">
        <w:r w:rsidRPr="003021C3">
          <w:rPr>
            <w:rStyle w:val="Hyperlink"/>
            <w:sz w:val="18"/>
            <w:szCs w:val="18"/>
          </w:rPr>
          <w:t>https://news.gallup.com/poll/237389/immigration-surges-top-important-problem-list.aspx</w:t>
        </w:r>
      </w:hyperlink>
      <w:r w:rsidRPr="003021C3">
        <w:rPr>
          <w:sz w:val="18"/>
          <w:szCs w:val="18"/>
        </w:rPr>
        <w:t>. EL</w:t>
      </w:r>
    </w:p>
    <w:p w14:paraId="000DEBAB" w14:textId="0AB12D2D" w:rsidR="003021C3" w:rsidRPr="003021C3" w:rsidRDefault="003021C3" w:rsidP="003021C3">
      <w:pPr>
        <w:rPr>
          <w:sz w:val="16"/>
        </w:rPr>
      </w:pPr>
      <w:r w:rsidRPr="003021C3">
        <w:rPr>
          <w:sz w:val="16"/>
        </w:rPr>
        <w:t xml:space="preserve">WASHINGTON, D.C. -- </w:t>
      </w:r>
      <w:r w:rsidRPr="00F86EBC">
        <w:rPr>
          <w:rStyle w:val="StyleUnderline"/>
          <w:highlight w:val="yellow"/>
        </w:rPr>
        <w:t>Immigration has risen to the top of the list when Americans are asked to name the most important problem facing the nation</w:t>
      </w:r>
      <w:r w:rsidRPr="003021C3">
        <w:rPr>
          <w:rStyle w:val="StyleUnderline"/>
        </w:rPr>
        <w:t xml:space="preserve"> -- edging out the government,</w:t>
      </w:r>
      <w:r w:rsidRPr="003021C3">
        <w:rPr>
          <w:sz w:val="16"/>
        </w:rPr>
        <w:t xml:space="preserve"> which has been the top issue each month since January 2017. </w:t>
      </w:r>
      <w:r w:rsidRPr="00F86EBC">
        <w:rPr>
          <w:rStyle w:val="Emphasis"/>
          <w:highlight w:val="yellow"/>
        </w:rPr>
        <w:t>The 22% of Americans in July who say immigration is the top problem is up from 14% in June and is the highest percentage naming that issue in Gallup's history</w:t>
      </w:r>
      <w:r w:rsidRPr="003021C3">
        <w:rPr>
          <w:rStyle w:val="Emphasis"/>
        </w:rPr>
        <w:t xml:space="preserve"> of asking the "most important problem" question</w:t>
      </w:r>
      <w:r w:rsidRPr="003021C3">
        <w:rPr>
          <w:sz w:val="16"/>
        </w:rPr>
        <w:t xml:space="preserve">. The previous high had been 19%. Mentions of immigration as the nation's most important problem have averaged 5% over the 17 years Gallup has been asking the question on a monthly basis. </w:t>
      </w:r>
      <w:r w:rsidRPr="003021C3">
        <w:rPr>
          <w:rStyle w:val="StyleUnderline"/>
        </w:rPr>
        <w:t>When Americans' naming of immigration as the top problem has exceeded that average by a significant margin, it has reflected real-world events, political attention being paid to the topic, fluctuating salience of other issues and news coverage</w:t>
      </w:r>
      <w:r w:rsidRPr="003021C3">
        <w:rPr>
          <w:sz w:val="16"/>
        </w:rPr>
        <w:t xml:space="preserve">. </w:t>
      </w:r>
      <w:r w:rsidRPr="003021C3">
        <w:rPr>
          <w:rStyle w:val="StyleUnderline"/>
        </w:rPr>
        <w:t>Immigration reached 19% of mentions as the top problem facing the nation in April 2006</w:t>
      </w:r>
      <w:r w:rsidRPr="003021C3">
        <w:rPr>
          <w:sz w:val="16"/>
        </w:rPr>
        <w:t xml:space="preserve">, as Congress was wrestling with the effort to pass a comprehensive immigration bill and as immigration protests in cities across the country dominated news coverage. </w:t>
      </w:r>
      <w:r w:rsidRPr="003021C3">
        <w:rPr>
          <w:rStyle w:val="StyleUnderline"/>
        </w:rPr>
        <w:t xml:space="preserve">Citations of immigration as the top problem rose again in the summer of 2014, </w:t>
      </w:r>
      <w:r w:rsidRPr="003021C3">
        <w:rPr>
          <w:sz w:val="16"/>
        </w:rPr>
        <w:t xml:space="preserve">as news attention focused on large numbers of immigrants attempting to enter the U.S. from Central America. </w:t>
      </w:r>
      <w:r w:rsidRPr="003021C3">
        <w:rPr>
          <w:rStyle w:val="StyleUnderline"/>
        </w:rPr>
        <w:t>Concerns over immigration have spiked again at points over the past two years</w:t>
      </w:r>
      <w:r w:rsidRPr="003021C3">
        <w:rPr>
          <w:sz w:val="16"/>
        </w:rPr>
        <w:t>, reflecting President Donald Trump's continued focus on illegal immigration, and the administration's often controversial policies designed to deal with the issue</w:t>
      </w:r>
      <w:r w:rsidRPr="003021C3">
        <w:rPr>
          <w:rStyle w:val="Emphasis"/>
        </w:rPr>
        <w:t xml:space="preserve">. </w:t>
      </w:r>
      <w:r w:rsidRPr="00F86EBC">
        <w:rPr>
          <w:rStyle w:val="Emphasis"/>
          <w:highlight w:val="yellow"/>
        </w:rPr>
        <w:t>The July survey came as news outlets and social media focused on reports of children being separated</w:t>
      </w:r>
      <w:r w:rsidRPr="003021C3">
        <w:rPr>
          <w:rStyle w:val="Emphasis"/>
        </w:rPr>
        <w:t xml:space="preserve"> from their parents in response to Trump administration policies of apprehending families entering the country illegally</w:t>
      </w:r>
      <w:r w:rsidRPr="003021C3">
        <w:rPr>
          <w:sz w:val="16"/>
        </w:rPr>
        <w:t xml:space="preserve">. Trump subsequently modified that policy. </w:t>
      </w:r>
      <w:r w:rsidRPr="003021C3">
        <w:rPr>
          <w:rStyle w:val="StyleUnderline"/>
        </w:rPr>
        <w:t xml:space="preserve">The administration has also increased the actions of the U.S. Immigration and Customs Enforcement (ICE) agency in finding and deporting individuals living and working in the country illegally. </w:t>
      </w:r>
      <w:r w:rsidRPr="003021C3">
        <w:rPr>
          <w:sz w:val="16"/>
        </w:rPr>
        <w:t xml:space="preserve">Now, in Gallup's July 1-11 update, </w:t>
      </w:r>
      <w:r w:rsidRPr="00F86EBC">
        <w:rPr>
          <w:rStyle w:val="Emphasis"/>
          <w:highlight w:val="yellow"/>
        </w:rPr>
        <w:t>immigration has risen to the historical high point of 22%,</w:t>
      </w:r>
      <w:r w:rsidRPr="003021C3">
        <w:rPr>
          <w:sz w:val="16"/>
        </w:rPr>
        <w:t xml:space="preserve"> topping the most important problem list for only the second time in Gallup's history. The other was in July 2014, when waves of minors migrating from Central America crossed the Southern U.S. border. Both Republicans and Democrats More Likely to Mention Immigration in July </w:t>
      </w:r>
      <w:r w:rsidRPr="003021C3">
        <w:rPr>
          <w:rStyle w:val="StyleUnderline"/>
        </w:rPr>
        <w:t>Republicans have become increasingly likely this year to name immigration as the nation's top problem, while, until recently, mentions of immigration had remained relatively low among independents and Democrats</w:t>
      </w:r>
      <w:r w:rsidRPr="003021C3">
        <w:rPr>
          <w:sz w:val="16"/>
        </w:rPr>
        <w:t xml:space="preserve">. </w:t>
      </w:r>
      <w:r w:rsidRPr="003021C3">
        <w:rPr>
          <w:rStyle w:val="StyleUnderline"/>
        </w:rPr>
        <w:t>This month, Republican views of immigration as the top problem have spiked to 35% from 21% in June.</w:t>
      </w:r>
      <w:r w:rsidRPr="003021C3">
        <w:rPr>
          <w:sz w:val="16"/>
        </w:rPr>
        <w:t xml:space="preserve"> But the issue is becoming more top of mind to independents and Democrats as well; </w:t>
      </w:r>
      <w:r w:rsidRPr="003021C3">
        <w:rPr>
          <w:rStyle w:val="Emphasis"/>
        </w:rPr>
        <w:t>18% of Democrats cited immigration this month, up from 10% in June, and independents' mentions are up four percentage points, to 17%.</w:t>
      </w:r>
      <w:r w:rsidRPr="003021C3">
        <w:rPr>
          <w:sz w:val="16"/>
        </w:rPr>
        <w:t xml:space="preserve"> </w:t>
      </w:r>
      <w:r w:rsidRPr="00F86EBC">
        <w:rPr>
          <w:rStyle w:val="StyleUnderline"/>
          <w:highlight w:val="yellow"/>
        </w:rPr>
        <w:t>Immigration has jumped among Republicans as the top problem at other points in recent times</w:t>
      </w:r>
      <w:r w:rsidRPr="003021C3">
        <w:rPr>
          <w:sz w:val="16"/>
        </w:rPr>
        <w:t xml:space="preserve"> -- </w:t>
      </w:r>
      <w:hyperlink r:id="rId59" w:history="1">
        <w:r w:rsidRPr="003021C3">
          <w:rPr>
            <w:rStyle w:val="Hyperlink"/>
            <w:sz w:val="16"/>
          </w:rPr>
          <w:t>including 29% last February</w:t>
        </w:r>
      </w:hyperlink>
      <w:r w:rsidRPr="003021C3">
        <w:rPr>
          <w:sz w:val="16"/>
        </w:rPr>
        <w:t xml:space="preserve">, when it became a major sticking point in congressional debate on a new budget bill. At that time, however, mentions of immigration among independents (12%) and especially Democrats (5%) remained relatively low. Of course, </w:t>
      </w:r>
      <w:r w:rsidRPr="003021C3">
        <w:rPr>
          <w:rStyle w:val="StyleUnderline"/>
        </w:rPr>
        <w:t>partisan groups almost certainly have differing reasons for viewing immigration as the top problem currently</w:t>
      </w:r>
      <w:r w:rsidRPr="003021C3">
        <w:rPr>
          <w:sz w:val="16"/>
        </w:rPr>
        <w:t xml:space="preserve">. Republicans are likely thinking of the underlying problem of illegal immigration per se and its impact on the nation's economy and crime situation, while </w:t>
      </w:r>
      <w:r w:rsidRPr="003021C3">
        <w:rPr>
          <w:rStyle w:val="StyleUnderline"/>
        </w:rPr>
        <w:t>Democrats may be thinking more about the negative impact of the Trump administration's policies and actions in cracking down on immigration. The partisan divide on immigration is not new</w:t>
      </w:r>
      <w:r w:rsidRPr="003021C3">
        <w:rPr>
          <w:sz w:val="16"/>
        </w:rPr>
        <w:t xml:space="preserve">. In April 2006, the previous high point for immigration as the most important problem (19% overall), 30% of Republicans, 16% of independents and 11% of Democrats named immigration as the top problem. In July 2014, when overall concerns about immigration reached 17%, the partisan split was 23% Republicans, 16% independents and 11% Democrats. Immigration and Government Only Two Problems </w:t>
      </w:r>
      <w:proofErr w:type="gramStart"/>
      <w:r w:rsidRPr="003021C3">
        <w:rPr>
          <w:sz w:val="16"/>
        </w:rPr>
        <w:t>With</w:t>
      </w:r>
      <w:proofErr w:type="gramEnd"/>
      <w:r w:rsidRPr="003021C3">
        <w:rPr>
          <w:sz w:val="16"/>
        </w:rPr>
        <w:t xml:space="preserve"> Double-Digit Mentions The 19% of Americans who cite government as the top problem in July is not out of line with what Gallup has found in recent months. Race relations or racism is mentioned by 7%, with concerns about unifying the country and lack of respect for each other coming in at 6% each</w:t>
      </w:r>
      <w:r w:rsidRPr="003021C3">
        <w:rPr>
          <w:rStyle w:val="Emphasis"/>
        </w:rPr>
        <w:t xml:space="preserve">. </w:t>
      </w:r>
      <w:r w:rsidRPr="00F86EBC">
        <w:rPr>
          <w:rStyle w:val="Emphasis"/>
          <w:highlight w:val="yellow"/>
        </w:rPr>
        <w:t>One significant takeaway from Gallup's recent updates on the nation's top problem continues to be the absence of concern about the economy</w:t>
      </w:r>
      <w:r w:rsidRPr="00F86EBC">
        <w:rPr>
          <w:sz w:val="16"/>
          <w:highlight w:val="yellow"/>
        </w:rPr>
        <w:t xml:space="preserve">. </w:t>
      </w:r>
      <w:r w:rsidRPr="00F86EBC">
        <w:rPr>
          <w:rStyle w:val="StyleUnderline"/>
          <w:highlight w:val="yellow"/>
        </w:rPr>
        <w:t>Just 4% of Americans say the "economy in general" is the top problem</w:t>
      </w:r>
      <w:r w:rsidRPr="00F86EBC">
        <w:rPr>
          <w:sz w:val="16"/>
          <w:highlight w:val="yellow"/>
        </w:rPr>
        <w:t>.</w:t>
      </w:r>
      <w:r w:rsidRPr="003021C3">
        <w:rPr>
          <w:sz w:val="16"/>
        </w:rPr>
        <w:t xml:space="preserve"> </w:t>
      </w:r>
      <w:r w:rsidRPr="003021C3">
        <w:rPr>
          <w:rStyle w:val="StyleUnderline"/>
        </w:rPr>
        <w:t>Smaller numbers of Americans mention jobs and unemployment</w:t>
      </w:r>
      <w:r w:rsidRPr="003021C3">
        <w:rPr>
          <w:sz w:val="16"/>
        </w:rPr>
        <w:t xml:space="preserve">, the federal budget deficit, foreign trade, taxes and other economically related issues. </w:t>
      </w:r>
      <w:r w:rsidRPr="003021C3">
        <w:rPr>
          <w:rStyle w:val="Emphasis"/>
        </w:rPr>
        <w:t xml:space="preserve">When these are </w:t>
      </w:r>
      <w:r w:rsidRPr="00F86EBC">
        <w:rPr>
          <w:rStyle w:val="Emphasis"/>
          <w:highlight w:val="yellow"/>
        </w:rPr>
        <w:t>grouped</w:t>
      </w:r>
      <w:r w:rsidRPr="003021C3">
        <w:rPr>
          <w:rStyle w:val="Emphasis"/>
        </w:rPr>
        <w:t xml:space="preserve"> together, </w:t>
      </w:r>
      <w:r w:rsidRPr="00F86EBC">
        <w:rPr>
          <w:rStyle w:val="Emphasis"/>
          <w:highlight w:val="yellow"/>
        </w:rPr>
        <w:t>the economy receives 14% of mentions</w:t>
      </w:r>
      <w:r w:rsidRPr="003021C3">
        <w:rPr>
          <w:rStyle w:val="Emphasis"/>
        </w:rPr>
        <w:t>, tied with March of this year for the second-lowest net economy mentions in Gallup's 27-year history of grouping economic concerns on a net basis</w:t>
      </w:r>
      <w:r w:rsidRPr="003021C3">
        <w:rPr>
          <w:sz w:val="16"/>
        </w:rPr>
        <w:t xml:space="preserve">. The lowest, 13%, came in May 1999. By contrast, </w:t>
      </w:r>
      <w:r w:rsidRPr="003021C3">
        <w:rPr>
          <w:rStyle w:val="StyleUnderline"/>
        </w:rPr>
        <w:t>net economic issues exceeded 75% nine times as the nation's top problem in 2008, 2009 and 2011</w:t>
      </w:r>
      <w:r w:rsidRPr="003021C3">
        <w:rPr>
          <w:sz w:val="16"/>
        </w:rPr>
        <w:t xml:space="preserve">, including the high point of 86% in February 2009. Minor Differences in Top Five Problems for Republicans, Independents and Democrats </w:t>
      </w:r>
      <w:r w:rsidRPr="003021C3">
        <w:rPr>
          <w:rStyle w:val="StyleUnderline"/>
        </w:rPr>
        <w:t>The 35% of Republicans who say immigration is the country's top problem is over twice as high as the 15% who mention government</w:t>
      </w:r>
      <w:r w:rsidRPr="003021C3">
        <w:rPr>
          <w:sz w:val="16"/>
        </w:rPr>
        <w:t xml:space="preserve">. Government continues to be viewed as the top problem among Democrats, with the 27% mentioning that issue well ahead of the 18% naming immigration. </w:t>
      </w:r>
      <w:r w:rsidRPr="00F86EBC">
        <w:rPr>
          <w:rStyle w:val="StyleUnderline"/>
          <w:highlight w:val="yellow"/>
        </w:rPr>
        <w:t>Independents this month are equally likely to cite immigration and government</w:t>
      </w:r>
      <w:r w:rsidRPr="003021C3">
        <w:rPr>
          <w:rStyle w:val="StyleUnderline"/>
        </w:rPr>
        <w:t xml:space="preserve"> (17% each</w:t>
      </w:r>
      <w:r w:rsidRPr="003021C3">
        <w:rPr>
          <w:sz w:val="16"/>
        </w:rPr>
        <w:t xml:space="preserve">). </w:t>
      </w:r>
      <w:r w:rsidRPr="003021C3">
        <w:rPr>
          <w:rStyle w:val="StyleUnderline"/>
        </w:rPr>
        <w:t>Overall, four problems make the top five list for all three partisan groups: immigration, government, unifying the country and lack of respect for each other</w:t>
      </w:r>
      <w:r w:rsidRPr="003021C3">
        <w:rPr>
          <w:sz w:val="16"/>
        </w:rPr>
        <w:t xml:space="preserve">. </w:t>
      </w:r>
      <w:r w:rsidRPr="003021C3">
        <w:rPr>
          <w:rStyle w:val="StyleUnderline"/>
        </w:rPr>
        <w:t>The economy and moral/ethical decline (tied) round out the top five list for Republicans</w:t>
      </w:r>
      <w:r w:rsidRPr="003021C3">
        <w:rPr>
          <w:sz w:val="16"/>
        </w:rPr>
        <w:t>, while race issues complete the top five for the other two groups.</w:t>
      </w:r>
    </w:p>
    <w:p w14:paraId="089061D9" w14:textId="52015E19" w:rsidR="003021C3" w:rsidRPr="003021C3" w:rsidRDefault="003021C3" w:rsidP="003021C3"/>
    <w:p w14:paraId="4E3AC3A0" w14:textId="3F6FA57C" w:rsidR="0048689F" w:rsidRDefault="0048689F" w:rsidP="0048689F"/>
    <w:p w14:paraId="0E35A70A" w14:textId="46E6AD45" w:rsidR="0048689F" w:rsidRDefault="0048689F" w:rsidP="003021C3">
      <w:pPr>
        <w:pStyle w:val="Heading3"/>
      </w:pPr>
      <w:r>
        <w:t>Not issue</w:t>
      </w:r>
    </w:p>
    <w:p w14:paraId="1B193849" w14:textId="01C03CBC" w:rsidR="003021C3" w:rsidRDefault="003021C3" w:rsidP="003021C3">
      <w:pPr>
        <w:pStyle w:val="Heading4"/>
      </w:pPr>
      <w:r>
        <w:t>Healthcare is the major issue for the midterms- people don’t care about immigration</w:t>
      </w:r>
    </w:p>
    <w:p w14:paraId="25A10EF6" w14:textId="2FEAB605" w:rsidR="003021C3" w:rsidRPr="003021C3" w:rsidRDefault="003021C3" w:rsidP="0048689F">
      <w:pPr>
        <w:rPr>
          <w:rStyle w:val="Style13ptBold"/>
        </w:rPr>
      </w:pPr>
      <w:r w:rsidRPr="003021C3">
        <w:rPr>
          <w:rStyle w:val="Style13ptBold"/>
        </w:rPr>
        <w:t>Jones 7/20</w:t>
      </w:r>
    </w:p>
    <w:p w14:paraId="7319C08D" w14:textId="2711758D" w:rsidR="003021C3" w:rsidRDefault="003021C3" w:rsidP="003021C3">
      <w:r>
        <w:rPr>
          <w:shd w:val="clear" w:color="auto" w:fill="FFFFFF"/>
        </w:rPr>
        <w:t xml:space="preserve">Sarah Jones </w:t>
      </w:r>
      <w:r w:rsidRPr="003021C3">
        <w:t xml:space="preserve">is a staff writer for The New Republic. </w:t>
      </w:r>
      <w:r>
        <w:t>July 20</w:t>
      </w:r>
      <w:r w:rsidRPr="003021C3">
        <w:rPr>
          <w:vertAlign w:val="superscript"/>
        </w:rPr>
        <w:t>th</w:t>
      </w:r>
      <w:r>
        <w:t xml:space="preserve">, 2018. </w:t>
      </w:r>
      <w:r w:rsidRPr="003021C3">
        <w:t>“The 2018 Midterms Are All About Health Care”.</w:t>
      </w:r>
      <w:r>
        <w:t xml:space="preserve"> The New Republic. </w:t>
      </w:r>
      <w:hyperlink r:id="rId60" w:history="1">
        <w:r w:rsidRPr="00D731FC">
          <w:rPr>
            <w:rStyle w:val="Hyperlink"/>
          </w:rPr>
          <w:t>https://newrepublic.com/article/150074/2018-midterms-health-care</w:t>
        </w:r>
      </w:hyperlink>
      <w:r>
        <w:t>. EL</w:t>
      </w:r>
    </w:p>
    <w:p w14:paraId="63D77A30" w14:textId="03B3EA92" w:rsidR="003021C3" w:rsidRPr="003021C3" w:rsidRDefault="003021C3" w:rsidP="003021C3">
      <w:pPr>
        <w:rPr>
          <w:sz w:val="16"/>
        </w:rPr>
      </w:pPr>
      <w:r w:rsidRPr="003021C3">
        <w:rPr>
          <w:sz w:val="16"/>
        </w:rPr>
        <w:t>“</w:t>
      </w:r>
      <w:r w:rsidRPr="00F86EBC">
        <w:rPr>
          <w:rStyle w:val="StyleUnderline"/>
          <w:highlight w:val="yellow"/>
        </w:rPr>
        <w:t xml:space="preserve">Real change begins with immediately repealing and replacing the disaster known as Obamacare,” </w:t>
      </w:r>
      <w:r w:rsidRPr="00F86EBC">
        <w:rPr>
          <w:rStyle w:val="StyleUnderline"/>
        </w:rPr>
        <w:t xml:space="preserve">Donald </w:t>
      </w:r>
      <w:r w:rsidRPr="00F86EBC">
        <w:rPr>
          <w:rStyle w:val="StyleUnderline"/>
          <w:highlight w:val="yellow"/>
        </w:rPr>
        <w:t xml:space="preserve">Trump </w:t>
      </w:r>
      <w:hyperlink r:id="rId61" w:tgtFrame="_blank" w:history="1">
        <w:r w:rsidRPr="00F86EBC">
          <w:rPr>
            <w:rStyle w:val="StyleUnderline"/>
            <w:highlight w:val="yellow"/>
          </w:rPr>
          <w:t>said</w:t>
        </w:r>
      </w:hyperlink>
      <w:r w:rsidRPr="003021C3">
        <w:rPr>
          <w:sz w:val="16"/>
        </w:rPr>
        <w:t xml:space="preserve"> during one of his final campaign rallies of the 2016 race. “</w:t>
      </w:r>
      <w:r w:rsidRPr="003021C3">
        <w:rPr>
          <w:rStyle w:val="StyleUnderline"/>
        </w:rPr>
        <w:t xml:space="preserve">We’re going to repeal it. </w:t>
      </w:r>
      <w:r w:rsidRPr="003021C3">
        <w:rPr>
          <w:sz w:val="16"/>
        </w:rPr>
        <w:t xml:space="preserve">We’re going to have a really great plan that’s going to cost much less and be much better.” While Trump has kept few of his campaign promises, </w:t>
      </w:r>
      <w:r w:rsidRPr="003021C3">
        <w:rPr>
          <w:rStyle w:val="StyleUnderline"/>
        </w:rPr>
        <w:t>this one is coming half-true—if not necessarily the way Republicans had planned</w:t>
      </w:r>
      <w:r w:rsidRPr="003021C3">
        <w:rPr>
          <w:sz w:val="16"/>
        </w:rPr>
        <w:t xml:space="preserve">. </w:t>
      </w:r>
      <w:r w:rsidRPr="003021C3">
        <w:rPr>
          <w:rStyle w:val="StyleUnderline"/>
        </w:rPr>
        <w:t>Congress failed to repeal the Affordable Care Act, but Trump has attacked the law in subtler, nonetheless devastating ways</w:t>
      </w:r>
      <w:r w:rsidRPr="003021C3">
        <w:rPr>
          <w:sz w:val="16"/>
        </w:rPr>
        <w:t xml:space="preserve">. For many Americans, Obamacare has effectively ceased to exist. “Across the country, </w:t>
      </w:r>
      <w:r w:rsidRPr="003021C3">
        <w:rPr>
          <w:rStyle w:val="Emphasis"/>
        </w:rPr>
        <w:t xml:space="preserve">the details vary but the story is the same. </w:t>
      </w:r>
      <w:r w:rsidRPr="00F86EBC">
        <w:rPr>
          <w:rStyle w:val="Emphasis"/>
          <w:highlight w:val="yellow"/>
        </w:rPr>
        <w:t>The Trump administration has been rolling back sections of the Obama-era health law piece by piece</w:t>
      </w:r>
      <w:r w:rsidRPr="003021C3">
        <w:rPr>
          <w:sz w:val="16"/>
        </w:rPr>
        <w:t xml:space="preserve">,” The Wall Street Journal </w:t>
      </w:r>
      <w:hyperlink r:id="rId62" w:tgtFrame="_blank" w:history="1">
        <w:r w:rsidRPr="003021C3">
          <w:rPr>
            <w:rStyle w:val="Hyperlink"/>
            <w:sz w:val="16"/>
          </w:rPr>
          <w:t>reported</w:t>
        </w:r>
      </w:hyperlink>
      <w:r w:rsidRPr="003021C3">
        <w:rPr>
          <w:sz w:val="16"/>
        </w:rPr>
        <w:t xml:space="preserve"> on Wednesday. “The result is that </w:t>
      </w:r>
      <w:r w:rsidRPr="003021C3">
        <w:rPr>
          <w:rStyle w:val="StyleUnderline"/>
        </w:rPr>
        <w:t>the country is increasingly returning to a pre-ACA landscape, where the coverage you get, especially for people without employer-provided insurance, is largely determined by where you live</w:t>
      </w:r>
      <w:r w:rsidRPr="003021C3">
        <w:rPr>
          <w:sz w:val="16"/>
        </w:rPr>
        <w:t xml:space="preserve">.” </w:t>
      </w:r>
      <w:r w:rsidRPr="003021C3">
        <w:rPr>
          <w:rStyle w:val="Emphasis"/>
        </w:rPr>
        <w:t>As for a “really great plan that’s going to cost much less,” Trump has been less successful</w:t>
      </w:r>
      <w:r w:rsidRPr="003021C3">
        <w:rPr>
          <w:sz w:val="16"/>
        </w:rPr>
        <w:t xml:space="preserve">. Last month, he rolled out a rule allowing small businesses to band together to provide cheaper health care to employees—without all of Obamacare’s coverage protections. But on Thursday, Politico </w:t>
      </w:r>
      <w:hyperlink r:id="rId63" w:tgtFrame="_blank" w:history="1">
        <w:r w:rsidRPr="003021C3">
          <w:rPr>
            <w:rStyle w:val="Hyperlink"/>
            <w:sz w:val="16"/>
          </w:rPr>
          <w:t>reported</w:t>
        </w:r>
      </w:hyperlink>
      <w:r w:rsidRPr="003021C3">
        <w:rPr>
          <w:sz w:val="16"/>
        </w:rPr>
        <w:t xml:space="preserve"> that the National Federation of Independent Business, a business group that has advocated for so-called association health plans for two decades, won’t be creating such a plan because Trump’s rule is unworkable. Other </w:t>
      </w:r>
      <w:r w:rsidRPr="003021C3">
        <w:rPr>
          <w:rStyle w:val="StyleUnderline"/>
        </w:rPr>
        <w:t xml:space="preserve">trade groups are reportedly tepid, too. In short, </w:t>
      </w:r>
      <w:r w:rsidRPr="00F86EBC">
        <w:rPr>
          <w:rStyle w:val="StyleUnderline"/>
          <w:highlight w:val="yellow"/>
        </w:rPr>
        <w:t>the health care system in America, after modest improvements under Obama, is becoming a chaotic mess</w:t>
      </w:r>
      <w:r w:rsidRPr="003021C3">
        <w:rPr>
          <w:rStyle w:val="StyleUnderline"/>
        </w:rPr>
        <w:t xml:space="preserve"> under Trump</w:t>
      </w:r>
      <w:r w:rsidRPr="003021C3">
        <w:rPr>
          <w:sz w:val="16"/>
        </w:rPr>
        <w:t xml:space="preserve">—and his political opponents are poised to capitalize on it. On Thursday morning, </w:t>
      </w:r>
      <w:r w:rsidRPr="003021C3">
        <w:rPr>
          <w:rStyle w:val="StyleUnderline"/>
        </w:rPr>
        <w:t xml:space="preserve">70 Democrats in the House of Representatives </w:t>
      </w:r>
      <w:hyperlink r:id="rId64" w:tgtFrame="_blank" w:history="1">
        <w:r w:rsidRPr="003021C3">
          <w:rPr>
            <w:rStyle w:val="StyleUnderline"/>
          </w:rPr>
          <w:t>launched</w:t>
        </w:r>
      </w:hyperlink>
      <w:r w:rsidRPr="003021C3">
        <w:rPr>
          <w:rStyle w:val="StyleUnderline"/>
        </w:rPr>
        <w:t xml:space="preserve"> a Medicare for All caucus. The roll includes a few expected names</w:t>
      </w:r>
      <w:r w:rsidRPr="003021C3">
        <w:rPr>
          <w:sz w:val="16"/>
        </w:rPr>
        <w:t>—Representative Keith Ellison of Minnesota</w:t>
      </w:r>
      <w:r w:rsidRPr="003021C3">
        <w:rPr>
          <w:rStyle w:val="StyleUnderline"/>
        </w:rPr>
        <w:t>—but also more recent converts to the cause, proving the policy no longer belongs to the fringe</w:t>
      </w:r>
      <w:r w:rsidRPr="003021C3">
        <w:rPr>
          <w:sz w:val="16"/>
        </w:rPr>
        <w:t xml:space="preserve">. </w:t>
      </w:r>
      <w:r w:rsidRPr="003021C3">
        <w:rPr>
          <w:rStyle w:val="StyleUnderline"/>
        </w:rPr>
        <w:t xml:space="preserve">In 2017, </w:t>
      </w:r>
      <w:r w:rsidRPr="00F86EBC">
        <w:rPr>
          <w:rStyle w:val="StyleUnderline"/>
          <w:highlight w:val="yellow"/>
        </w:rPr>
        <w:t xml:space="preserve">122 House Democrats co-sponsored </w:t>
      </w:r>
      <w:r w:rsidRPr="00F86EBC">
        <w:rPr>
          <w:rStyle w:val="StyleUnderline"/>
        </w:rPr>
        <w:t xml:space="preserve">Representative John Conyers’s </w:t>
      </w:r>
      <w:r w:rsidRPr="00F86EBC">
        <w:rPr>
          <w:rStyle w:val="StyleUnderline"/>
          <w:highlight w:val="yellow"/>
        </w:rPr>
        <w:t>Medicare for All bill</w:t>
      </w:r>
      <w:r w:rsidRPr="003021C3">
        <w:rPr>
          <w:rStyle w:val="StyleUnderline"/>
        </w:rPr>
        <w:t xml:space="preserve"> before he resigned amid a sexual harassment scandal</w:t>
      </w:r>
      <w:r w:rsidRPr="003021C3">
        <w:rPr>
          <w:sz w:val="16"/>
        </w:rPr>
        <w:t xml:space="preserve">. As Trump’s attacks on the ACA increase, so has Democratic support for a sweeping alternative. </w:t>
      </w:r>
      <w:r w:rsidRPr="003021C3">
        <w:rPr>
          <w:rStyle w:val="StyleUnderline"/>
        </w:rPr>
        <w:t>Since Trump took office in 2017, the administration has repealed the Affordable Care Act’s individual mandate</w:t>
      </w:r>
      <w:r w:rsidRPr="003021C3">
        <w:rPr>
          <w:sz w:val="16"/>
        </w:rPr>
        <w:t xml:space="preserve"> and expanded access to short-term, limited-duration health plans, which can’t be renewed and offer limited coverage to beneficiaries. Without the individual mandate</w:t>
      </w:r>
      <w:r w:rsidRPr="003021C3">
        <w:rPr>
          <w:rStyle w:val="StyleUnderline"/>
        </w:rPr>
        <w:t xml:space="preserve">, SLDI plans can look like sensible, affordable options for consumers—and that means fewer Americans will have health insurance that covers their basic needs. It also </w:t>
      </w:r>
      <w:hyperlink r:id="rId65" w:tgtFrame="_blank" w:history="1">
        <w:r w:rsidRPr="003021C3">
          <w:rPr>
            <w:rStyle w:val="StyleUnderline"/>
          </w:rPr>
          <w:t>influences premiums</w:t>
        </w:r>
      </w:hyperlink>
      <w:r w:rsidRPr="003021C3">
        <w:rPr>
          <w:rStyle w:val="StyleUnderline"/>
        </w:rPr>
        <w:t>.</w:t>
      </w:r>
      <w:r w:rsidRPr="003021C3">
        <w:rPr>
          <w:sz w:val="16"/>
        </w:rPr>
        <w:t xml:space="preserve"> </w:t>
      </w:r>
      <w:hyperlink r:id="rId66" w:tgtFrame="_blank" w:history="1">
        <w:r w:rsidRPr="003021C3">
          <w:rPr>
            <w:rStyle w:val="Hyperlink"/>
            <w:sz w:val="16"/>
          </w:rPr>
          <w:t xml:space="preserve">As </w:t>
        </w:r>
        <w:proofErr w:type="spellStart"/>
        <w:r w:rsidRPr="003021C3">
          <w:rPr>
            <w:rStyle w:val="Hyperlink"/>
            <w:sz w:val="16"/>
          </w:rPr>
          <w:t>Axios</w:t>
        </w:r>
        <w:proofErr w:type="spellEnd"/>
        <w:r w:rsidRPr="003021C3">
          <w:rPr>
            <w:rStyle w:val="Hyperlink"/>
            <w:sz w:val="16"/>
          </w:rPr>
          <w:t xml:space="preserve"> reported in May</w:t>
        </w:r>
      </w:hyperlink>
      <w:r w:rsidRPr="003021C3">
        <w:rPr>
          <w:sz w:val="16"/>
        </w:rPr>
        <w:t xml:space="preserve">, </w:t>
      </w:r>
      <w:r w:rsidRPr="00F86EBC">
        <w:rPr>
          <w:rStyle w:val="Emphasis"/>
          <w:highlight w:val="yellow"/>
        </w:rPr>
        <w:t>ACA premiums have increased by 34 percent since 2017</w:t>
      </w:r>
      <w:r w:rsidRPr="003021C3">
        <w:rPr>
          <w:rStyle w:val="Emphasis"/>
        </w:rPr>
        <w:t>, and the Congressional Budget Office estimates that they’ll increase by another 15 percent next year</w:t>
      </w:r>
      <w:r w:rsidRPr="003021C3">
        <w:rPr>
          <w:sz w:val="16"/>
        </w:rPr>
        <w:t xml:space="preserve">. Meanwhile, the </w:t>
      </w:r>
      <w:r w:rsidRPr="003021C3">
        <w:rPr>
          <w:rStyle w:val="Emphasis"/>
        </w:rPr>
        <w:t>administration cut spending for ACA outreach.</w:t>
      </w:r>
      <w:r w:rsidRPr="003021C3">
        <w:rPr>
          <w:sz w:val="16"/>
        </w:rPr>
        <w:t xml:space="preserve"> If people don’t know how to enroll in the ACA, they’re less likely </w:t>
      </w:r>
      <w:hyperlink r:id="rId67" w:tgtFrame="_blank" w:history="1">
        <w:r w:rsidRPr="003021C3">
          <w:rPr>
            <w:rStyle w:val="Hyperlink"/>
            <w:sz w:val="16"/>
          </w:rPr>
          <w:t>to do so at all.</w:t>
        </w:r>
      </w:hyperlink>
      <w:r w:rsidRPr="003021C3">
        <w:rPr>
          <w:sz w:val="16"/>
        </w:rPr>
        <w:t xml:space="preserve"> </w:t>
      </w:r>
      <w:r w:rsidRPr="003021C3">
        <w:rPr>
          <w:rStyle w:val="StyleUnderline"/>
        </w:rPr>
        <w:t xml:space="preserve">For Republicans concerned about their electoral prospects, Obamacare is no longer such a reliable foe. </w:t>
      </w:r>
      <w:r w:rsidRPr="003021C3">
        <w:rPr>
          <w:sz w:val="16"/>
        </w:rPr>
        <w:t xml:space="preserve">In 2017, </w:t>
      </w:r>
      <w:r w:rsidRPr="00F86EBC">
        <w:rPr>
          <w:rStyle w:val="StyleUnderline"/>
          <w:highlight w:val="yellow"/>
        </w:rPr>
        <w:t>roughly 350,000 Virginians faced the prospect of losing their ACA plans</w:t>
      </w:r>
      <w:r w:rsidRPr="003021C3">
        <w:rPr>
          <w:rStyle w:val="StyleUnderline"/>
        </w:rPr>
        <w:t xml:space="preserve"> when Optima Health followed the examples of Aetna and Anthem and threatened to pull out of the exchange market</w:t>
      </w:r>
      <w:r w:rsidRPr="003021C3">
        <w:rPr>
          <w:sz w:val="16"/>
        </w:rPr>
        <w:t xml:space="preserve">. </w:t>
      </w:r>
      <w:r w:rsidRPr="003021C3">
        <w:rPr>
          <w:rStyle w:val="StyleUnderline"/>
        </w:rPr>
        <w:t xml:space="preserve">The move would have left nearly half of all Virginia counties </w:t>
      </w:r>
      <w:hyperlink r:id="rId68" w:tgtFrame="_blank" w:history="1">
        <w:r w:rsidRPr="003021C3">
          <w:rPr>
            <w:rStyle w:val="StyleUnderline"/>
          </w:rPr>
          <w:t>without an ACA insurer</w:t>
        </w:r>
      </w:hyperlink>
      <w:r w:rsidRPr="003021C3">
        <w:rPr>
          <w:rStyle w:val="StyleUnderline"/>
        </w:rPr>
        <w:t xml:space="preserve">, with the losses </w:t>
      </w:r>
      <w:hyperlink r:id="rId69" w:tgtFrame="_blank" w:history="1">
        <w:r w:rsidRPr="003021C3">
          <w:rPr>
            <w:rStyle w:val="StyleUnderline"/>
          </w:rPr>
          <w:t>concentrated in Virginia’s western counties</w:t>
        </w:r>
      </w:hyperlink>
      <w:r w:rsidRPr="003021C3">
        <w:rPr>
          <w:rStyle w:val="StyleUnderline"/>
        </w:rPr>
        <w:t>—among the poorest in the state</w:t>
      </w:r>
      <w:r w:rsidRPr="003021C3">
        <w:rPr>
          <w:sz w:val="16"/>
        </w:rPr>
        <w:t xml:space="preserve">. At the time, insurance companies cited market instability for their decisions, and </w:t>
      </w:r>
      <w:r w:rsidRPr="00F86EBC">
        <w:rPr>
          <w:rStyle w:val="Emphasis"/>
          <w:highlight w:val="yellow"/>
        </w:rPr>
        <w:t>they blamed the Trump administration for causing</w:t>
      </w:r>
      <w:r w:rsidRPr="003021C3">
        <w:rPr>
          <w:rStyle w:val="Emphasis"/>
        </w:rPr>
        <w:t xml:space="preserve"> it. </w:t>
      </w:r>
      <w:r w:rsidRPr="003021C3">
        <w:rPr>
          <w:sz w:val="16"/>
        </w:rPr>
        <w:t xml:space="preserve">Trump has repeatedly threatened to cut subsidies for the ACA, and insurers worried that would put their profit margins at risk. </w:t>
      </w:r>
      <w:r w:rsidRPr="003021C3">
        <w:rPr>
          <w:rStyle w:val="StyleUnderline"/>
        </w:rPr>
        <w:t xml:space="preserve">Anthem </w:t>
      </w:r>
      <w:hyperlink r:id="rId70" w:tgtFrame="_blank" w:history="1">
        <w:r w:rsidRPr="003021C3">
          <w:rPr>
            <w:rStyle w:val="StyleUnderline"/>
          </w:rPr>
          <w:t>eventually agreed to cover</w:t>
        </w:r>
      </w:hyperlink>
      <w:r w:rsidRPr="003021C3">
        <w:rPr>
          <w:rStyle w:val="StyleUnderline"/>
        </w:rPr>
        <w:t xml:space="preserve"> Virginia’s so-called bare counties. But the crisis may have pushed state Republicans away from Trump,</w:t>
      </w:r>
      <w:r w:rsidRPr="003021C3">
        <w:rPr>
          <w:sz w:val="16"/>
        </w:rPr>
        <w:t xml:space="preserve"> at least on the issue of health care. The General Assembly passed Medicaid expansion in 2018. “</w:t>
      </w:r>
      <w:r w:rsidRPr="00F86EBC">
        <w:rPr>
          <w:rStyle w:val="Emphasis"/>
          <w:highlight w:val="yellow"/>
        </w:rPr>
        <w:t>When you lost all the coal jobs, a lot of people lost their healthcare</w:t>
      </w:r>
      <w:r w:rsidRPr="003021C3">
        <w:rPr>
          <w:sz w:val="16"/>
        </w:rPr>
        <w:t xml:space="preserve">,” Republican State Representative Terry Kilgore </w:t>
      </w:r>
      <w:hyperlink r:id="rId71" w:tgtFrame="_blank" w:history="1">
        <w:r w:rsidRPr="003021C3">
          <w:rPr>
            <w:rStyle w:val="Hyperlink"/>
            <w:sz w:val="16"/>
          </w:rPr>
          <w:t>told Belt magazine</w:t>
        </w:r>
      </w:hyperlink>
      <w:r w:rsidRPr="003021C3">
        <w:rPr>
          <w:sz w:val="16"/>
        </w:rPr>
        <w:t xml:space="preserve"> last month. “People were working but were going to jobs paying $8 to $15 per hour with no healthcare benefits. </w:t>
      </w:r>
      <w:r w:rsidRPr="003021C3">
        <w:rPr>
          <w:rStyle w:val="StyleUnderline"/>
        </w:rPr>
        <w:t>We need more healthcare options and a healthier workforce</w:t>
      </w:r>
      <w:r w:rsidRPr="003021C3">
        <w:rPr>
          <w:sz w:val="16"/>
        </w:rPr>
        <w:t xml:space="preserve">.” </w:t>
      </w:r>
      <w:r w:rsidRPr="003021C3">
        <w:rPr>
          <w:rStyle w:val="StyleUnderline"/>
        </w:rPr>
        <w:t>Kilgore voted for Medicaid expansion</w:t>
      </w:r>
      <w:r w:rsidRPr="003021C3">
        <w:rPr>
          <w:sz w:val="16"/>
        </w:rPr>
        <w:t xml:space="preserve">. Medicare for All’s popularity with Democrats can be traced back to Senator Bernie Sanders’s bid for the Democratic nomination in 2016, which brought national attention to the policy. Its appeal has only grown since then, as Democrats have seen how easily a Republican president can weaken the signature achievement of the Obama presidency. </w:t>
      </w:r>
      <w:r w:rsidRPr="00F86EBC">
        <w:rPr>
          <w:rStyle w:val="StyleUnderline"/>
          <w:highlight w:val="yellow"/>
        </w:rPr>
        <w:t>Single-payer health care, whether it’s Medicare for All or some other approach, hasn’t proven to be the campaign-killer</w:t>
      </w:r>
      <w:r w:rsidRPr="003021C3">
        <w:rPr>
          <w:rStyle w:val="StyleUnderline"/>
        </w:rPr>
        <w:t xml:space="preserve"> that some moderates </w:t>
      </w:r>
      <w:hyperlink r:id="rId72" w:tgtFrame="_blank" w:history="1">
        <w:r w:rsidRPr="003021C3">
          <w:rPr>
            <w:rStyle w:val="StyleUnderline"/>
          </w:rPr>
          <w:t>have warned of</w:t>
        </w:r>
      </w:hyperlink>
      <w:r w:rsidRPr="003021C3">
        <w:rPr>
          <w:sz w:val="16"/>
        </w:rPr>
        <w:t xml:space="preserve">. Insurgent candidates like </w:t>
      </w:r>
      <w:r w:rsidRPr="003021C3">
        <w:rPr>
          <w:rStyle w:val="StyleUnderline"/>
        </w:rPr>
        <w:t xml:space="preserve">Alexandria Ocasio-Cortez and Ben Jealous have embraced the policy, and so </w:t>
      </w:r>
      <w:hyperlink r:id="rId73" w:history="1">
        <w:r w:rsidRPr="003021C3">
          <w:rPr>
            <w:rStyle w:val="StyleUnderline"/>
          </w:rPr>
          <w:t>have some Democrats running in red states</w:t>
        </w:r>
      </w:hyperlink>
      <w:r w:rsidRPr="003021C3">
        <w:rPr>
          <w:sz w:val="16"/>
        </w:rPr>
        <w:t>. This opening for Democrats may crack even wider as the material consequences of gutting the ACA become clear. As the Journal reported in March, “</w:t>
      </w:r>
      <w:r w:rsidRPr="00F86EBC">
        <w:rPr>
          <w:rStyle w:val="Emphasis"/>
          <w:highlight w:val="yellow"/>
        </w:rPr>
        <w:t>Health-insurance premiums are likely to jump right before the November elections</w:t>
      </w:r>
      <w:r w:rsidRPr="003021C3">
        <w:rPr>
          <w:sz w:val="16"/>
        </w:rPr>
        <w:t xml:space="preserve">, a result of Congress’s omission of federal money to shore up insurance exchanges from its new spending package.” </w:t>
      </w:r>
      <w:r w:rsidRPr="003021C3">
        <w:rPr>
          <w:rStyle w:val="StyleUnderline"/>
        </w:rPr>
        <w:t>Fearful of the political damage, Republicans are now scrambling to fix the problem.</w:t>
      </w:r>
      <w:r w:rsidRPr="003021C3">
        <w:rPr>
          <w:sz w:val="16"/>
        </w:rPr>
        <w:t xml:space="preserve"> On Thursday, The Hill </w:t>
      </w:r>
      <w:hyperlink r:id="rId74" w:tgtFrame="_blank" w:history="1">
        <w:r w:rsidRPr="003021C3">
          <w:rPr>
            <w:rStyle w:val="Hyperlink"/>
            <w:sz w:val="16"/>
          </w:rPr>
          <w:t>reported</w:t>
        </w:r>
      </w:hyperlink>
      <w:r w:rsidRPr="003021C3">
        <w:rPr>
          <w:sz w:val="16"/>
        </w:rPr>
        <w:t xml:space="preserve"> that the GOP House “is planning to vote next week on several GOP-backed health-care measures that supporters say will lower premiums.” Whether or not Republicans succeed there, </w:t>
      </w:r>
      <w:r w:rsidRPr="003021C3">
        <w:rPr>
          <w:rStyle w:val="StyleUnderline"/>
        </w:rPr>
        <w:t>they have handed Democrats an opening ahead of the midterms, one that may crack even wider as the material consequences of gutting the ACA become clear</w:t>
      </w:r>
      <w:r w:rsidRPr="003021C3">
        <w:rPr>
          <w:sz w:val="16"/>
        </w:rPr>
        <w:t xml:space="preserve">. That awakening is already underway, if polling is any indication. </w:t>
      </w:r>
      <w:r w:rsidRPr="00F86EBC">
        <w:rPr>
          <w:rStyle w:val="Emphasis"/>
          <w:highlight w:val="yellow"/>
        </w:rPr>
        <w:t xml:space="preserve">Health care topped all issues, even the economy and immigration, in a YouGov/Huffington Post </w:t>
      </w:r>
      <w:hyperlink r:id="rId75" w:tgtFrame="_blank" w:history="1">
        <w:r w:rsidRPr="00F86EBC">
          <w:rPr>
            <w:rStyle w:val="Emphasis"/>
            <w:highlight w:val="yellow"/>
          </w:rPr>
          <w:t>survey</w:t>
        </w:r>
      </w:hyperlink>
      <w:r w:rsidRPr="003021C3">
        <w:rPr>
          <w:rStyle w:val="Emphasis"/>
        </w:rPr>
        <w:t xml:space="preserve"> in April of registered voters’ priorities ahead of the midterm elections; it consistently ranks in the </w:t>
      </w:r>
      <w:hyperlink r:id="rId76" w:tgtFrame="_blank" w:history="1">
        <w:r w:rsidRPr="003021C3">
          <w:rPr>
            <w:rStyle w:val="Emphasis"/>
          </w:rPr>
          <w:t>top three</w:t>
        </w:r>
      </w:hyperlink>
      <w:r w:rsidRPr="003021C3">
        <w:rPr>
          <w:sz w:val="16"/>
        </w:rPr>
        <w:t xml:space="preserve">. That’s perhaps less surprising in light of a Navigator Research </w:t>
      </w:r>
      <w:hyperlink r:id="rId77" w:tgtFrame="_blank" w:history="1">
        <w:r w:rsidRPr="003021C3">
          <w:rPr>
            <w:rStyle w:val="Hyperlink"/>
            <w:sz w:val="16"/>
          </w:rPr>
          <w:t>poll</w:t>
        </w:r>
      </w:hyperlink>
      <w:r w:rsidRPr="003021C3">
        <w:rPr>
          <w:sz w:val="16"/>
        </w:rPr>
        <w:t xml:space="preserve"> this week that found </w:t>
      </w:r>
      <w:r w:rsidRPr="003021C3">
        <w:rPr>
          <w:rStyle w:val="StyleUnderline"/>
        </w:rPr>
        <w:t>half of Americans say health care is main cost concern.</w:t>
      </w:r>
      <w:r w:rsidRPr="003021C3">
        <w:rPr>
          <w:sz w:val="16"/>
        </w:rPr>
        <w:t xml:space="preserve"> In an ominous sign for the GOP, </w:t>
      </w:r>
      <w:r w:rsidRPr="003021C3">
        <w:rPr>
          <w:rStyle w:val="Emphasis"/>
        </w:rPr>
        <w:t>in</w:t>
      </w:r>
      <w:bookmarkStart w:id="0" w:name="_GoBack"/>
      <w:bookmarkEnd w:id="0"/>
      <w:r w:rsidRPr="003021C3">
        <w:rPr>
          <w:rStyle w:val="Emphasis"/>
        </w:rPr>
        <w:t>dependent voters said they trusted Democrats more than Republicans, by an 18-point margin, to bring those costs down</w:t>
      </w:r>
      <w:r w:rsidRPr="003021C3">
        <w:rPr>
          <w:sz w:val="16"/>
        </w:rPr>
        <w:t xml:space="preserve">. </w:t>
      </w:r>
    </w:p>
    <w:p w14:paraId="6BAC6E2B" w14:textId="510B52D8" w:rsidR="003021C3" w:rsidRDefault="003021C3" w:rsidP="003021C3">
      <w:pPr>
        <w:rPr>
          <w:rFonts w:ascii="Georgia" w:hAnsi="Georgia"/>
          <w:spacing w:val="-1"/>
        </w:rPr>
      </w:pPr>
    </w:p>
    <w:p w14:paraId="3A75FF9C" w14:textId="77777777" w:rsidR="003021C3" w:rsidRDefault="003021C3" w:rsidP="003021C3">
      <w:pPr>
        <w:rPr>
          <w:rFonts w:ascii="Georgia" w:hAnsi="Georgia"/>
          <w:spacing w:val="-1"/>
        </w:rPr>
      </w:pPr>
    </w:p>
    <w:p w14:paraId="3F101ED8" w14:textId="3F0C91A6" w:rsidR="003021C3" w:rsidRPr="0048689F" w:rsidRDefault="003021C3" w:rsidP="0048689F"/>
    <w:sectPr w:rsidR="003021C3" w:rsidRPr="00486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altName w:val="Sylfaen"/>
    <w:panose1 w:val="020B0604020202020204"/>
    <w:charset w:val="00"/>
    <w:family w:val="auto"/>
    <w:pitch w:val="variable"/>
    <w:sig w:usb0="00000003" w:usb1="00000000" w:usb2="00000000" w:usb3="00000000" w:csb0="00000001" w:csb1="00000000"/>
  </w:font>
  <w:font w:name="Graphik Web">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8656F0"/>
    <w:multiLevelType w:val="multilevel"/>
    <w:tmpl w:val="D620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68224"/>
  </w:docVars>
  <w:rsids>
    <w:rsidRoot w:val="00383D09"/>
    <w:rsid w:val="0016747A"/>
    <w:rsid w:val="001B2CA0"/>
    <w:rsid w:val="0023328E"/>
    <w:rsid w:val="003021C3"/>
    <w:rsid w:val="00383D09"/>
    <w:rsid w:val="003F62C6"/>
    <w:rsid w:val="0048689F"/>
    <w:rsid w:val="005105D6"/>
    <w:rsid w:val="00580DD0"/>
    <w:rsid w:val="00621E06"/>
    <w:rsid w:val="00735075"/>
    <w:rsid w:val="00743046"/>
    <w:rsid w:val="007F42CA"/>
    <w:rsid w:val="008B2A9A"/>
    <w:rsid w:val="00A51784"/>
    <w:rsid w:val="00B65B03"/>
    <w:rsid w:val="00C7630B"/>
    <w:rsid w:val="00CC3760"/>
    <w:rsid w:val="00CE1F05"/>
    <w:rsid w:val="00D37900"/>
    <w:rsid w:val="00D94EF4"/>
    <w:rsid w:val="00DF1A5B"/>
    <w:rsid w:val="00E20E3A"/>
    <w:rsid w:val="00EE17B2"/>
    <w:rsid w:val="00F1571F"/>
    <w:rsid w:val="00F3685C"/>
    <w:rsid w:val="00F8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FBDB"/>
  <w15:chartTrackingRefBased/>
  <w15:docId w15:val="{62644913-B366-4334-A132-2E64107A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65B03"/>
    <w:rPr>
      <w:rFonts w:ascii="Calibri" w:hAnsi="Calibri"/>
    </w:rPr>
  </w:style>
  <w:style w:type="paragraph" w:styleId="Heading1">
    <w:name w:val="heading 1"/>
    <w:aliases w:val="Pocket"/>
    <w:basedOn w:val="Normal"/>
    <w:next w:val="Normal"/>
    <w:link w:val="Heading1Char"/>
    <w:qFormat/>
    <w:rsid w:val="00B65B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B65B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5B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5B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5B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5B03"/>
  </w:style>
  <w:style w:type="character" w:customStyle="1" w:styleId="Heading1Char">
    <w:name w:val="Heading 1 Char"/>
    <w:aliases w:val="Pocket Char"/>
    <w:basedOn w:val="DefaultParagraphFont"/>
    <w:link w:val="Heading1"/>
    <w:rsid w:val="00B65B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B65B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5B0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65B03"/>
    <w:rPr>
      <w:rFonts w:ascii="Calibri" w:eastAsiaTheme="majorEastAsia" w:hAnsi="Calibri" w:cstheme="majorBidi"/>
      <w:b/>
      <w:iCs/>
      <w:sz w:val="26"/>
    </w:rPr>
  </w:style>
  <w:style w:type="character" w:styleId="Emphasis">
    <w:name w:val="Emphasis"/>
    <w:basedOn w:val="DefaultParagraphFont"/>
    <w:uiPriority w:val="20"/>
    <w:qFormat/>
    <w:rsid w:val="00B65B0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B65B03"/>
    <w:rPr>
      <w:b/>
      <w:bCs/>
      <w:sz w:val="26"/>
      <w:u w:val="none"/>
    </w:rPr>
  </w:style>
  <w:style w:type="character" w:customStyle="1" w:styleId="StyleUnderline">
    <w:name w:val="Style Underline"/>
    <w:aliases w:val="Underline"/>
    <w:basedOn w:val="DefaultParagraphFont"/>
    <w:uiPriority w:val="6"/>
    <w:qFormat/>
    <w:rsid w:val="00B65B03"/>
    <w:rPr>
      <w:b w:val="0"/>
      <w:sz w:val="22"/>
      <w:u w:val="single"/>
    </w:rPr>
  </w:style>
  <w:style w:type="character" w:styleId="Hyperlink">
    <w:name w:val="Hyperlink"/>
    <w:basedOn w:val="DefaultParagraphFont"/>
    <w:uiPriority w:val="99"/>
    <w:unhideWhenUsed/>
    <w:rsid w:val="00B65B03"/>
    <w:rPr>
      <w:color w:val="auto"/>
      <w:u w:val="none"/>
    </w:rPr>
  </w:style>
  <w:style w:type="character" w:styleId="FollowedHyperlink">
    <w:name w:val="FollowedHyperlink"/>
    <w:basedOn w:val="DefaultParagraphFont"/>
    <w:uiPriority w:val="99"/>
    <w:semiHidden/>
    <w:unhideWhenUsed/>
    <w:rsid w:val="00B65B03"/>
    <w:rPr>
      <w:color w:val="auto"/>
      <w:u w:val="none"/>
    </w:rPr>
  </w:style>
  <w:style w:type="paragraph" w:customStyle="1" w:styleId="g-body">
    <w:name w:val="g-body"/>
    <w:basedOn w:val="Normal"/>
    <w:rsid w:val="004868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689F"/>
    <w:rPr>
      <w:b/>
      <w:bCs/>
    </w:rPr>
  </w:style>
  <w:style w:type="character" w:styleId="UnresolvedMention">
    <w:name w:val="Unresolved Mention"/>
    <w:basedOn w:val="DefaultParagraphFont"/>
    <w:uiPriority w:val="99"/>
    <w:semiHidden/>
    <w:unhideWhenUsed/>
    <w:rsid w:val="00DF1A5B"/>
    <w:rPr>
      <w:color w:val="605E5C"/>
      <w:shd w:val="clear" w:color="auto" w:fill="E1DFDD"/>
    </w:rPr>
  </w:style>
  <w:style w:type="paragraph" w:styleId="NormalWeb">
    <w:name w:val="Normal (Web)"/>
    <w:basedOn w:val="Normal"/>
    <w:uiPriority w:val="99"/>
    <w:semiHidden/>
    <w:unhideWhenUsed/>
    <w:rsid w:val="00DF1A5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21E0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1E06"/>
    <w:rPr>
      <w:rFonts w:ascii="Arial" w:eastAsia="Times New Roman" w:hAnsi="Arial" w:cs="Arial"/>
      <w:vanish/>
      <w:sz w:val="16"/>
      <w:szCs w:val="16"/>
    </w:rPr>
  </w:style>
  <w:style w:type="paragraph" w:customStyle="1" w:styleId="speakable-p-1">
    <w:name w:val="speakable-p-1"/>
    <w:basedOn w:val="Normal"/>
    <w:rsid w:val="00621E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akable-p-2">
    <w:name w:val="speakable-p-2"/>
    <w:basedOn w:val="Normal"/>
    <w:rsid w:val="00621E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text">
    <w:name w:val="p-text"/>
    <w:basedOn w:val="Normal"/>
    <w:rsid w:val="00621E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621E06"/>
  </w:style>
  <w:style w:type="paragraph" w:customStyle="1" w:styleId="article-recirc-item">
    <w:name w:val="article-recirc-item"/>
    <w:basedOn w:val="Normal"/>
    <w:rsid w:val="003021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recirc-link-text">
    <w:name w:val="article-recirc-link-text"/>
    <w:basedOn w:val="DefaultParagraphFont"/>
    <w:rsid w:val="003021C3"/>
  </w:style>
  <w:style w:type="paragraph" w:customStyle="1" w:styleId="article-tags">
    <w:name w:val="article-tags"/>
    <w:basedOn w:val="Normal"/>
    <w:rsid w:val="003F62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E20E3A"/>
  </w:style>
  <w:style w:type="paragraph" w:customStyle="1" w:styleId="interstitial-link">
    <w:name w:val="interstitial-link"/>
    <w:basedOn w:val="Normal"/>
    <w:rsid w:val="00E20E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ktop-rev">
    <w:name w:val="desktop-rev"/>
    <w:basedOn w:val="Normal"/>
    <w:rsid w:val="00D94E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58382">
      <w:bodyDiv w:val="1"/>
      <w:marLeft w:val="0"/>
      <w:marRight w:val="0"/>
      <w:marTop w:val="0"/>
      <w:marBottom w:val="0"/>
      <w:divBdr>
        <w:top w:val="none" w:sz="0" w:space="0" w:color="auto"/>
        <w:left w:val="none" w:sz="0" w:space="0" w:color="auto"/>
        <w:bottom w:val="none" w:sz="0" w:space="0" w:color="auto"/>
        <w:right w:val="none" w:sz="0" w:space="0" w:color="auto"/>
      </w:divBdr>
    </w:div>
    <w:div w:id="295188931">
      <w:bodyDiv w:val="1"/>
      <w:marLeft w:val="0"/>
      <w:marRight w:val="0"/>
      <w:marTop w:val="0"/>
      <w:marBottom w:val="0"/>
      <w:divBdr>
        <w:top w:val="none" w:sz="0" w:space="0" w:color="auto"/>
        <w:left w:val="none" w:sz="0" w:space="0" w:color="auto"/>
        <w:bottom w:val="none" w:sz="0" w:space="0" w:color="auto"/>
        <w:right w:val="none" w:sz="0" w:space="0" w:color="auto"/>
      </w:divBdr>
    </w:div>
    <w:div w:id="422117660">
      <w:bodyDiv w:val="1"/>
      <w:marLeft w:val="0"/>
      <w:marRight w:val="0"/>
      <w:marTop w:val="0"/>
      <w:marBottom w:val="0"/>
      <w:divBdr>
        <w:top w:val="none" w:sz="0" w:space="0" w:color="auto"/>
        <w:left w:val="none" w:sz="0" w:space="0" w:color="auto"/>
        <w:bottom w:val="none" w:sz="0" w:space="0" w:color="auto"/>
        <w:right w:val="none" w:sz="0" w:space="0" w:color="auto"/>
      </w:divBdr>
    </w:div>
    <w:div w:id="512570443">
      <w:bodyDiv w:val="1"/>
      <w:marLeft w:val="0"/>
      <w:marRight w:val="0"/>
      <w:marTop w:val="0"/>
      <w:marBottom w:val="0"/>
      <w:divBdr>
        <w:top w:val="none" w:sz="0" w:space="0" w:color="auto"/>
        <w:left w:val="none" w:sz="0" w:space="0" w:color="auto"/>
        <w:bottom w:val="none" w:sz="0" w:space="0" w:color="auto"/>
        <w:right w:val="none" w:sz="0" w:space="0" w:color="auto"/>
      </w:divBdr>
    </w:div>
    <w:div w:id="727845328">
      <w:bodyDiv w:val="1"/>
      <w:marLeft w:val="0"/>
      <w:marRight w:val="0"/>
      <w:marTop w:val="0"/>
      <w:marBottom w:val="0"/>
      <w:divBdr>
        <w:top w:val="none" w:sz="0" w:space="0" w:color="auto"/>
        <w:left w:val="none" w:sz="0" w:space="0" w:color="auto"/>
        <w:bottom w:val="none" w:sz="0" w:space="0" w:color="auto"/>
        <w:right w:val="none" w:sz="0" w:space="0" w:color="auto"/>
      </w:divBdr>
    </w:div>
    <w:div w:id="748162762">
      <w:bodyDiv w:val="1"/>
      <w:marLeft w:val="0"/>
      <w:marRight w:val="0"/>
      <w:marTop w:val="0"/>
      <w:marBottom w:val="0"/>
      <w:divBdr>
        <w:top w:val="none" w:sz="0" w:space="0" w:color="auto"/>
        <w:left w:val="none" w:sz="0" w:space="0" w:color="auto"/>
        <w:bottom w:val="none" w:sz="0" w:space="0" w:color="auto"/>
        <w:right w:val="none" w:sz="0" w:space="0" w:color="auto"/>
      </w:divBdr>
    </w:div>
    <w:div w:id="752747925">
      <w:bodyDiv w:val="1"/>
      <w:marLeft w:val="0"/>
      <w:marRight w:val="0"/>
      <w:marTop w:val="0"/>
      <w:marBottom w:val="0"/>
      <w:divBdr>
        <w:top w:val="none" w:sz="0" w:space="0" w:color="auto"/>
        <w:left w:val="none" w:sz="0" w:space="0" w:color="auto"/>
        <w:bottom w:val="none" w:sz="0" w:space="0" w:color="auto"/>
        <w:right w:val="none" w:sz="0" w:space="0" w:color="auto"/>
      </w:divBdr>
    </w:div>
    <w:div w:id="824930132">
      <w:bodyDiv w:val="1"/>
      <w:marLeft w:val="0"/>
      <w:marRight w:val="0"/>
      <w:marTop w:val="0"/>
      <w:marBottom w:val="0"/>
      <w:divBdr>
        <w:top w:val="none" w:sz="0" w:space="0" w:color="auto"/>
        <w:left w:val="none" w:sz="0" w:space="0" w:color="auto"/>
        <w:bottom w:val="none" w:sz="0" w:space="0" w:color="auto"/>
        <w:right w:val="none" w:sz="0" w:space="0" w:color="auto"/>
      </w:divBdr>
    </w:div>
    <w:div w:id="913393463">
      <w:bodyDiv w:val="1"/>
      <w:marLeft w:val="0"/>
      <w:marRight w:val="0"/>
      <w:marTop w:val="0"/>
      <w:marBottom w:val="0"/>
      <w:divBdr>
        <w:top w:val="none" w:sz="0" w:space="0" w:color="auto"/>
        <w:left w:val="none" w:sz="0" w:space="0" w:color="auto"/>
        <w:bottom w:val="none" w:sz="0" w:space="0" w:color="auto"/>
        <w:right w:val="none" w:sz="0" w:space="0" w:color="auto"/>
      </w:divBdr>
      <w:divsChild>
        <w:div w:id="1820262761">
          <w:marLeft w:val="0"/>
          <w:marRight w:val="0"/>
          <w:marTop w:val="0"/>
          <w:marBottom w:val="0"/>
          <w:divBdr>
            <w:top w:val="none" w:sz="0" w:space="0" w:color="auto"/>
            <w:left w:val="none" w:sz="0" w:space="0" w:color="auto"/>
            <w:bottom w:val="none" w:sz="0" w:space="0" w:color="auto"/>
            <w:right w:val="none" w:sz="0" w:space="0" w:color="auto"/>
          </w:divBdr>
        </w:div>
        <w:div w:id="481772988">
          <w:marLeft w:val="0"/>
          <w:marRight w:val="0"/>
          <w:marTop w:val="0"/>
          <w:marBottom w:val="0"/>
          <w:divBdr>
            <w:top w:val="none" w:sz="0" w:space="0" w:color="auto"/>
            <w:left w:val="none" w:sz="0" w:space="0" w:color="auto"/>
            <w:bottom w:val="none" w:sz="0" w:space="0" w:color="auto"/>
            <w:right w:val="none" w:sz="0" w:space="0" w:color="auto"/>
          </w:divBdr>
        </w:div>
        <w:div w:id="1805075039">
          <w:marLeft w:val="0"/>
          <w:marRight w:val="0"/>
          <w:marTop w:val="0"/>
          <w:marBottom w:val="0"/>
          <w:divBdr>
            <w:top w:val="none" w:sz="0" w:space="0" w:color="auto"/>
            <w:left w:val="none" w:sz="0" w:space="0" w:color="auto"/>
            <w:bottom w:val="none" w:sz="0" w:space="0" w:color="auto"/>
            <w:right w:val="none" w:sz="0" w:space="0" w:color="auto"/>
          </w:divBdr>
        </w:div>
        <w:div w:id="1623875582">
          <w:marLeft w:val="0"/>
          <w:marRight w:val="0"/>
          <w:marTop w:val="0"/>
          <w:marBottom w:val="0"/>
          <w:divBdr>
            <w:top w:val="none" w:sz="0" w:space="0" w:color="auto"/>
            <w:left w:val="none" w:sz="0" w:space="0" w:color="auto"/>
            <w:bottom w:val="none" w:sz="0" w:space="0" w:color="auto"/>
            <w:right w:val="none" w:sz="0" w:space="0" w:color="auto"/>
          </w:divBdr>
        </w:div>
        <w:div w:id="624850540">
          <w:marLeft w:val="0"/>
          <w:marRight w:val="0"/>
          <w:marTop w:val="0"/>
          <w:marBottom w:val="0"/>
          <w:divBdr>
            <w:top w:val="none" w:sz="0" w:space="0" w:color="auto"/>
            <w:left w:val="none" w:sz="0" w:space="0" w:color="auto"/>
            <w:bottom w:val="none" w:sz="0" w:space="0" w:color="auto"/>
            <w:right w:val="none" w:sz="0" w:space="0" w:color="auto"/>
          </w:divBdr>
        </w:div>
      </w:divsChild>
    </w:div>
    <w:div w:id="1003824570">
      <w:bodyDiv w:val="1"/>
      <w:marLeft w:val="0"/>
      <w:marRight w:val="0"/>
      <w:marTop w:val="0"/>
      <w:marBottom w:val="0"/>
      <w:divBdr>
        <w:top w:val="none" w:sz="0" w:space="0" w:color="auto"/>
        <w:left w:val="none" w:sz="0" w:space="0" w:color="auto"/>
        <w:bottom w:val="none" w:sz="0" w:space="0" w:color="auto"/>
        <w:right w:val="none" w:sz="0" w:space="0" w:color="auto"/>
      </w:divBdr>
    </w:div>
    <w:div w:id="1075787109">
      <w:bodyDiv w:val="1"/>
      <w:marLeft w:val="0"/>
      <w:marRight w:val="0"/>
      <w:marTop w:val="0"/>
      <w:marBottom w:val="0"/>
      <w:divBdr>
        <w:top w:val="none" w:sz="0" w:space="0" w:color="auto"/>
        <w:left w:val="none" w:sz="0" w:space="0" w:color="auto"/>
        <w:bottom w:val="none" w:sz="0" w:space="0" w:color="auto"/>
        <w:right w:val="none" w:sz="0" w:space="0" w:color="auto"/>
      </w:divBdr>
    </w:div>
    <w:div w:id="1087993574">
      <w:bodyDiv w:val="1"/>
      <w:marLeft w:val="0"/>
      <w:marRight w:val="0"/>
      <w:marTop w:val="0"/>
      <w:marBottom w:val="0"/>
      <w:divBdr>
        <w:top w:val="none" w:sz="0" w:space="0" w:color="auto"/>
        <w:left w:val="none" w:sz="0" w:space="0" w:color="auto"/>
        <w:bottom w:val="none" w:sz="0" w:space="0" w:color="auto"/>
        <w:right w:val="none" w:sz="0" w:space="0" w:color="auto"/>
      </w:divBdr>
    </w:div>
    <w:div w:id="1098672816">
      <w:bodyDiv w:val="1"/>
      <w:marLeft w:val="0"/>
      <w:marRight w:val="0"/>
      <w:marTop w:val="0"/>
      <w:marBottom w:val="0"/>
      <w:divBdr>
        <w:top w:val="none" w:sz="0" w:space="0" w:color="auto"/>
        <w:left w:val="none" w:sz="0" w:space="0" w:color="auto"/>
        <w:bottom w:val="none" w:sz="0" w:space="0" w:color="auto"/>
        <w:right w:val="none" w:sz="0" w:space="0" w:color="auto"/>
      </w:divBdr>
      <w:divsChild>
        <w:div w:id="304819790">
          <w:marLeft w:val="0"/>
          <w:marRight w:val="0"/>
          <w:marTop w:val="0"/>
          <w:marBottom w:val="0"/>
          <w:divBdr>
            <w:top w:val="none" w:sz="0" w:space="0" w:color="auto"/>
            <w:left w:val="none" w:sz="0" w:space="0" w:color="auto"/>
            <w:bottom w:val="none" w:sz="0" w:space="0" w:color="auto"/>
            <w:right w:val="none" w:sz="0" w:space="0" w:color="auto"/>
          </w:divBdr>
          <w:divsChild>
            <w:div w:id="885219635">
              <w:marLeft w:val="-150"/>
              <w:marRight w:val="-150"/>
              <w:marTop w:val="0"/>
              <w:marBottom w:val="0"/>
              <w:divBdr>
                <w:top w:val="none" w:sz="0" w:space="0" w:color="auto"/>
                <w:left w:val="none" w:sz="0" w:space="0" w:color="auto"/>
                <w:bottom w:val="none" w:sz="0" w:space="0" w:color="auto"/>
                <w:right w:val="none" w:sz="0" w:space="0" w:color="auto"/>
              </w:divBdr>
              <w:divsChild>
                <w:div w:id="157654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4250">
          <w:marLeft w:val="0"/>
          <w:marRight w:val="0"/>
          <w:marTop w:val="0"/>
          <w:marBottom w:val="0"/>
          <w:divBdr>
            <w:top w:val="none" w:sz="0" w:space="0" w:color="auto"/>
            <w:left w:val="none" w:sz="0" w:space="0" w:color="auto"/>
            <w:bottom w:val="none" w:sz="0" w:space="0" w:color="auto"/>
            <w:right w:val="none" w:sz="0" w:space="0" w:color="auto"/>
          </w:divBdr>
          <w:divsChild>
            <w:div w:id="1831868987">
              <w:marLeft w:val="-150"/>
              <w:marRight w:val="-150"/>
              <w:marTop w:val="0"/>
              <w:marBottom w:val="0"/>
              <w:divBdr>
                <w:top w:val="none" w:sz="0" w:space="0" w:color="auto"/>
                <w:left w:val="none" w:sz="0" w:space="0" w:color="auto"/>
                <w:bottom w:val="none" w:sz="0" w:space="0" w:color="auto"/>
                <w:right w:val="none" w:sz="0" w:space="0" w:color="auto"/>
              </w:divBdr>
            </w:div>
          </w:divsChild>
        </w:div>
        <w:div w:id="1776631033">
          <w:marLeft w:val="0"/>
          <w:marRight w:val="0"/>
          <w:marTop w:val="0"/>
          <w:marBottom w:val="0"/>
          <w:divBdr>
            <w:top w:val="none" w:sz="0" w:space="0" w:color="auto"/>
            <w:left w:val="none" w:sz="0" w:space="0" w:color="auto"/>
            <w:bottom w:val="none" w:sz="0" w:space="0" w:color="auto"/>
            <w:right w:val="none" w:sz="0" w:space="0" w:color="auto"/>
          </w:divBdr>
          <w:divsChild>
            <w:div w:id="2090157297">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1120957404">
      <w:bodyDiv w:val="1"/>
      <w:marLeft w:val="0"/>
      <w:marRight w:val="0"/>
      <w:marTop w:val="0"/>
      <w:marBottom w:val="0"/>
      <w:divBdr>
        <w:top w:val="none" w:sz="0" w:space="0" w:color="auto"/>
        <w:left w:val="none" w:sz="0" w:space="0" w:color="auto"/>
        <w:bottom w:val="none" w:sz="0" w:space="0" w:color="auto"/>
        <w:right w:val="none" w:sz="0" w:space="0" w:color="auto"/>
      </w:divBdr>
    </w:div>
    <w:div w:id="1150707996">
      <w:bodyDiv w:val="1"/>
      <w:marLeft w:val="0"/>
      <w:marRight w:val="0"/>
      <w:marTop w:val="0"/>
      <w:marBottom w:val="0"/>
      <w:divBdr>
        <w:top w:val="none" w:sz="0" w:space="0" w:color="auto"/>
        <w:left w:val="none" w:sz="0" w:space="0" w:color="auto"/>
        <w:bottom w:val="none" w:sz="0" w:space="0" w:color="auto"/>
        <w:right w:val="none" w:sz="0" w:space="0" w:color="auto"/>
      </w:divBdr>
    </w:div>
    <w:div w:id="1196845726">
      <w:bodyDiv w:val="1"/>
      <w:marLeft w:val="0"/>
      <w:marRight w:val="0"/>
      <w:marTop w:val="0"/>
      <w:marBottom w:val="0"/>
      <w:divBdr>
        <w:top w:val="none" w:sz="0" w:space="0" w:color="auto"/>
        <w:left w:val="none" w:sz="0" w:space="0" w:color="auto"/>
        <w:bottom w:val="none" w:sz="0" w:space="0" w:color="auto"/>
        <w:right w:val="none" w:sz="0" w:space="0" w:color="auto"/>
      </w:divBdr>
    </w:div>
    <w:div w:id="1201362553">
      <w:bodyDiv w:val="1"/>
      <w:marLeft w:val="0"/>
      <w:marRight w:val="0"/>
      <w:marTop w:val="0"/>
      <w:marBottom w:val="0"/>
      <w:divBdr>
        <w:top w:val="none" w:sz="0" w:space="0" w:color="auto"/>
        <w:left w:val="none" w:sz="0" w:space="0" w:color="auto"/>
        <w:bottom w:val="none" w:sz="0" w:space="0" w:color="auto"/>
        <w:right w:val="none" w:sz="0" w:space="0" w:color="auto"/>
      </w:divBdr>
    </w:div>
    <w:div w:id="1225025450">
      <w:bodyDiv w:val="1"/>
      <w:marLeft w:val="0"/>
      <w:marRight w:val="0"/>
      <w:marTop w:val="0"/>
      <w:marBottom w:val="0"/>
      <w:divBdr>
        <w:top w:val="none" w:sz="0" w:space="0" w:color="auto"/>
        <w:left w:val="none" w:sz="0" w:space="0" w:color="auto"/>
        <w:bottom w:val="none" w:sz="0" w:space="0" w:color="auto"/>
        <w:right w:val="none" w:sz="0" w:space="0" w:color="auto"/>
      </w:divBdr>
      <w:divsChild>
        <w:div w:id="2105683509">
          <w:blockQuote w:val="1"/>
          <w:marLeft w:val="720"/>
          <w:marRight w:val="720"/>
          <w:marTop w:val="100"/>
          <w:marBottom w:val="100"/>
          <w:divBdr>
            <w:top w:val="none" w:sz="0" w:space="0" w:color="auto"/>
            <w:left w:val="single" w:sz="18" w:space="0" w:color="4F7177"/>
            <w:bottom w:val="none" w:sz="0" w:space="0" w:color="auto"/>
            <w:right w:val="none" w:sz="0" w:space="0" w:color="auto"/>
          </w:divBdr>
        </w:div>
      </w:divsChild>
    </w:div>
    <w:div w:id="1235972346">
      <w:bodyDiv w:val="1"/>
      <w:marLeft w:val="0"/>
      <w:marRight w:val="0"/>
      <w:marTop w:val="0"/>
      <w:marBottom w:val="0"/>
      <w:divBdr>
        <w:top w:val="none" w:sz="0" w:space="0" w:color="auto"/>
        <w:left w:val="none" w:sz="0" w:space="0" w:color="auto"/>
        <w:bottom w:val="none" w:sz="0" w:space="0" w:color="auto"/>
        <w:right w:val="none" w:sz="0" w:space="0" w:color="auto"/>
      </w:divBdr>
    </w:div>
    <w:div w:id="1392801340">
      <w:bodyDiv w:val="1"/>
      <w:marLeft w:val="0"/>
      <w:marRight w:val="0"/>
      <w:marTop w:val="0"/>
      <w:marBottom w:val="0"/>
      <w:divBdr>
        <w:top w:val="none" w:sz="0" w:space="0" w:color="auto"/>
        <w:left w:val="none" w:sz="0" w:space="0" w:color="auto"/>
        <w:bottom w:val="none" w:sz="0" w:space="0" w:color="auto"/>
        <w:right w:val="none" w:sz="0" w:space="0" w:color="auto"/>
      </w:divBdr>
      <w:divsChild>
        <w:div w:id="2061125489">
          <w:marLeft w:val="0"/>
          <w:marRight w:val="0"/>
          <w:marTop w:val="0"/>
          <w:marBottom w:val="0"/>
          <w:divBdr>
            <w:top w:val="none" w:sz="0" w:space="0" w:color="auto"/>
            <w:left w:val="none" w:sz="0" w:space="0" w:color="auto"/>
            <w:bottom w:val="none" w:sz="0" w:space="0" w:color="auto"/>
            <w:right w:val="none" w:sz="0" w:space="0" w:color="auto"/>
          </w:divBdr>
        </w:div>
        <w:div w:id="1313825368">
          <w:marLeft w:val="0"/>
          <w:marRight w:val="0"/>
          <w:marTop w:val="0"/>
          <w:marBottom w:val="0"/>
          <w:divBdr>
            <w:top w:val="none" w:sz="0" w:space="0" w:color="auto"/>
            <w:left w:val="none" w:sz="0" w:space="0" w:color="auto"/>
            <w:bottom w:val="none" w:sz="0" w:space="0" w:color="auto"/>
            <w:right w:val="none" w:sz="0" w:space="0" w:color="auto"/>
          </w:divBdr>
        </w:div>
        <w:div w:id="2127382922">
          <w:marLeft w:val="0"/>
          <w:marRight w:val="0"/>
          <w:marTop w:val="0"/>
          <w:marBottom w:val="0"/>
          <w:divBdr>
            <w:top w:val="none" w:sz="0" w:space="0" w:color="auto"/>
            <w:left w:val="none" w:sz="0" w:space="0" w:color="auto"/>
            <w:bottom w:val="none" w:sz="0" w:space="0" w:color="auto"/>
            <w:right w:val="none" w:sz="0" w:space="0" w:color="auto"/>
          </w:divBdr>
        </w:div>
        <w:div w:id="1558470066">
          <w:marLeft w:val="0"/>
          <w:marRight w:val="0"/>
          <w:marTop w:val="0"/>
          <w:marBottom w:val="0"/>
          <w:divBdr>
            <w:top w:val="none" w:sz="0" w:space="0" w:color="auto"/>
            <w:left w:val="none" w:sz="0" w:space="0" w:color="auto"/>
            <w:bottom w:val="none" w:sz="0" w:space="0" w:color="auto"/>
            <w:right w:val="none" w:sz="0" w:space="0" w:color="auto"/>
          </w:divBdr>
        </w:div>
        <w:div w:id="453670035">
          <w:marLeft w:val="0"/>
          <w:marRight w:val="0"/>
          <w:marTop w:val="0"/>
          <w:marBottom w:val="0"/>
          <w:divBdr>
            <w:top w:val="none" w:sz="0" w:space="0" w:color="auto"/>
            <w:left w:val="none" w:sz="0" w:space="0" w:color="auto"/>
            <w:bottom w:val="none" w:sz="0" w:space="0" w:color="auto"/>
            <w:right w:val="none" w:sz="0" w:space="0" w:color="auto"/>
          </w:divBdr>
        </w:div>
        <w:div w:id="1225290118">
          <w:marLeft w:val="0"/>
          <w:marRight w:val="0"/>
          <w:marTop w:val="0"/>
          <w:marBottom w:val="0"/>
          <w:divBdr>
            <w:top w:val="none" w:sz="0" w:space="0" w:color="auto"/>
            <w:left w:val="none" w:sz="0" w:space="0" w:color="auto"/>
            <w:bottom w:val="none" w:sz="0" w:space="0" w:color="auto"/>
            <w:right w:val="none" w:sz="0" w:space="0" w:color="auto"/>
          </w:divBdr>
        </w:div>
      </w:divsChild>
    </w:div>
    <w:div w:id="1458723613">
      <w:bodyDiv w:val="1"/>
      <w:marLeft w:val="0"/>
      <w:marRight w:val="0"/>
      <w:marTop w:val="0"/>
      <w:marBottom w:val="0"/>
      <w:divBdr>
        <w:top w:val="none" w:sz="0" w:space="0" w:color="auto"/>
        <w:left w:val="none" w:sz="0" w:space="0" w:color="auto"/>
        <w:bottom w:val="none" w:sz="0" w:space="0" w:color="auto"/>
        <w:right w:val="none" w:sz="0" w:space="0" w:color="auto"/>
      </w:divBdr>
    </w:div>
    <w:div w:id="1473131525">
      <w:bodyDiv w:val="1"/>
      <w:marLeft w:val="0"/>
      <w:marRight w:val="0"/>
      <w:marTop w:val="0"/>
      <w:marBottom w:val="0"/>
      <w:divBdr>
        <w:top w:val="none" w:sz="0" w:space="0" w:color="auto"/>
        <w:left w:val="none" w:sz="0" w:space="0" w:color="auto"/>
        <w:bottom w:val="none" w:sz="0" w:space="0" w:color="auto"/>
        <w:right w:val="none" w:sz="0" w:space="0" w:color="auto"/>
      </w:divBdr>
    </w:div>
    <w:div w:id="1528594297">
      <w:bodyDiv w:val="1"/>
      <w:marLeft w:val="0"/>
      <w:marRight w:val="0"/>
      <w:marTop w:val="0"/>
      <w:marBottom w:val="0"/>
      <w:divBdr>
        <w:top w:val="none" w:sz="0" w:space="0" w:color="auto"/>
        <w:left w:val="none" w:sz="0" w:space="0" w:color="auto"/>
        <w:bottom w:val="none" w:sz="0" w:space="0" w:color="auto"/>
        <w:right w:val="none" w:sz="0" w:space="0" w:color="auto"/>
      </w:divBdr>
    </w:div>
    <w:div w:id="1591699411">
      <w:bodyDiv w:val="1"/>
      <w:marLeft w:val="0"/>
      <w:marRight w:val="0"/>
      <w:marTop w:val="0"/>
      <w:marBottom w:val="0"/>
      <w:divBdr>
        <w:top w:val="none" w:sz="0" w:space="0" w:color="auto"/>
        <w:left w:val="none" w:sz="0" w:space="0" w:color="auto"/>
        <w:bottom w:val="none" w:sz="0" w:space="0" w:color="auto"/>
        <w:right w:val="none" w:sz="0" w:space="0" w:color="auto"/>
      </w:divBdr>
    </w:div>
    <w:div w:id="1617519323">
      <w:bodyDiv w:val="1"/>
      <w:marLeft w:val="0"/>
      <w:marRight w:val="0"/>
      <w:marTop w:val="0"/>
      <w:marBottom w:val="0"/>
      <w:divBdr>
        <w:top w:val="none" w:sz="0" w:space="0" w:color="auto"/>
        <w:left w:val="none" w:sz="0" w:space="0" w:color="auto"/>
        <w:bottom w:val="none" w:sz="0" w:space="0" w:color="auto"/>
        <w:right w:val="none" w:sz="0" w:space="0" w:color="auto"/>
      </w:divBdr>
      <w:divsChild>
        <w:div w:id="599682883">
          <w:marLeft w:val="0"/>
          <w:marRight w:val="0"/>
          <w:marTop w:val="0"/>
          <w:marBottom w:val="0"/>
          <w:divBdr>
            <w:top w:val="none" w:sz="0" w:space="0" w:color="auto"/>
            <w:left w:val="none" w:sz="0" w:space="0" w:color="auto"/>
            <w:bottom w:val="none" w:sz="0" w:space="0" w:color="auto"/>
            <w:right w:val="none" w:sz="0" w:space="0" w:color="auto"/>
          </w:divBdr>
        </w:div>
        <w:div w:id="78059581">
          <w:marLeft w:val="0"/>
          <w:marRight w:val="0"/>
          <w:marTop w:val="0"/>
          <w:marBottom w:val="0"/>
          <w:divBdr>
            <w:top w:val="none" w:sz="0" w:space="0" w:color="auto"/>
            <w:left w:val="none" w:sz="0" w:space="0" w:color="auto"/>
            <w:bottom w:val="none" w:sz="0" w:space="0" w:color="auto"/>
            <w:right w:val="none" w:sz="0" w:space="0" w:color="auto"/>
          </w:divBdr>
        </w:div>
        <w:div w:id="1581989928">
          <w:marLeft w:val="0"/>
          <w:marRight w:val="0"/>
          <w:marTop w:val="0"/>
          <w:marBottom w:val="0"/>
          <w:divBdr>
            <w:top w:val="none" w:sz="0" w:space="0" w:color="auto"/>
            <w:left w:val="none" w:sz="0" w:space="0" w:color="auto"/>
            <w:bottom w:val="none" w:sz="0" w:space="0" w:color="auto"/>
            <w:right w:val="none" w:sz="0" w:space="0" w:color="auto"/>
          </w:divBdr>
        </w:div>
        <w:div w:id="1276982159">
          <w:marLeft w:val="0"/>
          <w:marRight w:val="0"/>
          <w:marTop w:val="0"/>
          <w:marBottom w:val="0"/>
          <w:divBdr>
            <w:top w:val="none" w:sz="0" w:space="0" w:color="auto"/>
            <w:left w:val="none" w:sz="0" w:space="0" w:color="auto"/>
            <w:bottom w:val="none" w:sz="0" w:space="0" w:color="auto"/>
            <w:right w:val="none" w:sz="0" w:space="0" w:color="auto"/>
          </w:divBdr>
        </w:div>
        <w:div w:id="172695020">
          <w:marLeft w:val="0"/>
          <w:marRight w:val="0"/>
          <w:marTop w:val="0"/>
          <w:marBottom w:val="0"/>
          <w:divBdr>
            <w:top w:val="none" w:sz="0" w:space="0" w:color="auto"/>
            <w:left w:val="none" w:sz="0" w:space="0" w:color="auto"/>
            <w:bottom w:val="none" w:sz="0" w:space="0" w:color="auto"/>
            <w:right w:val="none" w:sz="0" w:space="0" w:color="auto"/>
          </w:divBdr>
        </w:div>
        <w:div w:id="71246698">
          <w:marLeft w:val="0"/>
          <w:marRight w:val="0"/>
          <w:marTop w:val="0"/>
          <w:marBottom w:val="0"/>
          <w:divBdr>
            <w:top w:val="none" w:sz="0" w:space="0" w:color="auto"/>
            <w:left w:val="none" w:sz="0" w:space="0" w:color="auto"/>
            <w:bottom w:val="none" w:sz="0" w:space="0" w:color="auto"/>
            <w:right w:val="none" w:sz="0" w:space="0" w:color="auto"/>
          </w:divBdr>
        </w:div>
        <w:div w:id="730347868">
          <w:marLeft w:val="0"/>
          <w:marRight w:val="0"/>
          <w:marTop w:val="0"/>
          <w:marBottom w:val="0"/>
          <w:divBdr>
            <w:top w:val="none" w:sz="0" w:space="0" w:color="auto"/>
            <w:left w:val="none" w:sz="0" w:space="0" w:color="auto"/>
            <w:bottom w:val="none" w:sz="0" w:space="0" w:color="auto"/>
            <w:right w:val="none" w:sz="0" w:space="0" w:color="auto"/>
          </w:divBdr>
        </w:div>
        <w:div w:id="374425210">
          <w:marLeft w:val="0"/>
          <w:marRight w:val="0"/>
          <w:marTop w:val="0"/>
          <w:marBottom w:val="0"/>
          <w:divBdr>
            <w:top w:val="none" w:sz="0" w:space="0" w:color="auto"/>
            <w:left w:val="none" w:sz="0" w:space="0" w:color="auto"/>
            <w:bottom w:val="none" w:sz="0" w:space="0" w:color="auto"/>
            <w:right w:val="none" w:sz="0" w:space="0" w:color="auto"/>
          </w:divBdr>
        </w:div>
      </w:divsChild>
    </w:div>
    <w:div w:id="1681734449">
      <w:bodyDiv w:val="1"/>
      <w:marLeft w:val="0"/>
      <w:marRight w:val="0"/>
      <w:marTop w:val="0"/>
      <w:marBottom w:val="0"/>
      <w:divBdr>
        <w:top w:val="none" w:sz="0" w:space="0" w:color="auto"/>
        <w:left w:val="none" w:sz="0" w:space="0" w:color="auto"/>
        <w:bottom w:val="none" w:sz="0" w:space="0" w:color="auto"/>
        <w:right w:val="none" w:sz="0" w:space="0" w:color="auto"/>
      </w:divBdr>
    </w:div>
    <w:div w:id="1704018682">
      <w:bodyDiv w:val="1"/>
      <w:marLeft w:val="0"/>
      <w:marRight w:val="0"/>
      <w:marTop w:val="0"/>
      <w:marBottom w:val="0"/>
      <w:divBdr>
        <w:top w:val="none" w:sz="0" w:space="0" w:color="auto"/>
        <w:left w:val="none" w:sz="0" w:space="0" w:color="auto"/>
        <w:bottom w:val="none" w:sz="0" w:space="0" w:color="auto"/>
        <w:right w:val="none" w:sz="0" w:space="0" w:color="auto"/>
      </w:divBdr>
    </w:div>
    <w:div w:id="1819106793">
      <w:bodyDiv w:val="1"/>
      <w:marLeft w:val="0"/>
      <w:marRight w:val="0"/>
      <w:marTop w:val="0"/>
      <w:marBottom w:val="0"/>
      <w:divBdr>
        <w:top w:val="none" w:sz="0" w:space="0" w:color="auto"/>
        <w:left w:val="none" w:sz="0" w:space="0" w:color="auto"/>
        <w:bottom w:val="none" w:sz="0" w:space="0" w:color="auto"/>
        <w:right w:val="none" w:sz="0" w:space="0" w:color="auto"/>
      </w:divBdr>
    </w:div>
    <w:div w:id="1823689440">
      <w:bodyDiv w:val="1"/>
      <w:marLeft w:val="0"/>
      <w:marRight w:val="0"/>
      <w:marTop w:val="0"/>
      <w:marBottom w:val="0"/>
      <w:divBdr>
        <w:top w:val="none" w:sz="0" w:space="0" w:color="auto"/>
        <w:left w:val="none" w:sz="0" w:space="0" w:color="auto"/>
        <w:bottom w:val="none" w:sz="0" w:space="0" w:color="auto"/>
        <w:right w:val="none" w:sz="0" w:space="0" w:color="auto"/>
      </w:divBdr>
      <w:divsChild>
        <w:div w:id="737750102">
          <w:marLeft w:val="0"/>
          <w:marRight w:val="0"/>
          <w:marTop w:val="0"/>
          <w:marBottom w:val="0"/>
          <w:divBdr>
            <w:top w:val="none" w:sz="0" w:space="0" w:color="auto"/>
            <w:left w:val="none" w:sz="0" w:space="0" w:color="auto"/>
            <w:bottom w:val="none" w:sz="0" w:space="0" w:color="auto"/>
            <w:right w:val="none" w:sz="0" w:space="0" w:color="auto"/>
          </w:divBdr>
          <w:divsChild>
            <w:div w:id="498618261">
              <w:marLeft w:val="0"/>
              <w:marRight w:val="0"/>
              <w:marTop w:val="0"/>
              <w:marBottom w:val="0"/>
              <w:divBdr>
                <w:top w:val="none" w:sz="0" w:space="0" w:color="auto"/>
                <w:left w:val="none" w:sz="0" w:space="0" w:color="auto"/>
                <w:bottom w:val="none" w:sz="0" w:space="0" w:color="auto"/>
                <w:right w:val="none" w:sz="0" w:space="0" w:color="auto"/>
              </w:divBdr>
              <w:divsChild>
                <w:div w:id="426081630">
                  <w:marLeft w:val="0"/>
                  <w:marRight w:val="0"/>
                  <w:marTop w:val="0"/>
                  <w:marBottom w:val="300"/>
                  <w:divBdr>
                    <w:top w:val="none" w:sz="0" w:space="0" w:color="auto"/>
                    <w:left w:val="none" w:sz="0" w:space="0" w:color="auto"/>
                    <w:bottom w:val="none" w:sz="0" w:space="0" w:color="auto"/>
                    <w:right w:val="none" w:sz="0" w:space="0" w:color="auto"/>
                  </w:divBdr>
                  <w:divsChild>
                    <w:div w:id="869294034">
                      <w:marLeft w:val="0"/>
                      <w:marRight w:val="0"/>
                      <w:marTop w:val="0"/>
                      <w:marBottom w:val="0"/>
                      <w:divBdr>
                        <w:top w:val="none" w:sz="0" w:space="0" w:color="auto"/>
                        <w:left w:val="none" w:sz="0" w:space="0" w:color="auto"/>
                        <w:bottom w:val="none" w:sz="0" w:space="0" w:color="auto"/>
                        <w:right w:val="none" w:sz="0" w:space="0" w:color="auto"/>
                      </w:divBdr>
                      <w:divsChild>
                        <w:div w:id="780302823">
                          <w:marLeft w:val="0"/>
                          <w:marRight w:val="0"/>
                          <w:marTop w:val="0"/>
                          <w:marBottom w:val="0"/>
                          <w:divBdr>
                            <w:top w:val="none" w:sz="0" w:space="0" w:color="auto"/>
                            <w:left w:val="none" w:sz="0" w:space="0" w:color="auto"/>
                            <w:bottom w:val="none" w:sz="0" w:space="0" w:color="auto"/>
                            <w:right w:val="none" w:sz="0" w:space="0" w:color="auto"/>
                          </w:divBdr>
                          <w:divsChild>
                            <w:div w:id="11607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20554">
      <w:bodyDiv w:val="1"/>
      <w:marLeft w:val="0"/>
      <w:marRight w:val="0"/>
      <w:marTop w:val="0"/>
      <w:marBottom w:val="0"/>
      <w:divBdr>
        <w:top w:val="none" w:sz="0" w:space="0" w:color="auto"/>
        <w:left w:val="none" w:sz="0" w:space="0" w:color="auto"/>
        <w:bottom w:val="none" w:sz="0" w:space="0" w:color="auto"/>
        <w:right w:val="none" w:sz="0" w:space="0" w:color="auto"/>
      </w:divBdr>
      <w:divsChild>
        <w:div w:id="950942063">
          <w:blockQuote w:val="1"/>
          <w:marLeft w:val="720"/>
          <w:marRight w:val="720"/>
          <w:marTop w:val="100"/>
          <w:marBottom w:val="100"/>
          <w:divBdr>
            <w:top w:val="none" w:sz="0" w:space="0" w:color="auto"/>
            <w:left w:val="single" w:sz="18" w:space="0" w:color="4F7177"/>
            <w:bottom w:val="none" w:sz="0" w:space="0" w:color="auto"/>
            <w:right w:val="none" w:sz="0" w:space="0" w:color="auto"/>
          </w:divBdr>
        </w:div>
      </w:divsChild>
    </w:div>
    <w:div w:id="1838616749">
      <w:bodyDiv w:val="1"/>
      <w:marLeft w:val="0"/>
      <w:marRight w:val="0"/>
      <w:marTop w:val="0"/>
      <w:marBottom w:val="0"/>
      <w:divBdr>
        <w:top w:val="none" w:sz="0" w:space="0" w:color="auto"/>
        <w:left w:val="none" w:sz="0" w:space="0" w:color="auto"/>
        <w:bottom w:val="none" w:sz="0" w:space="0" w:color="auto"/>
        <w:right w:val="none" w:sz="0" w:space="0" w:color="auto"/>
      </w:divBdr>
    </w:div>
    <w:div w:id="1859157933">
      <w:bodyDiv w:val="1"/>
      <w:marLeft w:val="0"/>
      <w:marRight w:val="0"/>
      <w:marTop w:val="0"/>
      <w:marBottom w:val="0"/>
      <w:divBdr>
        <w:top w:val="none" w:sz="0" w:space="0" w:color="auto"/>
        <w:left w:val="none" w:sz="0" w:space="0" w:color="auto"/>
        <w:bottom w:val="none" w:sz="0" w:space="0" w:color="auto"/>
        <w:right w:val="none" w:sz="0" w:space="0" w:color="auto"/>
      </w:divBdr>
    </w:div>
    <w:div w:id="1912620530">
      <w:bodyDiv w:val="1"/>
      <w:marLeft w:val="0"/>
      <w:marRight w:val="0"/>
      <w:marTop w:val="0"/>
      <w:marBottom w:val="0"/>
      <w:divBdr>
        <w:top w:val="none" w:sz="0" w:space="0" w:color="auto"/>
        <w:left w:val="none" w:sz="0" w:space="0" w:color="auto"/>
        <w:bottom w:val="none" w:sz="0" w:space="0" w:color="auto"/>
        <w:right w:val="none" w:sz="0" w:space="0" w:color="auto"/>
      </w:divBdr>
      <w:divsChild>
        <w:div w:id="986974568">
          <w:marLeft w:val="0"/>
          <w:marRight w:val="0"/>
          <w:marTop w:val="0"/>
          <w:marBottom w:val="0"/>
          <w:divBdr>
            <w:top w:val="none" w:sz="0" w:space="0" w:color="auto"/>
            <w:left w:val="none" w:sz="0" w:space="0" w:color="auto"/>
            <w:bottom w:val="none" w:sz="0" w:space="0" w:color="auto"/>
            <w:right w:val="none" w:sz="0" w:space="0" w:color="auto"/>
          </w:divBdr>
        </w:div>
        <w:div w:id="1711302528">
          <w:marLeft w:val="0"/>
          <w:marRight w:val="0"/>
          <w:marTop w:val="0"/>
          <w:marBottom w:val="0"/>
          <w:divBdr>
            <w:top w:val="none" w:sz="0" w:space="0" w:color="auto"/>
            <w:left w:val="none" w:sz="0" w:space="0" w:color="auto"/>
            <w:bottom w:val="none" w:sz="0" w:space="0" w:color="auto"/>
            <w:right w:val="none" w:sz="0" w:space="0" w:color="auto"/>
          </w:divBdr>
        </w:div>
        <w:div w:id="1211264014">
          <w:marLeft w:val="0"/>
          <w:marRight w:val="0"/>
          <w:marTop w:val="0"/>
          <w:marBottom w:val="0"/>
          <w:divBdr>
            <w:top w:val="none" w:sz="0" w:space="0" w:color="auto"/>
            <w:left w:val="none" w:sz="0" w:space="0" w:color="auto"/>
            <w:bottom w:val="none" w:sz="0" w:space="0" w:color="auto"/>
            <w:right w:val="none" w:sz="0" w:space="0" w:color="auto"/>
          </w:divBdr>
        </w:div>
        <w:div w:id="155414239">
          <w:marLeft w:val="0"/>
          <w:marRight w:val="0"/>
          <w:marTop w:val="0"/>
          <w:marBottom w:val="0"/>
          <w:divBdr>
            <w:top w:val="none" w:sz="0" w:space="0" w:color="auto"/>
            <w:left w:val="none" w:sz="0" w:space="0" w:color="auto"/>
            <w:bottom w:val="none" w:sz="0" w:space="0" w:color="auto"/>
            <w:right w:val="none" w:sz="0" w:space="0" w:color="auto"/>
          </w:divBdr>
        </w:div>
        <w:div w:id="294137952">
          <w:marLeft w:val="0"/>
          <w:marRight w:val="0"/>
          <w:marTop w:val="0"/>
          <w:marBottom w:val="0"/>
          <w:divBdr>
            <w:top w:val="none" w:sz="0" w:space="0" w:color="auto"/>
            <w:left w:val="none" w:sz="0" w:space="0" w:color="auto"/>
            <w:bottom w:val="none" w:sz="0" w:space="0" w:color="auto"/>
            <w:right w:val="none" w:sz="0" w:space="0" w:color="auto"/>
          </w:divBdr>
        </w:div>
      </w:divsChild>
    </w:div>
    <w:div w:id="1941986638">
      <w:bodyDiv w:val="1"/>
      <w:marLeft w:val="0"/>
      <w:marRight w:val="0"/>
      <w:marTop w:val="0"/>
      <w:marBottom w:val="0"/>
      <w:divBdr>
        <w:top w:val="none" w:sz="0" w:space="0" w:color="auto"/>
        <w:left w:val="none" w:sz="0" w:space="0" w:color="auto"/>
        <w:bottom w:val="none" w:sz="0" w:space="0" w:color="auto"/>
        <w:right w:val="none" w:sz="0" w:space="0" w:color="auto"/>
      </w:divBdr>
    </w:div>
    <w:div w:id="2023894552">
      <w:bodyDiv w:val="1"/>
      <w:marLeft w:val="0"/>
      <w:marRight w:val="0"/>
      <w:marTop w:val="0"/>
      <w:marBottom w:val="0"/>
      <w:divBdr>
        <w:top w:val="none" w:sz="0" w:space="0" w:color="auto"/>
        <w:left w:val="none" w:sz="0" w:space="0" w:color="auto"/>
        <w:bottom w:val="none" w:sz="0" w:space="0" w:color="auto"/>
        <w:right w:val="none" w:sz="0" w:space="0" w:color="auto"/>
      </w:divBdr>
    </w:div>
    <w:div w:id="2098212593">
      <w:bodyDiv w:val="1"/>
      <w:marLeft w:val="0"/>
      <w:marRight w:val="0"/>
      <w:marTop w:val="0"/>
      <w:marBottom w:val="0"/>
      <w:divBdr>
        <w:top w:val="none" w:sz="0" w:space="0" w:color="auto"/>
        <w:left w:val="none" w:sz="0" w:space="0" w:color="auto"/>
        <w:bottom w:val="none" w:sz="0" w:space="0" w:color="auto"/>
        <w:right w:val="none" w:sz="0" w:space="0" w:color="auto"/>
      </w:divBdr>
    </w:div>
    <w:div w:id="213424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18/07/18/democrats-aim-to-win-pennsylvania-elections-to-take-house-in-midterms.html" TargetMode="External"/><Relationship Id="rId18" Type="http://schemas.openxmlformats.org/officeDocument/2006/relationships/hyperlink" Target="http://thehill.com/people/elise-stefanik" TargetMode="External"/><Relationship Id="rId26" Type="http://schemas.openxmlformats.org/officeDocument/2006/relationships/hyperlink" Target="https://www.washingtonpost.com/election-results/west-virginia/?tid=a_inl_auto" TargetMode="External"/><Relationship Id="rId39" Type="http://schemas.openxmlformats.org/officeDocument/2006/relationships/hyperlink" Target="https://nypost.com/2018/07/22/trumps-approval-rating-climbs-slightly/" TargetMode="External"/><Relationship Id="rId21" Type="http://schemas.openxmlformats.org/officeDocument/2006/relationships/hyperlink" Target="https://www.washingtonpost.com/election-results/alabama/?tid=a_inl_auto" TargetMode="External"/><Relationship Id="rId34" Type="http://schemas.openxmlformats.org/officeDocument/2006/relationships/hyperlink" Target="https://www.washingtonpost.com/powerpost/after-helsinki-democrats-see-chance-to-capitalize-on-trumps-embrace-of-russia/2018/07/17/d92f5c94-89e7-11e8-8aea-86e88ae760d8_story.html?utm_term=.eadbe2398785" TargetMode="External"/><Relationship Id="rId42" Type="http://schemas.openxmlformats.org/officeDocument/2006/relationships/hyperlink" Target="https://nypost.com/2018/07/19/putin-calls-first-summit-with-trump-successful/" TargetMode="External"/><Relationship Id="rId47" Type="http://schemas.openxmlformats.org/officeDocument/2006/relationships/hyperlink" Target="https://www.cosmopolitan.com/politics/a19143923/survey-young-people-primaries-voter-turnout-2018/" TargetMode="External"/><Relationship Id="rId50" Type="http://schemas.openxmlformats.org/officeDocument/2006/relationships/hyperlink" Target="https://twitter.com/DrewLinzer/status/1009542253444980737" TargetMode="External"/><Relationship Id="rId55" Type="http://schemas.openxmlformats.org/officeDocument/2006/relationships/hyperlink" Target="https://www.nytimes.com/2018/02/21/upshot/gerrymandering-pennsylvania-democrats-republicans-court.html" TargetMode="External"/><Relationship Id="rId63" Type="http://schemas.openxmlformats.org/officeDocument/2006/relationships/hyperlink" Target="https://www.politico.com/story/2018/07/19/trump-health-care-better-cheaper-693362" TargetMode="External"/><Relationship Id="rId68" Type="http://schemas.openxmlformats.org/officeDocument/2006/relationships/hyperlink" Target="https://www.cnbc.com/2017/09/07/half-of-virginias-counties-on-track-to-have-no-obamacare-plans.html" TargetMode="External"/><Relationship Id="rId76" Type="http://schemas.openxmlformats.org/officeDocument/2006/relationships/hyperlink" Target="https://www.vox.com/2018/5/3/17314664/2018-midterm-polls-policy-priority-voters" TargetMode="External"/><Relationship Id="rId7" Type="http://schemas.openxmlformats.org/officeDocument/2006/relationships/hyperlink" Target="https://www.politico.com/story/2016/12/trump-clinton-campaign-fundraising-totals-232400" TargetMode="External"/><Relationship Id="rId71" Type="http://schemas.openxmlformats.org/officeDocument/2006/relationships/hyperlink" Target="http://beltmag.com/gop-medicaid-expansion/" TargetMode="External"/><Relationship Id="rId2" Type="http://schemas.openxmlformats.org/officeDocument/2006/relationships/styles" Target="styles.xml"/><Relationship Id="rId16" Type="http://schemas.openxmlformats.org/officeDocument/2006/relationships/hyperlink" Target="https://forward.com/fast-forward/386401/jewish-mega-donor-seth-klarman-compares-trump-to-hitler/" TargetMode="External"/><Relationship Id="rId29" Type="http://schemas.openxmlformats.org/officeDocument/2006/relationships/hyperlink" Target="https://www.washingtonpost.com/election-results/north-dakota/?tid=a_inl_auto" TargetMode="External"/><Relationship Id="rId11" Type="http://schemas.openxmlformats.org/officeDocument/2006/relationships/hyperlink" Target="https://www.opensecrets.org/parties/totals.php?cmte=NRCC&amp;cycle=2018" TargetMode="External"/><Relationship Id="rId24" Type="http://schemas.openxmlformats.org/officeDocument/2006/relationships/hyperlink" Target="https://www.washingtonpost.com/election-results/ohio/?tid=a_inl_auto" TargetMode="External"/><Relationship Id="rId32" Type="http://schemas.openxmlformats.org/officeDocument/2006/relationships/hyperlink" Target="https://www.washingtonpost.com/election-results/indiana/?tid=a_inl_auto" TargetMode="External"/><Relationship Id="rId37" Type="http://schemas.openxmlformats.org/officeDocument/2006/relationships/hyperlink" Target="https://www.usatoday.com/story/opinion/2018/07/19/trump-republicans-can-count-democrats-lose-midterm-elections-editorials-debates/797090002/" TargetMode="External"/><Relationship Id="rId40" Type="http://schemas.openxmlformats.org/officeDocument/2006/relationships/hyperlink" Target="https://nypost.com/2017/08/21/most-disapprove-of-trumps-charlottesville-response-poll/" TargetMode="External"/><Relationship Id="rId45" Type="http://schemas.openxmlformats.org/officeDocument/2006/relationships/hyperlink" Target="https://www.prri.org/wp-content/uploads/2018/07/AMERICAN-DEMOCRACY-IN-CRISIS.pdf" TargetMode="External"/><Relationship Id="rId53" Type="http://schemas.openxmlformats.org/officeDocument/2006/relationships/hyperlink" Target="https://www.brookings.edu/blog/fixgov/2016/11/21/how-millennials-voted/" TargetMode="External"/><Relationship Id="rId58" Type="http://schemas.openxmlformats.org/officeDocument/2006/relationships/hyperlink" Target="https://news.gallup.com/poll/237389/immigration-surges-top-important-problem-list.aspx" TargetMode="External"/><Relationship Id="rId66" Type="http://schemas.openxmlformats.org/officeDocument/2006/relationships/hyperlink" Target="https://www.axios.com/trump-affordable-care-act-premiums-rising-9ea5263d-da16-4b4b-bf2f-2735bf008ddf.html" TargetMode="External"/><Relationship Id="rId74" Type="http://schemas.openxmlformats.org/officeDocument/2006/relationships/hyperlink" Target="http://thehill.com/policy/healthcare/397764-gop-looks-to-blunt-dems-attacks-on-rising-premiums" TargetMode="External"/><Relationship Id="rId79" Type="http://schemas.openxmlformats.org/officeDocument/2006/relationships/theme" Target="theme/theme1.xml"/><Relationship Id="rId5" Type="http://schemas.openxmlformats.org/officeDocument/2006/relationships/hyperlink" Target="https://www.vox.com/2018/7/19/17587286/midterms-2018-house-republicans-fundraising-q2" TargetMode="External"/><Relationship Id="rId61" Type="http://schemas.openxmlformats.org/officeDocument/2006/relationships/hyperlink" Target="https://twitter.com/foxnews/status/795466736191623168?lang=en" TargetMode="External"/><Relationship Id="rId10" Type="http://schemas.openxmlformats.org/officeDocument/2006/relationships/hyperlink" Target="http://thehill.com/homenews/campaign/374616-nrcc-out-raises-dccc-in-january" TargetMode="External"/><Relationship Id="rId19" Type="http://schemas.openxmlformats.org/officeDocument/2006/relationships/hyperlink" Target="https://www.cnn.com/2018/07/18/politics/dccc-record-breaking-june-fundraising/index.html" TargetMode="External"/><Relationship Id="rId31" Type="http://schemas.openxmlformats.org/officeDocument/2006/relationships/hyperlink" Target="https://www.washingtonpost.com/news/the-fix/wp/2018/05/30/eric-greitens-used-trumps-playbook-to-try-to-beat-scandal-it-didnt-work/?utm_term=.0dd6b5a5f875" TargetMode="External"/><Relationship Id="rId44" Type="http://schemas.openxmlformats.org/officeDocument/2006/relationships/hyperlink" Target="https://www.vox.com/2018/6/20/17480930/millennial-women-democrats-midterms" TargetMode="External"/><Relationship Id="rId52" Type="http://schemas.openxmlformats.org/officeDocument/2006/relationships/hyperlink" Target="https://www.theguardian.com/news/datablog/2016/sep/23/older-americans-vote-republican-fact-check-election-2016" TargetMode="External"/><Relationship Id="rId60" Type="http://schemas.openxmlformats.org/officeDocument/2006/relationships/hyperlink" Target="https://newrepublic.com/article/150074/2018-midterms-health-care" TargetMode="External"/><Relationship Id="rId65" Type="http://schemas.openxmlformats.org/officeDocument/2006/relationships/hyperlink" Target="https://www.vox.com/policy-and-politics/2018/2/26/17055076/trump-drive-up-obamacare-premiums" TargetMode="External"/><Relationship Id="rId73" Type="http://schemas.openxmlformats.org/officeDocument/2006/relationships/hyperlink" Target="https://newrepublic.com/article/149458/give-left-chance"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ox.com/policy-and-politics/2018/7/18/17585898/young-voter-turnout-polls-midterms-2018" TargetMode="External"/><Relationship Id="rId14" Type="http://schemas.openxmlformats.org/officeDocument/2006/relationships/hyperlink" Target="http://thehill.com/homenews/campaign/397818-ex-gop-megadonor-backs-democrats-ahead-of-midterms" TargetMode="External"/><Relationship Id="rId22" Type="http://schemas.openxmlformats.org/officeDocument/2006/relationships/hyperlink" Target="https://www.washingtonpost.com/news/the-fix/wp/2017/10/13/the-top-10-senate-races-of-2018/?utm_term=.98874c394095" TargetMode="External"/><Relationship Id="rId27" Type="http://schemas.openxmlformats.org/officeDocument/2006/relationships/hyperlink" Target="https://www.politico.com/story/2018/07/19/one-nation-ad-joe-manchin-733151" TargetMode="External"/><Relationship Id="rId30" Type="http://schemas.openxmlformats.org/officeDocument/2006/relationships/hyperlink" Target="https://www.washingtonpost.com/powerpost/its-obscene-gop-candidate-seethes-as-trump-embraces-democratic-senatorsenator/2018/06/11/b8fa1f86-6b24-11e8-bf8c-f9ed2e672adf_story.html?utm_term=.7a97e9c3b1e0" TargetMode="External"/><Relationship Id="rId35" Type="http://schemas.openxmlformats.org/officeDocument/2006/relationships/hyperlink" Target="https://www.dallasnews.com/news/politics/2018/07/17/time-impeachment-says-beto-orourke-after-donald-trump-summit-russias-putin" TargetMode="External"/><Relationship Id="rId43" Type="http://schemas.openxmlformats.org/officeDocument/2006/relationships/hyperlink" Target="https://www.vox.com/policy-and-politics/2018/7/18/17585898/young-voter-turnout-polls-midterms-2018" TargetMode="External"/><Relationship Id="rId48" Type="http://schemas.openxmlformats.org/officeDocument/2006/relationships/hyperlink" Target="https://www.census.gov/content/dam/Census/library/publications/2015/demo/p20-577.pdf" TargetMode="External"/><Relationship Id="rId56" Type="http://schemas.openxmlformats.org/officeDocument/2006/relationships/hyperlink" Target="https://www.washingtonexaminer.com/news/congress/republicans-see-no-helsinki-effect-on-2018-midterm-elections" TargetMode="External"/><Relationship Id="rId64" Type="http://schemas.openxmlformats.org/officeDocument/2006/relationships/hyperlink" Target="https://twitter.com/GideonResnick/status/1019976274691883008" TargetMode="External"/><Relationship Id="rId69" Type="http://schemas.openxmlformats.org/officeDocument/2006/relationships/hyperlink" Target="https://www.roanoke.com/business/news/roanoke/after-insurer-departures-virginians-will-not-be-able-to-purchase/article_2bfa7ff2-4c89-5cbe-9bee-09751bd146b5.html" TargetMode="External"/><Relationship Id="rId77" Type="http://schemas.openxmlformats.org/officeDocument/2006/relationships/hyperlink" Target="https://www.axios.com/health-care-costs-polling-2018-midterm-election-5b9ebae8-3a20-47be-bebd-4d5e93364097.html" TargetMode="External"/><Relationship Id="rId8" Type="http://schemas.openxmlformats.org/officeDocument/2006/relationships/hyperlink" Target="https://www.vox.com/policy-and-politics/2018/3/27/17144198/gerrymandering-brennan-center-report-midterms-democrats-house-2018" TargetMode="External"/><Relationship Id="rId51" Type="http://schemas.openxmlformats.org/officeDocument/2006/relationships/hyperlink" Target="https://www.vox.com/2018/6/20/17480930/millennial-women-democrats-midterms" TargetMode="External"/><Relationship Id="rId72" Type="http://schemas.openxmlformats.org/officeDocument/2006/relationships/hyperlink" Target="https://www.nytimes.com/2017/10/24/opinion/medicare-for-all-democrats.html" TargetMode="External"/><Relationship Id="rId3" Type="http://schemas.openxmlformats.org/officeDocument/2006/relationships/settings" Target="settings.xml"/><Relationship Id="rId12" Type="http://schemas.openxmlformats.org/officeDocument/2006/relationships/hyperlink" Target="http://thehill.com/homenews/campaign/374616-nrcc-out-raises-dccc-in-january" TargetMode="External"/><Relationship Id="rId17" Type="http://schemas.openxmlformats.org/officeDocument/2006/relationships/hyperlink" Target="http://thehill.com/people/donald-trump" TargetMode="External"/><Relationship Id="rId25" Type="http://schemas.openxmlformats.org/officeDocument/2006/relationships/hyperlink" Target="https://www.washingtonpost.com/election-results/montana/?tid=a_inl_auto" TargetMode="External"/><Relationship Id="rId33" Type="http://schemas.openxmlformats.org/officeDocument/2006/relationships/hyperlink" Target="https://www.washingtonpost.com/election-results/nevada/?tid=a_inl_auto" TargetMode="External"/><Relationship Id="rId38" Type="http://schemas.openxmlformats.org/officeDocument/2006/relationships/hyperlink" Target="https://nypost.com/2018/07/22/why-a-blue-wave-in-the-midterms-is-no-sure-thing/" TargetMode="External"/><Relationship Id="rId46" Type="http://schemas.openxmlformats.org/officeDocument/2006/relationships/hyperlink" Target="https://www.cnn.com/2018/05/30/politics/young-people-likely-vote/index.html" TargetMode="External"/><Relationship Id="rId59" Type="http://schemas.openxmlformats.org/officeDocument/2006/relationships/hyperlink" Target="https://news.gallup.com/poll/227021/immigration-jumps-top-problem-trails-government.aspx?g_source=link_newsv9&amp;g_campaign=item_237389&amp;g_medium=copy" TargetMode="External"/><Relationship Id="rId67" Type="http://schemas.openxmlformats.org/officeDocument/2006/relationships/hyperlink" Target="https://www.politico.com/story/2017/08/31/trump-obamacare-outreach-cuts-242225" TargetMode="External"/><Relationship Id="rId20" Type="http://schemas.openxmlformats.org/officeDocument/2006/relationships/hyperlink" Target="https://www.washingtonpost.com/news/the-fix/wp/2018/07/20/the-top-10-senate-races-give-democrats-a-narrow-opening-to-win-the-senate/?utm_term=.15229e06b5ac" TargetMode="External"/><Relationship Id="rId41" Type="http://schemas.openxmlformats.org/officeDocument/2006/relationships/hyperlink" Target="https://nypost.com/2018/06/22/about-500-kids-reunited-with-families-since-being-separated-at-border-official/" TargetMode="External"/><Relationship Id="rId54" Type="http://schemas.openxmlformats.org/officeDocument/2006/relationships/hyperlink" Target="https://www.nytimes.com/interactive/2018/07/19/upshot/democrats-midterm-elections.html" TargetMode="External"/><Relationship Id="rId62" Type="http://schemas.openxmlformats.org/officeDocument/2006/relationships/hyperlink" Target="https://www.wsj.com/articles/health-care-coverage-is-increasingly-determined-by-where-you-live-1531933372?mod=ITP_pageone_0&amp;tesla=y&amp;utm_source=newsletter&amp;utm_medium=email&amp;utm_campaign=newsletter_axiosam&amp;stream=top" TargetMode="External"/><Relationship Id="rId70" Type="http://schemas.openxmlformats.org/officeDocument/2006/relationships/hyperlink" Target="https://pilotonline.com/news/local/health/article_45b0fb42-e767-5f2f-a536-6393f7fd491b.html" TargetMode="External"/><Relationship Id="rId75" Type="http://schemas.openxmlformats.org/officeDocument/2006/relationships/hyperlink" Target="https://www.huffingtonpost.com/entry/voters-say-health-care-is-their-top-issue-in-the-2018-election-thats-a-good-sign-for-democrats_us_5ac642e2e4b09d0a119103c4" TargetMode="External"/><Relationship Id="rId1" Type="http://schemas.openxmlformats.org/officeDocument/2006/relationships/numbering" Target="numbering.xml"/><Relationship Id="rId6" Type="http://schemas.openxmlformats.org/officeDocument/2006/relationships/hyperlink" Target="https://www.politico.com/story/2018/07/17/midterms-house-republicans-fundraising-728401" TargetMode="External"/><Relationship Id="rId15" Type="http://schemas.openxmlformats.org/officeDocument/2006/relationships/hyperlink" Target="https://forward.com/news/405914/billionaire-ex-gop-megadonor-seth-klarman-bets-big-on-democratic-blue-wave/" TargetMode="External"/><Relationship Id="rId23" Type="http://schemas.openxmlformats.org/officeDocument/2006/relationships/hyperlink" Target="https://www.washingtonpost.com/news/the-fix/wp/2018/04/23/bob-corkers-painful-interview-about-his-successor-is-a-gift-to-democrats/?utm_term=.422d2a4d2623" TargetMode="External"/><Relationship Id="rId28" Type="http://schemas.openxmlformats.org/officeDocument/2006/relationships/hyperlink" Target="https://www.washingtonpost.com/news/the-fix/wp/2017/09/29/kyrsten-sinemas-decision-to-run-for-senate-in-arizona-is-welcome-news-for-democrats/" TargetMode="External"/><Relationship Id="rId36" Type="http://schemas.openxmlformats.org/officeDocument/2006/relationships/hyperlink" Target="https://twitter.com/tedcruz/status/1019297348944650245" TargetMode="External"/><Relationship Id="rId49" Type="http://schemas.openxmlformats.org/officeDocument/2006/relationships/hyperlink" Target="https://www.washingtonpost.com/news/the-fix/wp/2018/07/12/democrats-more-enthusiastic-about-voting-in-midterms/?utm_term=.07ceb8d50036" TargetMode="External"/><Relationship Id="rId57" Type="http://schemas.openxmlformats.org/officeDocument/2006/relationships/hyperlink" Target="https://www.axios.com/republicans-poll-donald-trump-press-conference-putin-5776322f-a483-4e21-b50c-028799b0836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10565</Words>
  <Characters>60227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Eleanora Lawrence</dc:creator>
  <cp:keywords/>
  <dc:description/>
  <cp:lastModifiedBy>Eleanora Lawrence</cp:lastModifiedBy>
  <cp:revision>2</cp:revision>
  <dcterms:created xsi:type="dcterms:W3CDTF">2018-07-23T15:23:00Z</dcterms:created>
  <dcterms:modified xsi:type="dcterms:W3CDTF">2018-07-23T15:23:00Z</dcterms:modified>
</cp:coreProperties>
</file>