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4B82" w:rsidRDefault="00104B82" w:rsidP="00104B82">
      <w:pPr>
        <w:pStyle w:val="Heading1"/>
      </w:pPr>
      <w:bookmarkStart w:id="0" w:name="_GoBack"/>
      <w:bookmarkEnd w:id="0"/>
      <w:r>
        <w:t>CNDI 2018 – Terrorism DA</w:t>
      </w:r>
    </w:p>
    <w:p w:rsidR="00104B82" w:rsidRDefault="00104B82" w:rsidP="00104B82">
      <w:pPr>
        <w:pStyle w:val="Heading2"/>
      </w:pPr>
      <w:r>
        <w:lastRenderedPageBreak/>
        <w:t>1NC Shell</w:t>
      </w:r>
    </w:p>
    <w:p w:rsidR="00D123EA" w:rsidRDefault="00D123EA" w:rsidP="00D123EA">
      <w:pPr>
        <w:pStyle w:val="Heading3"/>
      </w:pPr>
      <w:r>
        <w:lastRenderedPageBreak/>
        <w:t>1NC</w:t>
      </w:r>
      <w:r w:rsidR="00104B82">
        <w:t xml:space="preserve"> – Terrorism DA vs Refugees</w:t>
      </w:r>
    </w:p>
    <w:p w:rsidR="00072933" w:rsidRDefault="007E26E0" w:rsidP="00072933">
      <w:pPr>
        <w:pStyle w:val="Heading4"/>
      </w:pPr>
      <w:r>
        <w:t>New policies effectively balance resettlement with counter terrorism</w:t>
      </w:r>
    </w:p>
    <w:p w:rsidR="00072933" w:rsidRDefault="00072933" w:rsidP="00072933">
      <w:r w:rsidRPr="00920A8A">
        <w:rPr>
          <w:rStyle w:val="Style13ptBold"/>
        </w:rPr>
        <w:t>Koran 18</w:t>
      </w:r>
      <w:r w:rsidRPr="00920A8A">
        <w:t xml:space="preserve">, CNN, US increases vetting and resumes processing of refugees from 'high-risk' countries, </w:t>
      </w:r>
      <w:hyperlink r:id="rId6" w:history="1">
        <w:r w:rsidRPr="000A6D3B">
          <w:rPr>
            <w:rStyle w:val="Hyperlink"/>
          </w:rPr>
          <w:t>https://www.cnn.com/2018/01/29/politics/us-refugee-vetting-measures/index.html</w:t>
        </w:r>
      </w:hyperlink>
    </w:p>
    <w:p w:rsidR="00072933" w:rsidRPr="00920A8A" w:rsidRDefault="00072933" w:rsidP="00072933">
      <w:pPr>
        <w:rPr>
          <w:sz w:val="16"/>
        </w:rPr>
      </w:pPr>
      <w:r w:rsidRPr="00920A8A">
        <w:rPr>
          <w:sz w:val="16"/>
        </w:rPr>
        <w:t>(CNN) The Trump administration announced new security screening measures on Monday meant to further vet refugees applying to enter the United States from certain high-risk countries.</w:t>
      </w:r>
    </w:p>
    <w:p w:rsidR="00072933" w:rsidRPr="00920A8A" w:rsidRDefault="00072933" w:rsidP="00072933">
      <w:pPr>
        <w:rPr>
          <w:sz w:val="16"/>
        </w:rPr>
      </w:pPr>
      <w:r w:rsidRPr="00920A8A">
        <w:rPr>
          <w:sz w:val="16"/>
        </w:rPr>
        <w:t>The announcement follows a 90-day review period initiated as a follow-up to the administration's earlier travel ban.</w:t>
      </w:r>
    </w:p>
    <w:p w:rsidR="00072933" w:rsidRPr="00920A8A" w:rsidRDefault="00072933" w:rsidP="00072933">
      <w:pPr>
        <w:rPr>
          <w:rStyle w:val="StyleUnderline"/>
        </w:rPr>
      </w:pPr>
      <w:r w:rsidRPr="00920A8A">
        <w:rPr>
          <w:sz w:val="16"/>
        </w:rPr>
        <w:t xml:space="preserve">"It's critically important that we know who is entering the United States," Secretary of Homeland Security </w:t>
      </w:r>
      <w:proofErr w:type="spellStart"/>
      <w:r w:rsidRPr="00920A8A">
        <w:rPr>
          <w:sz w:val="16"/>
        </w:rPr>
        <w:t>Kirstjen</w:t>
      </w:r>
      <w:proofErr w:type="spellEnd"/>
      <w:r w:rsidRPr="00920A8A">
        <w:rPr>
          <w:sz w:val="16"/>
        </w:rPr>
        <w:t xml:space="preserve"> Nielsen said in a statement. "These </w:t>
      </w:r>
      <w:r w:rsidRPr="00920A8A">
        <w:rPr>
          <w:rStyle w:val="StyleUnderline"/>
        </w:rPr>
        <w:t xml:space="preserve">additional security measures will make it harder for bad actors to exploit our refugee program, and </w:t>
      </w:r>
      <w:r w:rsidRPr="00920A8A">
        <w:rPr>
          <w:sz w:val="16"/>
        </w:rPr>
        <w:t xml:space="preserve">they will </w:t>
      </w:r>
      <w:r w:rsidRPr="00920A8A">
        <w:rPr>
          <w:rStyle w:val="StyleUnderline"/>
        </w:rPr>
        <w:t>ensure we take a more risk-based approach to protecting the homeland."</w:t>
      </w:r>
    </w:p>
    <w:p w:rsidR="00072933" w:rsidRPr="00920A8A" w:rsidRDefault="00072933" w:rsidP="00072933">
      <w:pPr>
        <w:rPr>
          <w:rStyle w:val="StyleUnderline"/>
        </w:rPr>
      </w:pPr>
      <w:r w:rsidRPr="00920A8A">
        <w:rPr>
          <w:sz w:val="16"/>
        </w:rPr>
        <w:t>The new, so-called "</w:t>
      </w:r>
      <w:r w:rsidRPr="00920A8A">
        <w:rPr>
          <w:rStyle w:val="Emphasis"/>
        </w:rPr>
        <w:t xml:space="preserve">enhanced vetting </w:t>
      </w:r>
      <w:r w:rsidRPr="00920A8A">
        <w:rPr>
          <w:sz w:val="16"/>
        </w:rPr>
        <w:t xml:space="preserve">measures" </w:t>
      </w:r>
      <w:r w:rsidRPr="00920A8A">
        <w:rPr>
          <w:rStyle w:val="StyleUnderline"/>
        </w:rPr>
        <w:t>will affect refugees from the 11 countries deemed to warrant higher levels of scrutiny.</w:t>
      </w:r>
      <w:r w:rsidRPr="00920A8A">
        <w:rPr>
          <w:sz w:val="16"/>
        </w:rPr>
        <w:t xml:space="preserve"> The administration is not publicly identifying those countries, but according to the group Refugee Council USA, which represents refugee resettlement agencies and other non-governmental organizations, </w:t>
      </w:r>
      <w:r w:rsidRPr="00920A8A">
        <w:rPr>
          <w:rStyle w:val="StyleUnderline"/>
        </w:rPr>
        <w:t>the list currently includes Egypt, Iran, Iraq, Libya, Mali, North Korea, Somalia, South Sudan, Sudan, Syria and Yemen.</w:t>
      </w:r>
    </w:p>
    <w:p w:rsidR="00072933" w:rsidRPr="00920A8A" w:rsidRDefault="00072933" w:rsidP="00072933">
      <w:pPr>
        <w:rPr>
          <w:rStyle w:val="StyleUnderline"/>
        </w:rPr>
      </w:pPr>
      <w:r w:rsidRPr="00920A8A">
        <w:rPr>
          <w:sz w:val="16"/>
        </w:rPr>
        <w:t xml:space="preserve">A senior administration official who briefed reporters Monday said </w:t>
      </w:r>
      <w:r w:rsidRPr="00920A8A">
        <w:rPr>
          <w:rStyle w:val="StyleUnderline"/>
        </w:rPr>
        <w:t xml:space="preserve">the move would </w:t>
      </w:r>
      <w:r w:rsidRPr="00920A8A">
        <w:rPr>
          <w:rStyle w:val="Emphasis"/>
        </w:rPr>
        <w:t>"improve our ability to detect terrorists</w:t>
      </w:r>
      <w:r w:rsidRPr="00920A8A">
        <w:rPr>
          <w:rStyle w:val="StyleUnderline"/>
        </w:rPr>
        <w:t>, criminals, and other nefarious actors."</w:t>
      </w:r>
    </w:p>
    <w:p w:rsidR="00072933" w:rsidRPr="00920A8A" w:rsidRDefault="00072933" w:rsidP="00072933">
      <w:pPr>
        <w:rPr>
          <w:rStyle w:val="Emphasis"/>
        </w:rPr>
      </w:pPr>
      <w:r w:rsidRPr="00920A8A">
        <w:rPr>
          <w:sz w:val="16"/>
        </w:rPr>
        <w:t xml:space="preserve">"For instance, Secretary Nielsen directed US Citizenship and Immigration Services to conduct even more in-depth interviews of US refugee admissions programs applicants and family members from these countries, among other security measures," the official said. "And </w:t>
      </w:r>
      <w:r w:rsidRPr="00920A8A">
        <w:rPr>
          <w:rStyle w:val="StyleUnderline"/>
        </w:rPr>
        <w:t>by more fully exploring refugee applicant backgrounds and verifying claims, we believe we will be able to bolster national security, and</w:t>
      </w:r>
      <w:r w:rsidRPr="00920A8A">
        <w:rPr>
          <w:sz w:val="16"/>
        </w:rPr>
        <w:t xml:space="preserve"> it will more </w:t>
      </w:r>
      <w:r w:rsidRPr="00920A8A">
        <w:rPr>
          <w:rStyle w:val="Emphasis"/>
        </w:rPr>
        <w:t>effectively allow us to prevent fraud and identify national security risks."</w:t>
      </w:r>
    </w:p>
    <w:p w:rsidR="00072933" w:rsidRPr="00920A8A" w:rsidRDefault="00072933" w:rsidP="00072933">
      <w:pPr>
        <w:rPr>
          <w:sz w:val="16"/>
        </w:rPr>
      </w:pPr>
      <w:r w:rsidRPr="00920A8A">
        <w:rPr>
          <w:sz w:val="16"/>
        </w:rPr>
        <w:t>The official did not detail specific measures, which will be implemented on a rolling basis, saying authorities "don't want to give the playbook to our enemies."</w:t>
      </w:r>
    </w:p>
    <w:p w:rsidR="00072933" w:rsidRPr="00920A8A" w:rsidRDefault="00072933" w:rsidP="00072933">
      <w:pPr>
        <w:rPr>
          <w:sz w:val="16"/>
        </w:rPr>
      </w:pPr>
      <w:r w:rsidRPr="00920A8A">
        <w:rPr>
          <w:sz w:val="16"/>
        </w:rPr>
        <w:t>In October, when the review period was announced, the administration said it would be increasing screening of biographical data, social media and information sharing between agencies to better vet refugees' backgrounds. The administration is also planning to reexamine its list of high-risk countries, which was put in place during the Obama administration, to ensure it accurately reflect changes in the global threat environment.</w:t>
      </w:r>
    </w:p>
    <w:p w:rsidR="00072933" w:rsidRPr="00920A8A" w:rsidRDefault="00072933" w:rsidP="00072933">
      <w:pPr>
        <w:rPr>
          <w:rStyle w:val="Emphasis"/>
        </w:rPr>
      </w:pPr>
      <w:r w:rsidRPr="00920A8A">
        <w:rPr>
          <w:sz w:val="16"/>
        </w:rPr>
        <w:t xml:space="preserve">Under the new policy outlined Monday, </w:t>
      </w:r>
      <w:r w:rsidRPr="00920A8A">
        <w:rPr>
          <w:rStyle w:val="StyleUnderline"/>
        </w:rPr>
        <w:t xml:space="preserve">the secretaries of homeland security and state will review the list every six months and </w:t>
      </w:r>
      <w:r w:rsidRPr="00920A8A">
        <w:rPr>
          <w:rStyle w:val="Emphasis"/>
        </w:rPr>
        <w:t>make changes as necessary.</w:t>
      </w:r>
    </w:p>
    <w:p w:rsidR="00072933" w:rsidRDefault="007E26E0" w:rsidP="00072933">
      <w:pPr>
        <w:pStyle w:val="Heading4"/>
      </w:pPr>
      <w:r>
        <w:t>The plan expands too fast---causes mass terrorism</w:t>
      </w:r>
    </w:p>
    <w:p w:rsidR="00072933" w:rsidRPr="00072933" w:rsidRDefault="00072933" w:rsidP="00072933">
      <w:r>
        <w:rPr>
          <w:rStyle w:val="Style13ptBold"/>
        </w:rPr>
        <w:t>McCaul</w:t>
      </w:r>
      <w:r w:rsidRPr="00747ECF">
        <w:rPr>
          <w:rStyle w:val="Style13ptBold"/>
        </w:rPr>
        <w:t xml:space="preserve"> 15</w:t>
      </w:r>
      <w:r>
        <w:t xml:space="preserve">, a Representative in Congress, </w:t>
      </w:r>
      <w:r w:rsidRPr="00747ECF">
        <w:t>U.S. House of Representatives, Committee on Homeland Security, Subcommittee on Counterterrorism and Intelligence, https://www.gpo.gov/fdsys/pkg/CHRG-114hhrg96168/html/CHRG-114hhrg96168.htm</w:t>
      </w:r>
    </w:p>
    <w:p w:rsidR="00072933" w:rsidRDefault="00072933" w:rsidP="00072933">
      <w:pPr>
        <w:rPr>
          <w:sz w:val="16"/>
        </w:rPr>
      </w:pPr>
      <w:r w:rsidRPr="00C66B24">
        <w:rPr>
          <w:sz w:val="16"/>
        </w:rPr>
        <w:t xml:space="preserve">Last year, </w:t>
      </w:r>
      <w:r w:rsidRPr="00C66B24">
        <w:rPr>
          <w:rStyle w:val="StyleUnderline"/>
        </w:rPr>
        <w:t xml:space="preserve">the administration announced plans to </w:t>
      </w:r>
      <w:r w:rsidRPr="00C66B24">
        <w:rPr>
          <w:rStyle w:val="Emphasis"/>
        </w:rPr>
        <w:t>surge</w:t>
      </w:r>
      <w:r w:rsidRPr="00C66B24">
        <w:rPr>
          <w:rStyle w:val="StyleUnderline"/>
        </w:rPr>
        <w:t xml:space="preserve"> the</w:t>
      </w:r>
      <w:r>
        <w:rPr>
          <w:rStyle w:val="StyleUnderline"/>
        </w:rPr>
        <w:t xml:space="preserve"> </w:t>
      </w:r>
      <w:r w:rsidRPr="00C66B24">
        <w:rPr>
          <w:rStyle w:val="StyleUnderline"/>
        </w:rPr>
        <w:t>admission of Syrian refugees</w:t>
      </w:r>
      <w:r w:rsidRPr="00C66B24">
        <w:rPr>
          <w:sz w:val="16"/>
        </w:rPr>
        <w:t xml:space="preserve"> into the United States, including</w:t>
      </w:r>
      <w:r>
        <w:rPr>
          <w:sz w:val="16"/>
        </w:rPr>
        <w:t xml:space="preserve"> </w:t>
      </w:r>
      <w:r w:rsidRPr="00C66B24">
        <w:rPr>
          <w:sz w:val="16"/>
        </w:rPr>
        <w:t>plans to resettle roughly 2,000 of them this year and thousands</w:t>
      </w:r>
      <w:r>
        <w:rPr>
          <w:sz w:val="16"/>
        </w:rPr>
        <w:t xml:space="preserve"> </w:t>
      </w:r>
      <w:r w:rsidRPr="00C66B24">
        <w:rPr>
          <w:sz w:val="16"/>
        </w:rPr>
        <w:t>more next year. This is concerning for two reasons. First,</w:t>
      </w:r>
      <w:r>
        <w:rPr>
          <w:sz w:val="16"/>
        </w:rPr>
        <w:t xml:space="preserve"> </w:t>
      </w:r>
      <w:r w:rsidRPr="00C66B24">
        <w:rPr>
          <w:rStyle w:val="StyleUnderline"/>
        </w:rPr>
        <w:t>terrorists</w:t>
      </w:r>
      <w:r w:rsidRPr="00C66B24">
        <w:rPr>
          <w:sz w:val="16"/>
        </w:rPr>
        <w:t xml:space="preserve"> have </w:t>
      </w:r>
      <w:r w:rsidRPr="00C66B24">
        <w:rPr>
          <w:rStyle w:val="StyleUnderline"/>
        </w:rPr>
        <w:t>made it known that they want to manipulate</w:t>
      </w:r>
      <w:r>
        <w:rPr>
          <w:rStyle w:val="StyleUnderline"/>
        </w:rPr>
        <w:t xml:space="preserve"> </w:t>
      </w:r>
      <w:r w:rsidRPr="00C66B24">
        <w:rPr>
          <w:rStyle w:val="StyleUnderline"/>
        </w:rPr>
        <w:t>refugee programs to sneak operatives in</w:t>
      </w:r>
      <w:r w:rsidRPr="00C66B24">
        <w:rPr>
          <w:sz w:val="16"/>
        </w:rPr>
        <w:t xml:space="preserve">to the West. Second, </w:t>
      </w:r>
      <w:r w:rsidRPr="00C66B24">
        <w:rPr>
          <w:rStyle w:val="StyleUnderline"/>
        </w:rPr>
        <w:t>top</w:t>
      </w:r>
      <w:r>
        <w:rPr>
          <w:rStyle w:val="StyleUnderline"/>
        </w:rPr>
        <w:t xml:space="preserve"> </w:t>
      </w:r>
      <w:r w:rsidRPr="00C66B24">
        <w:rPr>
          <w:rStyle w:val="StyleUnderline"/>
        </w:rPr>
        <w:t>National security officials</w:t>
      </w:r>
      <w:r w:rsidRPr="00C66B24">
        <w:rPr>
          <w:sz w:val="16"/>
        </w:rPr>
        <w:t xml:space="preserve"> have </w:t>
      </w:r>
      <w:r w:rsidRPr="00C66B24">
        <w:rPr>
          <w:rStyle w:val="StyleUnderline"/>
        </w:rPr>
        <w:t>admitted that intelligence</w:t>
      </w:r>
      <w:r>
        <w:rPr>
          <w:rStyle w:val="StyleUnderline"/>
        </w:rPr>
        <w:t xml:space="preserve"> </w:t>
      </w:r>
      <w:r w:rsidRPr="00C66B24">
        <w:rPr>
          <w:rStyle w:val="StyleUnderline"/>
        </w:rPr>
        <w:t>gaps in Syria will make it hard to weed them out of refugee</w:t>
      </w:r>
      <w:r>
        <w:rPr>
          <w:rStyle w:val="StyleUnderline"/>
        </w:rPr>
        <w:t xml:space="preserve"> </w:t>
      </w:r>
      <w:r w:rsidRPr="00C66B24">
        <w:rPr>
          <w:rStyle w:val="StyleUnderline"/>
        </w:rPr>
        <w:t>pools.</w:t>
      </w:r>
      <w:r>
        <w:rPr>
          <w:rStyle w:val="StyleUnderline"/>
        </w:rPr>
        <w:t xml:space="preserve"> </w:t>
      </w:r>
      <w:r>
        <w:rPr>
          <w:sz w:val="16"/>
        </w:rPr>
        <w:t xml:space="preserve"> </w:t>
      </w:r>
      <w:r w:rsidRPr="00C66B24">
        <w:rPr>
          <w:sz w:val="16"/>
        </w:rPr>
        <w:t xml:space="preserve"> Testifying before our committee in February, the </w:t>
      </w:r>
      <w:r w:rsidRPr="00C66B24">
        <w:rPr>
          <w:rStyle w:val="StyleUnderline"/>
        </w:rPr>
        <w:t>director</w:t>
      </w:r>
      <w:r>
        <w:rPr>
          <w:rStyle w:val="StyleUnderline"/>
        </w:rPr>
        <w:t xml:space="preserve"> </w:t>
      </w:r>
      <w:r w:rsidRPr="00C66B24">
        <w:rPr>
          <w:rStyle w:val="StyleUnderline"/>
        </w:rPr>
        <w:t>of the National Counterterrorism Center called these refugees a</w:t>
      </w:r>
      <w:r>
        <w:rPr>
          <w:rStyle w:val="StyleUnderline"/>
        </w:rPr>
        <w:t xml:space="preserve"> </w:t>
      </w:r>
      <w:r w:rsidRPr="00C66B24">
        <w:rPr>
          <w:rStyle w:val="StyleUnderline"/>
        </w:rPr>
        <w:t>population of concern given</w:t>
      </w:r>
      <w:r w:rsidRPr="00C66B24">
        <w:rPr>
          <w:sz w:val="16"/>
        </w:rPr>
        <w:t xml:space="preserve"> the </w:t>
      </w:r>
      <w:r w:rsidRPr="00C66B24">
        <w:rPr>
          <w:rStyle w:val="StyleUnderline"/>
        </w:rPr>
        <w:t>expansive presence of ISIS and</w:t>
      </w:r>
      <w:r>
        <w:rPr>
          <w:rStyle w:val="StyleUnderline"/>
        </w:rPr>
        <w:t xml:space="preserve"> </w:t>
      </w:r>
      <w:r w:rsidRPr="00C66B24">
        <w:rPr>
          <w:rStyle w:val="StyleUnderline"/>
        </w:rPr>
        <w:t>al-Qaeda in Syria. At the same hearing, the FBI's assistant</w:t>
      </w:r>
      <w:r>
        <w:rPr>
          <w:rStyle w:val="StyleUnderline"/>
        </w:rPr>
        <w:t xml:space="preserve"> </w:t>
      </w:r>
      <w:r w:rsidRPr="00C66B24">
        <w:rPr>
          <w:rStyle w:val="StyleUnderline"/>
        </w:rPr>
        <w:t>director</w:t>
      </w:r>
      <w:r w:rsidRPr="00C66B24">
        <w:rPr>
          <w:sz w:val="16"/>
        </w:rPr>
        <w:t xml:space="preserve">, Michael Steinbach, </w:t>
      </w:r>
      <w:r w:rsidRPr="00C66B24">
        <w:rPr>
          <w:rStyle w:val="StyleUnderline"/>
        </w:rPr>
        <w:t xml:space="preserve">for </w:t>
      </w:r>
      <w:r w:rsidRPr="00C66B24">
        <w:rPr>
          <w:rStyle w:val="StyleUnderline"/>
        </w:rPr>
        <w:lastRenderedPageBreak/>
        <w:t>counterterrorism, argued that</w:t>
      </w:r>
      <w:r>
        <w:rPr>
          <w:rStyle w:val="StyleUnderline"/>
        </w:rPr>
        <w:t xml:space="preserve"> </w:t>
      </w:r>
      <w:r w:rsidRPr="00C66B24">
        <w:rPr>
          <w:rStyle w:val="StyleUnderline"/>
        </w:rPr>
        <w:t>identifying potential operatives would be difficult because,</w:t>
      </w:r>
      <w:r>
        <w:rPr>
          <w:rStyle w:val="StyleUnderline"/>
        </w:rPr>
        <w:t xml:space="preserve"> </w:t>
      </w:r>
      <w:r w:rsidRPr="00C66B24">
        <w:rPr>
          <w:rStyle w:val="StyleUnderline"/>
        </w:rPr>
        <w:t>``our databases won't have the information we need.'' Simply</w:t>
      </w:r>
      <w:r>
        <w:rPr>
          <w:rStyle w:val="StyleUnderline"/>
        </w:rPr>
        <w:t xml:space="preserve"> </w:t>
      </w:r>
      <w:r w:rsidRPr="00C66B24">
        <w:rPr>
          <w:rStyle w:val="StyleUnderline"/>
        </w:rPr>
        <w:t>put, we cannot screen applicants confidentially if we don't</w:t>
      </w:r>
      <w:r>
        <w:rPr>
          <w:rStyle w:val="StyleUnderline"/>
        </w:rPr>
        <w:t xml:space="preserve"> </w:t>
      </w:r>
      <w:r w:rsidRPr="00C66B24">
        <w:rPr>
          <w:rStyle w:val="StyleUnderline"/>
        </w:rPr>
        <w:t xml:space="preserve">have good intelligence on the ground. We can't </w:t>
      </w:r>
      <w:proofErr w:type="spellStart"/>
      <w:r w:rsidRPr="00C66B24">
        <w:rPr>
          <w:rStyle w:val="StyleUnderline"/>
        </w:rPr>
        <w:t>vet</w:t>
      </w:r>
      <w:proofErr w:type="spellEnd"/>
      <w:r w:rsidRPr="00C66B24">
        <w:rPr>
          <w:rStyle w:val="StyleUnderline"/>
        </w:rPr>
        <w:t xml:space="preserve"> them</w:t>
      </w:r>
      <w:r>
        <w:rPr>
          <w:rStyle w:val="StyleUnderline"/>
        </w:rPr>
        <w:t xml:space="preserve"> </w:t>
      </w:r>
      <w:r w:rsidRPr="00C66B24">
        <w:rPr>
          <w:rStyle w:val="StyleUnderline"/>
        </w:rPr>
        <w:t>properly if we don't have the proper databases.</w:t>
      </w:r>
      <w:r>
        <w:rPr>
          <w:rStyle w:val="StyleUnderline"/>
        </w:rPr>
        <w:t xml:space="preserve"> </w:t>
      </w:r>
      <w:r>
        <w:rPr>
          <w:sz w:val="16"/>
        </w:rPr>
        <w:t xml:space="preserve"> </w:t>
      </w:r>
      <w:r w:rsidRPr="00C66B24">
        <w:rPr>
          <w:sz w:val="16"/>
        </w:rPr>
        <w:t xml:space="preserve"> In light of these concerns, I sent a series of letters to</w:t>
      </w:r>
      <w:r>
        <w:rPr>
          <w:sz w:val="16"/>
        </w:rPr>
        <w:t xml:space="preserve"> </w:t>
      </w:r>
      <w:r w:rsidRPr="00C66B24">
        <w:rPr>
          <w:sz w:val="16"/>
        </w:rPr>
        <w:t>the administration this year highlighting the risk of</w:t>
      </w:r>
      <w:r>
        <w:rPr>
          <w:sz w:val="16"/>
        </w:rPr>
        <w:t xml:space="preserve"> </w:t>
      </w:r>
      <w:r w:rsidRPr="00C66B24">
        <w:rPr>
          <w:sz w:val="16"/>
        </w:rPr>
        <w:t>accelerating Syrian refugee admissions and requesting greater</w:t>
      </w:r>
      <w:r>
        <w:rPr>
          <w:sz w:val="16"/>
        </w:rPr>
        <w:t xml:space="preserve"> </w:t>
      </w:r>
      <w:r w:rsidRPr="00C66B24">
        <w:rPr>
          <w:sz w:val="16"/>
        </w:rPr>
        <w:t>assurances regarding the screening process. The responses were</w:t>
      </w:r>
      <w:r>
        <w:rPr>
          <w:sz w:val="16"/>
        </w:rPr>
        <w:t xml:space="preserve"> </w:t>
      </w:r>
      <w:r w:rsidRPr="00C66B24">
        <w:rPr>
          <w:sz w:val="16"/>
        </w:rPr>
        <w:t>inadequate. The administration was vague in explaining how the</w:t>
      </w:r>
      <w:r>
        <w:rPr>
          <w:sz w:val="16"/>
        </w:rPr>
        <w:t xml:space="preserve"> </w:t>
      </w:r>
      <w:r w:rsidRPr="00C66B24">
        <w:rPr>
          <w:sz w:val="16"/>
        </w:rPr>
        <w:t>screening process would overcome the intelligence gaps. I just</w:t>
      </w:r>
      <w:r>
        <w:rPr>
          <w:sz w:val="16"/>
        </w:rPr>
        <w:t xml:space="preserve"> </w:t>
      </w:r>
      <w:r w:rsidRPr="00C66B24">
        <w:rPr>
          <w:sz w:val="16"/>
        </w:rPr>
        <w:t>wrote the President 2 weeks ago, again, asking for answers and</w:t>
      </w:r>
      <w:r>
        <w:rPr>
          <w:sz w:val="16"/>
        </w:rPr>
        <w:t xml:space="preserve"> </w:t>
      </w:r>
      <w:r w:rsidRPr="00C66B24">
        <w:rPr>
          <w:sz w:val="16"/>
        </w:rPr>
        <w:t>a Classified briefing for Members of this committee. We are</w:t>
      </w:r>
      <w:r>
        <w:rPr>
          <w:sz w:val="16"/>
        </w:rPr>
        <w:t xml:space="preserve"> </w:t>
      </w:r>
      <w:r w:rsidRPr="00C66B24">
        <w:rPr>
          <w:sz w:val="16"/>
        </w:rPr>
        <w:t>still waiting for a serious response. I do not take this issue</w:t>
      </w:r>
      <w:r>
        <w:rPr>
          <w:sz w:val="16"/>
        </w:rPr>
        <w:t xml:space="preserve"> </w:t>
      </w:r>
      <w:r w:rsidRPr="00C66B24">
        <w:rPr>
          <w:sz w:val="16"/>
        </w:rPr>
        <w:t xml:space="preserve">lightly. </w:t>
      </w:r>
      <w:r w:rsidRPr="00C66B24">
        <w:rPr>
          <w:rStyle w:val="StyleUnderline"/>
        </w:rPr>
        <w:t xml:space="preserve">Terrorists are </w:t>
      </w:r>
      <w:r w:rsidRPr="00C66B24">
        <w:rPr>
          <w:rStyle w:val="Emphasis"/>
        </w:rPr>
        <w:t>constantly probing our defenses</w:t>
      </w:r>
      <w:r w:rsidRPr="00C66B24">
        <w:rPr>
          <w:rStyle w:val="StyleUnderline"/>
        </w:rPr>
        <w:t xml:space="preserve"> and</w:t>
      </w:r>
      <w:r>
        <w:rPr>
          <w:rStyle w:val="StyleUnderline"/>
        </w:rPr>
        <w:t xml:space="preserve"> </w:t>
      </w:r>
      <w:r w:rsidRPr="00C66B24">
        <w:rPr>
          <w:rStyle w:val="StyleUnderline"/>
        </w:rPr>
        <w:t>would not hesitate to exploit a program</w:t>
      </w:r>
      <w:r w:rsidRPr="00C66B24">
        <w:rPr>
          <w:sz w:val="16"/>
        </w:rPr>
        <w:t xml:space="preserve"> meant to save innocent</w:t>
      </w:r>
      <w:r>
        <w:rPr>
          <w:sz w:val="16"/>
        </w:rPr>
        <w:t xml:space="preserve"> </w:t>
      </w:r>
      <w:r w:rsidRPr="00C66B24">
        <w:rPr>
          <w:sz w:val="16"/>
        </w:rPr>
        <w:t>people fleeing from violence for the purpose of attacking our</w:t>
      </w:r>
      <w:r>
        <w:rPr>
          <w:sz w:val="16"/>
        </w:rPr>
        <w:t xml:space="preserve"> </w:t>
      </w:r>
      <w:r w:rsidRPr="00C66B24">
        <w:rPr>
          <w:sz w:val="16"/>
        </w:rPr>
        <w:t>homeland.</w:t>
      </w:r>
      <w:r>
        <w:rPr>
          <w:sz w:val="16"/>
        </w:rPr>
        <w:t xml:space="preserve">  </w:t>
      </w:r>
      <w:r w:rsidRPr="00C66B24">
        <w:rPr>
          <w:sz w:val="16"/>
        </w:rPr>
        <w:t xml:space="preserve"> I remind you that members of al-Qaeda in Iraq, the</w:t>
      </w:r>
      <w:r>
        <w:rPr>
          <w:sz w:val="16"/>
        </w:rPr>
        <w:t xml:space="preserve"> </w:t>
      </w:r>
      <w:r w:rsidRPr="00C66B24">
        <w:rPr>
          <w:sz w:val="16"/>
        </w:rPr>
        <w:t>predecessor to ISIS, have already managed to sneak in to our</w:t>
      </w:r>
      <w:r>
        <w:rPr>
          <w:sz w:val="16"/>
        </w:rPr>
        <w:t xml:space="preserve"> </w:t>
      </w:r>
      <w:r w:rsidRPr="00C66B24">
        <w:rPr>
          <w:sz w:val="16"/>
        </w:rPr>
        <w:t>country through refugee settlement programs. Two of these</w:t>
      </w:r>
      <w:r>
        <w:rPr>
          <w:sz w:val="16"/>
        </w:rPr>
        <w:t xml:space="preserve"> </w:t>
      </w:r>
      <w:r w:rsidRPr="00C66B24">
        <w:rPr>
          <w:sz w:val="16"/>
        </w:rPr>
        <w:t>terrorists, arrested in 2009, were responsible for killing four</w:t>
      </w:r>
      <w:r>
        <w:rPr>
          <w:sz w:val="16"/>
        </w:rPr>
        <w:t xml:space="preserve"> </w:t>
      </w:r>
      <w:r w:rsidRPr="00C66B24">
        <w:rPr>
          <w:sz w:val="16"/>
        </w:rPr>
        <w:t>Pennsylvania National Guard soldiers in Iraq. Yet they were</w:t>
      </w:r>
      <w:r>
        <w:rPr>
          <w:sz w:val="16"/>
        </w:rPr>
        <w:t xml:space="preserve"> </w:t>
      </w:r>
      <w:r w:rsidRPr="00C66B24">
        <w:rPr>
          <w:sz w:val="16"/>
        </w:rPr>
        <w:t>gained entry and resettled in Bowling Green, Kentucky. That was</w:t>
      </w:r>
      <w:r>
        <w:rPr>
          <w:sz w:val="16"/>
        </w:rPr>
        <w:t xml:space="preserve"> </w:t>
      </w:r>
      <w:r w:rsidRPr="00C66B24">
        <w:rPr>
          <w:sz w:val="16"/>
        </w:rPr>
        <w:t>when we had far better intelligence on the ground in Iraq to</w:t>
      </w:r>
      <w:r>
        <w:rPr>
          <w:sz w:val="16"/>
        </w:rPr>
        <w:t xml:space="preserve"> </w:t>
      </w:r>
      <w:r w:rsidRPr="00C66B24">
        <w:rPr>
          <w:sz w:val="16"/>
        </w:rPr>
        <w:t>vet refugees, where in Syria we are dark.</w:t>
      </w:r>
      <w:r>
        <w:rPr>
          <w:sz w:val="16"/>
        </w:rPr>
        <w:t xml:space="preserve">  </w:t>
      </w:r>
      <w:r w:rsidRPr="00C66B24">
        <w:rPr>
          <w:sz w:val="16"/>
        </w:rPr>
        <w:t xml:space="preserve"> The situation today in Syria is even more chaotic, making</w:t>
      </w:r>
      <w:r>
        <w:rPr>
          <w:sz w:val="16"/>
        </w:rPr>
        <w:t xml:space="preserve"> </w:t>
      </w:r>
      <w:r w:rsidRPr="00C66B24">
        <w:rPr>
          <w:sz w:val="16"/>
        </w:rPr>
        <w:t>it difficult to get the biometric, biographic, and other</w:t>
      </w:r>
      <w:r>
        <w:rPr>
          <w:sz w:val="16"/>
        </w:rPr>
        <w:t xml:space="preserve"> </w:t>
      </w:r>
      <w:r w:rsidRPr="00C66B24">
        <w:rPr>
          <w:sz w:val="16"/>
        </w:rPr>
        <w:t>information needed to ensure individuals being admitted into</w:t>
      </w:r>
      <w:r>
        <w:rPr>
          <w:sz w:val="16"/>
        </w:rPr>
        <w:t xml:space="preserve"> </w:t>
      </w:r>
      <w:r w:rsidRPr="00C66B24">
        <w:rPr>
          <w:sz w:val="16"/>
        </w:rPr>
        <w:t>our country do not intend to do our people harm. Since its</w:t>
      </w:r>
      <w:r>
        <w:rPr>
          <w:sz w:val="16"/>
        </w:rPr>
        <w:t xml:space="preserve"> </w:t>
      </w:r>
      <w:r w:rsidRPr="00C66B24">
        <w:rPr>
          <w:sz w:val="16"/>
        </w:rPr>
        <w:t>founding, America has welcomed refugees from conflict zones in</w:t>
      </w:r>
      <w:r>
        <w:rPr>
          <w:sz w:val="16"/>
        </w:rPr>
        <w:t xml:space="preserve"> </w:t>
      </w:r>
      <w:r w:rsidRPr="00C66B24">
        <w:rPr>
          <w:sz w:val="16"/>
        </w:rPr>
        <w:t>the darkest corners of the globe. We will not abandon that</w:t>
      </w:r>
      <w:r>
        <w:rPr>
          <w:sz w:val="16"/>
        </w:rPr>
        <w:t xml:space="preserve"> </w:t>
      </w:r>
      <w:r w:rsidRPr="00C66B24">
        <w:rPr>
          <w:sz w:val="16"/>
        </w:rPr>
        <w:t>tradition. It embodies the compassion of our people and</w:t>
      </w:r>
      <w:r>
        <w:rPr>
          <w:sz w:val="16"/>
        </w:rPr>
        <w:t xml:space="preserve"> </w:t>
      </w:r>
      <w:r w:rsidRPr="00C66B24">
        <w:rPr>
          <w:sz w:val="16"/>
        </w:rPr>
        <w:t>represents our deepest values. But we must also not abandon our</w:t>
      </w:r>
      <w:r>
        <w:rPr>
          <w:sz w:val="16"/>
        </w:rPr>
        <w:t xml:space="preserve"> </w:t>
      </w:r>
      <w:r w:rsidRPr="00C66B24">
        <w:rPr>
          <w:sz w:val="16"/>
        </w:rPr>
        <w:t>vigilance. We cannot be naive.</w:t>
      </w:r>
      <w:r>
        <w:rPr>
          <w:sz w:val="16"/>
        </w:rPr>
        <w:t xml:space="preserve">  </w:t>
      </w:r>
      <w:r w:rsidRPr="00C66B24">
        <w:rPr>
          <w:sz w:val="16"/>
        </w:rPr>
        <w:t xml:space="preserve"> </w:t>
      </w:r>
      <w:r w:rsidRPr="00C66B24">
        <w:rPr>
          <w:rStyle w:val="StyleUnderline"/>
        </w:rPr>
        <w:t xml:space="preserve">In Syria, we are witnessing the </w:t>
      </w:r>
      <w:r w:rsidRPr="00C66B24">
        <w:rPr>
          <w:rStyle w:val="Emphasis"/>
        </w:rPr>
        <w:t>largest convergence of</w:t>
      </w:r>
      <w:r>
        <w:rPr>
          <w:rStyle w:val="StyleUnderline"/>
        </w:rPr>
        <w:t xml:space="preserve"> </w:t>
      </w:r>
      <w:r w:rsidRPr="00C66B24">
        <w:rPr>
          <w:sz w:val="16"/>
        </w:rPr>
        <w:t xml:space="preserve">Islamist </w:t>
      </w:r>
      <w:r w:rsidRPr="00C66B24">
        <w:rPr>
          <w:rStyle w:val="Emphasis"/>
        </w:rPr>
        <w:t>terrorists in world history</w:t>
      </w:r>
      <w:r w:rsidRPr="00C66B24">
        <w:rPr>
          <w:rStyle w:val="StyleUnderline"/>
        </w:rPr>
        <w:t>. Some of these fanatics</w:t>
      </w:r>
      <w:r>
        <w:rPr>
          <w:rStyle w:val="StyleUnderline"/>
        </w:rPr>
        <w:t xml:space="preserve"> </w:t>
      </w:r>
      <w:r w:rsidRPr="00C66B24">
        <w:rPr>
          <w:rStyle w:val="StyleUnderline"/>
        </w:rPr>
        <w:t xml:space="preserve">want to turn </w:t>
      </w:r>
      <w:r w:rsidRPr="00C66B24">
        <w:rPr>
          <w:rStyle w:val="Emphasis"/>
        </w:rPr>
        <w:t>our refugee programs into a Trojan horse to carry</w:t>
      </w:r>
      <w:r>
        <w:rPr>
          <w:rStyle w:val="Emphasis"/>
        </w:rPr>
        <w:t xml:space="preserve"> </w:t>
      </w:r>
      <w:r w:rsidRPr="00C66B24">
        <w:rPr>
          <w:rStyle w:val="Emphasis"/>
        </w:rPr>
        <w:t>out attacks here at home.</w:t>
      </w:r>
      <w:r w:rsidRPr="00C66B24">
        <w:rPr>
          <w:rStyle w:val="StyleUnderline"/>
        </w:rPr>
        <w:t xml:space="preserve"> We cannot allow that to happen</w:t>
      </w:r>
      <w:r w:rsidRPr="00C66B24">
        <w:rPr>
          <w:sz w:val="16"/>
        </w:rPr>
        <w:t>. I</w:t>
      </w:r>
      <w:r>
        <w:rPr>
          <w:sz w:val="16"/>
        </w:rPr>
        <w:t xml:space="preserve"> </w:t>
      </w:r>
      <w:r w:rsidRPr="00C66B24">
        <w:rPr>
          <w:sz w:val="16"/>
        </w:rPr>
        <w:t>hope the White House will do more to convince Congress and the</w:t>
      </w:r>
      <w:r>
        <w:rPr>
          <w:sz w:val="16"/>
        </w:rPr>
        <w:t xml:space="preserve"> </w:t>
      </w:r>
      <w:r w:rsidRPr="00C66B24">
        <w:rPr>
          <w:sz w:val="16"/>
        </w:rPr>
        <w:t>American people that it is moving forward cautiously,</w:t>
      </w:r>
      <w:r>
        <w:rPr>
          <w:sz w:val="16"/>
        </w:rPr>
        <w:t xml:space="preserve"> </w:t>
      </w:r>
      <w:r w:rsidRPr="00C66B24">
        <w:rPr>
          <w:sz w:val="16"/>
        </w:rPr>
        <w:t>appropriately, but most importantly with the security of the</w:t>
      </w:r>
      <w:r>
        <w:rPr>
          <w:sz w:val="16"/>
        </w:rPr>
        <w:t xml:space="preserve"> </w:t>
      </w:r>
      <w:r w:rsidRPr="00C66B24">
        <w:rPr>
          <w:sz w:val="16"/>
        </w:rPr>
        <w:t>American people as a priority. If it does not, we may need to</w:t>
      </w:r>
      <w:r>
        <w:rPr>
          <w:sz w:val="16"/>
        </w:rPr>
        <w:t xml:space="preserve"> </w:t>
      </w:r>
      <w:r w:rsidRPr="00C66B24">
        <w:rPr>
          <w:sz w:val="16"/>
        </w:rPr>
        <w:t>consider taking additional steps here on Capitol Hill. With</w:t>
      </w:r>
      <w:r>
        <w:rPr>
          <w:sz w:val="16"/>
        </w:rPr>
        <w:t xml:space="preserve"> </w:t>
      </w:r>
      <w:r w:rsidRPr="00C66B24">
        <w:rPr>
          <w:sz w:val="16"/>
        </w:rPr>
        <w:t>that, Mr. Chairman, I yield back.</w:t>
      </w:r>
    </w:p>
    <w:p w:rsidR="00D123EA" w:rsidRPr="001A4AC8" w:rsidRDefault="00D123EA" w:rsidP="00D123EA">
      <w:pPr>
        <w:pStyle w:val="Heading4"/>
        <w:rPr>
          <w:rFonts w:asciiTheme="minorHAnsi" w:hAnsiTheme="minorHAnsi" w:cstheme="minorHAnsi"/>
        </w:rPr>
      </w:pPr>
      <w:r w:rsidRPr="001A4AC8">
        <w:rPr>
          <w:rFonts w:asciiTheme="minorHAnsi" w:hAnsiTheme="minorHAnsi" w:cstheme="minorHAnsi"/>
        </w:rPr>
        <w:t>Trump makes retaliation guaranteed---psychology proves and their defense is wrong</w:t>
      </w:r>
    </w:p>
    <w:p w:rsidR="00D123EA" w:rsidRPr="001A4AC8" w:rsidRDefault="00D123EA" w:rsidP="00D123EA">
      <w:pPr>
        <w:rPr>
          <w:rFonts w:asciiTheme="minorHAnsi" w:hAnsiTheme="minorHAnsi" w:cstheme="minorHAnsi"/>
        </w:rPr>
      </w:pPr>
      <w:r w:rsidRPr="001A4AC8">
        <w:rPr>
          <w:rStyle w:val="Style13ptBold"/>
          <w:rFonts w:asciiTheme="minorHAnsi" w:hAnsiTheme="minorHAnsi" w:cstheme="minorHAnsi"/>
        </w:rPr>
        <w:t>Gartner 16</w:t>
      </w:r>
      <w:r w:rsidRPr="001A4AC8">
        <w:rPr>
          <w:rFonts w:asciiTheme="minorHAnsi" w:hAnsiTheme="minorHAnsi" w:cstheme="minorHAnsi"/>
        </w:rPr>
        <w:t xml:space="preserve"> (John Gartner Et. Al, 3-31-2016, John Gartner is a private-practice psychologist, part-time assistant professor of psychiatry at Johns Hopkins University Medical School and author of In Search of Bill Clinton: A Psychological Biography. "9/11: What Would Trump Do? ," POLITICO Magazine, </w:t>
      </w:r>
      <w:proofErr w:type="gramStart"/>
      <w:r w:rsidRPr="001A4AC8">
        <w:rPr>
          <w:rFonts w:asciiTheme="minorHAnsi" w:hAnsiTheme="minorHAnsi" w:cstheme="minorHAnsi"/>
        </w:rPr>
        <w:t>http://www.politico.com/magazine/story/2016/03/donald-trump-2016-terrorist-attack-foreign-policy-213784 )</w:t>
      </w:r>
      <w:proofErr w:type="gramEnd"/>
    </w:p>
    <w:p w:rsidR="00D123EA" w:rsidRPr="001A4AC8" w:rsidRDefault="00D123EA" w:rsidP="00D123EA">
      <w:pPr>
        <w:rPr>
          <w:rFonts w:asciiTheme="minorHAnsi" w:hAnsiTheme="minorHAnsi" w:cstheme="minorHAnsi"/>
          <w:sz w:val="14"/>
        </w:rPr>
      </w:pPr>
      <w:r w:rsidRPr="001A4AC8">
        <w:rPr>
          <w:rFonts w:asciiTheme="minorHAnsi" w:hAnsiTheme="minorHAnsi" w:cstheme="minorHAnsi"/>
          <w:sz w:val="14"/>
        </w:rPr>
        <w:t xml:space="preserve">“Trump, a thin-skinned malignant narcissist who can leave no slight unavenged … is the candidate most likely to overreact to a terrorist event” </w:t>
      </w:r>
      <w:r w:rsidRPr="00104B82">
        <w:rPr>
          <w:rStyle w:val="Emphasis"/>
          <w:rFonts w:asciiTheme="minorHAnsi" w:hAnsiTheme="minorHAnsi" w:cstheme="minorHAnsi"/>
        </w:rPr>
        <w:t>Trump</w:t>
      </w:r>
      <w:r w:rsidRPr="001A4AC8">
        <w:rPr>
          <w:rStyle w:val="Emphasis"/>
          <w:rFonts w:asciiTheme="minorHAnsi" w:hAnsiTheme="minorHAnsi" w:cstheme="minorHAnsi"/>
        </w:rPr>
        <w:t xml:space="preserve">, a thin-skinned malignant narcissist who </w:t>
      </w:r>
      <w:r w:rsidRPr="00104B82">
        <w:rPr>
          <w:rStyle w:val="Emphasis"/>
          <w:rFonts w:asciiTheme="minorHAnsi" w:hAnsiTheme="minorHAnsi" w:cstheme="minorHAnsi"/>
        </w:rPr>
        <w:t>can leave no slight unavenged</w:t>
      </w:r>
      <w:r w:rsidRPr="001A4AC8">
        <w:rPr>
          <w:rStyle w:val="Emphasis"/>
          <w:rFonts w:asciiTheme="minorHAnsi" w:hAnsiTheme="minorHAnsi" w:cstheme="minorHAnsi"/>
        </w:rPr>
        <w:t>, no matter how slight</w:t>
      </w:r>
      <w:r w:rsidRPr="001A4AC8">
        <w:rPr>
          <w:rFonts w:asciiTheme="minorHAnsi" w:hAnsiTheme="minorHAnsi" w:cstheme="minorHAnsi"/>
          <w:sz w:val="14"/>
        </w:rPr>
        <w:t xml:space="preserve"> (God help us if Kim Jong-un makes fun of his hands), </w:t>
      </w:r>
      <w:r w:rsidRPr="001A4AC8">
        <w:rPr>
          <w:rStyle w:val="Emphasis"/>
          <w:rFonts w:asciiTheme="minorHAnsi" w:hAnsiTheme="minorHAnsi" w:cstheme="minorHAnsi"/>
        </w:rPr>
        <w:t xml:space="preserve">is the candidate most </w:t>
      </w:r>
      <w:r w:rsidRPr="00104B82">
        <w:rPr>
          <w:rStyle w:val="Emphasis"/>
          <w:rFonts w:asciiTheme="minorHAnsi" w:hAnsiTheme="minorHAnsi" w:cstheme="minorHAnsi"/>
        </w:rPr>
        <w:t xml:space="preserve">likely to overreact to a terrorist event </w:t>
      </w:r>
      <w:r w:rsidRPr="001A4AC8">
        <w:rPr>
          <w:rStyle w:val="Emphasis"/>
          <w:rFonts w:asciiTheme="minorHAnsi" w:hAnsiTheme="minorHAnsi" w:cstheme="minorHAnsi"/>
        </w:rPr>
        <w:t xml:space="preserve">or threat </w:t>
      </w:r>
      <w:r w:rsidRPr="00104B82">
        <w:rPr>
          <w:rStyle w:val="Emphasis"/>
          <w:rFonts w:asciiTheme="minorHAnsi" w:hAnsiTheme="minorHAnsi" w:cstheme="minorHAnsi"/>
        </w:rPr>
        <w:t>in an impulsive</w:t>
      </w:r>
      <w:r w:rsidRPr="001A4AC8">
        <w:rPr>
          <w:rStyle w:val="Emphasis"/>
          <w:rFonts w:asciiTheme="minorHAnsi" w:hAnsiTheme="minorHAnsi" w:cstheme="minorHAnsi"/>
        </w:rPr>
        <w:t xml:space="preserve">, misguided </w:t>
      </w:r>
      <w:r w:rsidRPr="00104B82">
        <w:rPr>
          <w:rStyle w:val="Emphasis"/>
          <w:rFonts w:asciiTheme="minorHAnsi" w:hAnsiTheme="minorHAnsi" w:cstheme="minorHAnsi"/>
        </w:rPr>
        <w:t xml:space="preserve">and heavy-handed way </w:t>
      </w:r>
      <w:r w:rsidRPr="001A4AC8">
        <w:rPr>
          <w:rStyle w:val="Emphasis"/>
          <w:rFonts w:asciiTheme="minorHAnsi" w:hAnsiTheme="minorHAnsi" w:cstheme="minorHAnsi"/>
        </w:rPr>
        <w:t xml:space="preserve">that would win us enemies and influence people around the world to hate us. </w:t>
      </w:r>
      <w:r w:rsidRPr="001A4AC8">
        <w:rPr>
          <w:rFonts w:asciiTheme="minorHAnsi" w:hAnsiTheme="minorHAnsi" w:cstheme="minorHAnsi"/>
          <w:sz w:val="14"/>
        </w:rPr>
        <w:t xml:space="preserve">For example, his proposal to “register” all Muslims in America will humiliate a proud people and radicalize scores of young people. Malignant narcissists are not your garden-variety narcissists. They combine narcissism with paranoia, anti-social traits and a propensity for aggression. </w:t>
      </w:r>
      <w:r w:rsidRPr="001A4AC8">
        <w:rPr>
          <w:rStyle w:val="Emphasis"/>
          <w:rFonts w:asciiTheme="minorHAnsi" w:hAnsiTheme="minorHAnsi" w:cstheme="minorHAnsi"/>
        </w:rPr>
        <w:t>Trump sees threats where they don’t exist—like Mexican immigrants who “might be ISIS”</w:t>
      </w:r>
      <w:r w:rsidRPr="001A4AC8">
        <w:rPr>
          <w:rFonts w:asciiTheme="minorHAnsi" w:hAnsiTheme="minorHAnsi" w:cstheme="minorHAnsi"/>
          <w:sz w:val="14"/>
        </w:rPr>
        <w:t>—and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r w:rsidRPr="001A4AC8">
        <w:rPr>
          <w:rStyle w:val="StyleUnderline"/>
          <w:rFonts w:asciiTheme="minorHAnsi" w:hAnsiTheme="minorHAnsi" w:cstheme="minorHAnsi"/>
        </w:rPr>
        <w:t xml:space="preserve"> </w:t>
      </w:r>
      <w:r w:rsidRPr="001A4AC8">
        <w:rPr>
          <w:rFonts w:asciiTheme="minorHAnsi" w:hAnsiTheme="minorHAnsi" w:cstheme="minorHAnsi"/>
          <w:sz w:val="14"/>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w:t>
      </w:r>
      <w:proofErr w:type="spellStart"/>
      <w:r w:rsidRPr="001A4AC8">
        <w:rPr>
          <w:rFonts w:asciiTheme="minorHAnsi" w:hAnsiTheme="minorHAnsi" w:cstheme="minorHAnsi"/>
          <w:sz w:val="14"/>
        </w:rPr>
        <w:t>throws</w:t>
      </w:r>
      <w:proofErr w:type="spellEnd"/>
      <w:r w:rsidRPr="001A4AC8">
        <w:rPr>
          <w:rFonts w:asciiTheme="minorHAnsi" w:hAnsiTheme="minorHAnsi" w:cstheme="minorHAnsi"/>
          <w:sz w:val="14"/>
        </w:rPr>
        <w:t xml:space="preserve">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w:t>
      </w:r>
      <w:r w:rsidRPr="001A4AC8">
        <w:rPr>
          <w:rStyle w:val="StyleUnderline"/>
          <w:rFonts w:asciiTheme="minorHAnsi" w:hAnsiTheme="minorHAnsi" w:cstheme="minorHAnsi"/>
        </w:rPr>
        <w:t xml:space="preserve">In short, a president Trump is </w:t>
      </w:r>
      <w:r w:rsidRPr="00104B82">
        <w:rPr>
          <w:rStyle w:val="StyleUnderline"/>
          <w:rFonts w:asciiTheme="minorHAnsi" w:hAnsiTheme="minorHAnsi" w:cstheme="minorHAnsi"/>
        </w:rPr>
        <w:t xml:space="preserve">one of the biggest threats imaginable to </w:t>
      </w:r>
      <w:r w:rsidRPr="001A4AC8">
        <w:rPr>
          <w:rStyle w:val="StyleUnderline"/>
          <w:rFonts w:asciiTheme="minorHAnsi" w:hAnsiTheme="minorHAnsi" w:cstheme="minorHAnsi"/>
        </w:rPr>
        <w:t xml:space="preserve">our </w:t>
      </w:r>
      <w:r w:rsidRPr="00104B82">
        <w:rPr>
          <w:rStyle w:val="StyleUnderline"/>
          <w:rFonts w:asciiTheme="minorHAnsi" w:hAnsiTheme="minorHAnsi" w:cstheme="minorHAnsi"/>
        </w:rPr>
        <w:t>national security</w:t>
      </w:r>
      <w:r w:rsidRPr="001A4AC8">
        <w:rPr>
          <w:rStyle w:val="StyleUnderline"/>
          <w:rFonts w:asciiTheme="minorHAnsi" w:hAnsiTheme="minorHAnsi" w:cstheme="minorHAnsi"/>
        </w:rPr>
        <w:t xml:space="preserve">. His need to appear strong will make us weak. A malignant narcissist is much like a malignant tumor. Sooner or later it will kill the body politic. </w:t>
      </w:r>
      <w:r w:rsidRPr="001A4AC8">
        <w:rPr>
          <w:rFonts w:asciiTheme="minorHAnsi" w:hAnsiTheme="minorHAnsi" w:cstheme="minorHAnsi"/>
          <w:sz w:val="14"/>
        </w:rPr>
        <w:t xml:space="preserve">*** “The nihilistic Trump, who regards human beings as brutish children, might well react to a terror attack like a brutish child” Michael </w:t>
      </w:r>
      <w:proofErr w:type="spellStart"/>
      <w:r w:rsidRPr="001A4AC8">
        <w:rPr>
          <w:rFonts w:asciiTheme="minorHAnsi" w:hAnsiTheme="minorHAnsi" w:cstheme="minorHAnsi"/>
          <w:sz w:val="14"/>
        </w:rPr>
        <w:t>D’Antonio</w:t>
      </w:r>
      <w:proofErr w:type="spellEnd"/>
      <w:r w:rsidRPr="001A4AC8">
        <w:rPr>
          <w:rFonts w:asciiTheme="minorHAnsi" w:hAnsiTheme="minorHAnsi" w:cstheme="minorHAnsi"/>
          <w:sz w:val="14"/>
        </w:rPr>
        <w:t xml:space="preserve"> is author of more than a dozen nonfiction books, including Mortal Sins and Never Enough, Donald Trump and the Pursuit of Success. Within moments of our first meeting, Donald Trump told me that if he is guided by any principle it is this: </w:t>
      </w:r>
      <w:r w:rsidRPr="001A4AC8">
        <w:rPr>
          <w:rStyle w:val="StyleUnderline"/>
          <w:rFonts w:asciiTheme="minorHAnsi" w:hAnsiTheme="minorHAnsi" w:cstheme="minorHAnsi"/>
        </w:rPr>
        <w:t>“</w:t>
      </w:r>
      <w:r w:rsidRPr="00104B82">
        <w:rPr>
          <w:rStyle w:val="StyleUnderline"/>
          <w:rFonts w:asciiTheme="minorHAnsi" w:hAnsiTheme="minorHAnsi" w:cstheme="minorHAnsi"/>
        </w:rPr>
        <w:t>If you hit me, I’ll hit back, ten times harder</w:t>
      </w:r>
      <w:r w:rsidRPr="001A4AC8">
        <w:rPr>
          <w:rStyle w:val="StyleUnderline"/>
          <w:rFonts w:asciiTheme="minorHAnsi" w:hAnsiTheme="minorHAnsi" w:cstheme="minorHAnsi"/>
        </w:rPr>
        <w:t xml:space="preserve">.” (I came to think of this as </w:t>
      </w:r>
      <w:r w:rsidRPr="00104B82">
        <w:rPr>
          <w:rStyle w:val="Emphasis"/>
          <w:rFonts w:asciiTheme="minorHAnsi" w:hAnsiTheme="minorHAnsi" w:cstheme="minorHAnsi"/>
        </w:rPr>
        <w:t>the Trump Rule of Ten</w:t>
      </w:r>
      <w:r w:rsidRPr="001A4AC8">
        <w:rPr>
          <w:rStyle w:val="Emphasis"/>
          <w:rFonts w:asciiTheme="minorHAnsi" w:hAnsiTheme="minorHAnsi" w:cstheme="minorHAnsi"/>
        </w:rPr>
        <w:t>.</w:t>
      </w:r>
      <w:r w:rsidRPr="001A4AC8">
        <w:rPr>
          <w:rStyle w:val="StyleUnderline"/>
          <w:rFonts w:asciiTheme="minorHAnsi" w:hAnsiTheme="minorHAnsi" w:cstheme="minorHAnsi"/>
        </w:rPr>
        <w:t xml:space="preserve">) In subsequent meetings he added to what </w:t>
      </w:r>
      <w:r w:rsidRPr="001A4AC8">
        <w:rPr>
          <w:rStyle w:val="StyleUnderline"/>
          <w:rFonts w:asciiTheme="minorHAnsi" w:hAnsiTheme="minorHAnsi" w:cstheme="minorHAnsi"/>
        </w:rPr>
        <w:lastRenderedPageBreak/>
        <w:t xml:space="preserve">might be called a personal philosophy with references to how much he enjoyed conflict—“I always loved to fight”—and his belief that people are “inherently dishonest.” </w:t>
      </w:r>
      <w:r w:rsidRPr="001A4AC8">
        <w:rPr>
          <w:rFonts w:asciiTheme="minorHAnsi" w:hAnsiTheme="minorHAnsi" w:cstheme="minorHAnsi"/>
          <w:sz w:val="14"/>
        </w:rPr>
        <w:t xml:space="preserve">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1A4AC8">
        <w:rPr>
          <w:rStyle w:val="StyleUnderline"/>
          <w:rFonts w:asciiTheme="minorHAnsi" w:hAnsiTheme="minorHAnsi" w:cstheme="minorHAnsi"/>
        </w:rPr>
        <w:t>Trump would pressure intelligence agencies to immediately identify the source of the attack.</w:t>
      </w:r>
      <w:r w:rsidRPr="001A4AC8">
        <w:rPr>
          <w:rFonts w:asciiTheme="minorHAnsi" w:hAnsiTheme="minorHAnsi" w:cstheme="minorHAnsi"/>
          <w:sz w:val="14"/>
        </w:rPr>
        <w:t xml:space="preserve"> Civil liberties may be suspended in the emergency pursuit of information, suspects and conspirators. Those taken into custody would be tortured, if Trump deemed it necessary. </w:t>
      </w:r>
      <w:r w:rsidRPr="00104B82">
        <w:rPr>
          <w:rStyle w:val="StyleUnderline"/>
          <w:rFonts w:asciiTheme="minorHAnsi" w:hAnsiTheme="minorHAnsi" w:cstheme="minorHAnsi"/>
        </w:rPr>
        <w:t xml:space="preserve">Speed would be an important </w:t>
      </w:r>
      <w:r w:rsidRPr="001A4AC8">
        <w:rPr>
          <w:rStyle w:val="StyleUnderline"/>
          <w:rFonts w:asciiTheme="minorHAnsi" w:hAnsiTheme="minorHAnsi" w:cstheme="minorHAnsi"/>
        </w:rPr>
        <w:t xml:space="preserve">part of the Trump response to terror, </w:t>
      </w:r>
      <w:r w:rsidRPr="00104B82">
        <w:rPr>
          <w:rStyle w:val="StyleUnderline"/>
          <w:rFonts w:asciiTheme="minorHAnsi" w:hAnsiTheme="minorHAnsi" w:cstheme="minorHAnsi"/>
        </w:rPr>
        <w:t xml:space="preserve">so we should not expect much </w:t>
      </w:r>
      <w:r w:rsidRPr="001A4AC8">
        <w:rPr>
          <w:rStyle w:val="StyleUnderline"/>
          <w:rFonts w:asciiTheme="minorHAnsi" w:hAnsiTheme="minorHAnsi" w:cstheme="minorHAnsi"/>
        </w:rPr>
        <w:t xml:space="preserve">deliberation or </w:t>
      </w:r>
      <w:r w:rsidRPr="00104B82">
        <w:rPr>
          <w:rStyle w:val="StyleUnderline"/>
          <w:rFonts w:asciiTheme="minorHAnsi" w:hAnsiTheme="minorHAnsi" w:cstheme="minorHAnsi"/>
        </w:rPr>
        <w:t>consultation with Congress or allies</w:t>
      </w:r>
      <w:r w:rsidRPr="001A4AC8">
        <w:rPr>
          <w:rStyle w:val="StyleUnderline"/>
          <w:rFonts w:asciiTheme="minorHAnsi" w:hAnsiTheme="minorHAnsi" w:cstheme="minorHAnsi"/>
        </w:rPr>
        <w:t xml:space="preserve">. And given his penchant for disproportional warfare, </w:t>
      </w:r>
      <w:r w:rsidRPr="00104B82">
        <w:rPr>
          <w:rStyle w:val="Emphasis"/>
          <w:rFonts w:asciiTheme="minorHAnsi" w:hAnsiTheme="minorHAnsi" w:cstheme="minorHAnsi"/>
        </w:rPr>
        <w:t>he would order a massive military response</w:t>
      </w:r>
      <w:r w:rsidRPr="00104B82">
        <w:rPr>
          <w:rStyle w:val="StyleUnderline"/>
          <w:rFonts w:asciiTheme="minorHAnsi" w:hAnsiTheme="minorHAnsi" w:cstheme="minorHAnsi"/>
        </w:rPr>
        <w:t xml:space="preserve"> </w:t>
      </w:r>
      <w:r w:rsidRPr="001A4AC8">
        <w:rPr>
          <w:rStyle w:val="StyleUnderline"/>
          <w:rFonts w:asciiTheme="minorHAnsi" w:hAnsiTheme="minorHAnsi" w:cstheme="minorHAnsi"/>
        </w:rPr>
        <w:t>just as soon as he felt confident about a target</w:t>
      </w:r>
      <w:r w:rsidRPr="001A4AC8">
        <w:rPr>
          <w:rFonts w:asciiTheme="minorHAnsi" w:hAnsiTheme="minorHAnsi" w:cstheme="minorHAnsi"/>
          <w:sz w:val="14"/>
        </w:rPr>
        <w:t xml:space="preserve">. 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w:t>
      </w:r>
      <w:r w:rsidRPr="00104B82">
        <w:rPr>
          <w:rStyle w:val="Emphasis"/>
          <w:rFonts w:asciiTheme="minorHAnsi" w:hAnsiTheme="minorHAnsi" w:cstheme="minorHAnsi"/>
        </w:rPr>
        <w:t xml:space="preserve">the targets </w:t>
      </w:r>
      <w:r w:rsidRPr="001A4AC8">
        <w:rPr>
          <w:rFonts w:asciiTheme="minorHAnsi" w:hAnsiTheme="minorHAnsi" w:cstheme="minorHAnsi"/>
          <w:sz w:val="14"/>
        </w:rPr>
        <w:t>of such a crude and violent response follow the established script, they</w:t>
      </w:r>
      <w:r w:rsidRPr="001A4AC8">
        <w:rPr>
          <w:rStyle w:val="Emphasis"/>
          <w:rFonts w:asciiTheme="minorHAnsi" w:hAnsiTheme="minorHAnsi" w:cstheme="minorHAnsi"/>
        </w:rPr>
        <w:t xml:space="preserve"> </w:t>
      </w:r>
      <w:r w:rsidRPr="00104B82">
        <w:rPr>
          <w:rStyle w:val="Emphasis"/>
          <w:rFonts w:asciiTheme="minorHAnsi" w:hAnsiTheme="minorHAnsi" w:cstheme="minorHAnsi"/>
        </w:rPr>
        <w:t>would then attack the West on a scale that would make Brussels</w:t>
      </w:r>
      <w:r w:rsidRPr="001A4AC8">
        <w:rPr>
          <w:rStyle w:val="Emphasis"/>
          <w:rFonts w:asciiTheme="minorHAnsi" w:hAnsiTheme="minorHAnsi" w:cstheme="minorHAnsi"/>
        </w:rPr>
        <w:t xml:space="preserve">, and Paris, and San Bernardino </w:t>
      </w:r>
      <w:r w:rsidRPr="00104B82">
        <w:rPr>
          <w:rStyle w:val="Emphasis"/>
          <w:rFonts w:asciiTheme="minorHAnsi" w:hAnsiTheme="minorHAnsi" w:cstheme="minorHAnsi"/>
        </w:rPr>
        <w:t>seem like rehearsal</w:t>
      </w:r>
      <w:r w:rsidRPr="001A4AC8">
        <w:rPr>
          <w:rFonts w:asciiTheme="minorHAnsi" w:hAnsiTheme="minorHAnsi" w:cstheme="minorHAnsi"/>
          <w:sz w:val="14"/>
        </w:rPr>
        <w:t xml:space="preserve">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w:t>
      </w:r>
      <w:proofErr w:type="spellStart"/>
      <w:r w:rsidRPr="001A4AC8">
        <w:rPr>
          <w:rFonts w:asciiTheme="minorHAnsi" w:hAnsiTheme="minorHAnsi" w:cstheme="minorHAnsi"/>
          <w:sz w:val="14"/>
        </w:rPr>
        <w:t>Bacevich</w:t>
      </w:r>
      <w:proofErr w:type="spellEnd"/>
      <w:r w:rsidRPr="001A4AC8">
        <w:rPr>
          <w:rFonts w:asciiTheme="minorHAnsi" w:hAnsiTheme="minorHAnsi" w:cstheme="minorHAnsi"/>
          <w:sz w:val="14"/>
        </w:rPr>
        <w:t xml:space="preserve"> is author of the new book America’s War for the Greater Middle East: A Military History, to be published on April 5. </w:t>
      </w:r>
      <w:r w:rsidRPr="001A4AC8">
        <w:rPr>
          <w:rStyle w:val="StyleUnderline"/>
          <w:rFonts w:asciiTheme="minorHAnsi" w:hAnsiTheme="minorHAnsi" w:cstheme="minorHAnsi"/>
        </w:rPr>
        <w:t>Unmoored to principles and precedents, possessing a remarkably shallow grasp of history, Donald Trump is unlikely to demonstrate much by way of the cool calculation that successful crisis management requires.</w:t>
      </w:r>
      <w:r w:rsidRPr="001A4AC8">
        <w:rPr>
          <w:rFonts w:asciiTheme="minorHAnsi" w:hAnsiTheme="minorHAnsi" w:cstheme="minorHAnsi"/>
          <w:sz w:val="14"/>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w:t>
      </w:r>
      <w:proofErr w:type="gramStart"/>
      <w:r w:rsidRPr="001A4AC8">
        <w:rPr>
          <w:rFonts w:asciiTheme="minorHAnsi" w:hAnsiTheme="minorHAnsi" w:cstheme="minorHAnsi"/>
          <w:sz w:val="14"/>
        </w:rPr>
        <w:t>sane?—</w:t>
      </w:r>
      <w:proofErr w:type="gramEnd"/>
      <w:r w:rsidRPr="001A4AC8">
        <w:rPr>
          <w:rFonts w:asciiTheme="minorHAnsi" w:hAnsiTheme="minorHAnsi" w:cstheme="minorHAnsi"/>
          <w:sz w:val="14"/>
        </w:rPr>
        <w:t xml:space="preserv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w:t>
      </w:r>
      <w:proofErr w:type="spellStart"/>
      <w:r w:rsidRPr="001A4AC8">
        <w:rPr>
          <w:rFonts w:asciiTheme="minorHAnsi" w:hAnsiTheme="minorHAnsi" w:cstheme="minorHAnsi"/>
          <w:sz w:val="14"/>
        </w:rPr>
        <w:t>Borgwardt</w:t>
      </w:r>
      <w:proofErr w:type="spellEnd"/>
      <w:r w:rsidRPr="001A4AC8">
        <w:rPr>
          <w:rFonts w:asciiTheme="minorHAnsi" w:hAnsiTheme="minorHAnsi" w:cstheme="minorHAnsi"/>
          <w:sz w:val="14"/>
        </w:rPr>
        <w:t xml:space="preserve">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w:t>
      </w:r>
      <w:r w:rsidRPr="00104B82">
        <w:rPr>
          <w:rStyle w:val="Emphasis"/>
          <w:rFonts w:asciiTheme="minorHAnsi" w:hAnsiTheme="minorHAnsi" w:cstheme="minorHAnsi"/>
        </w:rPr>
        <w:t xml:space="preserve">9/11-style attack on U.S. soil would mean that any </w:t>
      </w:r>
      <w:r w:rsidRPr="001A4AC8">
        <w:rPr>
          <w:rStyle w:val="Emphasis"/>
          <w:rFonts w:asciiTheme="minorHAnsi" w:hAnsiTheme="minorHAnsi" w:cstheme="minorHAnsi"/>
        </w:rPr>
        <w:t xml:space="preserve">remaining </w:t>
      </w:r>
      <w:r w:rsidRPr="00104B82">
        <w:rPr>
          <w:rStyle w:val="Emphasis"/>
          <w:rFonts w:asciiTheme="minorHAnsi" w:hAnsiTheme="minorHAnsi" w:cstheme="minorHAnsi"/>
        </w:rPr>
        <w:t>restraints to the use of</w:t>
      </w:r>
      <w:r w:rsidRPr="001A4AC8">
        <w:rPr>
          <w:rStyle w:val="Emphasis"/>
          <w:rFonts w:asciiTheme="minorHAnsi" w:hAnsiTheme="minorHAnsi" w:cstheme="minorHAnsi"/>
        </w:rPr>
        <w:t xml:space="preserve"> weapons of mass destruction—including </w:t>
      </w:r>
      <w:r w:rsidRPr="00104B82">
        <w:rPr>
          <w:rStyle w:val="Emphasis"/>
          <w:rFonts w:asciiTheme="minorHAnsi" w:hAnsiTheme="minorHAnsi" w:cstheme="minorHAnsi"/>
        </w:rPr>
        <w:t xml:space="preserve">nuclear weapons—would </w:t>
      </w:r>
      <w:r w:rsidRPr="001A4AC8">
        <w:rPr>
          <w:rStyle w:val="Emphasis"/>
          <w:rFonts w:asciiTheme="minorHAnsi" w:hAnsiTheme="minorHAnsi" w:cstheme="minorHAnsi"/>
        </w:rPr>
        <w:t xml:space="preserve">likely </w:t>
      </w:r>
      <w:r w:rsidRPr="00104B82">
        <w:rPr>
          <w:rStyle w:val="Emphasis"/>
          <w:rFonts w:asciiTheme="minorHAnsi" w:hAnsiTheme="minorHAnsi" w:cstheme="minorHAnsi"/>
        </w:rPr>
        <w:t>be swiftly swept aside</w:t>
      </w:r>
      <w:r w:rsidRPr="001A4AC8">
        <w:rPr>
          <w:rFonts w:asciiTheme="minorHAnsi" w:hAnsiTheme="minorHAnsi" w:cstheme="minorHAnsi"/>
          <w:sz w:val="14"/>
        </w:rPr>
        <w:t>.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w:t>
      </w:r>
      <w:r w:rsidRPr="001A4AC8">
        <w:rPr>
          <w:rStyle w:val="StyleUnderline"/>
          <w:rFonts w:asciiTheme="minorHAnsi" w:hAnsiTheme="minorHAnsi" w:cstheme="minorHAnsi"/>
        </w:rPr>
        <w:t>.</w:t>
      </w:r>
      <w:r w:rsidRPr="001A4AC8">
        <w:rPr>
          <w:rFonts w:asciiTheme="minorHAnsi" w:hAnsiTheme="minorHAnsi" w:cstheme="minorHAnsi"/>
          <w:sz w:val="14"/>
        </w:rPr>
        <w:t xml:space="preserve"> And yet, I offered, most Americans today are probably pretty happy that we didn’t use nuclear weapons against China in the Korean </w:t>
      </w:r>
      <w:proofErr w:type="gramStart"/>
      <w:r w:rsidRPr="001A4AC8">
        <w:rPr>
          <w:rFonts w:asciiTheme="minorHAnsi" w:hAnsiTheme="minorHAnsi" w:cstheme="minorHAnsi"/>
          <w:sz w:val="14"/>
        </w:rPr>
        <w:t>war, or</w:t>
      </w:r>
      <w:proofErr w:type="gramEnd"/>
      <w:r w:rsidRPr="001A4AC8">
        <w:rPr>
          <w:rFonts w:asciiTheme="minorHAnsi" w:hAnsiTheme="minorHAnsi" w:cstheme="minorHAnsi"/>
          <w:sz w:val="14"/>
        </w:rPr>
        <w:t xml:space="preserve"> would be if they knew anything about that historical interlude. “I guess,” he said. “But why not press your advantage when you have one?” </w:t>
      </w:r>
      <w:r w:rsidRPr="001A4AC8">
        <w:rPr>
          <w:rStyle w:val="StyleUnderline"/>
          <w:rFonts w:asciiTheme="minorHAnsi" w:hAnsiTheme="minorHAnsi" w:cstheme="minorHAnsi"/>
        </w:rPr>
        <w:t xml:space="preserve">I offer this example because my sense is that </w:t>
      </w:r>
      <w:r w:rsidRPr="001A4AC8">
        <w:rPr>
          <w:rStyle w:val="Emphasis"/>
          <w:rFonts w:asciiTheme="minorHAnsi" w:hAnsiTheme="minorHAnsi" w:cstheme="minorHAnsi"/>
        </w:rPr>
        <w:t>in a putative Trump administration, “</w:t>
      </w:r>
      <w:r w:rsidRPr="00104B82">
        <w:rPr>
          <w:rStyle w:val="Emphasis"/>
          <w:rFonts w:asciiTheme="minorHAnsi" w:hAnsiTheme="minorHAnsi" w:cstheme="minorHAnsi"/>
        </w:rPr>
        <w:t>the gloves would be off” and all barriers</w:t>
      </w:r>
      <w:r w:rsidRPr="001A4AC8">
        <w:rPr>
          <w:rStyle w:val="Emphasis"/>
          <w:rFonts w:asciiTheme="minorHAnsi" w:hAnsiTheme="minorHAnsi" w:cstheme="minorHAnsi"/>
        </w:rPr>
        <w:t>—including public opinion—</w:t>
      </w:r>
      <w:r w:rsidRPr="00104B82">
        <w:rPr>
          <w:rStyle w:val="Emphasis"/>
          <w:rFonts w:asciiTheme="minorHAnsi" w:hAnsiTheme="minorHAnsi" w:cstheme="minorHAnsi"/>
        </w:rPr>
        <w:t>to</w:t>
      </w:r>
      <w:r w:rsidRPr="001A4AC8">
        <w:rPr>
          <w:rStyle w:val="Emphasis"/>
          <w:rFonts w:asciiTheme="minorHAnsi" w:hAnsiTheme="minorHAnsi" w:cstheme="minorHAnsi"/>
        </w:rPr>
        <w:t xml:space="preserve"> the </w:t>
      </w:r>
      <w:r w:rsidRPr="00104B82">
        <w:rPr>
          <w:rStyle w:val="Emphasis"/>
          <w:rFonts w:asciiTheme="minorHAnsi" w:hAnsiTheme="minorHAnsi" w:cstheme="minorHAnsi"/>
        </w:rPr>
        <w:t xml:space="preserve">first use </w:t>
      </w:r>
      <w:r w:rsidRPr="001A4AC8">
        <w:rPr>
          <w:rStyle w:val="Emphasis"/>
          <w:rFonts w:asciiTheme="minorHAnsi" w:hAnsiTheme="minorHAnsi" w:cstheme="minorHAnsi"/>
        </w:rPr>
        <w:t xml:space="preserve">of various kinds of weapons of mass destruction </w:t>
      </w:r>
      <w:r w:rsidRPr="00104B82">
        <w:rPr>
          <w:rStyle w:val="Emphasis"/>
          <w:rFonts w:asciiTheme="minorHAnsi" w:hAnsiTheme="minorHAnsi" w:cstheme="minorHAnsi"/>
        </w:rPr>
        <w:t>would</w:t>
      </w:r>
      <w:r w:rsidRPr="001A4AC8">
        <w:rPr>
          <w:rStyle w:val="Emphasis"/>
          <w:rFonts w:asciiTheme="minorHAnsi" w:hAnsiTheme="minorHAnsi" w:cstheme="minorHAnsi"/>
        </w:rPr>
        <w:t xml:space="preserve"> likely </w:t>
      </w:r>
      <w:r w:rsidRPr="00104B82">
        <w:rPr>
          <w:rStyle w:val="Emphasis"/>
          <w:rFonts w:asciiTheme="minorHAnsi" w:hAnsiTheme="minorHAnsi" w:cstheme="minorHAnsi"/>
        </w:rPr>
        <w:t>be at an all-time low</w:t>
      </w:r>
      <w:r w:rsidRPr="001A4AC8">
        <w:rPr>
          <w:rStyle w:val="Emphasis"/>
          <w:rFonts w:asciiTheme="minorHAnsi" w:hAnsiTheme="minorHAnsi" w:cstheme="minorHAnsi"/>
        </w:rPr>
        <w:t>.</w:t>
      </w:r>
      <w:r w:rsidRPr="001A4AC8">
        <w:rPr>
          <w:rFonts w:asciiTheme="minorHAnsi" w:hAnsiTheme="minorHAnsi" w:cstheme="minorHAnsi"/>
          <w:sz w:val="14"/>
        </w:rPr>
        <w:t xml:space="preserve"> Bruce </w:t>
      </w:r>
      <w:proofErr w:type="spellStart"/>
      <w:r w:rsidRPr="001A4AC8">
        <w:rPr>
          <w:rFonts w:asciiTheme="minorHAnsi" w:hAnsiTheme="minorHAnsi" w:cstheme="minorHAnsi"/>
          <w:sz w:val="14"/>
        </w:rPr>
        <w:t>Cumings</w:t>
      </w:r>
      <w:proofErr w:type="spellEnd"/>
      <w:r w:rsidRPr="001A4AC8">
        <w:rPr>
          <w:rFonts w:asciiTheme="minorHAnsi" w:hAnsiTheme="minorHAnsi" w:cstheme="minorHAnsi"/>
          <w:sz w:val="14"/>
        </w:rPr>
        <w:t xml:space="preserve">, the leading U.S. historian of Korea, has commented on the MacArthur incident in an analysis from back in 2004. </w:t>
      </w:r>
      <w:proofErr w:type="spellStart"/>
      <w:r w:rsidRPr="001A4AC8">
        <w:rPr>
          <w:rFonts w:asciiTheme="minorHAnsi" w:hAnsiTheme="minorHAnsi" w:cstheme="minorHAnsi"/>
          <w:sz w:val="14"/>
        </w:rPr>
        <w:t>Cumings</w:t>
      </w:r>
      <w:proofErr w:type="spellEnd"/>
      <w:r w:rsidRPr="001A4AC8">
        <w:rPr>
          <w:rFonts w:asciiTheme="minorHAnsi" w:hAnsiTheme="minorHAnsi" w:cstheme="minorHAnsi"/>
          <w:sz w:val="14"/>
        </w:rPr>
        <w:t xml:space="preserve"> noted that “MacArthur sounds like a warmongering lunatic” for advocating the use of nuclear weapons, but also explained that, astonishing as it might seem, the general actually had some support for his outlandish proposal. </w:t>
      </w:r>
      <w:proofErr w:type="spellStart"/>
      <w:r w:rsidRPr="001A4AC8">
        <w:rPr>
          <w:rFonts w:asciiTheme="minorHAnsi" w:hAnsiTheme="minorHAnsi" w:cstheme="minorHAnsi"/>
          <w:sz w:val="14"/>
        </w:rPr>
        <w:t>Cumings</w:t>
      </w:r>
      <w:proofErr w:type="spellEnd"/>
      <w:r w:rsidRPr="001A4AC8">
        <w:rPr>
          <w:rFonts w:asciiTheme="minorHAnsi" w:hAnsiTheme="minorHAnsi" w:cstheme="minorHAnsi"/>
          <w:sz w:val="14"/>
        </w:rPr>
        <w:t xml:space="preserve"> also noted that MacArthur’s conduct, quite appropriately, contributed to the celebrated war hero’s dismissal by President Truman. But that was then.</w:t>
      </w:r>
    </w:p>
    <w:p w:rsidR="00D123EA" w:rsidRPr="001A4AC8" w:rsidRDefault="00D123EA" w:rsidP="00D123EA">
      <w:pPr>
        <w:rPr>
          <w:rFonts w:asciiTheme="minorHAnsi" w:hAnsiTheme="minorHAnsi" w:cstheme="minorHAnsi"/>
        </w:rPr>
      </w:pPr>
    </w:p>
    <w:p w:rsidR="00104B82" w:rsidRDefault="00104B82" w:rsidP="00104B82">
      <w:pPr>
        <w:pStyle w:val="Heading2"/>
      </w:pPr>
      <w:r>
        <w:lastRenderedPageBreak/>
        <w:t>Impacts</w:t>
      </w:r>
    </w:p>
    <w:p w:rsidR="00104B82" w:rsidRPr="0095233E" w:rsidRDefault="00104B82" w:rsidP="00104B82">
      <w:pPr>
        <w:pStyle w:val="Heading3"/>
        <w:rPr>
          <w:rFonts w:cs="Arial"/>
        </w:rPr>
      </w:pPr>
      <w:r w:rsidRPr="0095233E">
        <w:rPr>
          <w:rFonts w:cs="Arial"/>
        </w:rPr>
        <w:lastRenderedPageBreak/>
        <w:t>Impact---Nuclear Retaliation</w:t>
      </w:r>
    </w:p>
    <w:p w:rsidR="00104B82" w:rsidRPr="0095233E" w:rsidRDefault="00104B82" w:rsidP="00104B82">
      <w:pPr>
        <w:pStyle w:val="Heading4"/>
        <w:rPr>
          <w:rFonts w:cs="Arial"/>
        </w:rPr>
      </w:pPr>
      <w:r w:rsidRPr="0095233E">
        <w:rPr>
          <w:rFonts w:cs="Arial"/>
        </w:rPr>
        <w:t xml:space="preserve">US retaliates---causes </w:t>
      </w:r>
      <w:r w:rsidRPr="0095233E">
        <w:rPr>
          <w:rFonts w:cs="Arial"/>
          <w:u w:val="single"/>
        </w:rPr>
        <w:t>nuclear WW3</w:t>
      </w:r>
      <w:r w:rsidRPr="0095233E">
        <w:rPr>
          <w:rFonts w:cs="Arial"/>
        </w:rPr>
        <w:t>.</w:t>
      </w:r>
    </w:p>
    <w:p w:rsidR="00104B82" w:rsidRPr="0095233E" w:rsidRDefault="00104B82" w:rsidP="00104B82">
      <w:r w:rsidRPr="0095233E">
        <w:rPr>
          <w:rStyle w:val="Style13ptBold"/>
        </w:rPr>
        <w:t xml:space="preserve">Virtue &amp; </w:t>
      </w:r>
      <w:proofErr w:type="spellStart"/>
      <w:r w:rsidRPr="0095233E">
        <w:rPr>
          <w:rStyle w:val="Style13ptBold"/>
        </w:rPr>
        <w:t>Kegl</w:t>
      </w:r>
      <w:proofErr w:type="spellEnd"/>
      <w:r w:rsidRPr="0095233E">
        <w:rPr>
          <w:rStyle w:val="Style13ptBold"/>
        </w:rPr>
        <w:t xml:space="preserve"> 15</w:t>
      </w:r>
      <w:r w:rsidRPr="0095233E">
        <w:t xml:space="preserve"> – both journalists in London – citing a US economist and former William E. Simon Chair in Political Economy in the Center for Strategic and International Studies at Georgetown (Dr. Paul Roberts) and a renowned American trend forecaster and publisher of an internationally distributed quarterly Trends Journal (Gerald Celente)</w:t>
      </w:r>
    </w:p>
    <w:p w:rsidR="00104B82" w:rsidRPr="0095233E" w:rsidRDefault="00104B82" w:rsidP="00104B82">
      <w:r w:rsidRPr="0095233E">
        <w:t xml:space="preserve">[Rob Virtue &amp; Agnes </w:t>
      </w:r>
      <w:proofErr w:type="spellStart"/>
      <w:r w:rsidRPr="0095233E">
        <w:t>Kegl</w:t>
      </w:r>
      <w:proofErr w:type="spellEnd"/>
      <w:r w:rsidRPr="0095233E">
        <w:t xml:space="preserve">, Migrant crisis and Euro tensions threaten to trigger catastrophic conflict claim experts, </w:t>
      </w:r>
      <w:hyperlink r:id="rId7" w:history="1">
        <w:r w:rsidRPr="0095233E">
          <w:rPr>
            <w:rStyle w:val="Hyperlink"/>
          </w:rPr>
          <w:t>http://www.express.co.uk/news/world/607158/World-War-3-Experts-raise-fears-migrant-crisis-could-lead-to-catastrophic-scenario</w:t>
        </w:r>
      </w:hyperlink>
      <w:r w:rsidRPr="0095233E">
        <w:t>]</w:t>
      </w:r>
    </w:p>
    <w:p w:rsidR="00104B82" w:rsidRPr="0095233E" w:rsidRDefault="00104B82" w:rsidP="00104B82">
      <w:pPr>
        <w:rPr>
          <w:rStyle w:val="StyleUnderline"/>
        </w:rPr>
      </w:pPr>
      <w:r w:rsidRPr="0095233E">
        <w:rPr>
          <w:rStyle w:val="StyleUnderline"/>
        </w:rPr>
        <w:t>The scenario</w:t>
      </w:r>
      <w:r w:rsidRPr="0095233E">
        <w:rPr>
          <w:sz w:val="14"/>
        </w:rPr>
        <w:t xml:space="preserve"> - especially the one currently being played out in Serbia and Hungary - </w:t>
      </w:r>
      <w:r w:rsidRPr="0095233E">
        <w:rPr>
          <w:rStyle w:val="StyleUnderline"/>
        </w:rPr>
        <w:t>is hauntingly similar</w:t>
      </w:r>
      <w:r w:rsidRPr="0095233E">
        <w:rPr>
          <w:sz w:val="14"/>
        </w:rPr>
        <w:t xml:space="preserve"> </w:t>
      </w:r>
      <w:r w:rsidRPr="0095233E">
        <w:rPr>
          <w:rStyle w:val="StyleUnderline"/>
        </w:rPr>
        <w:t>to</w:t>
      </w:r>
      <w:r w:rsidRPr="0095233E">
        <w:rPr>
          <w:sz w:val="14"/>
        </w:rPr>
        <w:t xml:space="preserve"> </w:t>
      </w:r>
      <w:r w:rsidRPr="0095233E">
        <w:rPr>
          <w:rStyle w:val="StyleUnderline"/>
        </w:rPr>
        <w:t xml:space="preserve">that which triggered the First World War. </w:t>
      </w:r>
      <w:r w:rsidRPr="0095233E">
        <w:rPr>
          <w:sz w:val="14"/>
        </w:rPr>
        <w:t xml:space="preserve">The problem has manifesting itself in central Europe where Hungary is besieged by growing numbers of refugees passing through from Serbia and Croatia, forcing its government to build fences to stem the influx. Hungarian prime minister Viktor </w:t>
      </w:r>
      <w:proofErr w:type="spellStart"/>
      <w:r w:rsidRPr="0095233E">
        <w:rPr>
          <w:sz w:val="14"/>
        </w:rPr>
        <w:t>Orbán</w:t>
      </w:r>
      <w:proofErr w:type="spellEnd"/>
      <w:r w:rsidRPr="0095233E">
        <w:rPr>
          <w:sz w:val="14"/>
        </w:rPr>
        <w:t xml:space="preserve"> warned European life and its established laws were under threat from huge numbers of people heading through the continent from war-torn states in the Middle East. In a </w:t>
      </w:r>
      <w:proofErr w:type="spellStart"/>
      <w:r w:rsidRPr="0095233E">
        <w:rPr>
          <w:sz w:val="14"/>
        </w:rPr>
        <w:t>defence</w:t>
      </w:r>
      <w:proofErr w:type="spellEnd"/>
      <w:r w:rsidRPr="0095233E">
        <w:rPr>
          <w:sz w:val="14"/>
        </w:rPr>
        <w:t xml:space="preserve"> against criticism of the aggressive stance against refugees taken by the </w:t>
      </w:r>
      <w:proofErr w:type="gramStart"/>
      <w:r w:rsidRPr="0095233E">
        <w:rPr>
          <w:sz w:val="14"/>
        </w:rPr>
        <w:t>country ,</w:t>
      </w:r>
      <w:proofErr w:type="gramEnd"/>
      <w:r w:rsidRPr="0095233E">
        <w:rPr>
          <w:sz w:val="14"/>
        </w:rPr>
        <w:t xml:space="preserve"> he said yesterday: "Our borders are in danger. Our way of life where we respect the law is in danger. "The whole of Hungary and Europe is in danger. "The migrants are blitzing us." Hungary and Serbia have constantly been at </w:t>
      </w:r>
      <w:proofErr w:type="spellStart"/>
      <w:r w:rsidRPr="0095233E">
        <w:rPr>
          <w:sz w:val="14"/>
        </w:rPr>
        <w:t>each others'</w:t>
      </w:r>
      <w:proofErr w:type="spellEnd"/>
      <w:r w:rsidRPr="0095233E">
        <w:rPr>
          <w:sz w:val="14"/>
        </w:rPr>
        <w:t xml:space="preserve"> throats over the issue, with Budapest urging its non-EU </w:t>
      </w:r>
      <w:proofErr w:type="spellStart"/>
      <w:r w:rsidRPr="0095233E">
        <w:rPr>
          <w:sz w:val="14"/>
        </w:rPr>
        <w:t>neighbours</w:t>
      </w:r>
      <w:proofErr w:type="spellEnd"/>
      <w:r w:rsidRPr="0095233E">
        <w:rPr>
          <w:sz w:val="14"/>
        </w:rPr>
        <w:t xml:space="preserve"> to do more to help tackle the growing </w:t>
      </w:r>
      <w:proofErr w:type="spellStart"/>
      <w:r w:rsidRPr="0095233E">
        <w:rPr>
          <w:sz w:val="14"/>
        </w:rPr>
        <w:t>neighbours</w:t>
      </w:r>
      <w:proofErr w:type="spellEnd"/>
      <w:r w:rsidRPr="0095233E">
        <w:rPr>
          <w:sz w:val="14"/>
        </w:rPr>
        <w:t xml:space="preserve"> migrants. It is now sending troops armed with rubber bullets and tear gas to the border with Serbia to protect the country's frontier. Pinter </w:t>
      </w:r>
      <w:r w:rsidRPr="0095233E">
        <w:rPr>
          <w:rStyle w:val="StyleUnderline"/>
        </w:rPr>
        <w:t>Bence, a Hungarian political journalist</w:t>
      </w:r>
      <w:r w:rsidRPr="0095233E">
        <w:rPr>
          <w:sz w:val="14"/>
        </w:rPr>
        <w:t xml:space="preserve"> for the mandiner.hu website said the situation with growing tensions between nations was reminiscent of the international scenario from just over 100 years ago. He </w:t>
      </w:r>
      <w:r w:rsidRPr="0095233E">
        <w:rPr>
          <w:rStyle w:val="StyleUnderline"/>
        </w:rPr>
        <w:t>said: "</w:t>
      </w:r>
      <w:r w:rsidRPr="00104B82">
        <w:rPr>
          <w:rStyle w:val="StyleUnderline"/>
        </w:rPr>
        <w:t>This is how the eve of the First World War could have looked</w:t>
      </w:r>
      <w:r w:rsidRPr="0095233E">
        <w:rPr>
          <w:rStyle w:val="StyleUnderline"/>
        </w:rPr>
        <w:t xml:space="preserve"> like: complete </w:t>
      </w:r>
      <w:r w:rsidRPr="00104B82">
        <w:rPr>
          <w:rStyle w:val="StyleUnderline"/>
        </w:rPr>
        <w:t>hesitancy</w:t>
      </w:r>
      <w:r w:rsidRPr="0095233E">
        <w:rPr>
          <w:rStyle w:val="StyleUnderline"/>
        </w:rPr>
        <w:t xml:space="preserve">, the </w:t>
      </w:r>
      <w:r w:rsidRPr="00104B82">
        <w:rPr>
          <w:rStyle w:val="StyleUnderline"/>
        </w:rPr>
        <w:t>termination of</w:t>
      </w:r>
      <w:r w:rsidRPr="0095233E">
        <w:rPr>
          <w:rStyle w:val="StyleUnderline"/>
        </w:rPr>
        <w:t xml:space="preserve"> the usual channels of </w:t>
      </w:r>
      <w:r w:rsidRPr="00104B82">
        <w:rPr>
          <w:rStyle w:val="StyleUnderline"/>
        </w:rPr>
        <w:t>diplomacy</w:t>
      </w:r>
      <w:r w:rsidRPr="0095233E">
        <w:rPr>
          <w:rStyle w:val="StyleUnderline"/>
        </w:rPr>
        <w:t xml:space="preserve">, the lack of solidarity, pressure to take a step </w:t>
      </w:r>
      <w:r w:rsidRPr="00104B82">
        <w:rPr>
          <w:rStyle w:val="StyleUnderline"/>
        </w:rPr>
        <w:t>and</w:t>
      </w:r>
      <w:r w:rsidRPr="0095233E">
        <w:rPr>
          <w:rStyle w:val="StyleUnderline"/>
        </w:rPr>
        <w:t xml:space="preserve"> the </w:t>
      </w:r>
      <w:r w:rsidRPr="00104B82">
        <w:rPr>
          <w:rStyle w:val="StyleUnderline"/>
        </w:rPr>
        <w:t>countries issuing threats</w:t>
      </w:r>
      <w:r w:rsidRPr="0095233E">
        <w:rPr>
          <w:rStyle w:val="StyleUnderline"/>
        </w:rPr>
        <w:t xml:space="preserve"> to each other are all reminding us of that</w:t>
      </w:r>
      <w:r w:rsidRPr="0095233E">
        <w:rPr>
          <w:sz w:val="14"/>
        </w:rPr>
        <w:t>. It definitely doesn't look like a cooperating Europe. "</w:t>
      </w:r>
      <w:proofErr w:type="spellStart"/>
      <w:r w:rsidRPr="0095233E">
        <w:rPr>
          <w:sz w:val="14"/>
        </w:rPr>
        <w:t>Mr</w:t>
      </w:r>
      <w:proofErr w:type="spellEnd"/>
      <w:r w:rsidRPr="0095233E">
        <w:rPr>
          <w:sz w:val="14"/>
        </w:rPr>
        <w:t xml:space="preserve"> </w:t>
      </w:r>
      <w:proofErr w:type="spellStart"/>
      <w:r w:rsidRPr="0095233E">
        <w:rPr>
          <w:sz w:val="14"/>
        </w:rPr>
        <w:t>Orban</w:t>
      </w:r>
      <w:proofErr w:type="spellEnd"/>
      <w:r w:rsidRPr="0095233E">
        <w:rPr>
          <w:sz w:val="14"/>
        </w:rPr>
        <w:t xml:space="preserve"> is right in stating that it would only worth to talk about quotas if we can control the registration of the migrants coming to Europe. And so far no country has any idea how to do that. "That's what the Hungarian Government has done, though it risks projecting an image of inhumanity." He said reports of a Croatian train filled with 1,000 migrants illegally entering Hungary last week, could easily be the sort of act that escalates the currently fraught situation. Politicians in Budapest described the train's unannounced arrival as a "major, major incident". </w:t>
      </w:r>
      <w:proofErr w:type="spellStart"/>
      <w:r w:rsidRPr="0095233E">
        <w:rPr>
          <w:sz w:val="14"/>
        </w:rPr>
        <w:t>Mr</w:t>
      </w:r>
      <w:proofErr w:type="spellEnd"/>
      <w:r w:rsidRPr="0095233E">
        <w:rPr>
          <w:sz w:val="14"/>
        </w:rPr>
        <w:t xml:space="preserve"> Pinter said: "What did the Croatian government think when they sent a train with 40 fully armed police officers on it, crossing the border at a red signal? In the worse cases an affair like this can lead to an outbreak of a war." The escalating situation on the continent has also drawn interest across the Atlantic Ocean. Like </w:t>
      </w:r>
      <w:proofErr w:type="spellStart"/>
      <w:r w:rsidRPr="0095233E">
        <w:rPr>
          <w:sz w:val="14"/>
        </w:rPr>
        <w:t>Mr</w:t>
      </w:r>
      <w:proofErr w:type="spellEnd"/>
      <w:r w:rsidRPr="0095233E">
        <w:rPr>
          <w:sz w:val="14"/>
        </w:rPr>
        <w:t xml:space="preserve"> Pinter, Gerald </w:t>
      </w:r>
      <w:r w:rsidRPr="0095233E">
        <w:rPr>
          <w:rStyle w:val="StyleUnderline"/>
        </w:rPr>
        <w:t xml:space="preserve">Celente, who is a trend forecaster in the United States, said the current crisis draws huge parallels with a previous global conflict - in this case the Second World War. </w:t>
      </w:r>
      <w:r w:rsidRPr="0095233E">
        <w:rPr>
          <w:sz w:val="14"/>
        </w:rPr>
        <w:t xml:space="preserve">He blames America's attacks on Libya, Iraq and most recently Syria, for bringing "refugees of war" to Europe. </w:t>
      </w:r>
      <w:proofErr w:type="spellStart"/>
      <w:r w:rsidRPr="0095233E">
        <w:rPr>
          <w:sz w:val="14"/>
        </w:rPr>
        <w:t>Mr</w:t>
      </w:r>
      <w:proofErr w:type="spellEnd"/>
      <w:r w:rsidRPr="0095233E">
        <w:rPr>
          <w:sz w:val="14"/>
        </w:rPr>
        <w:t xml:space="preserve"> Celente said this is going hand in hand with trade wars, with China devaluing its currency to gain a global advantage, similar to what happened prior to the Second World War. Considering the current situation in Syria, where America is bombing president Bashar al-Assad's regime while Vladimir Putin's Russia is defending him by attacking ISIS, his warnings are all too clear. He said: "</w:t>
      </w:r>
      <w:r w:rsidRPr="0095233E">
        <w:rPr>
          <w:rStyle w:val="StyleUnderline"/>
        </w:rPr>
        <w:t>We're on the march to war. History is repeating itself.</w:t>
      </w:r>
      <w:r w:rsidRPr="0095233E">
        <w:rPr>
          <w:sz w:val="14"/>
        </w:rPr>
        <w:t xml:space="preserve"> "It's a repeat of the 1930s. The crash of 1929, the Great Depression, currency wars, trade wars, world war. "We've got the panic of '08, the Great Recession, currency wars, trade wars and now we're seeing the refugees of war sweeping on the shores of Europe." He said </w:t>
      </w:r>
      <w:r w:rsidRPr="00104B82">
        <w:rPr>
          <w:rStyle w:val="Emphasis"/>
        </w:rPr>
        <w:t>another big terror attack</w:t>
      </w:r>
      <w:r w:rsidRPr="0095233E">
        <w:rPr>
          <w:rStyle w:val="Emphasis"/>
        </w:rPr>
        <w:t xml:space="preserve"> on society </w:t>
      </w:r>
      <w:r w:rsidRPr="00104B82">
        <w:rPr>
          <w:rStyle w:val="Emphasis"/>
        </w:rPr>
        <w:t>will see an emotional outpouring</w:t>
      </w:r>
      <w:r w:rsidRPr="00104B82">
        <w:rPr>
          <w:sz w:val="14"/>
        </w:rPr>
        <w:t xml:space="preserve"> </w:t>
      </w:r>
      <w:r w:rsidRPr="00104B82">
        <w:rPr>
          <w:rStyle w:val="StyleUnderline"/>
        </w:rPr>
        <w:t>across the Western world</w:t>
      </w:r>
      <w:r w:rsidRPr="00104B82">
        <w:rPr>
          <w:sz w:val="14"/>
        </w:rPr>
        <w:t xml:space="preserve"> </w:t>
      </w:r>
      <w:r w:rsidRPr="00104B82">
        <w:rPr>
          <w:rStyle w:val="StyleUnderline"/>
        </w:rPr>
        <w:t>that will</w:t>
      </w:r>
      <w:r w:rsidRPr="0095233E">
        <w:rPr>
          <w:rStyle w:val="StyleUnderline"/>
        </w:rPr>
        <w:t xml:space="preserve"> then </w:t>
      </w:r>
      <w:r w:rsidRPr="00104B82">
        <w:rPr>
          <w:rStyle w:val="StyleUnderline"/>
        </w:rPr>
        <w:t>transform into a</w:t>
      </w:r>
      <w:r w:rsidRPr="0095233E">
        <w:rPr>
          <w:rStyle w:val="StyleUnderline"/>
        </w:rPr>
        <w:t xml:space="preserve"> catastrophic </w:t>
      </w:r>
      <w:r w:rsidRPr="00104B82">
        <w:rPr>
          <w:rStyle w:val="StyleUnderline"/>
        </w:rPr>
        <w:t>thirst for revenge</w:t>
      </w:r>
      <w:r w:rsidRPr="0095233E">
        <w:rPr>
          <w:rStyle w:val="StyleUnderline"/>
        </w:rPr>
        <w:t>.</w:t>
      </w:r>
      <w:r w:rsidRPr="0095233E">
        <w:rPr>
          <w:sz w:val="14"/>
        </w:rPr>
        <w:t xml:space="preserve"> </w:t>
      </w:r>
      <w:proofErr w:type="spellStart"/>
      <w:r w:rsidRPr="0095233E">
        <w:rPr>
          <w:sz w:val="14"/>
        </w:rPr>
        <w:t>Mr</w:t>
      </w:r>
      <w:proofErr w:type="spellEnd"/>
      <w:r w:rsidRPr="0095233E">
        <w:rPr>
          <w:sz w:val="14"/>
        </w:rPr>
        <w:t xml:space="preserve"> Celente said: "</w:t>
      </w:r>
      <w:r w:rsidRPr="0095233E">
        <w:rPr>
          <w:rStyle w:val="StyleUnderline"/>
        </w:rPr>
        <w:t>They are leading us to the next great war</w:t>
      </w:r>
      <w:r w:rsidRPr="0095233E">
        <w:rPr>
          <w:sz w:val="14"/>
        </w:rPr>
        <w:t xml:space="preserve">. </w:t>
      </w:r>
      <w:r w:rsidRPr="0095233E">
        <w:rPr>
          <w:rStyle w:val="Emphasis"/>
        </w:rPr>
        <w:t>All it is going to take is a terror attack</w:t>
      </w:r>
      <w:r w:rsidRPr="0095233E">
        <w:rPr>
          <w:sz w:val="14"/>
        </w:rPr>
        <w:t xml:space="preserve"> </w:t>
      </w:r>
      <w:r w:rsidRPr="0095233E">
        <w:rPr>
          <w:rStyle w:val="StyleUnderline"/>
        </w:rPr>
        <w:t>and</w:t>
      </w:r>
      <w:r w:rsidRPr="0095233E">
        <w:rPr>
          <w:sz w:val="14"/>
        </w:rPr>
        <w:t xml:space="preserve"> </w:t>
      </w:r>
      <w:r w:rsidRPr="0095233E">
        <w:rPr>
          <w:rStyle w:val="StyleUnderline"/>
        </w:rPr>
        <w:t>people will be tying yellow ribbons around everything that doesn't move</w:t>
      </w:r>
      <w:r w:rsidRPr="0095233E">
        <w:rPr>
          <w:sz w:val="14"/>
        </w:rPr>
        <w:t xml:space="preserve">, </w:t>
      </w:r>
      <w:r w:rsidRPr="0095233E">
        <w:rPr>
          <w:rStyle w:val="StyleUnderline"/>
        </w:rPr>
        <w:t>waving American flags and we're off to what Einstein called the whole war scenario</w:t>
      </w:r>
      <w:r w:rsidRPr="0095233E">
        <w:rPr>
          <w:sz w:val="14"/>
        </w:rPr>
        <w:t xml:space="preserve">." </w:t>
      </w:r>
      <w:r w:rsidRPr="0095233E">
        <w:rPr>
          <w:rStyle w:val="StyleUnderline"/>
        </w:rPr>
        <w:t>US economist</w:t>
      </w:r>
      <w:r w:rsidRPr="0095233E">
        <w:rPr>
          <w:sz w:val="14"/>
        </w:rPr>
        <w:t xml:space="preserve"> Dr Paul Craig </w:t>
      </w:r>
      <w:r w:rsidRPr="0095233E">
        <w:rPr>
          <w:rStyle w:val="StyleUnderline"/>
        </w:rPr>
        <w:t>Roberts</w:t>
      </w:r>
      <w:r w:rsidRPr="0095233E">
        <w:rPr>
          <w:sz w:val="14"/>
        </w:rPr>
        <w:t xml:space="preserve">, who served in the Reagan administration, is another who predicts doom on the horizon. He spoke at an Occupy Peace event </w:t>
      </w:r>
      <w:proofErr w:type="spellStart"/>
      <w:r w:rsidRPr="0095233E">
        <w:rPr>
          <w:sz w:val="14"/>
        </w:rPr>
        <w:t>organised</w:t>
      </w:r>
      <w:proofErr w:type="spellEnd"/>
      <w:r w:rsidRPr="0095233E">
        <w:rPr>
          <w:sz w:val="14"/>
        </w:rPr>
        <w:t xml:space="preserve"> by </w:t>
      </w:r>
      <w:proofErr w:type="spellStart"/>
      <w:r w:rsidRPr="0095233E">
        <w:rPr>
          <w:sz w:val="14"/>
        </w:rPr>
        <w:t>Mr</w:t>
      </w:r>
      <w:proofErr w:type="spellEnd"/>
      <w:r w:rsidRPr="0095233E">
        <w:rPr>
          <w:sz w:val="14"/>
        </w:rPr>
        <w:t xml:space="preserve"> Celente at the weekend about rising tensions. Dr Roberts </w:t>
      </w:r>
      <w:r w:rsidRPr="0095233E">
        <w:rPr>
          <w:rStyle w:val="StyleUnderline"/>
        </w:rPr>
        <w:t xml:space="preserve">remarked on the impact of </w:t>
      </w:r>
      <w:r w:rsidRPr="00104B82">
        <w:rPr>
          <w:rStyle w:val="StyleUnderline"/>
        </w:rPr>
        <w:t>a nuclear war under the currently tense climate</w:t>
      </w:r>
      <w:r w:rsidRPr="0095233E">
        <w:rPr>
          <w:rStyle w:val="StyleUnderline"/>
        </w:rPr>
        <w:t xml:space="preserve">, if countries such as Russia and China are involved. </w:t>
      </w:r>
      <w:r w:rsidRPr="0095233E">
        <w:rPr>
          <w:sz w:val="14"/>
        </w:rPr>
        <w:t xml:space="preserve">He said </w:t>
      </w:r>
      <w:r w:rsidRPr="0095233E">
        <w:rPr>
          <w:rStyle w:val="StyleUnderline"/>
        </w:rPr>
        <w:t xml:space="preserve">the effects </w:t>
      </w:r>
      <w:r w:rsidRPr="00104B82">
        <w:rPr>
          <w:rStyle w:val="StyleUnderline"/>
        </w:rPr>
        <w:t>would be devastating</w:t>
      </w:r>
      <w:r w:rsidRPr="00104B82">
        <w:rPr>
          <w:sz w:val="14"/>
        </w:rPr>
        <w:t xml:space="preserve">, </w:t>
      </w:r>
      <w:r w:rsidRPr="00104B82">
        <w:rPr>
          <w:rStyle w:val="StyleUnderline"/>
        </w:rPr>
        <w:t>as there would be a "first-strike,</w:t>
      </w:r>
      <w:r w:rsidRPr="0095233E">
        <w:rPr>
          <w:rStyle w:val="StyleUnderline"/>
        </w:rPr>
        <w:t xml:space="preserve"> pre-emptive </w:t>
      </w:r>
      <w:r w:rsidRPr="00104B82">
        <w:rPr>
          <w:rStyle w:val="StyleUnderline"/>
        </w:rPr>
        <w:t>force</w:t>
      </w:r>
      <w:r w:rsidRPr="0095233E">
        <w:rPr>
          <w:rStyle w:val="StyleUnderline"/>
        </w:rPr>
        <w:t>".</w:t>
      </w:r>
      <w:r w:rsidRPr="0095233E">
        <w:rPr>
          <w:sz w:val="14"/>
        </w:rPr>
        <w:t xml:space="preserve"> He added: "</w:t>
      </w:r>
      <w:r w:rsidRPr="0095233E">
        <w:rPr>
          <w:rStyle w:val="StyleUnderline"/>
        </w:rPr>
        <w:t>Armageddon could be at hand</w:t>
      </w:r>
      <w:r w:rsidRPr="0095233E">
        <w:rPr>
          <w:sz w:val="14"/>
        </w:rPr>
        <w:t xml:space="preserve">. </w:t>
      </w:r>
      <w:r w:rsidRPr="0095233E">
        <w:rPr>
          <w:rStyle w:val="Emphasis"/>
        </w:rPr>
        <w:t xml:space="preserve">"This is chilling. People should be scared to death." </w:t>
      </w:r>
      <w:r w:rsidRPr="0095233E">
        <w:rPr>
          <w:sz w:val="14"/>
        </w:rPr>
        <w:t xml:space="preserve">Running alongside the rising tension between global superpowers is the threat emanating from Islamic State. Just weeks </w:t>
      </w:r>
      <w:proofErr w:type="gramStart"/>
      <w:r w:rsidRPr="0095233E">
        <w:rPr>
          <w:sz w:val="14"/>
        </w:rPr>
        <w:t>ago</w:t>
      </w:r>
      <w:proofErr w:type="gramEnd"/>
      <w:r w:rsidRPr="0095233E">
        <w:rPr>
          <w:sz w:val="14"/>
        </w:rPr>
        <w:t xml:space="preserve"> Italian prime minister Sergio Mattarella said the seeds of a major conflict were being planted across the region, with religious-based terrorism at the root of it. Speaking at a meeting of world leaders in </w:t>
      </w:r>
      <w:r w:rsidRPr="0095233E">
        <w:rPr>
          <w:rStyle w:val="StyleUnderline"/>
        </w:rPr>
        <w:t>Rimini</w:t>
      </w:r>
      <w:r w:rsidRPr="0095233E">
        <w:rPr>
          <w:sz w:val="14"/>
        </w:rPr>
        <w:t xml:space="preserve">, he </w:t>
      </w:r>
      <w:r w:rsidRPr="0095233E">
        <w:rPr>
          <w:rStyle w:val="StyleUnderline"/>
        </w:rPr>
        <w:t>said: "</w:t>
      </w:r>
      <w:r w:rsidRPr="00104B82">
        <w:rPr>
          <w:rStyle w:val="StyleUnderline"/>
        </w:rPr>
        <w:t>Terrorism</w:t>
      </w:r>
      <w:r w:rsidRPr="0095233E">
        <w:rPr>
          <w:sz w:val="14"/>
        </w:rPr>
        <w:t xml:space="preserve">, </w:t>
      </w:r>
      <w:proofErr w:type="spellStart"/>
      <w:r w:rsidRPr="0095233E">
        <w:rPr>
          <w:sz w:val="14"/>
        </w:rPr>
        <w:t>energised</w:t>
      </w:r>
      <w:proofErr w:type="spellEnd"/>
      <w:r w:rsidRPr="0095233E">
        <w:rPr>
          <w:sz w:val="14"/>
        </w:rPr>
        <w:t xml:space="preserve"> by a fanatical belief in God, </w:t>
      </w:r>
      <w:r w:rsidRPr="00104B82">
        <w:rPr>
          <w:rStyle w:val="StyleUnderline"/>
        </w:rPr>
        <w:t xml:space="preserve">aims to start a </w:t>
      </w:r>
      <w:r w:rsidRPr="00104B82">
        <w:rPr>
          <w:rStyle w:val="Emphasis"/>
        </w:rPr>
        <w:t>third world war</w:t>
      </w:r>
      <w:r w:rsidRPr="0095233E">
        <w:rPr>
          <w:sz w:val="14"/>
        </w:rPr>
        <w:t xml:space="preserve"> in the Mediterranean, the Middle East and Africa. </w:t>
      </w:r>
      <w:r w:rsidRPr="0095233E">
        <w:rPr>
          <w:rStyle w:val="StyleUnderline"/>
        </w:rPr>
        <w:t>Our duty is to stop it.</w:t>
      </w:r>
    </w:p>
    <w:p w:rsidR="00104B82" w:rsidRPr="0095233E" w:rsidRDefault="00104B82" w:rsidP="00104B82"/>
    <w:p w:rsidR="00104B82" w:rsidRDefault="00104B82" w:rsidP="00104B82">
      <w:pPr>
        <w:rPr>
          <w:rFonts w:asciiTheme="minorHAnsi" w:hAnsiTheme="minorHAnsi"/>
        </w:rPr>
      </w:pPr>
    </w:p>
    <w:p w:rsidR="00D123EA" w:rsidRDefault="00104B82" w:rsidP="00D123EA">
      <w:pPr>
        <w:pStyle w:val="Heading3"/>
        <w:rPr>
          <w:rFonts w:cs="Arial"/>
        </w:rPr>
      </w:pPr>
      <w:r>
        <w:rPr>
          <w:rFonts w:cs="Arial"/>
        </w:rPr>
        <w:lastRenderedPageBreak/>
        <w:t>Impact---</w:t>
      </w:r>
      <w:r w:rsidR="00D123EA">
        <w:rPr>
          <w:rFonts w:cs="Arial"/>
        </w:rPr>
        <w:t>Retaliation---Goes Nuclear</w:t>
      </w:r>
    </w:p>
    <w:p w:rsidR="00D123EA" w:rsidRPr="001A4AC8" w:rsidRDefault="00D123EA" w:rsidP="00D123EA">
      <w:pPr>
        <w:pStyle w:val="Heading4"/>
        <w:rPr>
          <w:rFonts w:asciiTheme="minorHAnsi" w:hAnsiTheme="minorHAnsi" w:cstheme="minorHAnsi"/>
        </w:rPr>
      </w:pPr>
      <w:r w:rsidRPr="001A4AC8">
        <w:rPr>
          <w:rFonts w:asciiTheme="minorHAnsi" w:hAnsiTheme="minorHAnsi" w:cstheme="minorHAnsi"/>
        </w:rPr>
        <w:t>Retaliation escalates---global nuclear war</w:t>
      </w:r>
    </w:p>
    <w:p w:rsidR="00D123EA" w:rsidRPr="001A4AC8" w:rsidRDefault="00D123EA" w:rsidP="00D123EA">
      <w:pPr>
        <w:rPr>
          <w:rFonts w:asciiTheme="minorHAnsi" w:hAnsiTheme="minorHAnsi" w:cstheme="minorHAnsi"/>
        </w:rPr>
      </w:pPr>
      <w:r w:rsidRPr="001A4AC8">
        <w:rPr>
          <w:rStyle w:val="Style13ptBold"/>
          <w:rFonts w:asciiTheme="minorHAnsi" w:hAnsiTheme="minorHAnsi" w:cstheme="minorHAnsi"/>
        </w:rPr>
        <w:t>Avery 13</w:t>
      </w:r>
      <w:r w:rsidRPr="001A4AC8">
        <w:rPr>
          <w:rFonts w:asciiTheme="minorHAnsi" w:hAnsiTheme="minorHAnsi" w:cstheme="minorHAnsi"/>
        </w:rPr>
        <w:t xml:space="preserve"> </w:t>
      </w:r>
      <w:r w:rsidRPr="001A4AC8">
        <w:rPr>
          <w:rFonts w:asciiTheme="minorHAnsi" w:hAnsiTheme="minorHAnsi" w:cstheme="minorHAnsi"/>
          <w:sz w:val="16"/>
        </w:rPr>
        <w:t xml:space="preserve">(An Attack On Iran Could Escalate Into Global Nuclear War, John Scales Avery, B.Sc. in theoretical physics from MIT and an M.Sc. from the University of Chicago, studied theoretical chemistry at the University of London, and was awarded a Ph.D. now </w:t>
      </w:r>
      <w:proofErr w:type="spellStart"/>
      <w:r w:rsidRPr="001A4AC8">
        <w:rPr>
          <w:rFonts w:asciiTheme="minorHAnsi" w:hAnsiTheme="minorHAnsi" w:cstheme="minorHAnsi"/>
          <w:sz w:val="16"/>
        </w:rPr>
        <w:t>Lektor</w:t>
      </w:r>
      <w:proofErr w:type="spellEnd"/>
      <w:r w:rsidRPr="001A4AC8">
        <w:rPr>
          <w:rFonts w:asciiTheme="minorHAnsi" w:hAnsiTheme="minorHAnsi" w:cstheme="minorHAnsi"/>
          <w:sz w:val="16"/>
        </w:rPr>
        <w:t xml:space="preserve"> Emeritus, Associate Professor, at the Department of Chemistry, University of Copenhagen, 06 November, 2013, </w:t>
      </w:r>
      <w:hyperlink r:id="rId8" w:history="1">
        <w:r w:rsidRPr="001A4AC8">
          <w:rPr>
            <w:rStyle w:val="Hyperlink"/>
            <w:rFonts w:asciiTheme="minorHAnsi" w:hAnsiTheme="minorHAnsi" w:cstheme="minorHAnsi"/>
            <w:sz w:val="16"/>
          </w:rPr>
          <w:t>http://www.countercurrents.org/avery061113.htm</w:t>
        </w:r>
      </w:hyperlink>
      <w:r w:rsidRPr="001A4AC8">
        <w:rPr>
          <w:rFonts w:asciiTheme="minorHAnsi" w:hAnsiTheme="minorHAnsi" w:cstheme="minorHAnsi"/>
          <w:sz w:val="16"/>
        </w:rPr>
        <w:t xml:space="preserve"> )</w:t>
      </w:r>
    </w:p>
    <w:p w:rsidR="00D123EA" w:rsidRPr="001A4AC8" w:rsidRDefault="00D123EA" w:rsidP="00D123EA">
      <w:pPr>
        <w:rPr>
          <w:rFonts w:asciiTheme="minorHAnsi" w:hAnsiTheme="minorHAnsi" w:cstheme="minorHAnsi"/>
          <w:sz w:val="16"/>
        </w:rPr>
      </w:pPr>
      <w:r w:rsidRPr="001A4AC8">
        <w:rPr>
          <w:rFonts w:asciiTheme="minorHAnsi" w:hAnsiTheme="minorHAnsi" w:cstheme="minorHAnsi"/>
          <w:sz w:val="16"/>
        </w:rPr>
        <w:t xml:space="preserve">Despite the willingness of Iran's new President, Hassan Rouhani to make all reasonable concessions to US demands, Israeli pressure groups in Washington continue to demand an attack on Iran. But such </w:t>
      </w:r>
      <w:r w:rsidRPr="00104B82">
        <w:rPr>
          <w:rStyle w:val="Emphasis"/>
          <w:rFonts w:asciiTheme="minorHAnsi" w:hAnsiTheme="minorHAnsi" w:cstheme="minorHAnsi"/>
        </w:rPr>
        <w:t>an attack might escalate into a global nuclear war,</w:t>
      </w:r>
      <w:r w:rsidRPr="001A4AC8">
        <w:rPr>
          <w:rStyle w:val="StyleUnderline"/>
          <w:rFonts w:asciiTheme="minorHAnsi" w:hAnsiTheme="minorHAnsi" w:cstheme="minorHAnsi"/>
        </w:rPr>
        <w:t xml:space="preserve"> with catastrophic consequences</w:t>
      </w:r>
      <w:r w:rsidRPr="001A4AC8">
        <w:rPr>
          <w:rFonts w:asciiTheme="minorHAnsi" w:hAnsiTheme="minorHAnsi" w:cstheme="minorHAnsi"/>
          <w:sz w:val="16"/>
        </w:rPr>
        <w:t xml:space="preserve">. As we approach the 100th anniversary World War I, we should remember that this colossal disaster escalated uncontrollably from what was intended to be a minor conflict. There is a danger that </w:t>
      </w:r>
      <w:r w:rsidRPr="001A4AC8">
        <w:rPr>
          <w:rStyle w:val="StyleUnderline"/>
          <w:rFonts w:asciiTheme="minorHAnsi" w:hAnsiTheme="minorHAnsi" w:cstheme="minorHAnsi"/>
        </w:rPr>
        <w:t>an attack on Iran would escalate into a large-scale war</w:t>
      </w:r>
      <w:r w:rsidRPr="001A4AC8">
        <w:rPr>
          <w:rFonts w:asciiTheme="minorHAnsi" w:hAnsiTheme="minorHAnsi" w:cstheme="minorHAnsi"/>
          <w:sz w:val="16"/>
        </w:rPr>
        <w:t xml:space="preserve"> in the Middle East, </w:t>
      </w:r>
      <w:r w:rsidRPr="001A4AC8">
        <w:rPr>
          <w:rStyle w:val="StyleUnderline"/>
          <w:rFonts w:asciiTheme="minorHAnsi" w:hAnsiTheme="minorHAnsi" w:cstheme="minorHAnsi"/>
        </w:rPr>
        <w:t>entirely destabilizing a region that is already deep in problems</w:t>
      </w:r>
      <w:r w:rsidRPr="001A4AC8">
        <w:rPr>
          <w:rFonts w:asciiTheme="minorHAnsi" w:hAnsiTheme="minorHAnsi" w:cstheme="minorHAnsi"/>
          <w:sz w:val="16"/>
        </w:rPr>
        <w:t xml:space="preserve">. The unstable government of </w:t>
      </w:r>
      <w:r w:rsidRPr="00104B82">
        <w:rPr>
          <w:rStyle w:val="StyleUnderline"/>
          <w:rFonts w:asciiTheme="minorHAnsi" w:hAnsiTheme="minorHAnsi" w:cstheme="minorHAnsi"/>
        </w:rPr>
        <w:t>Pakistan might be overthrown, and</w:t>
      </w:r>
      <w:r w:rsidRPr="00104B82">
        <w:rPr>
          <w:rFonts w:asciiTheme="minorHAnsi" w:hAnsiTheme="minorHAnsi" w:cstheme="minorHAnsi"/>
          <w:sz w:val="16"/>
        </w:rPr>
        <w:t xml:space="preserve"> </w:t>
      </w:r>
      <w:r w:rsidRPr="001A4AC8">
        <w:rPr>
          <w:rFonts w:asciiTheme="minorHAnsi" w:hAnsiTheme="minorHAnsi" w:cstheme="minorHAnsi"/>
          <w:sz w:val="16"/>
        </w:rPr>
        <w:t xml:space="preserve">the revolutionary Pakistani government might </w:t>
      </w:r>
      <w:r w:rsidRPr="00104B82">
        <w:rPr>
          <w:rStyle w:val="StyleUnderline"/>
          <w:rFonts w:asciiTheme="minorHAnsi" w:hAnsiTheme="minorHAnsi" w:cstheme="minorHAnsi"/>
        </w:rPr>
        <w:t>enter</w:t>
      </w:r>
      <w:r w:rsidRPr="00104B82">
        <w:rPr>
          <w:rFonts w:asciiTheme="minorHAnsi" w:hAnsiTheme="minorHAnsi" w:cstheme="minorHAnsi"/>
          <w:sz w:val="16"/>
        </w:rPr>
        <w:t xml:space="preserve"> </w:t>
      </w:r>
      <w:r w:rsidRPr="001A4AC8">
        <w:rPr>
          <w:rFonts w:asciiTheme="minorHAnsi" w:hAnsiTheme="minorHAnsi" w:cstheme="minorHAnsi"/>
          <w:sz w:val="16"/>
        </w:rPr>
        <w:t xml:space="preserve">the war </w:t>
      </w:r>
      <w:r w:rsidRPr="00104B82">
        <w:rPr>
          <w:rStyle w:val="StyleUnderline"/>
          <w:rFonts w:asciiTheme="minorHAnsi" w:hAnsiTheme="minorHAnsi" w:cstheme="minorHAnsi"/>
        </w:rPr>
        <w:t>on the side of Iran</w:t>
      </w:r>
      <w:r w:rsidRPr="001A4AC8">
        <w:rPr>
          <w:rStyle w:val="StyleUnderline"/>
          <w:rFonts w:asciiTheme="minorHAnsi" w:hAnsiTheme="minorHAnsi" w:cstheme="minorHAnsi"/>
        </w:rPr>
        <w:t>, thus introducing nuclear weapons</w:t>
      </w:r>
      <w:r w:rsidRPr="001A4AC8">
        <w:rPr>
          <w:rFonts w:asciiTheme="minorHAnsi" w:hAnsiTheme="minorHAnsi" w:cstheme="minorHAnsi"/>
          <w:sz w:val="16"/>
        </w:rPr>
        <w:t xml:space="preserve"> into the conflict. </w:t>
      </w:r>
      <w:r w:rsidRPr="00104B82">
        <w:rPr>
          <w:rStyle w:val="StyleUnderline"/>
          <w:rFonts w:asciiTheme="minorHAnsi" w:hAnsiTheme="minorHAnsi" w:cstheme="minorHAnsi"/>
        </w:rPr>
        <w:t xml:space="preserve">Russia and China, </w:t>
      </w:r>
      <w:r w:rsidRPr="001A4AC8">
        <w:rPr>
          <w:rStyle w:val="StyleUnderline"/>
          <w:rFonts w:asciiTheme="minorHAnsi" w:hAnsiTheme="minorHAnsi" w:cstheme="minorHAnsi"/>
        </w:rPr>
        <w:t xml:space="preserve">firm allies of Iran, </w:t>
      </w:r>
      <w:r w:rsidRPr="00104B82">
        <w:rPr>
          <w:rStyle w:val="StyleUnderline"/>
          <w:rFonts w:asciiTheme="minorHAnsi" w:hAnsiTheme="minorHAnsi" w:cstheme="minorHAnsi"/>
        </w:rPr>
        <w:t>might also be drawn in</w:t>
      </w:r>
      <w:r w:rsidRPr="001A4AC8">
        <w:rPr>
          <w:rFonts w:asciiTheme="minorHAnsi" w:hAnsiTheme="minorHAnsi" w:cstheme="minorHAnsi"/>
          <w:sz w:val="16"/>
        </w:rPr>
        <w:t xml:space="preserve">to a general war in the Middle East. </w:t>
      </w:r>
      <w:r w:rsidRPr="001A4AC8">
        <w:rPr>
          <w:rStyle w:val="StyleUnderline"/>
          <w:rFonts w:asciiTheme="minorHAnsi" w:hAnsiTheme="minorHAnsi" w:cstheme="minorHAnsi"/>
        </w:rPr>
        <w:t xml:space="preserve">Since much of the world's oil comes from the region, such a war </w:t>
      </w:r>
      <w:r w:rsidRPr="00104B82">
        <w:rPr>
          <w:rStyle w:val="StyleUnderline"/>
          <w:rFonts w:asciiTheme="minorHAnsi" w:hAnsiTheme="minorHAnsi" w:cstheme="minorHAnsi"/>
        </w:rPr>
        <w:t>would</w:t>
      </w:r>
      <w:r w:rsidRPr="001A4AC8">
        <w:rPr>
          <w:rStyle w:val="StyleUnderline"/>
          <w:rFonts w:asciiTheme="minorHAnsi" w:hAnsiTheme="minorHAnsi" w:cstheme="minorHAnsi"/>
        </w:rPr>
        <w:t xml:space="preserve"> certainly </w:t>
      </w:r>
      <w:r w:rsidRPr="00104B82">
        <w:rPr>
          <w:rStyle w:val="StyleUnderline"/>
          <w:rFonts w:asciiTheme="minorHAnsi" w:hAnsiTheme="minorHAnsi" w:cstheme="minorHAnsi"/>
        </w:rPr>
        <w:t>cause the price of oil to reach unheard-of heights, with catastrophic effects on the global economy</w:t>
      </w:r>
      <w:r w:rsidRPr="001A4AC8">
        <w:rPr>
          <w:rStyle w:val="StyleUnderline"/>
          <w:rFonts w:asciiTheme="minorHAnsi" w:hAnsiTheme="minorHAnsi" w:cstheme="minorHAnsi"/>
        </w:rPr>
        <w:t>.</w:t>
      </w:r>
      <w:r w:rsidRPr="001A4AC8">
        <w:rPr>
          <w:rFonts w:asciiTheme="minorHAnsi" w:hAnsiTheme="minorHAnsi" w:cstheme="minorHAnsi"/>
          <w:sz w:val="16"/>
        </w:rPr>
        <w:t xml:space="preserve"> In the dangerous situation that could potentially result from an attack on Iran, </w:t>
      </w:r>
      <w:r w:rsidRPr="001A4AC8">
        <w:rPr>
          <w:rStyle w:val="StyleUnderline"/>
          <w:rFonts w:asciiTheme="minorHAnsi" w:hAnsiTheme="minorHAnsi" w:cstheme="minorHAnsi"/>
        </w:rPr>
        <w:t xml:space="preserve">there is a risk that </w:t>
      </w:r>
      <w:r w:rsidRPr="00104B82">
        <w:rPr>
          <w:rStyle w:val="StyleUnderline"/>
          <w:rFonts w:asciiTheme="minorHAnsi" w:hAnsiTheme="minorHAnsi" w:cstheme="minorHAnsi"/>
        </w:rPr>
        <w:t>nuc</w:t>
      </w:r>
      <w:r w:rsidRPr="001A4AC8">
        <w:rPr>
          <w:rStyle w:val="StyleUnderline"/>
          <w:rFonts w:asciiTheme="minorHAnsi" w:hAnsiTheme="minorHAnsi" w:cstheme="minorHAnsi"/>
        </w:rPr>
        <w:t>lear weapon</w:t>
      </w:r>
      <w:r w:rsidRPr="00104B82">
        <w:rPr>
          <w:rStyle w:val="StyleUnderline"/>
          <w:rFonts w:asciiTheme="minorHAnsi" w:hAnsiTheme="minorHAnsi" w:cstheme="minorHAnsi"/>
        </w:rPr>
        <w:t>s</w:t>
      </w:r>
      <w:r w:rsidRPr="001A4AC8">
        <w:rPr>
          <w:rStyle w:val="StyleUnderline"/>
          <w:rFonts w:asciiTheme="minorHAnsi" w:hAnsiTheme="minorHAnsi" w:cstheme="minorHAnsi"/>
        </w:rPr>
        <w:t xml:space="preserve"> </w:t>
      </w:r>
      <w:r w:rsidRPr="00104B82">
        <w:rPr>
          <w:rStyle w:val="StyleUnderline"/>
          <w:rFonts w:asciiTheme="minorHAnsi" w:hAnsiTheme="minorHAnsi" w:cstheme="minorHAnsi"/>
        </w:rPr>
        <w:t>would be used, either intentionally</w:t>
      </w:r>
      <w:r w:rsidRPr="001A4AC8">
        <w:rPr>
          <w:rStyle w:val="StyleUnderline"/>
          <w:rFonts w:asciiTheme="minorHAnsi" w:hAnsiTheme="minorHAnsi" w:cstheme="minorHAnsi"/>
        </w:rPr>
        <w:t xml:space="preserve">, or by </w:t>
      </w:r>
      <w:r w:rsidRPr="00104B82">
        <w:rPr>
          <w:rStyle w:val="StyleUnderline"/>
          <w:rFonts w:asciiTheme="minorHAnsi" w:hAnsiTheme="minorHAnsi" w:cstheme="minorHAnsi"/>
        </w:rPr>
        <w:t>accident or miscalc</w:t>
      </w:r>
      <w:r w:rsidRPr="001A4AC8">
        <w:rPr>
          <w:rStyle w:val="StyleUnderline"/>
          <w:rFonts w:asciiTheme="minorHAnsi" w:hAnsiTheme="minorHAnsi" w:cstheme="minorHAnsi"/>
        </w:rPr>
        <w:t>ulation</w:t>
      </w:r>
      <w:r w:rsidRPr="001A4AC8">
        <w:rPr>
          <w:rFonts w:asciiTheme="minorHAnsi" w:hAnsiTheme="minorHAnsi" w:cstheme="minorHAnsi"/>
          <w:sz w:val="16"/>
        </w:rPr>
        <w:t xml:space="preserve">. Recent research has shown that besides making large areas of the world uninhabitable through long-lasting radioactive contamination, a </w:t>
      </w:r>
      <w:r w:rsidRPr="001A4AC8">
        <w:rPr>
          <w:rStyle w:val="StyleUnderline"/>
          <w:rFonts w:asciiTheme="minorHAnsi" w:hAnsiTheme="minorHAnsi" w:cstheme="minorHAnsi"/>
        </w:rPr>
        <w:t xml:space="preserve">nuclear war would </w:t>
      </w:r>
      <w:r w:rsidRPr="00104B82">
        <w:rPr>
          <w:rStyle w:val="StyleUnderline"/>
          <w:rFonts w:asciiTheme="minorHAnsi" w:hAnsiTheme="minorHAnsi" w:cstheme="minorHAnsi"/>
        </w:rPr>
        <w:t>damage global ag</w:t>
      </w:r>
      <w:r w:rsidRPr="001A4AC8">
        <w:rPr>
          <w:rStyle w:val="StyleUnderline"/>
          <w:rFonts w:asciiTheme="minorHAnsi" w:hAnsiTheme="minorHAnsi" w:cstheme="minorHAnsi"/>
        </w:rPr>
        <w:t xml:space="preserve">riculture to such </w:t>
      </w:r>
      <w:proofErr w:type="spellStart"/>
      <w:proofErr w:type="gramStart"/>
      <w:r w:rsidRPr="001A4AC8">
        <w:rPr>
          <w:rStyle w:val="StyleUnderline"/>
          <w:rFonts w:asciiTheme="minorHAnsi" w:hAnsiTheme="minorHAnsi" w:cstheme="minorHAnsi"/>
        </w:rPr>
        <w:t>a</w:t>
      </w:r>
      <w:proofErr w:type="spellEnd"/>
      <w:proofErr w:type="gramEnd"/>
      <w:r w:rsidRPr="001A4AC8">
        <w:rPr>
          <w:rStyle w:val="StyleUnderline"/>
          <w:rFonts w:asciiTheme="minorHAnsi" w:hAnsiTheme="minorHAnsi" w:cstheme="minorHAnsi"/>
        </w:rPr>
        <w:t xml:space="preserve"> extent that a global famine of previously unknown proportions would result</w:t>
      </w:r>
      <w:r w:rsidRPr="001A4AC8">
        <w:rPr>
          <w:rFonts w:asciiTheme="minorHAnsi" w:hAnsiTheme="minorHAnsi" w:cstheme="minorHAnsi"/>
          <w:sz w:val="16"/>
        </w:rPr>
        <w:t xml:space="preserve">. Thus, nuclear war is the ultimate ecological catastrophe. </w:t>
      </w:r>
      <w:r w:rsidRPr="001A4AC8">
        <w:rPr>
          <w:rStyle w:val="StyleUnderline"/>
          <w:rFonts w:asciiTheme="minorHAnsi" w:hAnsiTheme="minorHAnsi" w:cstheme="minorHAnsi"/>
        </w:rPr>
        <w:t xml:space="preserve">It could </w:t>
      </w:r>
      <w:r w:rsidRPr="00104B82">
        <w:rPr>
          <w:rStyle w:val="StyleUnderline"/>
          <w:rFonts w:asciiTheme="minorHAnsi" w:hAnsiTheme="minorHAnsi" w:cstheme="minorHAnsi"/>
        </w:rPr>
        <w:t>destroy human civilization and much of the biosphere</w:t>
      </w:r>
      <w:r w:rsidRPr="001A4AC8">
        <w:rPr>
          <w:rFonts w:asciiTheme="minorHAnsi" w:hAnsiTheme="minorHAnsi" w:cstheme="minorHAnsi"/>
          <w:sz w:val="16"/>
        </w:rPr>
        <w:t>. To risk such a war would be an unforgivable offense against the lives and future of all the peoples of the world, US citizens included.</w:t>
      </w:r>
    </w:p>
    <w:p w:rsidR="00D123EA" w:rsidRPr="001A4AC8" w:rsidRDefault="00D123EA" w:rsidP="00D123EA">
      <w:pPr>
        <w:rPr>
          <w:rFonts w:asciiTheme="minorHAnsi" w:hAnsiTheme="minorHAnsi" w:cstheme="minorHAnsi"/>
        </w:rPr>
      </w:pPr>
    </w:p>
    <w:p w:rsidR="00D123EA" w:rsidRPr="00E864D8" w:rsidRDefault="00D123EA" w:rsidP="00D123EA"/>
    <w:p w:rsidR="00005A44" w:rsidRDefault="00104B82" w:rsidP="00D123EA">
      <w:pPr>
        <w:pStyle w:val="Heading3"/>
      </w:pPr>
      <w:r>
        <w:lastRenderedPageBreak/>
        <w:t>Impact---</w:t>
      </w:r>
      <w:r w:rsidR="00005A44">
        <w:t>Retal</w:t>
      </w:r>
      <w:r>
        <w:t>iation</w:t>
      </w:r>
      <w:r w:rsidR="00005A44">
        <w:t xml:space="preserve"> – AT: No Attribution</w:t>
      </w:r>
    </w:p>
    <w:p w:rsidR="00005A44" w:rsidRPr="005A3E4D" w:rsidRDefault="00005A44" w:rsidP="00005A44">
      <w:pPr>
        <w:pStyle w:val="Heading4"/>
      </w:pPr>
      <w:r w:rsidRPr="005A3E4D">
        <w:t xml:space="preserve">Nuclear attribution is certain – advanced technology </w:t>
      </w:r>
    </w:p>
    <w:p w:rsidR="00005A44" w:rsidRPr="005A3E4D" w:rsidRDefault="00005A44" w:rsidP="00005A44">
      <w:r w:rsidRPr="005A3E4D">
        <w:rPr>
          <w:b/>
        </w:rPr>
        <w:t>Walt 13</w:t>
      </w:r>
      <w:r w:rsidRPr="005A3E4D">
        <w:t xml:space="preserve"> (Stephen, t</w:t>
      </w:r>
      <w:r w:rsidRPr="005A3E4D">
        <w:rPr>
          <w:color w:val="000000"/>
          <w:shd w:val="clear" w:color="auto" w:fill="FFFFFF"/>
        </w:rPr>
        <w:t xml:space="preserve">he Robert and Renée </w:t>
      </w:r>
      <w:proofErr w:type="spellStart"/>
      <w:r w:rsidRPr="005A3E4D">
        <w:rPr>
          <w:color w:val="000000"/>
          <w:shd w:val="clear" w:color="auto" w:fill="FFFFFF"/>
        </w:rPr>
        <w:t>Belfer</w:t>
      </w:r>
      <w:proofErr w:type="spellEnd"/>
      <w:r w:rsidRPr="005A3E4D">
        <w:rPr>
          <w:color w:val="000000"/>
          <w:shd w:val="clear" w:color="auto" w:fill="FFFFFF"/>
        </w:rPr>
        <w:t xml:space="preserve"> professor of international relations at Harvard University </w:t>
      </w:r>
      <w:r w:rsidRPr="005A3E4D">
        <w:t>7/25/13, Foreign Policy, “</w:t>
      </w:r>
      <w:hyperlink r:id="rId9" w:history="1">
        <w:r w:rsidRPr="005A3E4D">
          <w:rPr>
            <w:rStyle w:val="Hyperlink"/>
            <w:rFonts w:eastAsia="Times New Roman" w:cs="Times New Roman"/>
            <w:color w:val="1A1718"/>
            <w:bdr w:val="none" w:sz="0" w:space="0" w:color="auto" w:frame="1"/>
          </w:rPr>
          <w:t>Why We Don’t Need to Worry About a ‘Nuclear Handoff’</w:t>
        </w:r>
      </w:hyperlink>
      <w:r w:rsidRPr="005A3E4D">
        <w:t xml:space="preserve">,” </w:t>
      </w:r>
      <w:hyperlink r:id="rId10" w:history="1">
        <w:r w:rsidRPr="005A3E4D">
          <w:rPr>
            <w:rStyle w:val="Hyperlink"/>
          </w:rPr>
          <w:t>http://foreignpolicy.com/2013/07/25/why-we-dont-need-to-worry-about-a-nuclear-handoff/</w:t>
        </w:r>
      </w:hyperlink>
      <w:r w:rsidRPr="005A3E4D">
        <w:t>)</w:t>
      </w:r>
    </w:p>
    <w:p w:rsidR="00005A44" w:rsidRPr="005A3E4D" w:rsidRDefault="00005A44" w:rsidP="00005A44">
      <w:pPr>
        <w:rPr>
          <w:u w:val="single"/>
        </w:rPr>
      </w:pPr>
      <w:r w:rsidRPr="005A3E4D">
        <w:rPr>
          <w:sz w:val="12"/>
        </w:rPr>
        <w:t>The fear that nuclear-armed states would hand weapons to terrorists has been a staple of U.S. threat-mongering ever since 9/11. It was a key part of the justification for invading Iraq in 2003, and it forms part of the constant drumbeat for military action against Iran. But it never made much sense for two reasons. First</w:t>
      </w:r>
      <w:r w:rsidRPr="005A3E4D">
        <w:t xml:space="preserve">, </w:t>
      </w:r>
      <w:r w:rsidRPr="005A3E4D">
        <w:rPr>
          <w:u w:val="single"/>
        </w:rPr>
        <w:t>a nuclear-armed state has little incentive to give up control over weapons it has labored long and hard to acquire</w:t>
      </w:r>
      <w:r w:rsidRPr="005A3E4D">
        <w:t xml:space="preserve">, </w:t>
      </w:r>
      <w:r w:rsidRPr="005A3E4D">
        <w:rPr>
          <w:sz w:val="12"/>
        </w:rPr>
        <w:t xml:space="preserve">for what could the state possibly gain from doing so? Second, a </w:t>
      </w:r>
      <w:r w:rsidRPr="005A3E4D">
        <w:rPr>
          <w:u w:val="single"/>
        </w:rPr>
        <w:t xml:space="preserve">state giving nuclear weapons to terrorists could never be sure that those weapons would not be traced back to it and thereby </w:t>
      </w:r>
      <w:r w:rsidRPr="005A3E4D">
        <w:rPr>
          <w:rStyle w:val="Emphasis"/>
        </w:rPr>
        <w:t>invite devastating retaliation</w:t>
      </w:r>
      <w:r w:rsidRPr="005A3E4D">
        <w:rPr>
          <w:u w:val="single"/>
        </w:rPr>
        <w:t xml:space="preserve">. </w:t>
      </w:r>
      <w:r w:rsidRPr="005A3E4D">
        <w:rPr>
          <w:sz w:val="12"/>
          <w:szCs w:val="12"/>
        </w:rPr>
        <w:t>Lieber and Press examine the historical record and show that it is almost impossible to conduct a major terrorist operation and not be blamed for it. Here’s the abstract for their article:</w:t>
      </w:r>
      <w:r w:rsidRPr="005A3E4D">
        <w:rPr>
          <w:sz w:val="12"/>
          <w:szCs w:val="12"/>
          <w:u w:val="single"/>
        </w:rPr>
        <w:t xml:space="preserve"> </w:t>
      </w:r>
      <w:r w:rsidRPr="005A3E4D">
        <w:rPr>
          <w:iCs/>
          <w:sz w:val="12"/>
          <w:szCs w:val="12"/>
        </w:rPr>
        <w:t>Many experts consider nuclear terrorism the single greatest threat to U.S. security. The fear that a state might transfer nuclear materials to terrorists was a core justification for the invasion of Iraq in 2003 and, more recently, for a strike against Iran’s nuclear program. The logical basis for this concern is sound: if a state could orchestrate an anonymous nuclear terror attack, it could destroy an enemy yet avoid retaliation</w:t>
      </w:r>
      <w:r w:rsidRPr="005A3E4D">
        <w:rPr>
          <w:iCs/>
        </w:rPr>
        <w:t xml:space="preserve">. </w:t>
      </w:r>
      <w:r w:rsidRPr="005A3E4D">
        <w:rPr>
          <w:iCs/>
          <w:u w:val="single"/>
        </w:rPr>
        <w:t>But how likely is it that the perpetrators of nuclear terrorism could remain anonymous?</w:t>
      </w:r>
      <w:r w:rsidRPr="005A3E4D">
        <w:rPr>
          <w:u w:val="single"/>
        </w:rPr>
        <w:t xml:space="preserve"> </w:t>
      </w:r>
      <w:r w:rsidRPr="005A3E4D">
        <w:rPr>
          <w:iCs/>
          <w:sz w:val="12"/>
          <w:szCs w:val="12"/>
        </w:rPr>
        <w:t>Data culled from a decade of terrorist incidents reveal that </w:t>
      </w:r>
      <w:r w:rsidRPr="005A3E4D">
        <w:rPr>
          <w:rStyle w:val="Emphasis"/>
        </w:rPr>
        <w:t>attribution is very likely after high-casualty terror attacks. </w:t>
      </w:r>
      <w:r w:rsidRPr="005A3E4D">
        <w:rPr>
          <w:iCs/>
          <w:u w:val="single"/>
        </w:rPr>
        <w:t xml:space="preserve">Attribution rates are even higher for attacks on the U.S. homeland or the territory of a major U.S. ally — 97 percent </w:t>
      </w:r>
      <w:r w:rsidRPr="005A3E4D">
        <w:rPr>
          <w:iCs/>
          <w:sz w:val="12"/>
          <w:szCs w:val="12"/>
        </w:rPr>
        <w:t>for incidents in which ten or more people were killed. Moreover</w:t>
      </w:r>
      <w:r w:rsidRPr="005A3E4D">
        <w:rPr>
          <w:iCs/>
          <w:sz w:val="12"/>
          <w:szCs w:val="12"/>
          <w:u w:val="single"/>
        </w:rPr>
        <w:t>,</w:t>
      </w:r>
      <w:r w:rsidRPr="005A3E4D">
        <w:rPr>
          <w:iCs/>
          <w:u w:val="single"/>
        </w:rPr>
        <w:t xml:space="preserve"> tracing a terrorist group that used a nuclear weapon to its state sponsor would not be difficult, because few countries sponsor terror</w:t>
      </w:r>
      <w:r w:rsidRPr="005A3E4D">
        <w:rPr>
          <w:iCs/>
        </w:rPr>
        <w:t xml:space="preserve">; </w:t>
      </w:r>
      <w:r w:rsidRPr="005A3E4D">
        <w:rPr>
          <w:iCs/>
          <w:sz w:val="12"/>
          <w:szCs w:val="12"/>
        </w:rPr>
        <w:t>few terror groups have multiple sponsors;</w:t>
      </w:r>
      <w:r w:rsidRPr="005A3E4D">
        <w:rPr>
          <w:iCs/>
        </w:rPr>
        <w:t xml:space="preserve"> </w:t>
      </w:r>
      <w:r w:rsidRPr="005A3E4D">
        <w:rPr>
          <w:iCs/>
          <w:u w:val="single"/>
        </w:rPr>
        <w:t xml:space="preserve">and </w:t>
      </w:r>
      <w:r w:rsidRPr="005A3E4D">
        <w:rPr>
          <w:rStyle w:val="Emphasis"/>
        </w:rPr>
        <w:t>only one country that sponsors terrorism, Pakistan, has nuclear weapons</w:t>
      </w:r>
      <w:r w:rsidRPr="005A3E4D">
        <w:rPr>
          <w:iCs/>
        </w:rPr>
        <w:t xml:space="preserve"> </w:t>
      </w:r>
      <w:r w:rsidRPr="005A3E4D">
        <w:rPr>
          <w:iCs/>
          <w:sz w:val="12"/>
          <w:szCs w:val="12"/>
        </w:rPr>
        <w:t>or enough material to manufacture them. If leaders understand these facts, they will be as reluctant to give weapons to terrorists as they are to use them directly; both actions would invite devastating retaliation.</w:t>
      </w:r>
    </w:p>
    <w:p w:rsidR="00005A44" w:rsidRPr="00005A44" w:rsidRDefault="00005A44" w:rsidP="00005A44"/>
    <w:p w:rsidR="00D123EA" w:rsidRPr="008F254A" w:rsidRDefault="00D123EA" w:rsidP="00D123EA">
      <w:pPr>
        <w:pStyle w:val="Heading3"/>
      </w:pPr>
      <w:r>
        <w:lastRenderedPageBreak/>
        <w:t>Impact---WMDs</w:t>
      </w:r>
    </w:p>
    <w:p w:rsidR="00D123EA" w:rsidRPr="006E0EED" w:rsidRDefault="00D123EA" w:rsidP="00D123EA">
      <w:pPr>
        <w:pStyle w:val="Heading4"/>
      </w:pPr>
      <w:r w:rsidRPr="006E0EED">
        <w:t xml:space="preserve">They’ll use WMDs --- causes </w:t>
      </w:r>
      <w:r w:rsidRPr="006E0EED">
        <w:rPr>
          <w:u w:val="single"/>
        </w:rPr>
        <w:t>extinction</w:t>
      </w:r>
      <w:r w:rsidRPr="006E0EED">
        <w:t xml:space="preserve"> </w:t>
      </w:r>
    </w:p>
    <w:p w:rsidR="00D123EA" w:rsidRPr="006E0EED" w:rsidRDefault="00D123EA" w:rsidP="00D123EA">
      <w:r w:rsidRPr="006E0EED">
        <w:t xml:space="preserve">Gary A. </w:t>
      </w:r>
      <w:r w:rsidRPr="006E0EED">
        <w:rPr>
          <w:rStyle w:val="Style13ptBold"/>
        </w:rPr>
        <w:t>Ackerman 14</w:t>
      </w:r>
      <w:r w:rsidRPr="006E0EED">
        <w:t xml:space="preserve"> &amp; Lauren E. Pinson, Gary is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rsidR="00D123EA" w:rsidRPr="006E0EED" w:rsidRDefault="00D123EA" w:rsidP="00D123EA">
      <w:r w:rsidRPr="006E0EED">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442AB">
        <w:rPr>
          <w:rStyle w:val="StyleUnderline"/>
        </w:rPr>
        <w:t xml:space="preserve">Recent and emerging </w:t>
      </w:r>
      <w:r w:rsidRPr="00104B82">
        <w:rPr>
          <w:rStyle w:val="StyleUnderline"/>
        </w:rPr>
        <w:t xml:space="preserve">advances </w:t>
      </w:r>
      <w:r w:rsidRPr="00C442AB">
        <w:rPr>
          <w:rStyle w:val="StyleUnderline"/>
        </w:rPr>
        <w:t>in</w:t>
      </w:r>
      <w:r w:rsidRPr="006E0EED">
        <w:t xml:space="preserve"> a variety of </w:t>
      </w:r>
      <w:r w:rsidRPr="00C442AB">
        <w:rPr>
          <w:rStyle w:val="StyleUnderline"/>
        </w:rPr>
        <w:t xml:space="preserve">areas, </w:t>
      </w:r>
      <w:r w:rsidRPr="00104B82">
        <w:rPr>
          <w:rStyle w:val="StyleUnderline"/>
        </w:rPr>
        <w:t>from synthetic biology</w:t>
      </w:r>
      <w:r w:rsidRPr="006E0EED">
        <w:t xml:space="preserve"> 3 </w:t>
      </w:r>
      <w:r w:rsidRPr="00C442AB">
        <w:rPr>
          <w:rStyle w:val="StyleUnderline"/>
        </w:rPr>
        <w:t>to</w:t>
      </w:r>
      <w:r w:rsidRPr="006E0EED">
        <w:rPr>
          <w:rStyle w:val="StyleUnderline"/>
        </w:rPr>
        <w:t xml:space="preserve"> </w:t>
      </w:r>
      <w:r w:rsidRPr="00C442AB">
        <w:rPr>
          <w:rStyle w:val="StyleUnderline"/>
        </w:rPr>
        <w:t>nanoscale engineering</w:t>
      </w:r>
      <w:r w:rsidRPr="006E0EED">
        <w:t xml:space="preserve">, 4 </w:t>
      </w:r>
      <w:r w:rsidRPr="00C442AB">
        <w:rPr>
          <w:rStyle w:val="StyleUnderline"/>
        </w:rPr>
        <w:t xml:space="preserve">have </w:t>
      </w:r>
      <w:r w:rsidRPr="00104B82">
        <w:rPr>
          <w:rStyle w:val="StyleUnderline"/>
        </w:rPr>
        <w:t>opened doors</w:t>
      </w:r>
      <w:r w:rsidRPr="00C442AB">
        <w:rPr>
          <w:rStyle w:val="StyleUnderline"/>
        </w:rPr>
        <w:t xml:space="preserve"> not only </w:t>
      </w:r>
      <w:r w:rsidRPr="00104B82">
        <w:rPr>
          <w:rStyle w:val="StyleUnderline"/>
        </w:rPr>
        <w:t>to</w:t>
      </w:r>
      <w:r w:rsidRPr="00C442AB">
        <w:rPr>
          <w:rStyle w:val="StyleUnderline"/>
        </w:rPr>
        <w:t xml:space="preserve"> new medicines and materials, but also to new possibilities for malefactors to inflict harm on others</w:t>
      </w:r>
      <w:r w:rsidRPr="006E0EED">
        <w:t xml:space="preserve">. </w:t>
      </w:r>
      <w:r w:rsidRPr="00C442AB">
        <w:rPr>
          <w:rStyle w:val="StyleUnderline"/>
        </w:rPr>
        <w:t>What is most relevant in the context of lone actors and small autonomous cells is</w:t>
      </w:r>
      <w:r w:rsidRPr="006E0EED">
        <w:t xml:space="preserve"> not so much the pace of new invention, but rather </w:t>
      </w:r>
      <w:r w:rsidRPr="00C442AB">
        <w:rPr>
          <w:rStyle w:val="StyleUnderline"/>
        </w:rPr>
        <w:t xml:space="preserve">the </w:t>
      </w:r>
      <w:r w:rsidRPr="00104B82">
        <w:rPr>
          <w:rStyle w:val="StyleUnderline"/>
        </w:rPr>
        <w:t>commercialization</w:t>
      </w:r>
      <w:r w:rsidRPr="00C442AB">
        <w:rPr>
          <w:rStyle w:val="StyleUnderline"/>
        </w:rPr>
        <w:t xml:space="preserve"> and consumerization </w:t>
      </w:r>
      <w:r w:rsidRPr="00104B82">
        <w:rPr>
          <w:rStyle w:val="StyleUnderline"/>
        </w:rPr>
        <w:t xml:space="preserve">of </w:t>
      </w:r>
      <w:r w:rsidRPr="00C442AB">
        <w:rPr>
          <w:rStyle w:val="StyleUnderline"/>
        </w:rPr>
        <w:t xml:space="preserve">CBRN </w:t>
      </w:r>
      <w:r w:rsidRPr="00104B82">
        <w:rPr>
          <w:rStyle w:val="StyleUnderline"/>
        </w:rPr>
        <w:t>weapons</w:t>
      </w:r>
      <w:r w:rsidRPr="00C442AB">
        <w:rPr>
          <w:rStyle w:val="StyleUnderline"/>
        </w:rPr>
        <w:t>-relevant technologies</w:t>
      </w:r>
      <w:r w:rsidRPr="006E0EED">
        <w:t xml:space="preserve">. </w:t>
      </w:r>
      <w:r w:rsidRPr="00104B82">
        <w:rPr>
          <w:rStyle w:val="StyleUnderline"/>
        </w:rPr>
        <w:t>This</w:t>
      </w:r>
      <w:r w:rsidRPr="00C442AB">
        <w:rPr>
          <w:rStyle w:val="StyleUnderline"/>
        </w:rPr>
        <w:t xml:space="preserve"> process</w:t>
      </w:r>
      <w:r w:rsidRPr="006E0EED">
        <w:t xml:space="preserve"> often </w:t>
      </w:r>
      <w:r w:rsidRPr="00104B82">
        <w:rPr>
          <w:rStyle w:val="StyleUnderline"/>
        </w:rPr>
        <w:t>entails an increase in</w:t>
      </w:r>
      <w:r w:rsidRPr="00C442AB">
        <w:rPr>
          <w:rStyle w:val="StyleUnderline"/>
        </w:rPr>
        <w:t xml:space="preserve"> the </w:t>
      </w:r>
      <w:r w:rsidRPr="00104B82">
        <w:rPr>
          <w:rStyle w:val="StyleUnderline"/>
        </w:rPr>
        <w:t>availability</w:t>
      </w:r>
      <w:r w:rsidRPr="00C442AB">
        <w:rPr>
          <w:rStyle w:val="StyleUnderline"/>
        </w:rPr>
        <w:t xml:space="preserve"> and safety of the technology, </w:t>
      </w:r>
      <w:r w:rsidRPr="00104B82">
        <w:rPr>
          <w:rStyle w:val="StyleUnderline"/>
        </w:rPr>
        <w:t>with</w:t>
      </w:r>
      <w:r w:rsidRPr="00C442AB">
        <w:rPr>
          <w:rStyle w:val="StyleUnderline"/>
        </w:rPr>
        <w:t xml:space="preserve"> a concurrent </w:t>
      </w:r>
      <w:r w:rsidRPr="00104B82">
        <w:rPr>
          <w:rStyle w:val="StyleUnderline"/>
        </w:rPr>
        <w:t>diminution in</w:t>
      </w:r>
      <w:r w:rsidRPr="00C442AB">
        <w:rPr>
          <w:rStyle w:val="StyleUnderline"/>
        </w:rPr>
        <w:t xml:space="preserve"> the </w:t>
      </w:r>
      <w:r w:rsidRPr="00104B82">
        <w:rPr>
          <w:rStyle w:val="StyleUnderline"/>
        </w:rPr>
        <w:t>cost, volume, and technical knowledge required</w:t>
      </w:r>
      <w:r w:rsidRPr="00C442AB">
        <w:rPr>
          <w:rStyle w:val="StyleUnderline"/>
        </w:rPr>
        <w:t xml:space="preserve"> to operate it</w:t>
      </w:r>
      <w:r w:rsidRPr="006E0EED">
        <w:t xml:space="preserve">. Thus, for example, </w:t>
      </w:r>
      <w:r w:rsidRPr="00C442AB">
        <w:rPr>
          <w:rStyle w:val="StyleUnderline"/>
        </w:rPr>
        <w:t xml:space="preserve">whereas fifty years ago </w:t>
      </w:r>
      <w:r w:rsidRPr="00104B82">
        <w:rPr>
          <w:rStyle w:val="StyleUnderline"/>
        </w:rPr>
        <w:t>producing large quantities of</w:t>
      </w:r>
      <w:r w:rsidRPr="00C442AB">
        <w:rPr>
          <w:rStyle w:val="StyleUnderline"/>
        </w:rPr>
        <w:t xml:space="preserve"> certain </w:t>
      </w:r>
      <w:r w:rsidRPr="00104B82">
        <w:rPr>
          <w:rStyle w:val="StyleUnderline"/>
        </w:rPr>
        <w:t>chemical weapons might</w:t>
      </w:r>
      <w:r w:rsidRPr="00C442AB">
        <w:rPr>
          <w:rStyle w:val="StyleUnderline"/>
        </w:rPr>
        <w:t xml:space="preserve"> have been a dangerous and inefficient affair requiring a large plant, expensive equipment, and several chemical engineers, with the advent of chemical microreactors</w:t>
      </w:r>
      <w:r w:rsidRPr="006E0EED">
        <w:t xml:space="preserve">, 5 </w:t>
      </w:r>
      <w:r w:rsidRPr="00C442AB">
        <w:rPr>
          <w:rStyle w:val="StyleUnderline"/>
        </w:rPr>
        <w:t xml:space="preserve">the same processes might </w:t>
      </w:r>
      <w:r w:rsidRPr="00104B82">
        <w:rPr>
          <w:rStyle w:val="StyleUnderline"/>
        </w:rPr>
        <w:t>be accomplished</w:t>
      </w:r>
      <w:r w:rsidRPr="00C442AB">
        <w:rPr>
          <w:rStyle w:val="StyleUnderline"/>
        </w:rPr>
        <w:t xml:space="preserve"> far more </w:t>
      </w:r>
      <w:r w:rsidRPr="00104B82">
        <w:rPr>
          <w:rStyle w:val="StyleUnderline"/>
        </w:rPr>
        <w:t xml:space="preserve">cheaply </w:t>
      </w:r>
      <w:r w:rsidRPr="00C442AB">
        <w:rPr>
          <w:rStyle w:val="StyleUnderline"/>
        </w:rPr>
        <w:t xml:space="preserve">and safely on a desktop assemblage, purchased commercially and monitored </w:t>
      </w:r>
      <w:r w:rsidRPr="00104B82">
        <w:rPr>
          <w:rStyle w:val="StyleUnderline"/>
        </w:rPr>
        <w:t>by a single chemistry grad</w:t>
      </w:r>
      <w:r w:rsidRPr="00C442AB">
        <w:rPr>
          <w:rStyle w:val="StyleUnderline"/>
        </w:rPr>
        <w:t>uate student</w:t>
      </w:r>
      <w:r w:rsidRPr="006E0EED">
        <w:t>.</w:t>
      </w:r>
      <w:r w:rsidRPr="006E0EED">
        <w:rPr>
          <w:sz w:val="12"/>
        </w:rPr>
        <w:t>¶</w:t>
      </w:r>
      <w:r w:rsidRPr="006E0EED">
        <w:t xml:space="preserve"> </w:t>
      </w:r>
      <w:r w:rsidRPr="00C442AB">
        <w:rPr>
          <w:rStyle w:val="StyleUnderline"/>
        </w:rPr>
        <w:t>The rapid global spread and increased user-friendliness of many technologies</w:t>
      </w:r>
      <w:r w:rsidRPr="006E0EED">
        <w:t xml:space="preserve"> thus </w:t>
      </w:r>
      <w:r w:rsidRPr="00C442AB">
        <w:rPr>
          <w:rStyle w:val="StyleUnderline"/>
        </w:rPr>
        <w:t>represents a</w:t>
      </w:r>
      <w:r w:rsidRPr="006E0EED">
        <w:t xml:space="preserve"> potentially </w:t>
      </w:r>
      <w:r w:rsidRPr="00C442AB">
        <w:rPr>
          <w:rStyle w:val="StyleUnderline"/>
        </w:rPr>
        <w:t>radical shift from the relatively small scale of harm a single individual or small autonomous group could historically cause</w:t>
      </w:r>
      <w:r w:rsidRPr="006E0EED">
        <w:t xml:space="preserve">. 6 From the limited reach and killing power of the sword, spear, and bow, to the introduction of dynamite and eventually the use of our own infrastructures against us (as on September 11), </w:t>
      </w:r>
      <w:r w:rsidRPr="00104B82">
        <w:rPr>
          <w:rStyle w:val="StyleUnderline"/>
        </w:rPr>
        <w:t>the</w:t>
      </w:r>
      <w:r w:rsidRPr="00C442AB">
        <w:rPr>
          <w:rStyle w:val="StyleUnderline"/>
        </w:rPr>
        <w:t xml:space="preserve"> number of </w:t>
      </w:r>
      <w:r w:rsidRPr="00104B82">
        <w:rPr>
          <w:rStyle w:val="StyleUnderline"/>
        </w:rPr>
        <w:t>people</w:t>
      </w:r>
      <w:r w:rsidRPr="00C442AB">
        <w:rPr>
          <w:rStyle w:val="StyleUnderline"/>
        </w:rPr>
        <w:t xml:space="preserve"> that </w:t>
      </w:r>
      <w:r w:rsidRPr="00104B82">
        <w:rPr>
          <w:rStyle w:val="StyleUnderline"/>
        </w:rPr>
        <w:t>an individual</w:t>
      </w:r>
      <w:r w:rsidRPr="00C442AB">
        <w:rPr>
          <w:rStyle w:val="StyleUnderline"/>
        </w:rPr>
        <w:t xml:space="preserve"> who was unsupported by a broader political entity </w:t>
      </w:r>
      <w:r w:rsidRPr="00104B82">
        <w:rPr>
          <w:rStyle w:val="StyleUnderline"/>
        </w:rPr>
        <w:t>could kill</w:t>
      </w:r>
      <w:r w:rsidRPr="00C442AB">
        <w:rPr>
          <w:rStyle w:val="StyleUnderline"/>
        </w:rPr>
        <w:t xml:space="preserve"> with a single action </w:t>
      </w:r>
      <w:r w:rsidRPr="00104B82">
        <w:rPr>
          <w:rStyle w:val="StyleUnderline"/>
        </w:rPr>
        <w:t xml:space="preserve">has increased </w:t>
      </w:r>
      <w:r w:rsidRPr="00C442AB">
        <w:rPr>
          <w:rStyle w:val="StyleUnderline"/>
        </w:rPr>
        <w:t>from single digits to thousands</w:t>
      </w:r>
      <w:r w:rsidRPr="006E0EED">
        <w:t>. Indeed, it has even been asserted that “</w:t>
      </w:r>
      <w:r w:rsidRPr="00C442AB">
        <w:rPr>
          <w:rStyle w:val="StyleUnderline"/>
        </w:rPr>
        <w:t>over time … as the leverage provided by technology increases</w:t>
      </w:r>
      <w:r w:rsidRPr="006E0EED">
        <w:t xml:space="preserve">, </w:t>
      </w:r>
      <w:r w:rsidRPr="00104B82">
        <w:rPr>
          <w:rStyle w:val="StyleUnderline"/>
        </w:rPr>
        <w:t>this</w:t>
      </w:r>
      <w:r w:rsidRPr="00C442AB">
        <w:rPr>
          <w:rStyle w:val="StyleUnderline"/>
        </w:rPr>
        <w:t xml:space="preserve"> threshold </w:t>
      </w:r>
      <w:r w:rsidRPr="00104B82">
        <w:rPr>
          <w:rStyle w:val="StyleUnderline"/>
        </w:rPr>
        <w:t>will</w:t>
      </w:r>
      <w:r w:rsidRPr="00C442AB">
        <w:rPr>
          <w:rStyle w:val="StyleUnderline"/>
        </w:rPr>
        <w:t xml:space="preserve"> finally </w:t>
      </w:r>
      <w:r w:rsidRPr="00104B82">
        <w:rPr>
          <w:rStyle w:val="StyleUnderline"/>
        </w:rPr>
        <w:t xml:space="preserve">reach its culmination—with </w:t>
      </w:r>
      <w:r w:rsidRPr="00104B82">
        <w:rPr>
          <w:rStyle w:val="Emphasis"/>
        </w:rPr>
        <w:t>the ability of one</w:t>
      </w:r>
      <w:r w:rsidRPr="00C442AB">
        <w:rPr>
          <w:rStyle w:val="StyleUnderline"/>
        </w:rPr>
        <w:t xml:space="preserve"> man </w:t>
      </w:r>
      <w:r w:rsidRPr="00104B82">
        <w:rPr>
          <w:rStyle w:val="StyleUnderline"/>
        </w:rPr>
        <w:t xml:space="preserve">to </w:t>
      </w:r>
      <w:r w:rsidRPr="00104B82">
        <w:rPr>
          <w:rStyle w:val="Emphasis"/>
        </w:rPr>
        <w:t>declare war on the world and win</w:t>
      </w:r>
      <w:r w:rsidRPr="006E0EED">
        <w:t xml:space="preserve">.” 7 </w:t>
      </w:r>
      <w:r w:rsidRPr="00C442AB">
        <w:rPr>
          <w:rStyle w:val="StyleUnderline"/>
        </w:rPr>
        <w:t xml:space="preserve">Nowhere is this trend more perceptible in the current age than in the area of unconventional </w:t>
      </w:r>
      <w:proofErr w:type="gramStart"/>
      <w:r w:rsidRPr="00C442AB">
        <w:rPr>
          <w:rStyle w:val="StyleUnderline"/>
        </w:rPr>
        <w:t>weapons</w:t>
      </w:r>
      <w:r w:rsidRPr="006E0EED">
        <w:t>.</w:t>
      </w:r>
      <w:r w:rsidRPr="006E0EED">
        <w:rPr>
          <w:sz w:val="12"/>
        </w:rPr>
        <w:t>¶</w:t>
      </w:r>
      <w:proofErr w:type="gramEnd"/>
      <w:r w:rsidRPr="006E0EED">
        <w:t xml:space="preserve"> These new technologies do not simply empower users on a purely technical level. </w:t>
      </w:r>
      <w:r w:rsidRPr="00C442AB">
        <w:rPr>
          <w:rStyle w:val="StyleUnderline"/>
        </w:rPr>
        <w:t>Globalization and the expansion of information networks provide new opportunities for disaffected individuals in the farthest corners of the globe to become familiar with core weapon concepts and to purchase equipment</w:t>
      </w:r>
      <w:r w:rsidRPr="006E0EED">
        <w:t xml:space="preserve">—online technical courses and eBay are undoubtedly </w:t>
      </w:r>
      <w:r w:rsidRPr="00C442AB">
        <w:rPr>
          <w:rStyle w:val="StyleUnderline"/>
        </w:rPr>
        <w:t>a boon to would-be purveyors of violence</w:t>
      </w:r>
      <w:r w:rsidRPr="006E0EED">
        <w:t xml:space="preserve">. Furthermore, </w:t>
      </w:r>
      <w:r w:rsidRPr="00C442AB">
        <w:rPr>
          <w:rStyle w:val="StyleUnderline"/>
        </w:rPr>
        <w:t>even the most solipsistic misanthropes</w:t>
      </w:r>
      <w:r w:rsidRPr="006E0EED">
        <w:t xml:space="preserve">, people who would never be able to function socially as part of an operational terrorist group, </w:t>
      </w:r>
      <w:r w:rsidRPr="00C442AB">
        <w:rPr>
          <w:rStyle w:val="StyleUnderline"/>
        </w:rPr>
        <w:t>can find radicalizing influences or legitimation for their beliefs in the maelstrom of virtual identities on the Internet</w:t>
      </w:r>
      <w:r w:rsidRPr="006E0EED">
        <w:t>.</w:t>
      </w:r>
      <w:r w:rsidRPr="006E0EED">
        <w:rPr>
          <w:sz w:val="12"/>
        </w:rPr>
        <w:t>¶</w:t>
      </w:r>
      <w:r w:rsidRPr="006E0EED">
        <w:t xml:space="preserve"> </w:t>
      </w:r>
      <w:r w:rsidRPr="00C442AB">
        <w:rPr>
          <w:rStyle w:val="StyleUnderline"/>
        </w:rPr>
        <w:t>All of this can spawn</w:t>
      </w:r>
      <w:r w:rsidRPr="006E0EED">
        <w:t xml:space="preserve">, it is feared, </w:t>
      </w:r>
      <w:r w:rsidRPr="00C442AB">
        <w:rPr>
          <w:rStyle w:val="StyleUnderline"/>
        </w:rPr>
        <w:t>a more deleterious breed of lone actors</w:t>
      </w:r>
      <w:r w:rsidRPr="006E0EED">
        <w:t>, what have been referred to in some quarters as “</w:t>
      </w:r>
      <w:r w:rsidRPr="00C442AB">
        <w:rPr>
          <w:rStyle w:val="StyleUnderline"/>
        </w:rPr>
        <w:t>super-empowered individuals</w:t>
      </w:r>
      <w:r w:rsidRPr="006E0EED">
        <w:t xml:space="preserve">.” 8 Conceptually, super-empowered individuals are atomistic game-changers, i.e., </w:t>
      </w:r>
      <w:r w:rsidRPr="00C442AB">
        <w:rPr>
          <w:rStyle w:val="StyleUnderline"/>
        </w:rPr>
        <w:t xml:space="preserve">they constitute </w:t>
      </w:r>
      <w:r w:rsidRPr="00104B82">
        <w:rPr>
          <w:rStyle w:val="Emphasis"/>
        </w:rPr>
        <w:t>a single</w:t>
      </w:r>
      <w:r w:rsidRPr="006E0EED">
        <w:t xml:space="preserve"> (and often singular) </w:t>
      </w:r>
      <w:r w:rsidRPr="00104B82">
        <w:rPr>
          <w:rStyle w:val="Emphasis"/>
        </w:rPr>
        <w:t>individual</w:t>
      </w:r>
      <w:r w:rsidRPr="00C442AB">
        <w:rPr>
          <w:rStyle w:val="StyleUnderline"/>
        </w:rPr>
        <w:t xml:space="preserve"> who </w:t>
      </w:r>
      <w:r w:rsidRPr="00104B82">
        <w:rPr>
          <w:rStyle w:val="Emphasis"/>
        </w:rPr>
        <w:t>can shock the entire system</w:t>
      </w:r>
      <w:r w:rsidRPr="006E0EED">
        <w:t xml:space="preserve"> (whether national, regional, or global) </w:t>
      </w:r>
      <w:r w:rsidRPr="00C442AB">
        <w:rPr>
          <w:rStyle w:val="StyleUnderline"/>
        </w:rPr>
        <w:t xml:space="preserve">by </w:t>
      </w:r>
      <w:r w:rsidRPr="00104B82">
        <w:rPr>
          <w:rStyle w:val="Emphasis"/>
        </w:rPr>
        <w:t>relying only on their own resources</w:t>
      </w:r>
      <w:r w:rsidRPr="006E0EED">
        <w:t xml:space="preserve">. Their core characteristics are that they have superior intelligence, the capacity to use </w:t>
      </w:r>
      <w:r w:rsidRPr="006E0EED">
        <w:lastRenderedPageBreak/>
        <w:t xml:space="preserve">complex communications or technology systems, and act as an individual or a “lone-wolf.” 9 The end result, according to the pessimists, is that if one of these individuals chooses to attack the system, “the unprecedented nature of his attack ensures that </w:t>
      </w:r>
      <w:r w:rsidRPr="00104B82">
        <w:rPr>
          <w:rStyle w:val="Emphasis"/>
        </w:rPr>
        <w:t>no counter-measures are in place</w:t>
      </w:r>
      <w:r w:rsidRPr="006E0EED">
        <w:t xml:space="preserve"> to prevent it. And when he strikes, his attack will not only kill massive amounts of people, but also profoundly change the financial, political, and social systems that govern modern life.” 10 It almost goes without saying that </w:t>
      </w:r>
      <w:r w:rsidRPr="00C442AB">
        <w:rPr>
          <w:rStyle w:val="StyleUnderline"/>
        </w:rPr>
        <w:t>the same concerns attach to small autonomous cells, whose members' capabilities and resources can be combined without</w:t>
      </w:r>
      <w:r w:rsidRPr="006E0EED">
        <w:t xml:space="preserve"> appreciably </w:t>
      </w:r>
      <w:r w:rsidRPr="00C442AB">
        <w:rPr>
          <w:rStyle w:val="StyleUnderline"/>
        </w:rPr>
        <w:t>increasing the operational footprint presented to intelligence and law enforcement agencies seeking to detect such behavior</w:t>
      </w:r>
      <w:r w:rsidRPr="006E0EED">
        <w:t>.</w:t>
      </w:r>
      <w:r w:rsidRPr="006E0EED">
        <w:rPr>
          <w:sz w:val="12"/>
        </w:rPr>
        <w:t>¶</w:t>
      </w:r>
      <w:r w:rsidRPr="006E0EED">
        <w:t xml:space="preserve"> With the exception of the largest truck or aircraft bombs, </w:t>
      </w:r>
      <w:r w:rsidRPr="00104B82">
        <w:rPr>
          <w:rStyle w:val="Emphasis"/>
        </w:rPr>
        <w:t>the most likely means</w:t>
      </w:r>
      <w:r w:rsidRPr="006E0EED">
        <w:t xml:space="preserve"> by which to accomplish this level of system perturbation </w:t>
      </w:r>
      <w:r w:rsidRPr="00104B82">
        <w:rPr>
          <w:rStyle w:val="Emphasis"/>
        </w:rPr>
        <w:t>is</w:t>
      </w:r>
      <w:r w:rsidRPr="00C442AB">
        <w:rPr>
          <w:rStyle w:val="StyleUnderline"/>
        </w:rPr>
        <w:t xml:space="preserve"> through the use of</w:t>
      </w:r>
      <w:r w:rsidRPr="006E0EED">
        <w:t xml:space="preserve"> CBRN agents as </w:t>
      </w:r>
      <w:r w:rsidRPr="00104B82">
        <w:rPr>
          <w:rStyle w:val="Emphasis"/>
        </w:rPr>
        <w:t>WMD</w:t>
      </w:r>
      <w:r w:rsidRPr="006E0EED">
        <w:t xml:space="preserve">. </w:t>
      </w:r>
      <w:r w:rsidRPr="00C442AB">
        <w:rPr>
          <w:rStyle w:val="StyleUnderline"/>
        </w:rPr>
        <w:t>On the motivational side, therefore, lone actors and small autonomous cells may</w:t>
      </w:r>
      <w:r w:rsidRPr="006E0EED">
        <w:t xml:space="preserve"> ironically </w:t>
      </w:r>
      <w:r w:rsidRPr="00C442AB">
        <w:rPr>
          <w:rStyle w:val="StyleUnderline"/>
        </w:rPr>
        <w:t>be more likely to select CBRN weapons than more established terrorist groups—who are usually more conservative in their tactical orientation</w:t>
      </w:r>
      <w:r w:rsidRPr="006E0EED">
        <w:t>—</w:t>
      </w:r>
      <w:r w:rsidRPr="00C442AB">
        <w:rPr>
          <w:rStyle w:val="StyleUnderline"/>
        </w:rPr>
        <w:t>because the extreme asymmetry of these weapons may provide the only</w:t>
      </w:r>
      <w:r w:rsidRPr="006E0EED">
        <w:rPr>
          <w:rStyle w:val="StyleUnderline"/>
        </w:rPr>
        <w:t xml:space="preserve"> </w:t>
      </w:r>
      <w:r w:rsidRPr="006E0EED">
        <w:t xml:space="preserve">subjectively </w:t>
      </w:r>
      <w:r w:rsidRPr="00C442AB">
        <w:rPr>
          <w:rStyle w:val="StyleUnderline"/>
        </w:rPr>
        <w:t>feasible option for such actors to achieve their grandiose aims of deeply affecting the system</w:t>
      </w:r>
      <w:r w:rsidRPr="006E0EED">
        <w:t>.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w:t>
      </w:r>
      <w:r w:rsidRPr="006E0EED">
        <w:rPr>
          <w:sz w:val="12"/>
        </w:rPr>
        <w:t>¶</w:t>
      </w:r>
      <w:r w:rsidRPr="006E0EED">
        <w:t xml:space="preserve">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w:t>
      </w:r>
      <w:proofErr w:type="spellStart"/>
      <w:r w:rsidRPr="006E0EED">
        <w:t>Dolnik</w:t>
      </w:r>
      <w:proofErr w:type="spellEnd"/>
      <w:r w:rsidRPr="006E0EED">
        <w:t xml:space="preserve">,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C442AB">
        <w:rPr>
          <w:rStyle w:val="StyleUnderline"/>
        </w:rPr>
        <w:t>even</w:t>
      </w:r>
      <w:r w:rsidRPr="006E0EED">
        <w:t xml:space="preserve"> most of these </w:t>
      </w:r>
      <w:r w:rsidRPr="00C442AB">
        <w:rPr>
          <w:rStyle w:val="StyleUnderline"/>
        </w:rPr>
        <w:t xml:space="preserve">pundits concede that low-level CBR </w:t>
      </w:r>
      <w:r w:rsidRPr="00104B82">
        <w:rPr>
          <w:rStyle w:val="StyleUnderline"/>
        </w:rPr>
        <w:t>attacks</w:t>
      </w:r>
      <w:r w:rsidRPr="00C442AB">
        <w:rPr>
          <w:rStyle w:val="StyleUnderline"/>
        </w:rPr>
        <w:t xml:space="preserve"> emanating from this quarter </w:t>
      </w:r>
      <w:r w:rsidRPr="00104B82">
        <w:rPr>
          <w:rStyle w:val="StyleUnderline"/>
        </w:rPr>
        <w:t>will</w:t>
      </w:r>
      <w:r w:rsidRPr="00C442AB">
        <w:rPr>
          <w:rStyle w:val="StyleUnderline"/>
        </w:rPr>
        <w:t xml:space="preserve"> probably </w:t>
      </w:r>
      <w:r w:rsidRPr="00104B82">
        <w:rPr>
          <w:rStyle w:val="StyleUnderline"/>
        </w:rPr>
        <w:t xml:space="preserve">lead to </w:t>
      </w:r>
      <w:r w:rsidRPr="00C442AB">
        <w:rPr>
          <w:rStyle w:val="StyleUnderline"/>
        </w:rPr>
        <w:t xml:space="preserve">political, social, and economic </w:t>
      </w:r>
      <w:r w:rsidRPr="00104B82">
        <w:rPr>
          <w:rStyle w:val="StyleUnderline"/>
        </w:rPr>
        <w:t>disruption</w:t>
      </w:r>
      <w:r w:rsidRPr="00C442AB">
        <w:rPr>
          <w:rStyle w:val="StyleUnderline"/>
        </w:rPr>
        <w:t xml:space="preserve"> that extends well beyond the areas immediately affected by the attack</w:t>
      </w:r>
      <w:r w:rsidRPr="006E0EED">
        <w:t xml:space="preserve">. </w:t>
      </w:r>
      <w:r w:rsidRPr="00C442AB">
        <w:rPr>
          <w:rStyle w:val="StyleUnderline"/>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6E0EED">
        <w:t>—the essence of terrorism—</w:t>
      </w:r>
      <w:r w:rsidRPr="00C442AB">
        <w:rPr>
          <w:rStyle w:val="StyleUnderline"/>
        </w:rPr>
        <w:t>than the traditional gun and bomb. This is surely not lost on those lone actors or autonomous cells who are as interested in getting noticed as in causing casualties</w:t>
      </w:r>
      <w:r w:rsidRPr="006E0EED">
        <w:t>.</w:t>
      </w:r>
      <w:r w:rsidRPr="006E0EED">
        <w:rPr>
          <w:sz w:val="12"/>
        </w:rPr>
        <w:t>¶</w:t>
      </w:r>
      <w:r w:rsidRPr="006E0EED">
        <w:t xml:space="preserve"> Proven Capability and Intent</w:t>
      </w:r>
      <w:r w:rsidRPr="006E0EED">
        <w:rPr>
          <w:sz w:val="12"/>
        </w:rPr>
        <w:t>¶</w:t>
      </w:r>
      <w:r w:rsidRPr="006E0EED">
        <w:t xml:space="preserve"> While legitimate debate can be had as to the level of potential threat posed by lone actors or small autonomous cells wielding CBRN weapons, possibly the best argument for engaging in a substantive examination of the issue is the most concrete one of all—that </w:t>
      </w:r>
      <w:r w:rsidRPr="00C442AB">
        <w:rPr>
          <w:rStyle w:val="StyleUnderline"/>
        </w:rPr>
        <w:t xml:space="preserve">these </w:t>
      </w:r>
      <w:r w:rsidRPr="00104B82">
        <w:rPr>
          <w:rStyle w:val="StyleUnderline"/>
        </w:rPr>
        <w:t>actors have</w:t>
      </w:r>
      <w:r w:rsidRPr="00C442AB">
        <w:rPr>
          <w:rStyle w:val="StyleUnderline"/>
        </w:rPr>
        <w:t xml:space="preserve"> already </w:t>
      </w:r>
      <w:r w:rsidRPr="00104B82">
        <w:rPr>
          <w:rStyle w:val="StyleUnderline"/>
        </w:rPr>
        <w:t>demonstrated</w:t>
      </w:r>
      <w:r w:rsidRPr="00C442AB">
        <w:rPr>
          <w:rStyle w:val="StyleUnderline"/>
        </w:rPr>
        <w:t xml:space="preserve"> the </w:t>
      </w:r>
      <w:r w:rsidRPr="00104B82">
        <w:rPr>
          <w:rStyle w:val="StyleUnderline"/>
        </w:rPr>
        <w:t>motivation and capability</w:t>
      </w:r>
      <w:r w:rsidRPr="00C442AB">
        <w:rPr>
          <w:rStyle w:val="StyleUnderline"/>
        </w:rPr>
        <w:t xml:space="preserve"> to pursue and use CBRN weapons, in some cases even close </w:t>
      </w:r>
      <w:r w:rsidRPr="00104B82">
        <w:rPr>
          <w:rStyle w:val="StyleUnderline"/>
        </w:rPr>
        <w:t>to</w:t>
      </w:r>
      <w:r w:rsidRPr="00C442AB">
        <w:rPr>
          <w:rStyle w:val="StyleUnderline"/>
        </w:rPr>
        <w:t xml:space="preserve"> the point of </w:t>
      </w:r>
      <w:r w:rsidRPr="00104B82">
        <w:rPr>
          <w:rStyle w:val="StyleUnderline"/>
        </w:rPr>
        <w:t>constitut</w:t>
      </w:r>
      <w:r w:rsidRPr="00C442AB">
        <w:rPr>
          <w:rStyle w:val="StyleUnderline"/>
        </w:rPr>
        <w:t>ing</w:t>
      </w:r>
      <w:r w:rsidRPr="00104B82">
        <w:rPr>
          <w:rStyle w:val="StyleUnderline"/>
        </w:rPr>
        <w:t xml:space="preserve"> a genuine WMD threat</w:t>
      </w:r>
      <w:r w:rsidRPr="006E0EED">
        <w:t>.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w:t>
      </w:r>
      <w:r w:rsidRPr="006E0EED">
        <w:rPr>
          <w:sz w:val="12"/>
        </w:rPr>
        <w:t>¶</w:t>
      </w:r>
      <w:r w:rsidRPr="006E0EED">
        <w:t xml:space="preserve"> Other historical cases of CBRN pursuit and use by lone actors and small autonomous cells highlight the need for further exploration. Among the many extant examples: </w:t>
      </w:r>
      <w:r w:rsidRPr="006E0EED">
        <w:lastRenderedPageBreak/>
        <w:t>17</w:t>
      </w:r>
      <w:r w:rsidRPr="006E0EED">
        <w:rPr>
          <w:sz w:val="12"/>
        </w:rPr>
        <w:t>¶</w:t>
      </w:r>
      <w:r w:rsidRPr="006E0EED">
        <w:t xml:space="preserve"> Thomas </w:t>
      </w:r>
      <w:proofErr w:type="spellStart"/>
      <w:r w:rsidRPr="006E0EED">
        <w:t>Lavy</w:t>
      </w:r>
      <w:proofErr w:type="spellEnd"/>
      <w:r w:rsidRPr="006E0EED">
        <w:t xml:space="preserve"> was caught at the Alaska-Canada border in 1993 with 130 grams of 7% pure ricin. It is unclear how </w:t>
      </w:r>
      <w:proofErr w:type="spellStart"/>
      <w:r w:rsidRPr="006E0EED">
        <w:t>Lavy</w:t>
      </w:r>
      <w:proofErr w:type="spellEnd"/>
      <w:r w:rsidRPr="006E0EED">
        <w:t xml:space="preserve"> obtained the ricin, what he planned to do with it, and what motivated </w:t>
      </w:r>
      <w:proofErr w:type="gramStart"/>
      <w:r w:rsidRPr="006E0EED">
        <w:t>him.</w:t>
      </w:r>
      <w:r w:rsidRPr="006E0EED">
        <w:rPr>
          <w:sz w:val="12"/>
        </w:rPr>
        <w:t>¶</w:t>
      </w:r>
      <w:proofErr w:type="gramEnd"/>
      <w:r w:rsidRPr="006E0EED">
        <w:t xml:space="preserve"> In 1996, Diane Thompson deliberately infected twelve coworkers with shigella </w:t>
      </w:r>
      <w:proofErr w:type="spellStart"/>
      <w:r w:rsidRPr="006E0EED">
        <w:t>dysenteriae</w:t>
      </w:r>
      <w:proofErr w:type="spellEnd"/>
      <w:r w:rsidRPr="006E0EED">
        <w:t xml:space="preserve"> type 2. Her motives were unclear.</w:t>
      </w:r>
      <w:r w:rsidRPr="006E0EED">
        <w:rPr>
          <w:sz w:val="12"/>
        </w:rPr>
        <w:t>¶</w:t>
      </w:r>
      <w:r w:rsidRPr="006E0EED">
        <w:t xml:space="preserve"> In 1998, Larry Wayne Harris, a white supremacist, was charged with producing and stockpiling a biological agent—bacillus anthracis, the causative agent of anthrax.</w:t>
      </w:r>
      <w:r w:rsidRPr="006E0EED">
        <w:rPr>
          <w:sz w:val="12"/>
        </w:rPr>
        <w:t>¶</w:t>
      </w:r>
      <w:r w:rsidRPr="006E0EED">
        <w:t xml:space="preserve"> In 1999, the Justice Department (an autonomous cell sympathetic to the Animal Liberation Front) mailed over 100 razor blades dipped in rat poison to individuals involved in the fur industry.</w:t>
      </w:r>
      <w:r w:rsidRPr="006E0EED">
        <w:rPr>
          <w:sz w:val="12"/>
        </w:rPr>
        <w:t>¶</w:t>
      </w:r>
      <w:r w:rsidRPr="006E0EED">
        <w:t xml:space="preserve"> In 2000, </w:t>
      </w:r>
      <w:proofErr w:type="spellStart"/>
      <w:r w:rsidRPr="006E0EED">
        <w:t>Tsiugio</w:t>
      </w:r>
      <w:proofErr w:type="spellEnd"/>
      <w:r w:rsidRPr="006E0EED">
        <w:t xml:space="preserve"> </w:t>
      </w:r>
      <w:proofErr w:type="spellStart"/>
      <w:r w:rsidRPr="006E0EED">
        <w:t>Uchinshi</w:t>
      </w:r>
      <w:proofErr w:type="spellEnd"/>
      <w:r w:rsidRPr="006E0EED">
        <w:t xml:space="preserve"> was arrested for mailing samples of the mineral monazite with trace amounts of radioactive thorium to several Japanese government agencies to persuade authorities to look into potential uranium being smuggled to North Korea.</w:t>
      </w:r>
      <w:r w:rsidRPr="006E0EED">
        <w:rPr>
          <w:sz w:val="12"/>
        </w:rPr>
        <w:t>¶</w:t>
      </w:r>
      <w:r w:rsidRPr="006E0EED">
        <w:t xml:space="preserve"> In 2002, Chen </w:t>
      </w:r>
      <w:proofErr w:type="spellStart"/>
      <w:r w:rsidRPr="006E0EED">
        <w:t>Zhengping</w:t>
      </w:r>
      <w:proofErr w:type="spellEnd"/>
      <w:r w:rsidRPr="006E0EED">
        <w:t xml:space="preserve"> put rat poison in a rival snack shop's products and killed 42 people.</w:t>
      </w:r>
      <w:r w:rsidRPr="006E0EED">
        <w:rPr>
          <w:sz w:val="12"/>
        </w:rPr>
        <w:t>¶</w:t>
      </w:r>
      <w:r w:rsidRPr="006E0EED">
        <w:t xml:space="preserve"> In 2005, 10 letters containing a radioactive substance were mailed to major organizations in Belgium including the Royal Palace, NATO headquarters, and the U.S. embassy in Brussels. No injuries were </w:t>
      </w:r>
      <w:proofErr w:type="gramStart"/>
      <w:r w:rsidRPr="006E0EED">
        <w:t>reported.</w:t>
      </w:r>
      <w:r w:rsidRPr="006E0EED">
        <w:rPr>
          <w:sz w:val="12"/>
        </w:rPr>
        <w:t>¶</w:t>
      </w:r>
      <w:proofErr w:type="gramEnd"/>
      <w:r w:rsidRPr="006E0EED">
        <w:t xml:space="preserve"> In 2011, federal agents arrested four elderly men in Georgia who were plotting to use ricin and explosives to target federal buildings, Justice Department officials, federal judges, and Internal Revenue Service agents.</w:t>
      </w:r>
      <w:r w:rsidRPr="006E0EED">
        <w:rPr>
          <w:sz w:val="12"/>
        </w:rPr>
        <w:t>¶</w:t>
      </w:r>
      <w:r w:rsidRPr="006E0EED">
        <w:t xml:space="preserve"> Two recent events may signal an even greater interest in CBRN by lone malefactors. First, based on one assessment of Norway's Anders Breivik's treatise, his references to CBRN weapons a) suggest that </w:t>
      </w:r>
      <w:r w:rsidRPr="00C442AB">
        <w:rPr>
          <w:rStyle w:val="StyleUnderline"/>
        </w:rPr>
        <w:t>CBRN weapons could be used on a tactical level and</w:t>
      </w:r>
      <w:r w:rsidRPr="006E0EED">
        <w:t xml:space="preserve"> b) reveal (to perhaps previously uninformed audiences) that even </w:t>
      </w:r>
      <w:r w:rsidRPr="00C442AB">
        <w:rPr>
          <w:rStyle w:val="StyleUnderline"/>
        </w:rPr>
        <w:t>low-level CBRN weapons could achieve far-reaching impacts driven by fear</w:t>
      </w:r>
      <w:r w:rsidRPr="006E0EED">
        <w:t>. 18 Whether or not Breivik would actually have sought or been able to pursue CBRN, he has garnered a following in several (often far-right) extremist circles and his treatise might inspire other lone actors. Second, Al-Qaeda in the Arabian Peninsula (</w:t>
      </w:r>
      <w:r w:rsidRPr="00C442AB">
        <w:rPr>
          <w:rStyle w:val="StyleUnderline"/>
        </w:rPr>
        <w:t>AQAP</w:t>
      </w:r>
      <w:r w:rsidRPr="006E0EED">
        <w:t xml:space="preserve">) </w:t>
      </w:r>
      <w:r w:rsidRPr="006E0EED">
        <w:rPr>
          <w:rStyle w:val="StyleUnderline"/>
        </w:rPr>
        <w:t>released two issues of Inspire</w:t>
      </w:r>
      <w:r w:rsidRPr="00C442AB">
        <w:rPr>
          <w:rStyle w:val="StyleUnderline"/>
        </w:rPr>
        <w:t xml:space="preserve"> magazine in 2012</w:t>
      </w:r>
      <w:r w:rsidRPr="006E0EED">
        <w:t xml:space="preserve">. </w:t>
      </w:r>
      <w:r w:rsidRPr="00C442AB">
        <w:rPr>
          <w:rStyle w:val="StyleUnderline"/>
        </w:rPr>
        <w:t>Articles</w:t>
      </w:r>
      <w:r w:rsidRPr="006E0EED">
        <w:t xml:space="preserve">, on the one hand, </w:t>
      </w:r>
      <w:r w:rsidRPr="00C442AB">
        <w:rPr>
          <w:rStyle w:val="StyleUnderline"/>
        </w:rPr>
        <w:t>call for lone wolf jihad attacks to target non-combatant populations and</w:t>
      </w:r>
      <w:r w:rsidRPr="006E0EED">
        <w:t xml:space="preserve">, on the other, </w:t>
      </w:r>
      <w:r w:rsidRPr="00C442AB">
        <w:rPr>
          <w:rStyle w:val="StyleUnderline"/>
        </w:rPr>
        <w:t>permit the use of chemical and biological weapons. The combination of such directives may very well influence the weapon selection of lone actor jihadists in Western nations</w:t>
      </w:r>
      <w:r w:rsidRPr="006E0EED">
        <w:t>. 19</w:t>
      </w:r>
    </w:p>
    <w:p w:rsidR="00D123EA" w:rsidRDefault="00D123EA" w:rsidP="00D123EA">
      <w:pPr>
        <w:rPr>
          <w:sz w:val="16"/>
        </w:rPr>
      </w:pPr>
    </w:p>
    <w:p w:rsidR="005E147C" w:rsidRDefault="005E147C" w:rsidP="005E147C">
      <w:pPr>
        <w:pStyle w:val="Heading3"/>
      </w:pPr>
      <w:r>
        <w:lastRenderedPageBreak/>
        <w:t>2NC---Turns Case</w:t>
      </w:r>
    </w:p>
    <w:p w:rsidR="005E147C" w:rsidRDefault="005E147C" w:rsidP="005E147C">
      <w:pPr>
        <w:pStyle w:val="Heading4"/>
      </w:pPr>
      <w:r>
        <w:t>Any link turns the entirety of case---public perception that refugee protection causes terrorism means non-enforcement, rights curtailments, and circumvention are inevitable</w:t>
      </w:r>
    </w:p>
    <w:p w:rsidR="005E147C" w:rsidRPr="00FE2F36" w:rsidRDefault="005E147C" w:rsidP="005E147C">
      <w:r w:rsidRPr="00AD561B">
        <w:rPr>
          <w:rStyle w:val="Style13ptBold"/>
        </w:rPr>
        <w:t>Amit 16</w:t>
      </w:r>
      <w:r>
        <w:t xml:space="preserve">, </w:t>
      </w:r>
      <w:r w:rsidRPr="00AD561B">
        <w:t>Roni Amit is a Senior Researcher who joined African Centre for Migration and Society (University of the Witwatersrand, Johannesburg) in 2008.</w:t>
      </w:r>
      <w:r>
        <w:t xml:space="preserve"> </w:t>
      </w:r>
      <w:r w:rsidRPr="00AD561B">
        <w:t>Her research focuses on rights protection, administrative justice, legal processes and developments in the areas of refugee law and immigration detention and deportation.</w:t>
      </w:r>
      <w:r>
        <w:t xml:space="preserve"> </w:t>
      </w:r>
      <w:r w:rsidRPr="00AD561B">
        <w:t>Loren B Landau is the South African Research Chair in Human Mobility and the Politics of Difference at the African Centre for Migration &amp; Society, University of the Witwatersrand, Johannesburg. Widely published in the academic and popular press, his work explores human mobility, citizenship, political authority and urban transformation. He is author of The Humanitarian Hangover: Displacement, Aid, and Transformation in Western Tanzania, co-editor of Contemporary Migration to South Africa, editor of Exorcising the Demons Within: Xenophobia, Violence and Statecraft in Contemporary South Africa and articles in Politics &amp; Society, the Journal of Ethnic and Migration Studies, Millennium, and elsewhere.</w:t>
      </w:r>
      <w:r>
        <w:t xml:space="preserve"> </w:t>
      </w:r>
      <w:r w:rsidRPr="00AD561B">
        <w:t>Refugee protection is politics</w:t>
      </w:r>
      <w:r>
        <w:t xml:space="preserve">, </w:t>
      </w:r>
      <w:r w:rsidRPr="00FE2F36">
        <w:t>https://www.opendemocracy.net/openglobalrights/roni-amit-loren-b-landau/refugee-protection-is-politics</w:t>
      </w:r>
    </w:p>
    <w:p w:rsidR="005E147C" w:rsidRPr="00AD561B" w:rsidRDefault="005E147C" w:rsidP="005E147C">
      <w:pPr>
        <w:rPr>
          <w:b/>
          <w:iCs/>
          <w:u w:val="single"/>
        </w:rPr>
      </w:pPr>
      <w:r w:rsidRPr="00AD561B">
        <w:rPr>
          <w:rStyle w:val="StyleUnderline"/>
        </w:rPr>
        <w:t xml:space="preserve">Proposals to improve the management of refugee protection often </w:t>
      </w:r>
      <w:r w:rsidRPr="00AD561B">
        <w:rPr>
          <w:rStyle w:val="Emphasis"/>
        </w:rPr>
        <w:t>occur in a vacuum</w:t>
      </w:r>
      <w:r w:rsidRPr="00AD561B">
        <w:rPr>
          <w:rStyle w:val="StyleUnderline"/>
        </w:rPr>
        <w:t>, removed from</w:t>
      </w:r>
      <w:r w:rsidRPr="00AD561B">
        <w:rPr>
          <w:sz w:val="16"/>
        </w:rPr>
        <w:t xml:space="preserve"> the </w:t>
      </w:r>
      <w:r w:rsidRPr="00AD561B">
        <w:rPr>
          <w:rStyle w:val="Emphasis"/>
        </w:rPr>
        <w:t>political constraints</w:t>
      </w:r>
      <w:r w:rsidRPr="00AD561B">
        <w:rPr>
          <w:sz w:val="16"/>
        </w:rPr>
        <w:t xml:space="preserve"> that affect state </w:t>
      </w:r>
      <w:proofErr w:type="spellStart"/>
      <w:r w:rsidRPr="00AD561B">
        <w:rPr>
          <w:sz w:val="16"/>
        </w:rPr>
        <w:t>behaviour</w:t>
      </w:r>
      <w:proofErr w:type="spellEnd"/>
      <w:r w:rsidRPr="00AD561B">
        <w:rPr>
          <w:sz w:val="16"/>
        </w:rPr>
        <w:t xml:space="preserve"> in the international system. Elsewhere in this series, Bill </w:t>
      </w:r>
      <w:proofErr w:type="spellStart"/>
      <w:r w:rsidRPr="00AD561B">
        <w:rPr>
          <w:sz w:val="16"/>
        </w:rPr>
        <w:t>Frelick</w:t>
      </w:r>
      <w:proofErr w:type="spellEnd"/>
      <w:r w:rsidRPr="00AD561B">
        <w:rPr>
          <w:sz w:val="16"/>
        </w:rPr>
        <w:t xml:space="preserve"> describes how this political reality limits options. </w:t>
      </w:r>
      <w:r w:rsidRPr="00AD561B">
        <w:rPr>
          <w:rStyle w:val="StyleUnderline"/>
        </w:rPr>
        <w:t xml:space="preserve">Proposals emphasizing state obligations to the international community </w:t>
      </w:r>
      <w:r w:rsidRPr="00AD561B">
        <w:rPr>
          <w:sz w:val="16"/>
        </w:rPr>
        <w:t xml:space="preserve">or the ceding of authority to a global body </w:t>
      </w:r>
      <w:r w:rsidRPr="00AD561B">
        <w:rPr>
          <w:rStyle w:val="Emphasis"/>
        </w:rPr>
        <w:t>are unlikely to be followed</w:t>
      </w:r>
      <w:r w:rsidRPr="00AD561B">
        <w:rPr>
          <w:sz w:val="16"/>
        </w:rPr>
        <w:t xml:space="preserve">, as many theorists of international relations will tell you. States act out of self-interest and accepting high numbers of refugees is unlikely to serve that interest. As Angela Merkel’s recent offer to host hundreds of thousands of refugees illustrates, even when countries need foreign </w:t>
      </w:r>
      <w:proofErr w:type="spellStart"/>
      <w:r w:rsidRPr="00AD561B">
        <w:rPr>
          <w:sz w:val="16"/>
        </w:rPr>
        <w:t>labour</w:t>
      </w:r>
      <w:proofErr w:type="spellEnd"/>
      <w:r w:rsidRPr="00AD561B">
        <w:rPr>
          <w:sz w:val="16"/>
        </w:rPr>
        <w:t xml:space="preserve"> and resources, accepting refugees is often a hard political sell. Those serious about advancing refugee protection must not just see these debates as distractions. </w:t>
      </w:r>
      <w:r w:rsidRPr="00AD561B">
        <w:rPr>
          <w:rStyle w:val="Emphasis"/>
        </w:rPr>
        <w:t>Protection is political and we have no choice but to engage.</w:t>
      </w:r>
    </w:p>
    <w:p w:rsidR="005E147C" w:rsidRPr="00AD561B" w:rsidRDefault="005E147C" w:rsidP="005E147C">
      <w:pPr>
        <w:rPr>
          <w:sz w:val="16"/>
        </w:rPr>
      </w:pPr>
      <w:r w:rsidRPr="00AD561B">
        <w:rPr>
          <w:sz w:val="16"/>
        </w:rPr>
        <w:t xml:space="preserve">Unfortunately, </w:t>
      </w:r>
      <w:r w:rsidRPr="00AD561B">
        <w:rPr>
          <w:rStyle w:val="StyleUnderline"/>
        </w:rPr>
        <w:t>many refugee advocates remain stuck in a language of obligation and universal rights. As a result, their more formalistic efforts to improve refugee protection, while well-meaning, may be far removed from lived realities and ultimately prove unsuccessful</w:t>
      </w:r>
      <w:r w:rsidRPr="00AD561B">
        <w:rPr>
          <w:sz w:val="16"/>
        </w:rPr>
        <w:t xml:space="preserve">. International and even </w:t>
      </w:r>
      <w:r w:rsidRPr="00AD561B">
        <w:rPr>
          <w:rStyle w:val="Emphasis"/>
        </w:rPr>
        <w:t xml:space="preserve">national laws often have little effect on actual levels of refugee protection. </w:t>
      </w:r>
      <w:r w:rsidRPr="00AD561B">
        <w:rPr>
          <w:rStyle w:val="StyleUnderline"/>
        </w:rPr>
        <w:t>South Africa</w:t>
      </w:r>
      <w:r w:rsidRPr="00AD561B">
        <w:rPr>
          <w:sz w:val="16"/>
        </w:rPr>
        <w:t xml:space="preserve">, for example, is one of Africa’s most legalized and institutionalized countries, well on par with middle-income countries across Asia and Latin America. It also </w:t>
      </w:r>
      <w:r w:rsidRPr="00AD561B">
        <w:rPr>
          <w:rStyle w:val="Emphasis"/>
        </w:rPr>
        <w:t>boasts one of the world’s most progressive pieces of refugee legislation</w:t>
      </w:r>
      <w:r w:rsidRPr="00AD561B">
        <w:rPr>
          <w:sz w:val="16"/>
        </w:rPr>
        <w:t xml:space="preserve">. In fact, its refugee </w:t>
      </w:r>
      <w:r w:rsidRPr="00AD561B">
        <w:rPr>
          <w:rStyle w:val="StyleUnderline"/>
        </w:rPr>
        <w:t>law provides a more expansive scope of protection than what is found in the United Nations refugee convention</w:t>
      </w:r>
      <w:r w:rsidRPr="00AD561B">
        <w:rPr>
          <w:sz w:val="16"/>
        </w:rPr>
        <w:t xml:space="preserve"> or the African Union’s own protocols. From a purely legal perspective, there is little need to reform the law—asylum-seekers and refugees have most of the same rights as citizens, they are free to live anywhere and to work and study, and they have</w:t>
      </w:r>
      <w:r>
        <w:rPr>
          <w:sz w:val="16"/>
        </w:rPr>
        <w:t xml:space="preserve"> a path to permanent residence.</w:t>
      </w:r>
    </w:p>
    <w:p w:rsidR="005E147C" w:rsidRPr="00AD561B" w:rsidRDefault="005E147C" w:rsidP="005E147C">
      <w:pPr>
        <w:rPr>
          <w:u w:val="single"/>
        </w:rPr>
      </w:pPr>
      <w:r w:rsidRPr="00AD561B">
        <w:rPr>
          <w:sz w:val="16"/>
        </w:rPr>
        <w:t xml:space="preserve">But this is just the law. In practice, </w:t>
      </w:r>
      <w:r w:rsidRPr="00AD561B">
        <w:rPr>
          <w:rStyle w:val="StyleUnderline"/>
        </w:rPr>
        <w:t>many asylum-seekers and refugees are shut out of these legal protections and face the daily risk of detention and deportation, regardless of legal status.</w:t>
      </w:r>
      <w:r w:rsidRPr="00AD561B">
        <w:rPr>
          <w:sz w:val="16"/>
        </w:rPr>
        <w:t xml:space="preserve"> For asylum-seekers bringing with them often horrific stories of persecution and violence, their protection needs almost never result in refugee status and the benefits that, at least on paper, accompany it. </w:t>
      </w:r>
      <w:r w:rsidRPr="00AD561B">
        <w:rPr>
          <w:rStyle w:val="StyleUnderline"/>
        </w:rPr>
        <w:t xml:space="preserve">When they turn to the courts, even legal victories rarely translate into effective, practical protection. Where states and bureaucrats side-step court decisions and regulations, legal status and formal rights often mean little in keeping people safe and fed. </w:t>
      </w:r>
    </w:p>
    <w:p w:rsidR="005E147C" w:rsidRPr="00AD561B" w:rsidRDefault="005E147C" w:rsidP="005E147C">
      <w:pPr>
        <w:rPr>
          <w:sz w:val="16"/>
        </w:rPr>
      </w:pPr>
      <w:r w:rsidRPr="00AD561B">
        <w:rPr>
          <w:sz w:val="16"/>
        </w:rPr>
        <w:t xml:space="preserve">Continued exclusion, persecution and violence against refugees in South Africa proves that legal status and formal rights often mean little </w:t>
      </w:r>
      <w:r>
        <w:rPr>
          <w:sz w:val="16"/>
        </w:rPr>
        <w:t>in keeping people safe and fed.</w:t>
      </w:r>
    </w:p>
    <w:p w:rsidR="005E147C" w:rsidRPr="00AD561B" w:rsidRDefault="005E147C" w:rsidP="005E147C">
      <w:pPr>
        <w:rPr>
          <w:sz w:val="16"/>
        </w:rPr>
      </w:pPr>
      <w:r w:rsidRPr="00AD561B">
        <w:rPr>
          <w:sz w:val="16"/>
        </w:rPr>
        <w:lastRenderedPageBreak/>
        <w:t xml:space="preserve">What accounts for this gap between law and practice? Refugee advocates often point to problems of awareness or lack of capacity. These may be real problems, but more often than not, poor protection practice is no mistake. Why? Because for states, refugee protection is an immigration issue. While the UNHCR and others have sought to distinguish forced displacement from other forms of trans-border movements, neither politicians nor the public are likely to see the difference. In the political imagination—and in common sense language—refugees are immigrants and subject to the same kind of </w:t>
      </w:r>
      <w:proofErr w:type="spellStart"/>
      <w:r w:rsidRPr="00AD561B">
        <w:rPr>
          <w:sz w:val="16"/>
        </w:rPr>
        <w:t>instrumentalisation</w:t>
      </w:r>
      <w:proofErr w:type="spellEnd"/>
      <w:r w:rsidRPr="00AD561B">
        <w:rPr>
          <w:sz w:val="16"/>
        </w:rPr>
        <w:t xml:space="preserve"> and scapegoating as everyone else. That refugees may be needy and damaged by conflict only exacerbates fears that refugees bring unwanted challenges to social services and social cohesion.</w:t>
      </w:r>
    </w:p>
    <w:p w:rsidR="005E147C" w:rsidRDefault="005E147C" w:rsidP="005E147C">
      <w:pPr>
        <w:rPr>
          <w:rStyle w:val="Emphasis"/>
        </w:rPr>
      </w:pPr>
      <w:r w:rsidRPr="00AD561B">
        <w:rPr>
          <w:rStyle w:val="StyleUnderline"/>
        </w:rPr>
        <w:t>As long as refugee protection is framed in opposition to security</w:t>
      </w:r>
      <w:r w:rsidRPr="00AD561B">
        <w:rPr>
          <w:sz w:val="16"/>
        </w:rPr>
        <w:t xml:space="preserve"> and economic </w:t>
      </w:r>
      <w:r w:rsidRPr="00AD561B">
        <w:rPr>
          <w:rStyle w:val="StyleUnderline"/>
        </w:rPr>
        <w:t>concerns, states are unlikely to put refugees first.</w:t>
      </w:r>
      <w:r w:rsidRPr="00AD561B">
        <w:rPr>
          <w:sz w:val="16"/>
        </w:rPr>
        <w:t xml:space="preserve">  For those concerned with refugee protection, we must follow refugees into the political fray in ways that entangle us in localized debates about security and economics. This needn’t mean stooping to the dehumanizing tropes of a Trump or Germany’s Alternative for Germany, but it does mean recognizing that if politics is war, refugee rights are always negotiable. As Emily Arnold-Fernandez points out, states respond to local constituencies. This suggests that as long as refugee protection is framed in opposition to security and economic concerns, states are unlikely to put refugees first, regardless of global or national obligations. Accordingly, </w:t>
      </w:r>
      <w:r w:rsidRPr="00AD561B">
        <w:rPr>
          <w:rStyle w:val="StyleUnderline"/>
        </w:rPr>
        <w:t xml:space="preserve">protection gaps are unlikely to be filled through formal policy or legal reforms. The </w:t>
      </w:r>
      <w:r w:rsidRPr="00544890">
        <w:rPr>
          <w:rStyle w:val="Emphasis"/>
        </w:rPr>
        <w:t>best refugee legislation in the world will have little effect when those seeking to benefit from it are characterized as</w:t>
      </w:r>
      <w:r w:rsidRPr="00AD561B">
        <w:rPr>
          <w:sz w:val="16"/>
        </w:rPr>
        <w:t xml:space="preserve"> economic migrants or </w:t>
      </w:r>
      <w:r w:rsidRPr="00544890">
        <w:rPr>
          <w:rStyle w:val="Emphasis"/>
        </w:rPr>
        <w:t>security risks</w:t>
      </w:r>
      <w:r w:rsidRPr="00AD561B">
        <w:rPr>
          <w:rStyle w:val="StyleUnderline"/>
        </w:rPr>
        <w:t xml:space="preserve">. As both the South African case and the global refugee crisis demonstrate, countries will </w:t>
      </w:r>
      <w:r w:rsidRPr="00544890">
        <w:rPr>
          <w:rStyle w:val="Emphasis"/>
        </w:rPr>
        <w:t>always find ways to circumvent</w:t>
      </w:r>
      <w:r w:rsidRPr="00AD561B">
        <w:rPr>
          <w:sz w:val="16"/>
        </w:rPr>
        <w:t xml:space="preserve"> both </w:t>
      </w:r>
      <w:r w:rsidRPr="00AD561B">
        <w:rPr>
          <w:rStyle w:val="StyleUnderline"/>
        </w:rPr>
        <w:t xml:space="preserve">international and national obligations when adherence is seen as going against their interests. And as with questions of terrorism or immigration, states have proven </w:t>
      </w:r>
      <w:r w:rsidRPr="00544890">
        <w:rPr>
          <w:rStyle w:val="Emphasis"/>
        </w:rPr>
        <w:t>all too willing to make exceptions to the law in the name of security.</w:t>
      </w:r>
    </w:p>
    <w:p w:rsidR="005E147C" w:rsidRDefault="005E147C" w:rsidP="005E147C">
      <w:pPr>
        <w:pStyle w:val="Heading4"/>
      </w:pPr>
      <w:r>
        <w:t>Terror attacks incite racism domestically, regardless of who attacks</w:t>
      </w:r>
    </w:p>
    <w:p w:rsidR="005E147C" w:rsidRPr="00390CF6" w:rsidRDefault="005E147C" w:rsidP="005E147C">
      <w:proofErr w:type="spellStart"/>
      <w:r w:rsidRPr="00390CF6">
        <w:rPr>
          <w:rStyle w:val="Style13ptBold"/>
        </w:rPr>
        <w:t>Akrahm</w:t>
      </w:r>
      <w:proofErr w:type="spellEnd"/>
      <w:r w:rsidRPr="00390CF6">
        <w:rPr>
          <w:rStyle w:val="Style13ptBold"/>
        </w:rPr>
        <w:t xml:space="preserve"> and Johnson 2002</w:t>
      </w:r>
      <w:r>
        <w:t xml:space="preserve"> (Susan M [Associate Clinical Prof @ Boston U School of Law] and Kevin R [Associate Dean for Academic Affairs@ UC Davis, Prof of Law and Chicana/o Studies]; RACE, CIVIL RIGHTS, AND IMMIGRATION LAW AFTER SEPTEMBER 11, 2001: THE TARGETING OF ARABS AND MUSLIMS; Nov 2; www.privacysos.org/sites/all/files/akram.pdf; </w:t>
      </w:r>
      <w:proofErr w:type="spellStart"/>
      <w:r>
        <w:t>kdf</w:t>
      </w:r>
      <w:proofErr w:type="spellEnd"/>
      <w:r>
        <w:t>)</w:t>
      </w:r>
    </w:p>
    <w:p w:rsidR="005E147C" w:rsidRPr="00576CB0" w:rsidRDefault="005E147C" w:rsidP="005E147C">
      <w:pPr>
        <w:rPr>
          <w:rStyle w:val="StyleUnderline"/>
        </w:rPr>
      </w:pPr>
      <w:r w:rsidRPr="00576CB0">
        <w:rPr>
          <w:rStyle w:val="StyleUnderline"/>
        </w:rPr>
        <w:t>Times of crisis are</w:t>
      </w:r>
      <w:r w:rsidRPr="00576CB0">
        <w:rPr>
          <w:sz w:val="16"/>
        </w:rPr>
        <w:t xml:space="preserve"> often </w:t>
      </w:r>
      <w:r w:rsidRPr="00576CB0">
        <w:rPr>
          <w:rStyle w:val="StyleUnderline"/>
        </w:rPr>
        <w:t>accompanied by hostility toward minorities</w:t>
      </w:r>
      <w:r w:rsidRPr="00576CB0">
        <w:rPr>
          <w:sz w:val="16"/>
        </w:rPr>
        <w:t xml:space="preserve"> in the United States. For Arabs and Muslims, this may be even more problematic, </w:t>
      </w:r>
      <w:r w:rsidRPr="00576CB0">
        <w:rPr>
          <w:rStyle w:val="StyleUnderline"/>
        </w:rPr>
        <w:t>as perpetrators of hate crimes against</w:t>
      </w:r>
      <w:r>
        <w:rPr>
          <w:rStyle w:val="StyleUnderline"/>
        </w:rPr>
        <w:t xml:space="preserve"> </w:t>
      </w:r>
      <w:r w:rsidRPr="00576CB0">
        <w:rPr>
          <w:rStyle w:val="StyleUnderline"/>
        </w:rPr>
        <w:t>Arabs and Muslims frequently fail to differentiate among persons</w:t>
      </w:r>
      <w:r>
        <w:rPr>
          <w:rStyle w:val="StyleUnderline"/>
        </w:rPr>
        <w:t xml:space="preserve"> </w:t>
      </w:r>
      <w:r w:rsidRPr="00576CB0">
        <w:rPr>
          <w:rStyle w:val="StyleUnderline"/>
        </w:rPr>
        <w:t>based on religion or ethnic origin</w:t>
      </w:r>
      <w:r w:rsidRPr="00576CB0">
        <w:rPr>
          <w:sz w:val="16"/>
        </w:rPr>
        <w:t xml:space="preserve">, from Pakistanis, Indians, Iranians, and Japanese to Muslims, Sikhs and Christian Arabs.89 </w:t>
      </w:r>
      <w:r w:rsidRPr="00576CB0">
        <w:rPr>
          <w:rStyle w:val="StyleUnderline"/>
        </w:rPr>
        <w:t>The</w:t>
      </w:r>
      <w:r>
        <w:rPr>
          <w:rStyle w:val="StyleUnderline"/>
        </w:rPr>
        <w:t xml:space="preserve"> </w:t>
      </w:r>
      <w:r w:rsidRPr="00576CB0">
        <w:rPr>
          <w:sz w:val="16"/>
        </w:rPr>
        <w:t xml:space="preserve">widespread </w:t>
      </w:r>
      <w:r w:rsidRPr="00576CB0">
        <w:rPr>
          <w:rStyle w:val="StyleUnderline"/>
        </w:rPr>
        <w:t>perception in the U</w:t>
      </w:r>
      <w:r w:rsidRPr="00576CB0">
        <w:rPr>
          <w:sz w:val="16"/>
        </w:rPr>
        <w:t xml:space="preserve">nited </w:t>
      </w:r>
      <w:r w:rsidRPr="00576CB0">
        <w:rPr>
          <w:rStyle w:val="StyleUnderline"/>
        </w:rPr>
        <w:t>S</w:t>
      </w:r>
      <w:r w:rsidRPr="00576CB0">
        <w:rPr>
          <w:sz w:val="16"/>
        </w:rPr>
        <w:t>tates i</w:t>
      </w:r>
      <w:r w:rsidRPr="00576CB0">
        <w:rPr>
          <w:rStyle w:val="StyleUnderline"/>
        </w:rPr>
        <w:t>s that Arabs and Muslims</w:t>
      </w:r>
      <w:r>
        <w:rPr>
          <w:rStyle w:val="StyleUnderline"/>
        </w:rPr>
        <w:t xml:space="preserve"> </w:t>
      </w:r>
      <w:r w:rsidRPr="00576CB0">
        <w:rPr>
          <w:rStyle w:val="StyleUnderline"/>
        </w:rPr>
        <w:t>are identical and eager to wage a holy war against the U</w:t>
      </w:r>
      <w:r w:rsidRPr="00576CB0">
        <w:rPr>
          <w:sz w:val="16"/>
        </w:rPr>
        <w:t xml:space="preserve">nited </w:t>
      </w:r>
      <w:r w:rsidRPr="00576CB0">
        <w:rPr>
          <w:rStyle w:val="StyleUnderline"/>
        </w:rPr>
        <w:t>S</w:t>
      </w:r>
      <w:r w:rsidRPr="00576CB0">
        <w:rPr>
          <w:sz w:val="16"/>
        </w:rPr>
        <w:t xml:space="preserve">tates.90 In fact, according to a 1993 report, only 12% of the Muslims in the United States at that time were Arab,91 and Arab Muslims are even a minority in the Arab-American community.92 Although there are Muslim “extremists,” the majority of Muslims are “decent, law-abiding, productive citizens.”93 </w:t>
      </w:r>
      <w:r w:rsidRPr="00576CB0">
        <w:rPr>
          <w:rStyle w:val="StyleUnderline"/>
        </w:rPr>
        <w:t>Because of the lack of differentiation between different types</w:t>
      </w:r>
      <w:r>
        <w:rPr>
          <w:rStyle w:val="StyleUnderline"/>
        </w:rPr>
        <w:t xml:space="preserve"> </w:t>
      </w:r>
      <w:r w:rsidRPr="00576CB0">
        <w:rPr>
          <w:sz w:val="16"/>
        </w:rPr>
        <w:t xml:space="preserve">of Arabs and Muslims, </w:t>
      </w:r>
      <w:r w:rsidRPr="00576CB0">
        <w:rPr>
          <w:rStyle w:val="Emphasis"/>
        </w:rPr>
        <w:t>terrorist acts by small groups</w:t>
      </w:r>
      <w:r w:rsidRPr="00576CB0">
        <w:rPr>
          <w:sz w:val="16"/>
        </w:rPr>
        <w:t xml:space="preserve"> of Arabs and Muslims </w:t>
      </w:r>
      <w:r w:rsidRPr="00576CB0">
        <w:rPr>
          <w:rStyle w:val="Emphasis"/>
        </w:rPr>
        <w:t>often have been followed by generalized hostility toward</w:t>
      </w:r>
      <w:r>
        <w:rPr>
          <w:rStyle w:val="Emphasis"/>
        </w:rPr>
        <w:t xml:space="preserve"> </w:t>
      </w:r>
      <w:r w:rsidRPr="00576CB0">
        <w:rPr>
          <w:rStyle w:val="Emphasis"/>
        </w:rPr>
        <w:t xml:space="preserve">entire communities </w:t>
      </w:r>
      <w:r w:rsidRPr="00576CB0">
        <w:rPr>
          <w:sz w:val="16"/>
        </w:rPr>
        <w:t xml:space="preserve">of Arabs and Muslims in the United States. For example, after Lebanese Shi’a gunmen in 1985 highjacked TWA Flight 847 to Beirut, beat an American on the plane to death, and held the remaining </w:t>
      </w:r>
      <w:proofErr w:type="gramStart"/>
      <w:r w:rsidRPr="00576CB0">
        <w:rPr>
          <w:sz w:val="16"/>
        </w:rPr>
        <w:t>passengers</w:t>
      </w:r>
      <w:proofErr w:type="gramEnd"/>
      <w:r w:rsidRPr="00576CB0">
        <w:rPr>
          <w:sz w:val="16"/>
        </w:rPr>
        <w:t xml:space="preserve"> hostage for over two weeks,94 violent attacks against persons of Arab and Muslim origin occurred across the United States.95 Islamic centers and Arab-American organizations were vandalized and threatened. A Houston mosque was firebombed. A bomb exploded in the American-Arab Anti-Discrimination Committee office in Boston, severely injuring two policemen.96 Later that same year, after terrorists hijacked the Achille </w:t>
      </w:r>
      <w:proofErr w:type="spellStart"/>
      <w:r w:rsidRPr="00576CB0">
        <w:rPr>
          <w:sz w:val="16"/>
        </w:rPr>
        <w:t>Lauro</w:t>
      </w:r>
      <w:proofErr w:type="spellEnd"/>
      <w:r w:rsidRPr="00576CB0">
        <w:rPr>
          <w:sz w:val="16"/>
        </w:rPr>
        <w:t xml:space="preserve"> cruise liner and murdered a passenger, a wave of anti-Arab violence swept the country, including the bombing of an </w:t>
      </w:r>
      <w:proofErr w:type="spellStart"/>
      <w:r w:rsidRPr="00576CB0">
        <w:rPr>
          <w:sz w:val="16"/>
        </w:rPr>
        <w:t>AmericanArab</w:t>
      </w:r>
      <w:proofErr w:type="spellEnd"/>
      <w:r w:rsidRPr="00576CB0">
        <w:rPr>
          <w:sz w:val="16"/>
        </w:rPr>
        <w:t xml:space="preserve"> Anti-Discrimination Committee office that killed its regional executive director.97 In 1986, in apparent response to the Reagan Administration’s “war on terrorism” directed at Libya,98 another episode of anti-Arab harassment and violence broke out. The same night of a U.S. bombing raid on Libya, the American-Arab Anti-Discrimination Committee national office in Washington received threats. Shortly thereafter, the Detroit American-Arab Anti-Discrimination Committee office, the Dearborn Arab community center, and the Detroit Arab-American newspaper received bomb threats.99 </w:t>
      </w:r>
      <w:r w:rsidRPr="00576CB0">
        <w:rPr>
          <w:rStyle w:val="StyleUnderline"/>
        </w:rPr>
        <w:t>Threats, beatings</w:t>
      </w:r>
      <w:r>
        <w:rPr>
          <w:rStyle w:val="StyleUnderline"/>
        </w:rPr>
        <w:t xml:space="preserve"> </w:t>
      </w:r>
      <w:r w:rsidRPr="00576CB0">
        <w:rPr>
          <w:rStyle w:val="StyleUnderline"/>
        </w:rPr>
        <w:t>and other violent attacks on Arabs were reported across the</w:t>
      </w:r>
      <w:r>
        <w:rPr>
          <w:rStyle w:val="StyleUnderline"/>
        </w:rPr>
        <w:t xml:space="preserve"> </w:t>
      </w:r>
      <w:r w:rsidRPr="00576CB0">
        <w:rPr>
          <w:rStyle w:val="StyleUnderline"/>
        </w:rPr>
        <w:t>United States.</w:t>
      </w:r>
      <w:r w:rsidRPr="00576CB0">
        <w:rPr>
          <w:sz w:val="16"/>
        </w:rPr>
        <w:t xml:space="preserve">100 At this time, someone broke into a Palestinian family’s home, set off a smoke bomb inside the house, and painted slogans such as “Go Back to Libya” on the walls.101 The Gulf War intensified anti-Arab hostility in the United States. </w:t>
      </w:r>
      <w:r w:rsidRPr="00576CB0">
        <w:rPr>
          <w:rStyle w:val="StyleUnderline"/>
        </w:rPr>
        <w:t>The American-Arab Anti-Discrimination Committee reported</w:t>
      </w:r>
      <w:r>
        <w:rPr>
          <w:rStyle w:val="StyleUnderline"/>
        </w:rPr>
        <w:t xml:space="preserve"> </w:t>
      </w:r>
      <w:r w:rsidRPr="00576CB0">
        <w:rPr>
          <w:rStyle w:val="StyleUnderline"/>
        </w:rPr>
        <w:t>four anti-Arab hate crimes for 1990 before the invasion of</w:t>
      </w:r>
      <w:r>
        <w:rPr>
          <w:rStyle w:val="StyleUnderline"/>
        </w:rPr>
        <w:t xml:space="preserve"> </w:t>
      </w:r>
      <w:r w:rsidRPr="00576CB0">
        <w:rPr>
          <w:rStyle w:val="StyleUnderline"/>
        </w:rPr>
        <w:t>Kuwait in August</w:t>
      </w:r>
      <w:r w:rsidRPr="00576CB0">
        <w:rPr>
          <w:sz w:val="16"/>
        </w:rPr>
        <w:t xml:space="preserve">.102 </w:t>
      </w:r>
      <w:r w:rsidRPr="00576CB0">
        <w:rPr>
          <w:rStyle w:val="StyleUnderline"/>
        </w:rPr>
        <w:t>Between the invasion and February 1991, the</w:t>
      </w:r>
      <w:r>
        <w:rPr>
          <w:rStyle w:val="StyleUnderline"/>
        </w:rPr>
        <w:t xml:space="preserve"> </w:t>
      </w:r>
      <w:r w:rsidRPr="00576CB0">
        <w:rPr>
          <w:rStyle w:val="StyleUnderline"/>
        </w:rPr>
        <w:t>Committee reported 175 incidents</w:t>
      </w:r>
      <w:r w:rsidRPr="00576CB0">
        <w:rPr>
          <w:sz w:val="16"/>
        </w:rPr>
        <w:t xml:space="preserve">.103 When U.S. intervention commenced in January 1991, </w:t>
      </w:r>
      <w:r w:rsidRPr="00576CB0">
        <w:rPr>
          <w:rStyle w:val="StyleUnderline"/>
        </w:rPr>
        <w:t>Arab and Muslim businesses and community</w:t>
      </w:r>
      <w:r>
        <w:rPr>
          <w:rStyle w:val="StyleUnderline"/>
        </w:rPr>
        <w:t xml:space="preserve"> </w:t>
      </w:r>
      <w:r w:rsidRPr="00576CB0">
        <w:rPr>
          <w:rStyle w:val="StyleUnderline"/>
        </w:rPr>
        <w:t>organizations were bombed, vandalized, and subjected to</w:t>
      </w:r>
      <w:r>
        <w:rPr>
          <w:rStyle w:val="StyleUnderline"/>
        </w:rPr>
        <w:t xml:space="preserve"> </w:t>
      </w:r>
      <w:r w:rsidRPr="00576CB0">
        <w:rPr>
          <w:rStyle w:val="StyleUnderline"/>
        </w:rPr>
        <w:t>harassment.104</w:t>
      </w:r>
    </w:p>
    <w:p w:rsidR="005E147C" w:rsidRPr="00544890" w:rsidRDefault="005E147C" w:rsidP="005E147C">
      <w:pPr>
        <w:rPr>
          <w:rStyle w:val="Emphasis"/>
        </w:rPr>
      </w:pPr>
    </w:p>
    <w:p w:rsidR="00104B82" w:rsidRDefault="00104B82" w:rsidP="00104B82">
      <w:pPr>
        <w:pStyle w:val="Heading2"/>
      </w:pPr>
      <w:r>
        <w:lastRenderedPageBreak/>
        <w:t>Links</w:t>
      </w:r>
    </w:p>
    <w:p w:rsidR="005E147C" w:rsidRDefault="005E147C" w:rsidP="005E147C">
      <w:pPr>
        <w:pStyle w:val="Heading3"/>
      </w:pPr>
      <w:r>
        <w:lastRenderedPageBreak/>
        <w:t>2NC Uniqueness</w:t>
      </w:r>
    </w:p>
    <w:p w:rsidR="005E147C" w:rsidRDefault="005E147C" w:rsidP="005E147C">
      <w:pPr>
        <w:pStyle w:val="Heading4"/>
      </w:pPr>
      <w:r>
        <w:t>This is in line with precedent---the risk is huge</w:t>
      </w:r>
    </w:p>
    <w:p w:rsidR="005E147C" w:rsidRDefault="005E147C" w:rsidP="005E147C">
      <w:r w:rsidRPr="00AD561B">
        <w:rPr>
          <w:rStyle w:val="Style13ptBold"/>
        </w:rPr>
        <w:t>Carafano 17</w:t>
      </w:r>
      <w:r w:rsidRPr="00AD561B">
        <w:t xml:space="preserve">, Vice President, Kathryn and Shelby </w:t>
      </w:r>
      <w:proofErr w:type="spellStart"/>
      <w:r w:rsidRPr="00AD561B">
        <w:t>Cullom</w:t>
      </w:r>
      <w:proofErr w:type="spellEnd"/>
      <w:r w:rsidRPr="00AD561B">
        <w:t xml:space="preserve"> Davis Institute, Trump, Refugees, and the Truth, </w:t>
      </w:r>
      <w:hyperlink r:id="rId11" w:history="1">
        <w:r w:rsidRPr="000A6D3B">
          <w:rPr>
            <w:rStyle w:val="Hyperlink"/>
          </w:rPr>
          <w:t>https://www.heritage.org/immigration/commentary/trump-refugees-and-the-truth</w:t>
        </w:r>
      </w:hyperlink>
    </w:p>
    <w:p w:rsidR="005E147C" w:rsidRPr="00AD561B" w:rsidRDefault="005E147C" w:rsidP="005E147C">
      <w:pPr>
        <w:rPr>
          <w:b/>
          <w:iCs/>
          <w:u w:val="single"/>
        </w:rPr>
      </w:pPr>
      <w:r w:rsidRPr="00AD561B">
        <w:rPr>
          <w:sz w:val="16"/>
        </w:rPr>
        <w:t xml:space="preserve">In other words, </w:t>
      </w:r>
      <w:r w:rsidRPr="00AD561B">
        <w:rPr>
          <w:rStyle w:val="StyleUnderline"/>
        </w:rPr>
        <w:t>the U</w:t>
      </w:r>
      <w:r w:rsidRPr="00AD561B">
        <w:rPr>
          <w:sz w:val="16"/>
        </w:rPr>
        <w:t xml:space="preserve">nited </w:t>
      </w:r>
      <w:r w:rsidRPr="00AD561B">
        <w:rPr>
          <w:rStyle w:val="StyleUnderline"/>
        </w:rPr>
        <w:t>S</w:t>
      </w:r>
      <w:r w:rsidRPr="00AD561B">
        <w:rPr>
          <w:sz w:val="16"/>
        </w:rPr>
        <w:t xml:space="preserve">tates </w:t>
      </w:r>
      <w:r w:rsidRPr="00AD561B">
        <w:rPr>
          <w:rStyle w:val="StyleUnderline"/>
        </w:rPr>
        <w:t>wants to take the time needed to review and improve its process for admitting refugees -- especially</w:t>
      </w:r>
      <w:r w:rsidRPr="00AD561B">
        <w:rPr>
          <w:sz w:val="16"/>
        </w:rPr>
        <w:t xml:space="preserve"> refugees </w:t>
      </w:r>
      <w:r w:rsidRPr="00AD561B">
        <w:rPr>
          <w:rStyle w:val="StyleUnderline"/>
        </w:rPr>
        <w:t>from</w:t>
      </w:r>
      <w:r w:rsidRPr="00AD561B">
        <w:rPr>
          <w:sz w:val="16"/>
        </w:rPr>
        <w:t xml:space="preserve"> </w:t>
      </w:r>
      <w:r w:rsidRPr="00AD561B">
        <w:rPr>
          <w:rStyle w:val="Emphasis"/>
        </w:rPr>
        <w:t>terrorist-ridden Syria</w:t>
      </w:r>
      <w:r w:rsidRPr="00AD561B">
        <w:rPr>
          <w:sz w:val="16"/>
        </w:rPr>
        <w:t xml:space="preserve"> -- so </w:t>
      </w:r>
      <w:r w:rsidRPr="00AD561B">
        <w:rPr>
          <w:rStyle w:val="StyleUnderline"/>
        </w:rPr>
        <w:t>it does not suffer the same problems experienced by our European partners</w:t>
      </w:r>
      <w:r w:rsidRPr="00AD561B">
        <w:rPr>
          <w:sz w:val="16"/>
        </w:rPr>
        <w:t xml:space="preserve">, problems </w:t>
      </w:r>
      <w:r w:rsidRPr="00AD561B">
        <w:rPr>
          <w:rStyle w:val="StyleUnderline"/>
        </w:rPr>
        <w:t>which</w:t>
      </w:r>
      <w:r w:rsidRPr="00AD561B">
        <w:rPr>
          <w:sz w:val="16"/>
        </w:rPr>
        <w:t xml:space="preserve"> have </w:t>
      </w:r>
      <w:r w:rsidRPr="00AD561B">
        <w:rPr>
          <w:rStyle w:val="Emphasis"/>
        </w:rPr>
        <w:t>led to deadly attacks on innocents.</w:t>
      </w:r>
    </w:p>
    <w:p w:rsidR="005E147C" w:rsidRPr="00AD561B" w:rsidRDefault="005E147C" w:rsidP="005E147C">
      <w:pPr>
        <w:rPr>
          <w:sz w:val="16"/>
        </w:rPr>
      </w:pPr>
      <w:r w:rsidRPr="00AD561B">
        <w:rPr>
          <w:sz w:val="16"/>
        </w:rPr>
        <w:t xml:space="preserve">Some have denounced this action as a radical, “un-American” break from past practice. Yet, </w:t>
      </w:r>
      <w:r w:rsidRPr="00AD561B">
        <w:rPr>
          <w:rStyle w:val="StyleUnderline"/>
        </w:rPr>
        <w:t>for years</w:t>
      </w:r>
      <w:r w:rsidRPr="00AD561B">
        <w:rPr>
          <w:sz w:val="16"/>
        </w:rPr>
        <w:t xml:space="preserve">, the </w:t>
      </w:r>
      <w:r w:rsidRPr="00AD561B">
        <w:rPr>
          <w:rStyle w:val="StyleUnderline"/>
        </w:rPr>
        <w:t>Obama</w:t>
      </w:r>
      <w:r w:rsidRPr="00AD561B">
        <w:rPr>
          <w:sz w:val="16"/>
        </w:rPr>
        <w:t xml:space="preserve"> administration </w:t>
      </w:r>
      <w:r w:rsidRPr="00AD561B">
        <w:rPr>
          <w:rStyle w:val="Emphasis"/>
        </w:rPr>
        <w:t>essentially shut Syrian refugees out of the admissions process.</w:t>
      </w:r>
      <w:r w:rsidRPr="00AD561B">
        <w:rPr>
          <w:sz w:val="16"/>
        </w:rPr>
        <w:t xml:space="preserve"> From 2011 to 2014, the Obama administration allowed a mere 201 Syrian refugees into the country. Last year, that number spiked to more than 13,000, with no change in the vetting process.  </w:t>
      </w:r>
    </w:p>
    <w:p w:rsidR="005E147C" w:rsidRPr="00AD561B" w:rsidRDefault="005E147C" w:rsidP="005E147C">
      <w:pPr>
        <w:rPr>
          <w:sz w:val="16"/>
        </w:rPr>
      </w:pPr>
      <w:r w:rsidRPr="00AD561B">
        <w:rPr>
          <w:sz w:val="16"/>
        </w:rPr>
        <w:t xml:space="preserve">Some have asked why the seven countries on the list were chosen, and why others which have been home to terrorists, such as Afghanistan or Saudi Arabia, were left off. It’s a reasonable question, for which there is a reasonable answer.  </w:t>
      </w:r>
    </w:p>
    <w:p w:rsidR="005E147C" w:rsidRPr="00AD561B" w:rsidRDefault="005E147C" w:rsidP="005E147C">
      <w:pPr>
        <w:rPr>
          <w:sz w:val="16"/>
        </w:rPr>
      </w:pPr>
      <w:r w:rsidRPr="00AD561B">
        <w:rPr>
          <w:sz w:val="16"/>
        </w:rPr>
        <w:t xml:space="preserve">What is clear from the administration’s actions to combat terrorism so far is that they intend to fight current and future wars, not those of the past. Most intelligence and defense experts agree that, as ISIS is beaten down in Iraq and Syria, its fighters who survive will flee, seeking refuge in other nations where they are less likely to be recognized -- and where they may resume their unholy war. The seven </w:t>
      </w:r>
      <w:r w:rsidRPr="00AD561B">
        <w:rPr>
          <w:rStyle w:val="StyleUnderline"/>
        </w:rPr>
        <w:t>nations on the list are the seven nations identified by the Obama administration as the most likely places from which fleeing terrorists will seek entry into the U</w:t>
      </w:r>
      <w:r w:rsidRPr="00AD561B">
        <w:rPr>
          <w:sz w:val="16"/>
        </w:rPr>
        <w:t xml:space="preserve">nited </w:t>
      </w:r>
      <w:r w:rsidRPr="00AD561B">
        <w:rPr>
          <w:rStyle w:val="StyleUnderline"/>
        </w:rPr>
        <w:t>S</w:t>
      </w:r>
      <w:r w:rsidRPr="00AD561B">
        <w:rPr>
          <w:sz w:val="16"/>
        </w:rPr>
        <w:t xml:space="preserve">tates, either directly or indirectly, after first emigrating to Europe. </w:t>
      </w:r>
    </w:p>
    <w:p w:rsidR="005E147C" w:rsidRPr="00AD561B" w:rsidRDefault="005E147C" w:rsidP="005E147C">
      <w:pPr>
        <w:rPr>
          <w:sz w:val="16"/>
        </w:rPr>
      </w:pPr>
      <w:r w:rsidRPr="00AD561B">
        <w:rPr>
          <w:rStyle w:val="Emphasis"/>
        </w:rPr>
        <w:t xml:space="preserve">To ignore terrorists’ intentions to strike the United States is to ignore reality. </w:t>
      </w:r>
      <w:r w:rsidRPr="00AD561B">
        <w:rPr>
          <w:sz w:val="16"/>
        </w:rPr>
        <w:t xml:space="preserve">While ISIS fighters posing as refugees have not yet attacked the United States, that does not mean they will not. In fact, you can </w:t>
      </w:r>
      <w:r w:rsidRPr="00AD561B">
        <w:rPr>
          <w:rStyle w:val="StyleUnderline"/>
        </w:rPr>
        <w:t>count on them trying. Our enemies are forward-thinking and opportunistic. To be successful, counterterrorism policy must be forward-thinking</w:t>
      </w:r>
      <w:r w:rsidRPr="00AD561B">
        <w:rPr>
          <w:sz w:val="16"/>
        </w:rPr>
        <w:t xml:space="preserve"> as well, anticipating 10 steps ahead rather than merely responding to the threats (think shoe-bombers) of the past.  </w:t>
      </w:r>
    </w:p>
    <w:p w:rsidR="005E147C" w:rsidRPr="00AD561B" w:rsidRDefault="005E147C" w:rsidP="005E147C">
      <w:pPr>
        <w:rPr>
          <w:sz w:val="16"/>
        </w:rPr>
      </w:pPr>
      <w:r w:rsidRPr="00AD561B">
        <w:rPr>
          <w:sz w:val="16"/>
        </w:rPr>
        <w:t xml:space="preserve">But, what about that cap on refugee admissions? The </w:t>
      </w:r>
      <w:r w:rsidRPr="00AD561B">
        <w:rPr>
          <w:rStyle w:val="StyleUnderline"/>
        </w:rPr>
        <w:t>50,000 per year limit is very much in line with past practice.</w:t>
      </w:r>
      <w:r w:rsidRPr="00AD561B">
        <w:rPr>
          <w:sz w:val="16"/>
        </w:rPr>
        <w:t xml:space="preserve"> For example, in 2004, the Bush administration limited refugee admissions to 70,000, and wound up admitting fewer than 60,000.  </w:t>
      </w:r>
    </w:p>
    <w:p w:rsidR="00072933" w:rsidRPr="00747ECF" w:rsidRDefault="00072933" w:rsidP="00072933">
      <w:pPr>
        <w:pStyle w:val="Heading3"/>
      </w:pPr>
      <w:r>
        <w:lastRenderedPageBreak/>
        <w:t>2NC Link</w:t>
      </w:r>
      <w:r w:rsidR="005E147C">
        <w:t xml:space="preserve"> – </w:t>
      </w:r>
      <w:r>
        <w:t>Integration</w:t>
      </w:r>
    </w:p>
    <w:p w:rsidR="00EE3543" w:rsidRDefault="007E26E0" w:rsidP="00EE3543">
      <w:pPr>
        <w:pStyle w:val="Heading4"/>
      </w:pPr>
      <w:r>
        <w:t>Independently lack of public openness or support infrastructure causes radicalization</w:t>
      </w:r>
    </w:p>
    <w:p w:rsidR="00814E77" w:rsidRDefault="00814E77" w:rsidP="00EE3543">
      <w:proofErr w:type="spellStart"/>
      <w:r w:rsidRPr="00814E77">
        <w:rPr>
          <w:rStyle w:val="Style13ptBold"/>
        </w:rPr>
        <w:t>Byman</w:t>
      </w:r>
      <w:proofErr w:type="spellEnd"/>
      <w:r w:rsidRPr="00814E77">
        <w:rPr>
          <w:rStyle w:val="Style13ptBold"/>
        </w:rPr>
        <w:t xml:space="preserve"> 15</w:t>
      </w:r>
      <w:r w:rsidRPr="00814E77">
        <w:t xml:space="preserve">, senior fellow in the Center for Middle East Policy at Brookings, Do Syrian refugees pose a terrorism threat?, </w:t>
      </w:r>
      <w:hyperlink r:id="rId12" w:history="1">
        <w:r w:rsidRPr="000A6D3B">
          <w:rPr>
            <w:rStyle w:val="Hyperlink"/>
          </w:rPr>
          <w:t>https://www.brookings.edu/blog/markaz/2015/10/27/do-syrian-refugees-pose-a-terrorism-threat/</w:t>
        </w:r>
      </w:hyperlink>
    </w:p>
    <w:p w:rsidR="00EE3543" w:rsidRPr="00814E77" w:rsidRDefault="00EE3543" w:rsidP="00EE3543">
      <w:pPr>
        <w:rPr>
          <w:b/>
          <w:iCs/>
          <w:u w:val="single"/>
        </w:rPr>
      </w:pPr>
      <w:r w:rsidRPr="00814E77">
        <w:rPr>
          <w:rStyle w:val="StyleUnderline"/>
        </w:rPr>
        <w:t>If</w:t>
      </w:r>
      <w:r w:rsidRPr="00814E77">
        <w:rPr>
          <w:sz w:val="16"/>
        </w:rPr>
        <w:t xml:space="preserve"> the </w:t>
      </w:r>
      <w:r w:rsidRPr="00814E77">
        <w:rPr>
          <w:rStyle w:val="StyleUnderline"/>
        </w:rPr>
        <w:t>refugees are treated as a short-term humanitarian problem rather than</w:t>
      </w:r>
      <w:r w:rsidRPr="00814E77">
        <w:rPr>
          <w:sz w:val="16"/>
        </w:rPr>
        <w:t xml:space="preserve"> as a </w:t>
      </w:r>
      <w:r w:rsidRPr="00814E77">
        <w:rPr>
          <w:rStyle w:val="StyleUnderline"/>
        </w:rPr>
        <w:t>long-term integration challenge</w:t>
      </w:r>
      <w:r w:rsidRPr="00814E77">
        <w:rPr>
          <w:sz w:val="16"/>
        </w:rPr>
        <w:t xml:space="preserve">, then </w:t>
      </w:r>
      <w:r w:rsidRPr="00814E77">
        <w:rPr>
          <w:rStyle w:val="StyleUnderline"/>
        </w:rPr>
        <w:t>we are likely to see this problem worsen. Radicals will</w:t>
      </w:r>
      <w:r w:rsidRPr="00814E77">
        <w:rPr>
          <w:sz w:val="16"/>
        </w:rPr>
        <w:t xml:space="preserve"> be among those who provide the religious, educational, and social </w:t>
      </w:r>
      <w:r w:rsidRPr="00814E77">
        <w:rPr>
          <w:rStyle w:val="StyleUnderline"/>
        </w:rPr>
        <w:t>support</w:t>
      </w:r>
      <w:r w:rsidRPr="00814E77">
        <w:rPr>
          <w:sz w:val="16"/>
        </w:rPr>
        <w:t xml:space="preserve"> for the </w:t>
      </w:r>
      <w:r w:rsidRPr="00814E77">
        <w:rPr>
          <w:rStyle w:val="StyleUnderline"/>
        </w:rPr>
        <w:t xml:space="preserve">refugees – </w:t>
      </w:r>
      <w:r w:rsidRPr="00814E77">
        <w:rPr>
          <w:rStyle w:val="Emphasis"/>
        </w:rPr>
        <w:t>creating a problem where none existed.</w:t>
      </w:r>
      <w:r w:rsidRPr="00814E77">
        <w:rPr>
          <w:sz w:val="16"/>
        </w:rPr>
        <w:t xml:space="preserve"> Indeed, the </w:t>
      </w:r>
      <w:r w:rsidRPr="00814E77">
        <w:rPr>
          <w:rStyle w:val="StyleUnderline"/>
        </w:rPr>
        <w:t>refugees need a comprehensive and long-term package</w:t>
      </w:r>
      <w:r w:rsidRPr="00814E77">
        <w:rPr>
          <w:sz w:val="16"/>
        </w:rPr>
        <w:t xml:space="preserve"> that includes political rights, educational support, and economic assistance as well as immediate humanitarian aid, </w:t>
      </w:r>
      <w:r w:rsidRPr="00814E77">
        <w:rPr>
          <w:rStyle w:val="Emphasis"/>
        </w:rPr>
        <w:t>particularly</w:t>
      </w:r>
      <w:r w:rsidRPr="00814E77">
        <w:rPr>
          <w:sz w:val="16"/>
        </w:rPr>
        <w:t xml:space="preserve"> </w:t>
      </w:r>
      <w:r w:rsidRPr="00814E77">
        <w:rPr>
          <w:rStyle w:val="StyleUnderline"/>
        </w:rPr>
        <w:t xml:space="preserve">if they are </w:t>
      </w:r>
      <w:r w:rsidRPr="00814E77">
        <w:rPr>
          <w:rStyle w:val="Emphasis"/>
        </w:rPr>
        <w:t>admitted in large numbers.</w:t>
      </w:r>
      <w:r w:rsidRPr="00814E77">
        <w:rPr>
          <w:sz w:val="16"/>
        </w:rPr>
        <w:t xml:space="preserve"> </w:t>
      </w:r>
      <w:r w:rsidRPr="00814E77">
        <w:rPr>
          <w:rStyle w:val="StyleUnderline"/>
        </w:rPr>
        <w:t>If they cannot be integrated</w:t>
      </w:r>
      <w:r w:rsidRPr="00814E77">
        <w:rPr>
          <w:sz w:val="16"/>
        </w:rPr>
        <w:t xml:space="preserve"> into local communities, then </w:t>
      </w:r>
      <w:r w:rsidRPr="00814E77">
        <w:rPr>
          <w:rStyle w:val="StyleUnderline"/>
        </w:rPr>
        <w:t>they risk perpetuating, or</w:t>
      </w:r>
      <w:r w:rsidRPr="00814E77">
        <w:rPr>
          <w:sz w:val="16"/>
        </w:rPr>
        <w:t xml:space="preserve"> even </w:t>
      </w:r>
      <w:r w:rsidRPr="00814E77">
        <w:rPr>
          <w:rStyle w:val="Emphasis"/>
        </w:rPr>
        <w:t>exacerbating</w:t>
      </w:r>
      <w:r w:rsidRPr="00814E77">
        <w:rPr>
          <w:sz w:val="16"/>
        </w:rPr>
        <w:t xml:space="preserve">, the </w:t>
      </w:r>
      <w:r w:rsidRPr="00814E77">
        <w:rPr>
          <w:rStyle w:val="StyleUnderline"/>
        </w:rPr>
        <w:t>tensions</w:t>
      </w:r>
      <w:r w:rsidRPr="00814E77">
        <w:rPr>
          <w:sz w:val="16"/>
        </w:rPr>
        <w:t xml:space="preserve"> between Muslim and non-Muslim communities in Europe. Despite their current gratitude for sanctuary in Europe, </w:t>
      </w:r>
      <w:r w:rsidRPr="00814E77">
        <w:rPr>
          <w:rStyle w:val="StyleUnderline"/>
        </w:rPr>
        <w:t>over time</w:t>
      </w:r>
      <w:r w:rsidRPr="00814E77">
        <w:rPr>
          <w:sz w:val="16"/>
        </w:rPr>
        <w:t xml:space="preserve"> the </w:t>
      </w:r>
      <w:r w:rsidRPr="00814E77">
        <w:rPr>
          <w:rStyle w:val="StyleUnderline"/>
        </w:rPr>
        <w:t xml:space="preserve">refugees may be disenfranchised and become alienated. We’ve seen this movie before, where anger and disaffection fester, creating “suspect communities” that </w:t>
      </w:r>
      <w:r w:rsidRPr="00814E77">
        <w:rPr>
          <w:rStyle w:val="Emphasis"/>
        </w:rPr>
        <w:t>do not cooperate with law enforcement and security agencies and allow terrorists to recruit and operate with little interference.</w:t>
      </w:r>
    </w:p>
    <w:p w:rsidR="00EE3543" w:rsidRPr="00814E77" w:rsidRDefault="00EE3543" w:rsidP="00EE3543">
      <w:pPr>
        <w:rPr>
          <w:rStyle w:val="Emphasis"/>
        </w:rPr>
      </w:pPr>
      <w:r w:rsidRPr="00814E77">
        <w:rPr>
          <w:sz w:val="16"/>
        </w:rPr>
        <w:t xml:space="preserve">The actual security risks now are low, but the potential ones are considerable if the refugee crisis is handled poorly. Policing, service provision, and local governance in general need to be provided for the long term. </w:t>
      </w:r>
      <w:r w:rsidRPr="00814E77">
        <w:rPr>
          <w:rStyle w:val="Emphasis"/>
        </w:rPr>
        <w:t>The worst thing</w:t>
      </w:r>
      <w:r w:rsidRPr="00814E77">
        <w:rPr>
          <w:sz w:val="16"/>
        </w:rPr>
        <w:t xml:space="preserve"> European countries could do </w:t>
      </w:r>
      <w:r w:rsidRPr="00814E77">
        <w:rPr>
          <w:rStyle w:val="StyleUnderline"/>
        </w:rPr>
        <w:t xml:space="preserve">would be to invite in hundreds of thousands of refugees in a fit of sympathy and then </w:t>
      </w:r>
      <w:r w:rsidRPr="00814E77">
        <w:rPr>
          <w:rStyle w:val="Emphasis"/>
        </w:rPr>
        <w:t>lose interest or become hostile</w:t>
      </w:r>
      <w:r w:rsidRPr="00814E77">
        <w:rPr>
          <w:rStyle w:val="StyleUnderline"/>
        </w:rPr>
        <w:t xml:space="preserve">, starving them of support and vilifying them politically, creating a </w:t>
      </w:r>
      <w:r w:rsidRPr="00814E77">
        <w:rPr>
          <w:rStyle w:val="Emphasis"/>
        </w:rPr>
        <w:t>self-fulfilling prophecy.</w:t>
      </w:r>
    </w:p>
    <w:p w:rsidR="00EE3543" w:rsidRDefault="007E26E0" w:rsidP="00EE3543">
      <w:pPr>
        <w:pStyle w:val="Heading4"/>
      </w:pPr>
      <w:r>
        <w:t>This is especially likely because refugees will be settled in hostile areas---causes terrorism even if there is no threat now</w:t>
      </w:r>
    </w:p>
    <w:p w:rsidR="00814E77" w:rsidRPr="00814E77" w:rsidRDefault="00814E77" w:rsidP="00814E77">
      <w:r w:rsidRPr="00814E77">
        <w:rPr>
          <w:rStyle w:val="Style13ptBold"/>
        </w:rPr>
        <w:t>Salam 15</w:t>
      </w:r>
      <w:r w:rsidRPr="00814E77">
        <w:t>, columnist for Slate, Resettling Syrian Refugees: An Alternative, www.slate.com/articles/news_and_politics/politics/2015/11/syrian_refugee_crisis_an_alternative_to_resettling_refugees_in_europe.html</w:t>
      </w:r>
    </w:p>
    <w:p w:rsidR="00EE3543" w:rsidRPr="00814E77" w:rsidRDefault="00EE3543" w:rsidP="00EE3543">
      <w:pPr>
        <w:rPr>
          <w:sz w:val="16"/>
        </w:rPr>
      </w:pPr>
      <w:r w:rsidRPr="00814E77">
        <w:rPr>
          <w:sz w:val="16"/>
        </w:rPr>
        <w:t xml:space="preserve">This is not to suggest that there are no circumstances under which Syrian refugees might at some point represent a security threat. Recently, one of the most articulate defenders of refugee resettlement, Daniel </w:t>
      </w:r>
      <w:proofErr w:type="spellStart"/>
      <w:r w:rsidRPr="00814E77">
        <w:rPr>
          <w:sz w:val="16"/>
        </w:rPr>
        <w:t>Byman</w:t>
      </w:r>
      <w:proofErr w:type="spellEnd"/>
      <w:r w:rsidRPr="00814E77">
        <w:rPr>
          <w:sz w:val="16"/>
        </w:rPr>
        <w:t xml:space="preserve">, a professor of security studies at Georgetown and a regular contributor at Slate, warned that “the true terrorism danger is that the refugees are not cared for or are welcomed briefly in a fit of sympathy and then scorned and repressed.” He’s right. The trouble is that Syrian </w:t>
      </w:r>
      <w:r w:rsidRPr="00814E77">
        <w:rPr>
          <w:rStyle w:val="Emphasis"/>
        </w:rPr>
        <w:t>refugees are not a monolithic bloc</w:t>
      </w:r>
      <w:r w:rsidRPr="00814E77">
        <w:rPr>
          <w:sz w:val="16"/>
        </w:rPr>
        <w:t xml:space="preserve">, and </w:t>
      </w:r>
      <w:r w:rsidRPr="00814E77">
        <w:rPr>
          <w:rStyle w:val="StyleUnderline"/>
        </w:rPr>
        <w:t xml:space="preserve">even the most generous resettlement policy might feel repressive </w:t>
      </w:r>
      <w:r w:rsidRPr="00814E77">
        <w:rPr>
          <w:sz w:val="16"/>
        </w:rPr>
        <w:t xml:space="preserve">to, say, Syrians who believe that the doctrines of gender equality and sexual liberalism represent an affront to their religion. </w:t>
      </w:r>
      <w:r w:rsidRPr="00814E77">
        <w:rPr>
          <w:rStyle w:val="StyleUnderline"/>
        </w:rPr>
        <w:t>Policymakers don’t have the power to decide how their actions will be interpreted. Nor</w:t>
      </w:r>
      <w:r w:rsidRPr="00814E77">
        <w:rPr>
          <w:sz w:val="16"/>
        </w:rPr>
        <w:t xml:space="preserve"> do they have the power to </w:t>
      </w:r>
      <w:r w:rsidRPr="00814E77">
        <w:rPr>
          <w:rStyle w:val="StyleUnderline"/>
        </w:rPr>
        <w:t xml:space="preserve">dictate how ordinary Europeans will react to Syrians on a human level. </w:t>
      </w:r>
      <w:r w:rsidRPr="00814E77">
        <w:rPr>
          <w:sz w:val="16"/>
        </w:rPr>
        <w:t xml:space="preserve">In much of northern Europe, it is common to hear European Muslims complain of the emotional coldness of their native-born non-Muslim neighbors, who never stop treating them as foreigners, no matter how hard they try to fit in. This </w:t>
      </w:r>
      <w:r w:rsidRPr="00814E77">
        <w:rPr>
          <w:rStyle w:val="StyleUnderline"/>
        </w:rPr>
        <w:t>subjective sense of exclusion does much to fuel resentment</w:t>
      </w:r>
      <w:r w:rsidRPr="00814E77">
        <w:rPr>
          <w:sz w:val="16"/>
        </w:rPr>
        <w:t xml:space="preserve"> on the part of European Muslims, and understandably so. It’s not clear what policymakers can do about these failures of integration at the intimate level.</w:t>
      </w:r>
    </w:p>
    <w:p w:rsidR="00EE3543" w:rsidRPr="00814E77" w:rsidRDefault="00EE3543" w:rsidP="00EE3543">
      <w:pPr>
        <w:rPr>
          <w:sz w:val="16"/>
        </w:rPr>
      </w:pPr>
      <w:r w:rsidRPr="00814E77">
        <w:rPr>
          <w:sz w:val="16"/>
        </w:rPr>
        <w:t xml:space="preserve">Elsewhere, </w:t>
      </w:r>
      <w:proofErr w:type="spellStart"/>
      <w:r w:rsidRPr="00814E77">
        <w:rPr>
          <w:sz w:val="16"/>
        </w:rPr>
        <w:t>Byman</w:t>
      </w:r>
      <w:proofErr w:type="spellEnd"/>
      <w:r w:rsidRPr="00814E77">
        <w:rPr>
          <w:sz w:val="16"/>
        </w:rPr>
        <w:t xml:space="preserve"> has elaborated on the policy dimension of integrating Syrian refugees, observing that Europe already has a large population of radicalized Muslims, and that there is a real risk that </w:t>
      </w:r>
      <w:r w:rsidRPr="00814E77">
        <w:rPr>
          <w:rStyle w:val="StyleUnderline"/>
        </w:rPr>
        <w:t xml:space="preserve">these radicalized Muslims “will </w:t>
      </w:r>
      <w:r w:rsidRPr="00814E77">
        <w:rPr>
          <w:rStyle w:val="Emphasis"/>
        </w:rPr>
        <w:t>transform the Syrian refugee community into a more violent one over time</w:t>
      </w:r>
      <w:r w:rsidRPr="00814E77">
        <w:rPr>
          <w:rStyle w:val="StyleUnderline"/>
        </w:rPr>
        <w:t>.”</w:t>
      </w:r>
      <w:r w:rsidRPr="00814E77">
        <w:rPr>
          <w:sz w:val="16"/>
        </w:rPr>
        <w:t xml:space="preserve"> To guard against this outcome, </w:t>
      </w:r>
      <w:proofErr w:type="spellStart"/>
      <w:r w:rsidRPr="00814E77">
        <w:rPr>
          <w:sz w:val="16"/>
        </w:rPr>
        <w:t>Byman</w:t>
      </w:r>
      <w:proofErr w:type="spellEnd"/>
      <w:r w:rsidRPr="00814E77">
        <w:rPr>
          <w:sz w:val="16"/>
        </w:rPr>
        <w:t xml:space="preserve"> makes a convincing case that European governments must offer refugees “a comprehensive and long-term package that includes political rights, educational support, and economic assistance as well as immediate humanitarian aid, particularly if they are admitted in large numbers.” What </w:t>
      </w:r>
      <w:proofErr w:type="spellStart"/>
      <w:r w:rsidRPr="00814E77">
        <w:rPr>
          <w:sz w:val="16"/>
        </w:rPr>
        <w:t>Byman</w:t>
      </w:r>
      <w:proofErr w:type="spellEnd"/>
      <w:r w:rsidRPr="00814E77">
        <w:rPr>
          <w:sz w:val="16"/>
        </w:rPr>
        <w:t xml:space="preserve"> doesn’t really address is whether European voters will welcome this prospect, particularly in countries where the social safety net is already under intense strain. Sweden is making across-the-board spending cuts to meet the cost of providing for the roughly 190,000 refugees from Syria, Iraq, and other countries who’ve arrived in recent months, and other European countries are likely to follow. How many European voters are willing to </w:t>
      </w:r>
      <w:r w:rsidRPr="00814E77">
        <w:rPr>
          <w:sz w:val="16"/>
        </w:rPr>
        <w:lastRenderedPageBreak/>
        <w:t>pay substantially higher taxes for the privilege of doing more for new arrivals from Syria and Iraq? How many will be willing in the wake of the Paris attacks?</w:t>
      </w:r>
    </w:p>
    <w:p w:rsidR="00EE3543" w:rsidRPr="00814E77" w:rsidRDefault="00EE3543" w:rsidP="00EE3543">
      <w:pPr>
        <w:rPr>
          <w:u w:val="single"/>
        </w:rPr>
      </w:pPr>
      <w:r w:rsidRPr="00814E77">
        <w:rPr>
          <w:sz w:val="16"/>
        </w:rPr>
        <w:t xml:space="preserve">To be sure, Syrian refugees won’t just be consumers of public services. Eventually, at least some of them will enter the workforce. It is worth noting, however, that </w:t>
      </w:r>
      <w:r w:rsidRPr="00814E77">
        <w:rPr>
          <w:rStyle w:val="StyleUnderline"/>
        </w:rPr>
        <w:t>youth unemployment rates across Europe are frighteningly high, and workers with low levels of literacy and numeracy face particularly grim economic prospects. One can easily imagine</w:t>
      </w:r>
      <w:r w:rsidRPr="00814E77">
        <w:rPr>
          <w:sz w:val="16"/>
        </w:rPr>
        <w:t xml:space="preserve"> that many </w:t>
      </w:r>
      <w:r w:rsidRPr="00814E77">
        <w:rPr>
          <w:rStyle w:val="StyleUnderline"/>
        </w:rPr>
        <w:t xml:space="preserve">Syrian refugees and their descendants will become part of a </w:t>
      </w:r>
      <w:r w:rsidRPr="00814E77">
        <w:rPr>
          <w:rStyle w:val="Emphasis"/>
        </w:rPr>
        <w:t>permanent economic underclass</w:t>
      </w:r>
      <w:r w:rsidRPr="00814E77">
        <w:rPr>
          <w:rStyle w:val="StyleUnderline"/>
        </w:rPr>
        <w:t>, much like an earlier wave of Muslim migrants who fled political turmoil in Algeria.</w:t>
      </w:r>
    </w:p>
    <w:p w:rsidR="00EE3543" w:rsidRPr="00814E77" w:rsidRDefault="00EE3543" w:rsidP="00EE3543">
      <w:pPr>
        <w:rPr>
          <w:sz w:val="16"/>
        </w:rPr>
      </w:pPr>
      <w:r w:rsidRPr="00814E77">
        <w:rPr>
          <w:sz w:val="16"/>
        </w:rPr>
        <w:t xml:space="preserve">There are certainly Europeans who believe that it is the duty of affluent countries to absorb brutalized refugee populations, particularly among the more educated and better-off. </w:t>
      </w:r>
      <w:r w:rsidRPr="00814E77">
        <w:rPr>
          <w:rStyle w:val="StyleUnderline"/>
        </w:rPr>
        <w:t xml:space="preserve">Resettled refugees, however, tend to reside in lower-income neighborhoods, where </w:t>
      </w:r>
      <w:r w:rsidRPr="00814E77">
        <w:rPr>
          <w:rStyle w:val="Emphasis"/>
        </w:rPr>
        <w:t>employment opportunities are relatively limited</w:t>
      </w:r>
      <w:r w:rsidRPr="00814E77">
        <w:rPr>
          <w:sz w:val="16"/>
        </w:rPr>
        <w:t xml:space="preserve">, and where </w:t>
      </w:r>
      <w:r w:rsidRPr="00814E77">
        <w:rPr>
          <w:rStyle w:val="StyleUnderline"/>
        </w:rPr>
        <w:t>their neighbors</w:t>
      </w:r>
      <w:r w:rsidRPr="00814E77">
        <w:rPr>
          <w:sz w:val="16"/>
        </w:rPr>
        <w:t xml:space="preserve"> are Europeans, including European Muslims, who </w:t>
      </w:r>
      <w:r w:rsidRPr="00814E77">
        <w:rPr>
          <w:rStyle w:val="StyleUnderline"/>
        </w:rPr>
        <w:t>may</w:t>
      </w:r>
      <w:r w:rsidRPr="00814E77">
        <w:rPr>
          <w:sz w:val="16"/>
        </w:rPr>
        <w:t xml:space="preserve"> well </w:t>
      </w:r>
      <w:r w:rsidRPr="00814E77">
        <w:rPr>
          <w:rStyle w:val="StyleUnderline"/>
        </w:rPr>
        <w:t xml:space="preserve">see them as competitors for access to scarce social goods. </w:t>
      </w:r>
      <w:r w:rsidRPr="00814E77">
        <w:rPr>
          <w:sz w:val="16"/>
        </w:rPr>
        <w:t xml:space="preserve">Given the manifest failure of France, Belgium, and Germany to successfully integrate native-born Muslims into the cultural and economic mainstream of their societies, despite decades of fitful efforts to that end, what reason do we have to believe that these governments will succeed in 2015? </w:t>
      </w:r>
      <w:proofErr w:type="spellStart"/>
      <w:r w:rsidRPr="00814E77">
        <w:rPr>
          <w:sz w:val="16"/>
        </w:rPr>
        <w:t>Byman</w:t>
      </w:r>
      <w:proofErr w:type="spellEnd"/>
      <w:r w:rsidRPr="00814E77">
        <w:rPr>
          <w:sz w:val="16"/>
        </w:rPr>
        <w:t xml:space="preserve"> writes that if Syrian refugees are not successfully integrated into local communities, “they risk perpetuating, or even exacerbating, the tensions between Muslim and non-Muslim communities in Europe.” He’s right on this score, too.</w:t>
      </w:r>
    </w:p>
    <w:p w:rsidR="00EE3543" w:rsidRDefault="00EE3543" w:rsidP="00EE3543"/>
    <w:p w:rsidR="00072933" w:rsidRPr="00C605F5" w:rsidRDefault="005E147C" w:rsidP="00072933">
      <w:pPr>
        <w:pStyle w:val="Heading3"/>
      </w:pPr>
      <w:r>
        <w:lastRenderedPageBreak/>
        <w:t xml:space="preserve">2NC Link – </w:t>
      </w:r>
      <w:r w:rsidR="00072933">
        <w:t xml:space="preserve">AT: </w:t>
      </w:r>
      <w:r>
        <w:t>Vetting</w:t>
      </w:r>
    </w:p>
    <w:p w:rsidR="00EE3543" w:rsidRDefault="009639CC" w:rsidP="00EE3543">
      <w:pPr>
        <w:pStyle w:val="Heading4"/>
      </w:pPr>
      <w:r>
        <w:t>Checks</w:t>
      </w:r>
      <w:r w:rsidR="007E26E0">
        <w:t xml:space="preserve"> are insufficient---empirics, </w:t>
      </w:r>
      <w:r w:rsidR="0050764D">
        <w:t>vetting, and lack of data</w:t>
      </w:r>
    </w:p>
    <w:p w:rsidR="00072933" w:rsidRDefault="00072933" w:rsidP="009639CC">
      <w:r w:rsidRPr="00072933">
        <w:rPr>
          <w:rStyle w:val="Style13ptBold"/>
        </w:rPr>
        <w:t>Enos 17</w:t>
      </w:r>
      <w:r w:rsidRPr="00072933">
        <w:t xml:space="preserve">, Heritage, The U.S. Refugee Admissions Program: A Roadmap for Reform, </w:t>
      </w:r>
      <w:hyperlink r:id="rId13" w:history="1">
        <w:r w:rsidRPr="000A6D3B">
          <w:rPr>
            <w:rStyle w:val="Hyperlink"/>
          </w:rPr>
          <w:t>https://www.heritage.org/immigration/report/the-us-refugee-admissions-program-roadmap-reform</w:t>
        </w:r>
      </w:hyperlink>
    </w:p>
    <w:p w:rsidR="009639CC" w:rsidRPr="00920A8A" w:rsidRDefault="009639CC" w:rsidP="009639CC">
      <w:pPr>
        <w:rPr>
          <w:sz w:val="16"/>
        </w:rPr>
      </w:pPr>
      <w:r w:rsidRPr="00920A8A">
        <w:rPr>
          <w:sz w:val="16"/>
        </w:rPr>
        <w:t xml:space="preserve">Nonetheless, there are concerns that </w:t>
      </w:r>
      <w:r w:rsidRPr="00814E77">
        <w:rPr>
          <w:rStyle w:val="Emphasis"/>
        </w:rPr>
        <w:t>the next terrorist may come to the U.S. on a refugee visa</w:t>
      </w:r>
      <w:r w:rsidRPr="00920A8A">
        <w:rPr>
          <w:sz w:val="16"/>
        </w:rPr>
        <w:t xml:space="preserve">. </w:t>
      </w:r>
      <w:r w:rsidRPr="00814E77">
        <w:rPr>
          <w:rStyle w:val="StyleUnderline"/>
        </w:rPr>
        <w:t>According to the National Counterterrorism Center, individuals with ties to Syrian terrorist groups</w:t>
      </w:r>
      <w:r w:rsidRPr="00920A8A">
        <w:rPr>
          <w:sz w:val="16"/>
        </w:rPr>
        <w:t xml:space="preserve"> have </w:t>
      </w:r>
      <w:r w:rsidRPr="00814E77">
        <w:rPr>
          <w:rStyle w:val="Emphasis"/>
        </w:rPr>
        <w:t>already attempted to infiltrate the refugee system,</w:t>
      </w:r>
      <w:r w:rsidRPr="00920A8A">
        <w:rPr>
          <w:sz w:val="16"/>
        </w:rPr>
        <w:t xml:space="preserve">44 </w:t>
      </w:r>
      <w:r w:rsidRPr="00814E77">
        <w:rPr>
          <w:rStyle w:val="StyleUnderline"/>
        </w:rPr>
        <w:t>and</w:t>
      </w:r>
      <w:r w:rsidRPr="00920A8A">
        <w:rPr>
          <w:sz w:val="16"/>
        </w:rPr>
        <w:t xml:space="preserve"> in the past </w:t>
      </w:r>
      <w:r w:rsidRPr="00814E77">
        <w:rPr>
          <w:rStyle w:val="Emphasis"/>
        </w:rPr>
        <w:t>USRAP resettled several terrorists to the U.S.</w:t>
      </w:r>
      <w:r w:rsidRPr="00920A8A">
        <w:rPr>
          <w:sz w:val="16"/>
        </w:rPr>
        <w:t>45</w:t>
      </w:r>
    </w:p>
    <w:p w:rsidR="009639CC" w:rsidRPr="00920A8A" w:rsidRDefault="009639CC" w:rsidP="009639CC">
      <w:pPr>
        <w:rPr>
          <w:sz w:val="16"/>
        </w:rPr>
      </w:pPr>
      <w:r w:rsidRPr="00814E77">
        <w:rPr>
          <w:rStyle w:val="Emphasis"/>
        </w:rPr>
        <w:t>There is no way to design a foolproof vetting system,</w:t>
      </w:r>
      <w:r w:rsidRPr="00920A8A">
        <w:rPr>
          <w:sz w:val="16"/>
        </w:rPr>
        <w:t xml:space="preserve"> and the one used for refugees has a number of limitations. The array of security checks run on applicants consists of feeding their biographic and biometric information into security databases to see if they are included on terror watch lists, in criminal databases, or raise other red flags. The obvious limitation is that the </w:t>
      </w:r>
      <w:r w:rsidRPr="00920A8A">
        <w:rPr>
          <w:rStyle w:val="StyleUnderline"/>
        </w:rPr>
        <w:t xml:space="preserve">security databases do not—and cannot—contain information on every bad actor in the world. </w:t>
      </w:r>
      <w:r w:rsidRPr="00920A8A">
        <w:rPr>
          <w:sz w:val="16"/>
        </w:rPr>
        <w:t>The vetting system will only catch someone bent on violence—whether a refugee or any other immigrant—if his information has already been collected and entered into the database.</w:t>
      </w:r>
    </w:p>
    <w:p w:rsidR="009639CC" w:rsidRPr="00920A8A" w:rsidRDefault="009639CC" w:rsidP="009639CC">
      <w:pPr>
        <w:rPr>
          <w:sz w:val="16"/>
        </w:rPr>
      </w:pPr>
      <w:r w:rsidRPr="00920A8A">
        <w:rPr>
          <w:sz w:val="16"/>
        </w:rPr>
        <w:t xml:space="preserve">As senior U.S. government officials acknowledged is the case with Syria, </w:t>
      </w:r>
      <w:r w:rsidRPr="00920A8A">
        <w:rPr>
          <w:rStyle w:val="StyleUnderline"/>
        </w:rPr>
        <w:t>it is even harder to check people from war-torn or adversarial countries.</w:t>
      </w:r>
      <w:r w:rsidRPr="00920A8A">
        <w:rPr>
          <w:sz w:val="16"/>
        </w:rPr>
        <w:t>46</w:t>
      </w:r>
    </w:p>
    <w:p w:rsidR="009639CC" w:rsidRPr="00920A8A" w:rsidRDefault="009639CC" w:rsidP="009639CC">
      <w:pPr>
        <w:rPr>
          <w:sz w:val="16"/>
        </w:rPr>
      </w:pPr>
      <w:r w:rsidRPr="00920A8A">
        <w:rPr>
          <w:rStyle w:val="StyleUnderline"/>
        </w:rPr>
        <w:t>States wracked by violence are unlikely to have thorough, if any, terrorism and criminal databases. Similarly, refugees fleeing violence are understandably less likely to have documents</w:t>
      </w:r>
      <w:r w:rsidRPr="00920A8A">
        <w:rPr>
          <w:sz w:val="16"/>
        </w:rPr>
        <w:t xml:space="preserve"> verifying their identities or flight stories, and people can sometimes easily acquire forged identity documents in unstable countries.47</w:t>
      </w:r>
    </w:p>
    <w:p w:rsidR="009639CC" w:rsidRPr="00920A8A" w:rsidRDefault="009639CC" w:rsidP="009639CC">
      <w:pPr>
        <w:rPr>
          <w:sz w:val="16"/>
        </w:rPr>
      </w:pPr>
      <w:r w:rsidRPr="00920A8A">
        <w:rPr>
          <w:sz w:val="16"/>
        </w:rPr>
        <w:t xml:space="preserve">Other levels of the vetting program have limitations as well. The USCIS trains its officers in interview techniques, yet in many cases </w:t>
      </w:r>
      <w:r w:rsidRPr="00920A8A">
        <w:rPr>
          <w:rStyle w:val="StyleUnderline"/>
        </w:rPr>
        <w:t xml:space="preserve">officers have </w:t>
      </w:r>
      <w:r w:rsidRPr="00920A8A">
        <w:rPr>
          <w:rStyle w:val="Emphasis"/>
        </w:rPr>
        <w:t>little data with which to verify a refugee’s claim</w:t>
      </w:r>
      <w:r w:rsidRPr="00920A8A">
        <w:rPr>
          <w:rStyle w:val="StyleUnderline"/>
        </w:rPr>
        <w:t xml:space="preserve"> beyond checking</w:t>
      </w:r>
      <w:r w:rsidRPr="00920A8A">
        <w:rPr>
          <w:sz w:val="16"/>
        </w:rPr>
        <w:t xml:space="preserve"> that </w:t>
      </w:r>
      <w:r w:rsidRPr="00920A8A">
        <w:rPr>
          <w:rStyle w:val="StyleUnderline"/>
        </w:rPr>
        <w:t>the refugee</w:t>
      </w:r>
      <w:r w:rsidRPr="00920A8A">
        <w:rPr>
          <w:sz w:val="16"/>
        </w:rPr>
        <w:t xml:space="preserve"> has </w:t>
      </w:r>
      <w:r w:rsidRPr="00920A8A">
        <w:rPr>
          <w:rStyle w:val="StyleUnderline"/>
        </w:rPr>
        <w:t>consistently told the same story</w:t>
      </w:r>
      <w:r w:rsidRPr="00920A8A">
        <w:rPr>
          <w:sz w:val="16"/>
        </w:rPr>
        <w:t xml:space="preserve"> throughout the multiple required interviews. </w:t>
      </w:r>
      <w:r w:rsidRPr="00920A8A">
        <w:rPr>
          <w:rStyle w:val="StyleUnderline"/>
        </w:rPr>
        <w:t>Applicants can</w:t>
      </w:r>
      <w:r w:rsidRPr="00920A8A">
        <w:rPr>
          <w:sz w:val="16"/>
        </w:rPr>
        <w:t xml:space="preserve"> also sometimes </w:t>
      </w:r>
      <w:r w:rsidRPr="00920A8A">
        <w:rPr>
          <w:rStyle w:val="Emphasis"/>
        </w:rPr>
        <w:t>explain away any inconsistencies as translation or clerical errors</w:t>
      </w:r>
      <w:r w:rsidRPr="00920A8A">
        <w:rPr>
          <w:sz w:val="16"/>
        </w:rPr>
        <w:t>, leaving the USCIS officer with little to gauge the refugee’s veracity.</w:t>
      </w:r>
    </w:p>
    <w:p w:rsidR="00072933" w:rsidRDefault="005E147C" w:rsidP="00072933">
      <w:pPr>
        <w:pStyle w:val="Heading3"/>
      </w:pPr>
      <w:r>
        <w:lastRenderedPageBreak/>
        <w:t xml:space="preserve">2NC Link </w:t>
      </w:r>
      <w:r>
        <w:t>– Intelligence</w:t>
      </w:r>
    </w:p>
    <w:p w:rsidR="00072933" w:rsidRDefault="0050764D" w:rsidP="00072933">
      <w:pPr>
        <w:pStyle w:val="Heading4"/>
      </w:pPr>
      <w:r>
        <w:t>Intelligence officials agree</w:t>
      </w:r>
    </w:p>
    <w:p w:rsidR="00072933" w:rsidRDefault="00072933" w:rsidP="00072933">
      <w:r w:rsidRPr="00920A8A">
        <w:rPr>
          <w:rStyle w:val="Style13ptBold"/>
        </w:rPr>
        <w:t>Hattem 15</w:t>
      </w:r>
      <w:r w:rsidRPr="00920A8A">
        <w:t>, The Hill, Extremists have targeted refugee program to enter US, McCaul says, thehill.com/policy/national-security/262316-isis-has-targeted-refugee-program-to-enter-us-chairman-says</w:t>
      </w:r>
    </w:p>
    <w:p w:rsidR="00072933" w:rsidRPr="00920A8A" w:rsidRDefault="00072933" w:rsidP="00072933">
      <w:pPr>
        <w:rPr>
          <w:sz w:val="16"/>
        </w:rPr>
      </w:pPr>
      <w:r w:rsidRPr="00920A8A">
        <w:rPr>
          <w:rStyle w:val="Emphasis"/>
        </w:rPr>
        <w:t>Intelligence officials</w:t>
      </w:r>
      <w:r w:rsidRPr="00920A8A">
        <w:rPr>
          <w:sz w:val="16"/>
        </w:rPr>
        <w:t xml:space="preserve"> have </w:t>
      </w:r>
      <w:r w:rsidRPr="00920A8A">
        <w:rPr>
          <w:rStyle w:val="StyleUnderline"/>
        </w:rPr>
        <w:t>determined</w:t>
      </w:r>
      <w:r w:rsidRPr="00920A8A">
        <w:rPr>
          <w:sz w:val="16"/>
        </w:rPr>
        <w:t xml:space="preserve"> that Islamic </w:t>
      </w:r>
      <w:r w:rsidRPr="00920A8A">
        <w:rPr>
          <w:rStyle w:val="StyleUnderline"/>
        </w:rPr>
        <w:t>extremists</w:t>
      </w:r>
      <w:r w:rsidRPr="00920A8A">
        <w:rPr>
          <w:sz w:val="16"/>
        </w:rPr>
        <w:t xml:space="preserve"> have </w:t>
      </w:r>
      <w:r w:rsidRPr="00920A8A">
        <w:rPr>
          <w:rStyle w:val="Emphasis"/>
        </w:rPr>
        <w:t>explored using the refugee program to enter the U</w:t>
      </w:r>
      <w:r w:rsidRPr="00920A8A">
        <w:rPr>
          <w:sz w:val="16"/>
        </w:rPr>
        <w:t xml:space="preserve">nited </w:t>
      </w:r>
      <w:r w:rsidRPr="00920A8A">
        <w:rPr>
          <w:rStyle w:val="Emphasis"/>
        </w:rPr>
        <w:t>S</w:t>
      </w:r>
      <w:r w:rsidRPr="00920A8A">
        <w:rPr>
          <w:sz w:val="16"/>
        </w:rPr>
        <w:t>tates, they told the head of the Homeland Security Committee.</w:t>
      </w:r>
    </w:p>
    <w:p w:rsidR="00072933" w:rsidRPr="00920A8A" w:rsidRDefault="00072933" w:rsidP="00072933">
      <w:pPr>
        <w:rPr>
          <w:sz w:val="16"/>
        </w:rPr>
      </w:pPr>
      <w:r w:rsidRPr="00920A8A">
        <w:rPr>
          <w:sz w:val="16"/>
        </w:rPr>
        <w:t xml:space="preserve">Rep. Michael McCaul (R-Texas) revealed portions of </w:t>
      </w:r>
      <w:r w:rsidRPr="00920A8A">
        <w:rPr>
          <w:rStyle w:val="StyleUnderline"/>
        </w:rPr>
        <w:t>a classified letter from the National Counterterrorism Center</w:t>
      </w:r>
      <w:r w:rsidRPr="00920A8A">
        <w:rPr>
          <w:sz w:val="16"/>
        </w:rPr>
        <w:t xml:space="preserve"> (NCTC) on Monday, which offered new claims not previously disclosed by the Obama administration.</w:t>
      </w:r>
    </w:p>
    <w:p w:rsidR="00072933" w:rsidRPr="00920A8A" w:rsidRDefault="00072933" w:rsidP="00072933">
      <w:pPr>
        <w:rPr>
          <w:sz w:val="16"/>
        </w:rPr>
      </w:pPr>
      <w:r w:rsidRPr="00920A8A">
        <w:rPr>
          <w:sz w:val="16"/>
        </w:rPr>
        <w:t xml:space="preserve">The disclosure </w:t>
      </w:r>
      <w:r w:rsidRPr="00920A8A">
        <w:rPr>
          <w:rStyle w:val="StyleUnderline"/>
        </w:rPr>
        <w:t xml:space="preserve">could give ammunition to critics </w:t>
      </w:r>
      <w:r w:rsidRPr="00920A8A">
        <w:rPr>
          <w:sz w:val="16"/>
        </w:rPr>
        <w:t xml:space="preserve">of the White House’s refugee plans </w:t>
      </w:r>
      <w:r w:rsidRPr="00920A8A">
        <w:rPr>
          <w:rStyle w:val="StyleUnderline"/>
        </w:rPr>
        <w:t>who</w:t>
      </w:r>
      <w:r w:rsidRPr="00920A8A">
        <w:rPr>
          <w:sz w:val="16"/>
        </w:rPr>
        <w:t xml:space="preserve"> have </w:t>
      </w:r>
      <w:r w:rsidRPr="00920A8A">
        <w:rPr>
          <w:rStyle w:val="StyleUnderline"/>
        </w:rPr>
        <w:t>warned that the program is vulnerable to infiltration by adherents of</w:t>
      </w:r>
      <w:r w:rsidRPr="00920A8A">
        <w:rPr>
          <w:sz w:val="16"/>
        </w:rPr>
        <w:t xml:space="preserve"> the Islamic State in Iraq and Syria (</w:t>
      </w:r>
      <w:r w:rsidRPr="00920A8A">
        <w:rPr>
          <w:rStyle w:val="Emphasis"/>
        </w:rPr>
        <w:t>ISIS</w:t>
      </w:r>
      <w:r w:rsidRPr="00920A8A">
        <w:rPr>
          <w:sz w:val="16"/>
        </w:rPr>
        <w:t>).</w:t>
      </w:r>
    </w:p>
    <w:p w:rsidR="00072933" w:rsidRDefault="00072933" w:rsidP="00072933">
      <w:pPr>
        <w:rPr>
          <w:sz w:val="16"/>
        </w:rPr>
      </w:pPr>
      <w:r w:rsidRPr="00920A8A">
        <w:rPr>
          <w:sz w:val="16"/>
        </w:rPr>
        <w:t xml:space="preserve">The </w:t>
      </w:r>
      <w:r w:rsidRPr="00920A8A">
        <w:rPr>
          <w:rStyle w:val="StyleUnderline"/>
        </w:rPr>
        <w:t>NCTC</w:t>
      </w:r>
      <w:r w:rsidRPr="00920A8A">
        <w:rPr>
          <w:sz w:val="16"/>
        </w:rPr>
        <w:t xml:space="preserve"> has </w:t>
      </w:r>
      <w:r w:rsidRPr="00920A8A">
        <w:rPr>
          <w:rStyle w:val="StyleUnderline"/>
        </w:rPr>
        <w:t>identified “individuals with ties to terrorist groups in Syria attempting to gain entry to the U.S. through the U.S. refugee program,”</w:t>
      </w:r>
      <w:r w:rsidRPr="00920A8A">
        <w:rPr>
          <w:sz w:val="16"/>
        </w:rPr>
        <w:t xml:space="preserve"> the intelligence agency told McCaul in a letter.</w:t>
      </w:r>
    </w:p>
    <w:p w:rsidR="005E147C" w:rsidRPr="005E147C" w:rsidRDefault="005E147C" w:rsidP="005E147C">
      <w:pPr>
        <w:pStyle w:val="Heading3"/>
      </w:pPr>
      <w:r>
        <w:lastRenderedPageBreak/>
        <w:t xml:space="preserve">2NC </w:t>
      </w:r>
      <w:r>
        <w:t xml:space="preserve">Link – Empirics </w:t>
      </w:r>
    </w:p>
    <w:p w:rsidR="00C605F5" w:rsidRDefault="00C605F5" w:rsidP="00C605F5">
      <w:pPr>
        <w:pStyle w:val="Heading4"/>
      </w:pPr>
      <w:r>
        <w:t>Germany</w:t>
      </w:r>
      <w:r w:rsidR="0050764D">
        <w:t xml:space="preserve"> proves</w:t>
      </w:r>
    </w:p>
    <w:p w:rsidR="00274143" w:rsidRDefault="00274143" w:rsidP="00C605F5">
      <w:proofErr w:type="spellStart"/>
      <w:r w:rsidRPr="00274143">
        <w:rPr>
          <w:rStyle w:val="Style13ptBold"/>
        </w:rPr>
        <w:t>Simcox</w:t>
      </w:r>
      <w:proofErr w:type="spellEnd"/>
      <w:r w:rsidRPr="00274143">
        <w:rPr>
          <w:rStyle w:val="Style13ptBold"/>
        </w:rPr>
        <w:t xml:space="preserve"> 17</w:t>
      </w:r>
      <w:r w:rsidRPr="00274143">
        <w:t xml:space="preserve">, Margaret Thatcher Fellow @ Heritage, Merkel’s Generous Refugee Policy Puts Germany at Risk, </w:t>
      </w:r>
      <w:hyperlink r:id="rId14" w:history="1">
        <w:r w:rsidRPr="000A6D3B">
          <w:rPr>
            <w:rStyle w:val="Hyperlink"/>
          </w:rPr>
          <w:t>https://www.heritage.org/global-politics/commentary/merkels-generous-refugee-policy-puts-germany-risk</w:t>
        </w:r>
      </w:hyperlink>
    </w:p>
    <w:p w:rsidR="00C605F5" w:rsidRPr="00274143" w:rsidRDefault="00C605F5" w:rsidP="00C605F5">
      <w:pPr>
        <w:rPr>
          <w:b/>
          <w:iCs/>
          <w:u w:val="single"/>
        </w:rPr>
      </w:pPr>
      <w:r w:rsidRPr="00274143">
        <w:rPr>
          <w:sz w:val="16"/>
        </w:rPr>
        <w:t xml:space="preserve">It is not news that ISIS has used the Syrian refugee crisis to infiltrate Europe. In January 2015, ISIS told Buzzfeed that it was doing precisely that. And in November 2015, </w:t>
      </w:r>
      <w:r w:rsidRPr="00274143">
        <w:rPr>
          <w:rStyle w:val="Emphasis"/>
        </w:rPr>
        <w:t>Iraqis posing as Syrian refugees helped slaughter 130 people on the streets of Paris.</w:t>
      </w:r>
    </w:p>
    <w:p w:rsidR="00C605F5" w:rsidRPr="00274143" w:rsidRDefault="00C605F5" w:rsidP="00C605F5">
      <w:pPr>
        <w:rPr>
          <w:u w:val="single"/>
        </w:rPr>
      </w:pPr>
      <w:r w:rsidRPr="00274143">
        <w:rPr>
          <w:sz w:val="16"/>
        </w:rPr>
        <w:t xml:space="preserve">Naturally, </w:t>
      </w:r>
      <w:r w:rsidRPr="00274143">
        <w:rPr>
          <w:rStyle w:val="StyleUnderline"/>
        </w:rPr>
        <w:t>this did not go unnoticed by Germany’s top intelligence officials.</w:t>
      </w:r>
      <w:r w:rsidRPr="00274143">
        <w:rPr>
          <w:sz w:val="16"/>
        </w:rPr>
        <w:t xml:space="preserve"> In February 2016, Hans Georg-</w:t>
      </w:r>
      <w:proofErr w:type="spellStart"/>
      <w:r w:rsidRPr="00274143">
        <w:rPr>
          <w:sz w:val="16"/>
        </w:rPr>
        <w:t>Maassen</w:t>
      </w:r>
      <w:proofErr w:type="spellEnd"/>
      <w:r w:rsidRPr="00274143">
        <w:rPr>
          <w:sz w:val="16"/>
        </w:rPr>
        <w:t xml:space="preserve">, </w:t>
      </w:r>
      <w:r w:rsidRPr="00274143">
        <w:rPr>
          <w:rStyle w:val="StyleUnderline"/>
        </w:rPr>
        <w:t xml:space="preserve">head of the </w:t>
      </w:r>
      <w:proofErr w:type="spellStart"/>
      <w:r w:rsidRPr="00274143">
        <w:rPr>
          <w:rStyle w:val="StyleUnderline"/>
        </w:rPr>
        <w:t>Bundesamt</w:t>
      </w:r>
      <w:proofErr w:type="spellEnd"/>
      <w:r w:rsidRPr="00274143">
        <w:rPr>
          <w:rStyle w:val="StyleUnderline"/>
        </w:rPr>
        <w:t xml:space="preserve"> </w:t>
      </w:r>
      <w:proofErr w:type="spellStart"/>
      <w:r w:rsidRPr="00274143">
        <w:rPr>
          <w:rStyle w:val="StyleUnderline"/>
        </w:rPr>
        <w:t>für</w:t>
      </w:r>
      <w:proofErr w:type="spellEnd"/>
      <w:r w:rsidRPr="00274143">
        <w:rPr>
          <w:rStyle w:val="StyleUnderline"/>
        </w:rPr>
        <w:t xml:space="preserve"> </w:t>
      </w:r>
      <w:proofErr w:type="spellStart"/>
      <w:r w:rsidRPr="00274143">
        <w:rPr>
          <w:rStyle w:val="StyleUnderline"/>
        </w:rPr>
        <w:t>Verfassungsschutz</w:t>
      </w:r>
      <w:proofErr w:type="spellEnd"/>
      <w:r w:rsidRPr="00274143">
        <w:rPr>
          <w:rStyle w:val="StyleUnderline"/>
        </w:rPr>
        <w:t>, Germany’s domestic intelligence agency, was clear that “we have repeatedly seen that terrorists . . . have slipped in camouflaged or disguised as refugees.”</w:t>
      </w:r>
    </w:p>
    <w:p w:rsidR="00C605F5" w:rsidRPr="00274143" w:rsidRDefault="00C605F5" w:rsidP="00C605F5">
      <w:pPr>
        <w:rPr>
          <w:sz w:val="16"/>
        </w:rPr>
      </w:pPr>
      <w:r w:rsidRPr="00274143">
        <w:rPr>
          <w:sz w:val="16"/>
        </w:rPr>
        <w:t>Yet one person reluctant to acknowledge this publicly was Angela Merkel herself. Six months later, she told a crowd of supporters that, “Islamist terrorism of ISIL is not a phenomenon that came to us by refugees,</w:t>
      </w:r>
      <w:r w:rsidR="00274143" w:rsidRPr="00274143">
        <w:rPr>
          <w:sz w:val="16"/>
        </w:rPr>
        <w:t xml:space="preserve"> but something we already had.”</w:t>
      </w:r>
    </w:p>
    <w:p w:rsidR="00C605F5" w:rsidRPr="00274143" w:rsidRDefault="00C605F5" w:rsidP="00C605F5">
      <w:pPr>
        <w:rPr>
          <w:sz w:val="16"/>
        </w:rPr>
      </w:pPr>
      <w:r w:rsidRPr="00274143">
        <w:rPr>
          <w:sz w:val="16"/>
        </w:rPr>
        <w:t xml:space="preserve">In one regard, Merkel was right. Holger </w:t>
      </w:r>
      <w:proofErr w:type="spellStart"/>
      <w:r w:rsidRPr="00274143">
        <w:rPr>
          <w:sz w:val="16"/>
        </w:rPr>
        <w:t>Münch</w:t>
      </w:r>
      <w:proofErr w:type="spellEnd"/>
      <w:r w:rsidRPr="00274143">
        <w:rPr>
          <w:sz w:val="16"/>
        </w:rPr>
        <w:t xml:space="preserve">, head of the </w:t>
      </w:r>
      <w:proofErr w:type="spellStart"/>
      <w:r w:rsidRPr="00274143">
        <w:rPr>
          <w:sz w:val="16"/>
        </w:rPr>
        <w:t>Bundeskriminalamt</w:t>
      </w:r>
      <w:proofErr w:type="spellEnd"/>
      <w:r w:rsidRPr="00274143">
        <w:rPr>
          <w:sz w:val="16"/>
        </w:rPr>
        <w:t>, the country’s domestic criminal-investigation agency, has stated that Germany averted eleven attacks between 2000 and 2013. For example, in 2006, three German citizens and a German–Turkish dual national trained in Waziristan at an Islamic Jihad Union (IJU) camp. IJU, which has multiple ties to al-Qaeda, encouraged the trainees to launch attacks on airports and U.S. Army bases in Germany. Thankfully, the cell was</w:t>
      </w:r>
      <w:r w:rsidR="00274143" w:rsidRPr="00274143">
        <w:rPr>
          <w:sz w:val="16"/>
        </w:rPr>
        <w:t xml:space="preserve"> rolled up in the fall of 2007.</w:t>
      </w:r>
    </w:p>
    <w:p w:rsidR="00C605F5" w:rsidRPr="00274143" w:rsidRDefault="00C605F5" w:rsidP="00C605F5">
      <w:pPr>
        <w:rPr>
          <w:sz w:val="16"/>
        </w:rPr>
      </w:pPr>
      <w:r w:rsidRPr="00274143">
        <w:rPr>
          <w:sz w:val="16"/>
        </w:rPr>
        <w:t>So when Merkel points out that Islamism in Germany did not just appear out of thin air in 2015, she is correct. But she is also giving only</w:t>
      </w:r>
      <w:r w:rsidR="00274143" w:rsidRPr="00274143">
        <w:rPr>
          <w:sz w:val="16"/>
        </w:rPr>
        <w:t xml:space="preserve"> a partial view of the picture.</w:t>
      </w:r>
    </w:p>
    <w:p w:rsidR="00C605F5" w:rsidRPr="00274143" w:rsidRDefault="00C605F5" w:rsidP="00C605F5">
      <w:pPr>
        <w:rPr>
          <w:sz w:val="16"/>
        </w:rPr>
      </w:pPr>
      <w:r w:rsidRPr="00274143">
        <w:rPr>
          <w:sz w:val="16"/>
        </w:rPr>
        <w:t>In 2015, the top three countries of origin for people applying for asylum in the EU were Syria, Afghanistan, and Iraq, and Germany was the most popular destination for asylum seekers. Germany’s Federal Statistics Office registered almost two million new people in 2015. Unfortunately, the terrorist threat it faced increased significantly as a result. Germany was the target of eight times more Islamist plots in 2016 than in 2015. Whereas plots targeting Germany constituted only 5 percent of all plots targeting Europe in 2015, in 2016, they consti</w:t>
      </w:r>
      <w:r w:rsidR="00274143" w:rsidRPr="00274143">
        <w:rPr>
          <w:sz w:val="16"/>
        </w:rPr>
        <w:t>tuted 27 percent of such plots.</w:t>
      </w:r>
    </w:p>
    <w:p w:rsidR="00C605F5" w:rsidRPr="00274143" w:rsidRDefault="00C605F5" w:rsidP="00C605F5">
      <w:pPr>
        <w:rPr>
          <w:sz w:val="16"/>
        </w:rPr>
      </w:pPr>
      <w:r w:rsidRPr="00274143">
        <w:rPr>
          <w:rStyle w:val="StyleUnderline"/>
        </w:rPr>
        <w:t>Most</w:t>
      </w:r>
      <w:r w:rsidRPr="00274143">
        <w:rPr>
          <w:sz w:val="16"/>
        </w:rPr>
        <w:t xml:space="preserve"> of these </w:t>
      </w:r>
      <w:r w:rsidRPr="00274143">
        <w:rPr>
          <w:rStyle w:val="StyleUnderline"/>
        </w:rPr>
        <w:t>planned attacks were the work of newly arrived asylum seekers, not home-grown German radicals.</w:t>
      </w:r>
      <w:r w:rsidRPr="00274143">
        <w:rPr>
          <w:sz w:val="16"/>
        </w:rPr>
        <w:t xml:space="preserve"> Most notoriously, Anas </w:t>
      </w:r>
      <w:proofErr w:type="spellStart"/>
      <w:r w:rsidRPr="00274143">
        <w:rPr>
          <w:rStyle w:val="StyleUnderline"/>
        </w:rPr>
        <w:t>Amri</w:t>
      </w:r>
      <w:proofErr w:type="spellEnd"/>
      <w:r w:rsidRPr="00274143">
        <w:rPr>
          <w:rStyle w:val="StyleUnderline"/>
        </w:rPr>
        <w:t xml:space="preserve">, a Tunisian whose plea for asylum was rejected but who remained in the country, </w:t>
      </w:r>
      <w:r w:rsidRPr="00274143">
        <w:rPr>
          <w:rStyle w:val="Emphasis"/>
        </w:rPr>
        <w:t>killed twelve people and injured another 48 after running them over with a truck at a Christmas market</w:t>
      </w:r>
      <w:r w:rsidRPr="00274143">
        <w:rPr>
          <w:rStyle w:val="StyleUnderline"/>
        </w:rPr>
        <w:t xml:space="preserve"> in Berlin</w:t>
      </w:r>
      <w:r w:rsidRPr="00274143">
        <w:rPr>
          <w:sz w:val="16"/>
        </w:rPr>
        <w:t xml:space="preserve"> late last year. </w:t>
      </w:r>
      <w:proofErr w:type="spellStart"/>
      <w:r w:rsidRPr="00274143">
        <w:rPr>
          <w:sz w:val="16"/>
        </w:rPr>
        <w:t>Amri</w:t>
      </w:r>
      <w:proofErr w:type="spellEnd"/>
      <w:r w:rsidRPr="00274143">
        <w:rPr>
          <w:sz w:val="16"/>
        </w:rPr>
        <w:t xml:space="preserve"> had pledged allegiance to IS</w:t>
      </w:r>
      <w:r w:rsidR="00274143" w:rsidRPr="00274143">
        <w:rPr>
          <w:sz w:val="16"/>
        </w:rPr>
        <w:t>IS leader Abu Bakr al-Baghdadi.</w:t>
      </w:r>
    </w:p>
    <w:p w:rsidR="00C605F5" w:rsidRPr="00274143" w:rsidRDefault="00C605F5" w:rsidP="00C605F5">
      <w:pPr>
        <w:rPr>
          <w:sz w:val="16"/>
        </w:rPr>
      </w:pPr>
      <w:r w:rsidRPr="00274143">
        <w:rPr>
          <w:sz w:val="16"/>
        </w:rPr>
        <w:t xml:space="preserve">Months earlier, in July 2016, Riaz Khan </w:t>
      </w:r>
      <w:proofErr w:type="spellStart"/>
      <w:r w:rsidRPr="00274143">
        <w:rPr>
          <w:rStyle w:val="StyleUnderline"/>
        </w:rPr>
        <w:t>Ahmadzai</w:t>
      </w:r>
      <w:proofErr w:type="spellEnd"/>
      <w:r w:rsidRPr="00274143">
        <w:rPr>
          <w:sz w:val="16"/>
        </w:rPr>
        <w:t xml:space="preserve"> — who </w:t>
      </w:r>
      <w:r w:rsidRPr="00274143">
        <w:rPr>
          <w:rStyle w:val="StyleUnderline"/>
        </w:rPr>
        <w:t xml:space="preserve">entered Germany after claiming to be a refugee from Afghanistan — carried out a </w:t>
      </w:r>
      <w:r w:rsidRPr="00274143">
        <w:rPr>
          <w:rStyle w:val="Emphasis"/>
        </w:rPr>
        <w:t>knife-and-axe attack on civilians</w:t>
      </w:r>
      <w:r w:rsidRPr="00274143">
        <w:rPr>
          <w:rStyle w:val="StyleUnderline"/>
        </w:rPr>
        <w:t xml:space="preserve"> on a train</w:t>
      </w:r>
      <w:r w:rsidRPr="00274143">
        <w:rPr>
          <w:sz w:val="16"/>
        </w:rPr>
        <w:t xml:space="preserve"> in Wurzburg. He injured five. Less than a week later, Mohammad </w:t>
      </w:r>
      <w:proofErr w:type="spellStart"/>
      <w:r w:rsidRPr="00274143">
        <w:rPr>
          <w:rStyle w:val="StyleUnderline"/>
        </w:rPr>
        <w:t>Daleel</w:t>
      </w:r>
      <w:proofErr w:type="spellEnd"/>
      <w:r w:rsidRPr="00274143">
        <w:rPr>
          <w:rStyle w:val="StyleUnderline"/>
        </w:rPr>
        <w:t>, an asylum seeker from Syria, carried out a suicide bombing at a music festival</w:t>
      </w:r>
      <w:r w:rsidRPr="00274143">
        <w:rPr>
          <w:sz w:val="16"/>
        </w:rPr>
        <w:t xml:space="preserve"> in Ansbach, injuring 15. </w:t>
      </w:r>
      <w:r w:rsidRPr="00274143">
        <w:rPr>
          <w:rStyle w:val="Emphasis"/>
        </w:rPr>
        <w:t>ISIS directed both</w:t>
      </w:r>
      <w:r w:rsidRPr="00274143">
        <w:rPr>
          <w:sz w:val="16"/>
        </w:rPr>
        <w:t xml:space="preserve"> the Khan and </w:t>
      </w:r>
      <w:proofErr w:type="spellStart"/>
      <w:r w:rsidRPr="00274143">
        <w:rPr>
          <w:sz w:val="16"/>
        </w:rPr>
        <w:t>Daleel</w:t>
      </w:r>
      <w:proofErr w:type="spellEnd"/>
      <w:r w:rsidRPr="00274143">
        <w:rPr>
          <w:sz w:val="16"/>
        </w:rPr>
        <w:t xml:space="preserve"> attacks via messaging apps.</w:t>
      </w:r>
    </w:p>
    <w:p w:rsidR="00C605F5" w:rsidRDefault="0050764D" w:rsidP="00747ECF">
      <w:pPr>
        <w:pStyle w:val="Heading4"/>
      </w:pPr>
      <w:r>
        <w:t>There have been numerous attacks in the U.S.---radicalizing propaganda expands the risk</w:t>
      </w:r>
    </w:p>
    <w:p w:rsidR="00747ECF" w:rsidRDefault="00747ECF" w:rsidP="00747ECF">
      <w:r w:rsidRPr="00747ECF">
        <w:rPr>
          <w:rStyle w:val="Style13ptBold"/>
        </w:rPr>
        <w:t>King 15</w:t>
      </w:r>
      <w:r>
        <w:t xml:space="preserve">, a Representative in Congress From the State of New York, and Chairman, Subcommittee on Counterterrorism and Intelligence, </w:t>
      </w:r>
      <w:r w:rsidRPr="00747ECF">
        <w:t>U.S. House of Representatives, Committee on Homeland Security, Subcommittee on Counterterrorism and Intelligence, https://www.gpo.gov/fdsys/pkg/CHRG-114hhrg96168/html/CHRG-114hhrg96168.htm</w:t>
      </w:r>
    </w:p>
    <w:p w:rsidR="00747ECF" w:rsidRDefault="00747ECF" w:rsidP="00747ECF">
      <w:pPr>
        <w:rPr>
          <w:sz w:val="16"/>
        </w:rPr>
      </w:pPr>
      <w:r w:rsidRPr="00747ECF">
        <w:rPr>
          <w:rStyle w:val="StyleUnderline"/>
        </w:rPr>
        <w:t>The U</w:t>
      </w:r>
      <w:r w:rsidRPr="00747ECF">
        <w:rPr>
          <w:sz w:val="16"/>
        </w:rPr>
        <w:t xml:space="preserve">nited </w:t>
      </w:r>
      <w:r w:rsidRPr="00747ECF">
        <w:rPr>
          <w:rStyle w:val="StyleUnderline"/>
        </w:rPr>
        <w:t>S</w:t>
      </w:r>
      <w:r w:rsidRPr="00747ECF">
        <w:rPr>
          <w:sz w:val="16"/>
        </w:rPr>
        <w:t xml:space="preserve">tates </w:t>
      </w:r>
      <w:r w:rsidRPr="00747ECF">
        <w:rPr>
          <w:rStyle w:val="StyleUnderline"/>
        </w:rPr>
        <w:t>has seen the danger of flawed refugee</w:t>
      </w:r>
      <w:r>
        <w:rPr>
          <w:rStyle w:val="StyleUnderline"/>
        </w:rPr>
        <w:t xml:space="preserve"> </w:t>
      </w:r>
      <w:r w:rsidRPr="00747ECF">
        <w:rPr>
          <w:rStyle w:val="StyleUnderline"/>
        </w:rPr>
        <w:t>vetting, as well as the potential for refugees to be</w:t>
      </w:r>
      <w:r>
        <w:rPr>
          <w:rStyle w:val="StyleUnderline"/>
        </w:rPr>
        <w:t xml:space="preserve"> </w:t>
      </w:r>
      <w:r w:rsidRPr="00747ECF">
        <w:rPr>
          <w:rStyle w:val="StyleUnderline"/>
        </w:rPr>
        <w:t xml:space="preserve">radicalized </w:t>
      </w:r>
      <w:r w:rsidRPr="00747ECF">
        <w:rPr>
          <w:sz w:val="16"/>
        </w:rPr>
        <w:t xml:space="preserve">once they are in the United States. In 2011, </w:t>
      </w:r>
      <w:r w:rsidRPr="00747ECF">
        <w:rPr>
          <w:rStyle w:val="StyleUnderline"/>
        </w:rPr>
        <w:t>I held</w:t>
      </w:r>
      <w:r>
        <w:rPr>
          <w:rStyle w:val="StyleUnderline"/>
        </w:rPr>
        <w:t xml:space="preserve"> </w:t>
      </w:r>
      <w:r w:rsidRPr="00747ECF">
        <w:rPr>
          <w:rStyle w:val="StyleUnderline"/>
        </w:rPr>
        <w:t>a hearing on Islamic radicalization within the Somali-American</w:t>
      </w:r>
      <w:r>
        <w:rPr>
          <w:rStyle w:val="StyleUnderline"/>
        </w:rPr>
        <w:t xml:space="preserve"> </w:t>
      </w:r>
      <w:r w:rsidRPr="00747ECF">
        <w:rPr>
          <w:rStyle w:val="StyleUnderline"/>
        </w:rPr>
        <w:t>community. This included the 20-plus cases of individuals, many</w:t>
      </w:r>
      <w:r>
        <w:rPr>
          <w:rStyle w:val="StyleUnderline"/>
        </w:rPr>
        <w:t xml:space="preserve"> </w:t>
      </w:r>
      <w:r w:rsidRPr="00747ECF">
        <w:rPr>
          <w:rStyle w:val="StyleUnderline"/>
        </w:rPr>
        <w:t>refugees or children of refugees, who left</w:t>
      </w:r>
      <w:r w:rsidRPr="00747ECF">
        <w:rPr>
          <w:sz w:val="16"/>
        </w:rPr>
        <w:t xml:space="preserve"> the United States </w:t>
      </w:r>
      <w:r w:rsidRPr="00747ECF">
        <w:rPr>
          <w:rStyle w:val="StyleUnderline"/>
        </w:rPr>
        <w:t>to</w:t>
      </w:r>
      <w:r>
        <w:rPr>
          <w:rStyle w:val="StyleUnderline"/>
        </w:rPr>
        <w:t xml:space="preserve"> </w:t>
      </w:r>
      <w:r w:rsidRPr="00747ECF">
        <w:rPr>
          <w:rStyle w:val="StyleUnderline"/>
        </w:rPr>
        <w:t>join al-Shabaab. Since that time, we have seen about a dozen</w:t>
      </w:r>
      <w:r>
        <w:rPr>
          <w:rStyle w:val="StyleUnderline"/>
        </w:rPr>
        <w:t xml:space="preserve"> </w:t>
      </w:r>
      <w:r w:rsidRPr="00747ECF">
        <w:rPr>
          <w:rStyle w:val="StyleUnderline"/>
        </w:rPr>
        <w:t xml:space="preserve">other </w:t>
      </w:r>
      <w:r w:rsidRPr="00747ECF">
        <w:rPr>
          <w:rStyle w:val="StyleUnderline"/>
        </w:rPr>
        <w:lastRenderedPageBreak/>
        <w:t>Somali-American youths join ISIS.</w:t>
      </w:r>
      <w:r>
        <w:rPr>
          <w:rStyle w:val="StyleUnderline"/>
        </w:rPr>
        <w:t xml:space="preserve"> </w:t>
      </w:r>
      <w:r w:rsidRPr="00747ECF">
        <w:rPr>
          <w:sz w:val="16"/>
        </w:rPr>
        <w:t xml:space="preserve">  On May 25, 2011, two </w:t>
      </w:r>
      <w:r w:rsidRPr="00747ECF">
        <w:rPr>
          <w:rStyle w:val="StyleUnderline"/>
        </w:rPr>
        <w:t>Iraqi refugees were arrested in</w:t>
      </w:r>
      <w:r>
        <w:rPr>
          <w:rStyle w:val="StyleUnderline"/>
        </w:rPr>
        <w:t xml:space="preserve"> </w:t>
      </w:r>
      <w:r w:rsidRPr="00747ECF">
        <w:rPr>
          <w:rStyle w:val="StyleUnderline"/>
        </w:rPr>
        <w:t>Bowling Green</w:t>
      </w:r>
      <w:r w:rsidRPr="00747ECF">
        <w:rPr>
          <w:sz w:val="16"/>
        </w:rPr>
        <w:t xml:space="preserve">, Kentucky and </w:t>
      </w:r>
      <w:r w:rsidRPr="00747ECF">
        <w:rPr>
          <w:rStyle w:val="StyleUnderline"/>
        </w:rPr>
        <w:t>charged with conspiracy to kill</w:t>
      </w:r>
      <w:r>
        <w:rPr>
          <w:rStyle w:val="StyleUnderline"/>
        </w:rPr>
        <w:t xml:space="preserve"> </w:t>
      </w:r>
      <w:r w:rsidRPr="00747ECF">
        <w:rPr>
          <w:rStyle w:val="StyleUnderline"/>
        </w:rPr>
        <w:t>U.S. nationals abroad, attempting to provide material support</w:t>
      </w:r>
      <w:r>
        <w:rPr>
          <w:rStyle w:val="StyleUnderline"/>
        </w:rPr>
        <w:t xml:space="preserve"> </w:t>
      </w:r>
      <w:r w:rsidRPr="00747ECF">
        <w:rPr>
          <w:rStyle w:val="StyleUnderline"/>
        </w:rPr>
        <w:t>to terrorists and to al-Qaeda in Iraq, and 21 other charges.</w:t>
      </w:r>
      <w:r>
        <w:rPr>
          <w:rStyle w:val="StyleUnderline"/>
        </w:rPr>
        <w:t xml:space="preserve"> </w:t>
      </w:r>
      <w:r w:rsidRPr="00747ECF">
        <w:rPr>
          <w:sz w:val="16"/>
        </w:rPr>
        <w:t xml:space="preserve">According to a July 2011 news article, the </w:t>
      </w:r>
      <w:r w:rsidRPr="00747ECF">
        <w:rPr>
          <w:rStyle w:val="StyleUnderline"/>
        </w:rPr>
        <w:t>FBI was looking into</w:t>
      </w:r>
      <w:r>
        <w:rPr>
          <w:rStyle w:val="StyleUnderline"/>
        </w:rPr>
        <w:t xml:space="preserve"> </w:t>
      </w:r>
      <w:r w:rsidRPr="00747ECF">
        <w:rPr>
          <w:rStyle w:val="StyleUnderline"/>
        </w:rPr>
        <w:t>potential terror ties for approximately 300 additional Iraqi</w:t>
      </w:r>
      <w:r>
        <w:rPr>
          <w:rStyle w:val="StyleUnderline"/>
        </w:rPr>
        <w:t xml:space="preserve"> </w:t>
      </w:r>
      <w:r w:rsidRPr="00747ECF">
        <w:rPr>
          <w:rStyle w:val="StyleUnderline"/>
        </w:rPr>
        <w:t>refugees. Other cases include the blind sheik, Omar Abdel</w:t>
      </w:r>
      <w:r>
        <w:rPr>
          <w:rStyle w:val="StyleUnderline"/>
        </w:rPr>
        <w:t xml:space="preserve"> </w:t>
      </w:r>
      <w:r w:rsidRPr="00747ECF">
        <w:rPr>
          <w:rStyle w:val="StyleUnderline"/>
        </w:rPr>
        <w:t>Rahman, the 1993 World Trade Bomber Ramzi Yousef, Mir Qazi</w:t>
      </w:r>
      <w:r>
        <w:rPr>
          <w:rStyle w:val="StyleUnderline"/>
        </w:rPr>
        <w:t xml:space="preserve"> </w:t>
      </w:r>
      <w:r w:rsidRPr="00747ECF">
        <w:rPr>
          <w:rStyle w:val="StyleUnderline"/>
        </w:rPr>
        <w:t>involved in the 1997 CIA headquarters shooting, and, of course,</w:t>
      </w:r>
      <w:r>
        <w:rPr>
          <w:rStyle w:val="StyleUnderline"/>
        </w:rPr>
        <w:t xml:space="preserve"> </w:t>
      </w:r>
      <w:r w:rsidRPr="00747ECF">
        <w:rPr>
          <w:rStyle w:val="StyleUnderline"/>
        </w:rPr>
        <w:t xml:space="preserve">the </w:t>
      </w:r>
      <w:proofErr w:type="spellStart"/>
      <w:r w:rsidRPr="00747ECF">
        <w:rPr>
          <w:rStyle w:val="StyleUnderline"/>
        </w:rPr>
        <w:t>Tsarnaev</w:t>
      </w:r>
      <w:proofErr w:type="spellEnd"/>
      <w:r w:rsidRPr="00747ECF">
        <w:rPr>
          <w:rStyle w:val="StyleUnderline"/>
        </w:rPr>
        <w:t xml:space="preserve"> brothers in Boston.</w:t>
      </w:r>
      <w:r w:rsidRPr="00747ECF">
        <w:rPr>
          <w:sz w:val="16"/>
        </w:rPr>
        <w:t xml:space="preserve"> While </w:t>
      </w:r>
      <w:r w:rsidRPr="00747ECF">
        <w:rPr>
          <w:rStyle w:val="StyleUnderline"/>
        </w:rPr>
        <w:t>these bad actors</w:t>
      </w:r>
      <w:r>
        <w:rPr>
          <w:rStyle w:val="StyleUnderline"/>
        </w:rPr>
        <w:t xml:space="preserve"> </w:t>
      </w:r>
      <w:r w:rsidRPr="00747ECF">
        <w:rPr>
          <w:rStyle w:val="StyleUnderline"/>
        </w:rPr>
        <w:t>represent a small percentage of the total number of refugees</w:t>
      </w:r>
      <w:r w:rsidRPr="00747ECF">
        <w:rPr>
          <w:sz w:val="16"/>
        </w:rPr>
        <w:t xml:space="preserve"> in the United States, </w:t>
      </w:r>
      <w:r w:rsidRPr="00747ECF">
        <w:rPr>
          <w:rStyle w:val="StyleUnderline"/>
        </w:rPr>
        <w:t>we have to continuously monitor the changing</w:t>
      </w:r>
      <w:r>
        <w:rPr>
          <w:rStyle w:val="StyleUnderline"/>
        </w:rPr>
        <w:t xml:space="preserve"> </w:t>
      </w:r>
      <w:r w:rsidRPr="00747ECF">
        <w:rPr>
          <w:rStyle w:val="StyleUnderline"/>
        </w:rPr>
        <w:t>threat environments.</w:t>
      </w:r>
      <w:r>
        <w:rPr>
          <w:rStyle w:val="StyleUnderline"/>
        </w:rPr>
        <w:t xml:space="preserve"> </w:t>
      </w:r>
      <w:r w:rsidRPr="00747ECF">
        <w:rPr>
          <w:sz w:val="16"/>
        </w:rPr>
        <w:t xml:space="preserve">  In just the past 3 weeks, there have been at least 10 arrests by the FBI of U.S. individuals connected with ISIS and plotting attacks on the homeland. The </w:t>
      </w:r>
      <w:r w:rsidRPr="00747ECF">
        <w:rPr>
          <w:rStyle w:val="StyleUnderline"/>
        </w:rPr>
        <w:t>on-line radicalization</w:t>
      </w:r>
      <w:r>
        <w:rPr>
          <w:rStyle w:val="StyleUnderline"/>
        </w:rPr>
        <w:t xml:space="preserve"> </w:t>
      </w:r>
      <w:r w:rsidRPr="00747ECF">
        <w:rPr>
          <w:rStyle w:val="StyleUnderline"/>
        </w:rPr>
        <w:t>and calls by ISIS leadership for Islamists to carry out attacks</w:t>
      </w:r>
      <w:r>
        <w:rPr>
          <w:rStyle w:val="StyleUnderline"/>
        </w:rPr>
        <w:t xml:space="preserve"> </w:t>
      </w:r>
      <w:r w:rsidRPr="00747ECF">
        <w:rPr>
          <w:rStyle w:val="StyleUnderline"/>
        </w:rPr>
        <w:t>in the United States are resonating with small pockets of U.S.</w:t>
      </w:r>
      <w:r>
        <w:rPr>
          <w:rStyle w:val="StyleUnderline"/>
        </w:rPr>
        <w:t xml:space="preserve"> </w:t>
      </w:r>
      <w:r w:rsidRPr="00747ECF">
        <w:rPr>
          <w:rStyle w:val="StyleUnderline"/>
        </w:rPr>
        <w:t xml:space="preserve">society. There is </w:t>
      </w:r>
      <w:r w:rsidRPr="00747ECF">
        <w:rPr>
          <w:rStyle w:val="Emphasis"/>
        </w:rPr>
        <w:t>little doubt that these calls for attacks are</w:t>
      </w:r>
      <w:r>
        <w:rPr>
          <w:rStyle w:val="Emphasis"/>
        </w:rPr>
        <w:t xml:space="preserve"> </w:t>
      </w:r>
      <w:r w:rsidRPr="00747ECF">
        <w:rPr>
          <w:rStyle w:val="Emphasis"/>
        </w:rPr>
        <w:t>also resonating within the refugee community</w:t>
      </w:r>
      <w:r w:rsidRPr="00747ECF">
        <w:rPr>
          <w:sz w:val="16"/>
        </w:rPr>
        <w:t xml:space="preserve"> both domestically and those still abroad. This does not mean we should close our borders and not accept anyone. But we certainly need to be thoughtful and deliberative about the process and provide the American people with the most assurance that we are not importing terrorists.</w:t>
      </w:r>
    </w:p>
    <w:p w:rsidR="00072933" w:rsidRDefault="005E147C" w:rsidP="00072933">
      <w:pPr>
        <w:pStyle w:val="Heading3"/>
      </w:pPr>
      <w:r>
        <w:lastRenderedPageBreak/>
        <w:t xml:space="preserve">2NC </w:t>
      </w:r>
      <w:r>
        <w:t xml:space="preserve">Link – Syria </w:t>
      </w:r>
    </w:p>
    <w:p w:rsidR="00AB27C8" w:rsidRDefault="00AB27C8" w:rsidP="00AB27C8">
      <w:pPr>
        <w:pStyle w:val="Heading4"/>
      </w:pPr>
      <w:r>
        <w:t>Even if</w:t>
      </w:r>
      <w:r w:rsidR="0050764D">
        <w:t xml:space="preserve"> they’re generally right, Syria is uniquely risky---multiple warrants</w:t>
      </w:r>
    </w:p>
    <w:p w:rsidR="00AB27C8" w:rsidRDefault="00AB27C8" w:rsidP="00747ECF">
      <w:pPr>
        <w:rPr>
          <w:sz w:val="16"/>
        </w:rPr>
      </w:pPr>
      <w:r w:rsidRPr="00C66B24">
        <w:rPr>
          <w:rStyle w:val="Style13ptBold"/>
        </w:rPr>
        <w:t>Jones 15</w:t>
      </w:r>
      <w:r w:rsidRPr="00AB27C8">
        <w:rPr>
          <w:sz w:val="16"/>
        </w:rPr>
        <w:t>, RAND Corporation, U.S. Homeland Security and the Threat from Syria and Iraq Before the Committee on Homeland Security Subcommittee on Counterterrorism and Intelligence United States House of Representatives, https://www.rand.org/content/dam/rand/pubs/testimonies/CT400/CT433/RAND_CT433.pdf</w:t>
      </w:r>
    </w:p>
    <w:p w:rsidR="00AB27C8" w:rsidRDefault="00AB27C8" w:rsidP="00AB27C8">
      <w:pPr>
        <w:rPr>
          <w:sz w:val="16"/>
        </w:rPr>
      </w:pPr>
      <w:r w:rsidRPr="00AB27C8">
        <w:rPr>
          <w:sz w:val="16"/>
        </w:rPr>
        <w:t>Refugees have historically played—and will continue to play—a critical role in ensuring U.S.</w:t>
      </w:r>
      <w:r w:rsidR="00072933">
        <w:rPr>
          <w:sz w:val="16"/>
        </w:rPr>
        <w:t xml:space="preserve"> </w:t>
      </w:r>
      <w:r w:rsidRPr="00AB27C8">
        <w:rPr>
          <w:sz w:val="16"/>
        </w:rPr>
        <w:t xml:space="preserve">economic prosperity and cultural diversity. In addition, </w:t>
      </w:r>
      <w:r w:rsidRPr="00AB27C8">
        <w:rPr>
          <w:rStyle w:val="StyleUnderline"/>
        </w:rPr>
        <w:t>the threat to the U.S. homeland from</w:t>
      </w:r>
      <w:r w:rsidR="00072933">
        <w:rPr>
          <w:rStyle w:val="StyleUnderline"/>
        </w:rPr>
        <w:t xml:space="preserve"> </w:t>
      </w:r>
      <w:r w:rsidRPr="00AB27C8">
        <w:rPr>
          <w:rStyle w:val="StyleUnderline"/>
        </w:rPr>
        <w:t>refugees has been relatively low.</w:t>
      </w:r>
      <w:r w:rsidRPr="00AB27C8">
        <w:rPr>
          <w:sz w:val="16"/>
        </w:rPr>
        <w:t xml:space="preserve"> Almost none of the major terrorist plots since 9/11 have</w:t>
      </w:r>
      <w:r w:rsidR="00072933">
        <w:rPr>
          <w:sz w:val="16"/>
        </w:rPr>
        <w:t xml:space="preserve"> </w:t>
      </w:r>
      <w:r w:rsidRPr="00AB27C8">
        <w:rPr>
          <w:sz w:val="16"/>
        </w:rPr>
        <w:t>involved refugees. Even in those cases where refugees were arrested on terrorism-related</w:t>
      </w:r>
      <w:r w:rsidRPr="00AB27C8">
        <w:t xml:space="preserve"> </w:t>
      </w:r>
      <w:r w:rsidRPr="00AB27C8">
        <w:rPr>
          <w:sz w:val="16"/>
        </w:rPr>
        <w:t>charges, years and even decades often transpired between their entry into the United States and</w:t>
      </w:r>
      <w:r w:rsidR="00072933">
        <w:rPr>
          <w:sz w:val="16"/>
        </w:rPr>
        <w:t xml:space="preserve"> </w:t>
      </w:r>
      <w:r w:rsidRPr="00AB27C8">
        <w:rPr>
          <w:sz w:val="16"/>
        </w:rPr>
        <w:t>their involvement in terrorism. In most instances, a would-be terrorist’s refugee status had little or</w:t>
      </w:r>
      <w:r w:rsidR="00072933">
        <w:rPr>
          <w:sz w:val="16"/>
        </w:rPr>
        <w:t xml:space="preserve"> </w:t>
      </w:r>
      <w:r w:rsidRPr="00AB27C8">
        <w:rPr>
          <w:sz w:val="16"/>
        </w:rPr>
        <w:t>nothing to do with their radicalization and shift to terrorism.</w:t>
      </w:r>
      <w:r w:rsidR="00072933">
        <w:rPr>
          <w:sz w:val="16"/>
        </w:rPr>
        <w:t xml:space="preserve"> </w:t>
      </w:r>
      <w:r w:rsidRPr="00AB27C8">
        <w:rPr>
          <w:rStyle w:val="Emphasis"/>
        </w:rPr>
        <w:t>But risks associated with refugees from Syria may be higher today for several reasons</w:t>
      </w:r>
      <w:r w:rsidRPr="00AB27C8">
        <w:rPr>
          <w:rStyle w:val="StyleUnderline"/>
        </w:rPr>
        <w:t>. First,</w:t>
      </w:r>
      <w:r w:rsidR="00072933">
        <w:rPr>
          <w:rStyle w:val="StyleUnderline"/>
        </w:rPr>
        <w:t xml:space="preserve"> </w:t>
      </w:r>
      <w:r w:rsidRPr="00AB27C8">
        <w:rPr>
          <w:rStyle w:val="StyleUnderline"/>
        </w:rPr>
        <w:t>Syria and neighboring Iraq have the highest numbers of foreign fighters on any modern jihadist</w:t>
      </w:r>
      <w:r w:rsidR="00072933">
        <w:rPr>
          <w:rStyle w:val="StyleUnderline"/>
        </w:rPr>
        <w:t xml:space="preserve"> </w:t>
      </w:r>
      <w:r w:rsidRPr="00AB27C8">
        <w:rPr>
          <w:rStyle w:val="StyleUnderline"/>
        </w:rPr>
        <w:t>battlefield</w:t>
      </w:r>
      <w:r w:rsidRPr="00AB27C8">
        <w:rPr>
          <w:sz w:val="16"/>
        </w:rPr>
        <w:t xml:space="preserve">, and </w:t>
      </w:r>
      <w:r w:rsidRPr="00AB27C8">
        <w:rPr>
          <w:rStyle w:val="StyleUnderline"/>
        </w:rPr>
        <w:t>there has already been an exodus of some fighters to the West. Second, several</w:t>
      </w:r>
      <w:r w:rsidR="00072933">
        <w:rPr>
          <w:rStyle w:val="StyleUnderline"/>
        </w:rPr>
        <w:t xml:space="preserve"> </w:t>
      </w:r>
      <w:r w:rsidRPr="00AB27C8">
        <w:rPr>
          <w:rStyle w:val="StyleUnderline"/>
        </w:rPr>
        <w:t>groups in the region like Da’ish</w:t>
      </w:r>
      <w:r w:rsidRPr="00AB27C8">
        <w:rPr>
          <w:sz w:val="16"/>
        </w:rPr>
        <w:t xml:space="preserve"> have </w:t>
      </w:r>
      <w:r w:rsidRPr="00AB27C8">
        <w:rPr>
          <w:rStyle w:val="StyleUnderline"/>
        </w:rPr>
        <w:t>planned to put operatives in the West</w:t>
      </w:r>
      <w:r w:rsidRPr="00AB27C8">
        <w:rPr>
          <w:sz w:val="16"/>
        </w:rPr>
        <w:t>, particularly in Europe,</w:t>
      </w:r>
      <w:r w:rsidR="00072933">
        <w:rPr>
          <w:sz w:val="16"/>
        </w:rPr>
        <w:t xml:space="preserve"> </w:t>
      </w:r>
      <w:r w:rsidRPr="00AB27C8">
        <w:rPr>
          <w:rStyle w:val="StyleUnderline"/>
        </w:rPr>
        <w:t>by having them seek political refugee status. Da’ish has also been active in some refugee camps</w:t>
      </w:r>
      <w:r w:rsidR="00072933">
        <w:rPr>
          <w:rStyle w:val="StyleUnderline"/>
        </w:rPr>
        <w:t xml:space="preserve"> </w:t>
      </w:r>
      <w:r w:rsidRPr="00AB27C8">
        <w:rPr>
          <w:rStyle w:val="StyleUnderline"/>
        </w:rPr>
        <w:t>in Syria. Third, the U.S. Intelligence Community’s understanding of extremists in Syria is worse</w:t>
      </w:r>
      <w:r w:rsidR="00072933">
        <w:rPr>
          <w:rStyle w:val="StyleUnderline"/>
        </w:rPr>
        <w:t xml:space="preserve"> </w:t>
      </w:r>
      <w:r w:rsidRPr="00AB27C8">
        <w:rPr>
          <w:rStyle w:val="StyleUnderline"/>
        </w:rPr>
        <w:t xml:space="preserve">than </w:t>
      </w:r>
      <w:r w:rsidRPr="00AB27C8">
        <w:rPr>
          <w:sz w:val="16"/>
        </w:rPr>
        <w:t xml:space="preserve">in many </w:t>
      </w:r>
      <w:r w:rsidRPr="00AB27C8">
        <w:rPr>
          <w:rStyle w:val="StyleUnderline"/>
        </w:rPr>
        <w:t>other jihadist battlefields</w:t>
      </w:r>
      <w:r w:rsidRPr="00AB27C8">
        <w:rPr>
          <w:sz w:val="16"/>
        </w:rPr>
        <w:t>, such as Iraq and Afghanistan, because of more limited</w:t>
      </w:r>
      <w:r w:rsidR="00072933">
        <w:rPr>
          <w:sz w:val="16"/>
        </w:rPr>
        <w:t xml:space="preserve"> </w:t>
      </w:r>
      <w:r w:rsidRPr="00AB27C8">
        <w:rPr>
          <w:sz w:val="16"/>
        </w:rPr>
        <w:t>intelligence collection capabilities.</w:t>
      </w:r>
      <w:r w:rsidR="00072933">
        <w:rPr>
          <w:sz w:val="16"/>
        </w:rPr>
        <w:t xml:space="preserve"> </w:t>
      </w:r>
      <w:r w:rsidRPr="00AB27C8">
        <w:rPr>
          <w:rStyle w:val="StyleUnderline"/>
        </w:rPr>
        <w:t>Individual terrorists and terrorist groups have multiple options to attack the U.S. homeland. First,</w:t>
      </w:r>
      <w:r w:rsidR="00072933">
        <w:rPr>
          <w:rStyle w:val="StyleUnderline"/>
        </w:rPr>
        <w:t xml:space="preserve"> </w:t>
      </w:r>
      <w:r w:rsidRPr="00AB27C8">
        <w:rPr>
          <w:rStyle w:val="StyleUnderline"/>
        </w:rPr>
        <w:t xml:space="preserve">they can inspire and encourage locals to conduct attacks through magazines like </w:t>
      </w:r>
      <w:proofErr w:type="spellStart"/>
      <w:r w:rsidRPr="00AB27C8">
        <w:rPr>
          <w:rStyle w:val="StyleUnderline"/>
        </w:rPr>
        <w:t>Dabiq</w:t>
      </w:r>
      <w:proofErr w:type="spellEnd"/>
      <w:r w:rsidR="00072933">
        <w:rPr>
          <w:rStyle w:val="StyleUnderline"/>
        </w:rPr>
        <w:t xml:space="preserve"> </w:t>
      </w:r>
      <w:r w:rsidRPr="00AB27C8">
        <w:rPr>
          <w:sz w:val="16"/>
        </w:rPr>
        <w:t xml:space="preserve">(published by Da’ish) </w:t>
      </w:r>
      <w:r w:rsidRPr="00AB27C8">
        <w:rPr>
          <w:rStyle w:val="StyleUnderline"/>
        </w:rPr>
        <w:t>and Inspire</w:t>
      </w:r>
      <w:r w:rsidRPr="00AB27C8">
        <w:rPr>
          <w:sz w:val="16"/>
        </w:rPr>
        <w:t xml:space="preserve"> (published by al </w:t>
      </w:r>
      <w:proofErr w:type="spellStart"/>
      <w:r w:rsidRPr="00AB27C8">
        <w:rPr>
          <w:sz w:val="16"/>
        </w:rPr>
        <w:t>Qa’ida</w:t>
      </w:r>
      <w:proofErr w:type="spellEnd"/>
      <w:r w:rsidRPr="00AB27C8">
        <w:rPr>
          <w:sz w:val="16"/>
        </w:rPr>
        <w:t xml:space="preserve"> in the Arabian Peninsula). Second, </w:t>
      </w:r>
      <w:r w:rsidRPr="00AB27C8">
        <w:rPr>
          <w:rStyle w:val="StyleUnderline"/>
        </w:rPr>
        <w:t>they</w:t>
      </w:r>
      <w:r w:rsidR="00072933">
        <w:rPr>
          <w:rStyle w:val="StyleUnderline"/>
        </w:rPr>
        <w:t xml:space="preserve"> </w:t>
      </w:r>
      <w:r w:rsidRPr="00AB27C8">
        <w:rPr>
          <w:rStyle w:val="StyleUnderline"/>
        </w:rPr>
        <w:t>can infiltrate members</w:t>
      </w:r>
      <w:r w:rsidRPr="00AB27C8">
        <w:rPr>
          <w:sz w:val="16"/>
        </w:rPr>
        <w:t xml:space="preserve"> into the United States from overseas </w:t>
      </w:r>
      <w:r w:rsidRPr="00AB27C8">
        <w:rPr>
          <w:rStyle w:val="StyleUnderline"/>
        </w:rPr>
        <w:t>to conduct attacks or recruit</w:t>
      </w:r>
      <w:r w:rsidR="00072933">
        <w:rPr>
          <w:rStyle w:val="StyleUnderline"/>
        </w:rPr>
        <w:t xml:space="preserve"> </w:t>
      </w:r>
      <w:r w:rsidRPr="00AB27C8">
        <w:rPr>
          <w:rStyle w:val="StyleUnderline"/>
        </w:rPr>
        <w:t>operatives from U.S. communities.</w:t>
      </w:r>
      <w:r w:rsidRPr="00AB27C8">
        <w:rPr>
          <w:sz w:val="16"/>
        </w:rPr>
        <w:t xml:space="preserve"> Third, they can target aircraft or vessels coming into the</w:t>
      </w:r>
      <w:r w:rsidR="00072933">
        <w:rPr>
          <w:sz w:val="16"/>
        </w:rPr>
        <w:t xml:space="preserve"> </w:t>
      </w:r>
      <w:r w:rsidRPr="00AB27C8">
        <w:rPr>
          <w:sz w:val="16"/>
        </w:rPr>
        <w:t xml:space="preserve">United States. In 2010, for example, al </w:t>
      </w:r>
      <w:proofErr w:type="spellStart"/>
      <w:r w:rsidRPr="00AB27C8">
        <w:rPr>
          <w:sz w:val="16"/>
        </w:rPr>
        <w:t>Qa’ida</w:t>
      </w:r>
      <w:proofErr w:type="spellEnd"/>
      <w:r w:rsidRPr="00AB27C8">
        <w:rPr>
          <w:sz w:val="16"/>
        </w:rPr>
        <w:t xml:space="preserve"> in the Arabian Peninsula attempted to target cargo</w:t>
      </w:r>
      <w:r w:rsidR="00072933">
        <w:rPr>
          <w:sz w:val="16"/>
        </w:rPr>
        <w:t xml:space="preserve"> </w:t>
      </w:r>
      <w:r w:rsidRPr="00AB27C8">
        <w:rPr>
          <w:sz w:val="16"/>
        </w:rPr>
        <w:t>planes using plastic explosives hidden in printer cartridges.</w:t>
      </w:r>
    </w:p>
    <w:p w:rsidR="00DB222C" w:rsidRDefault="00104B82" w:rsidP="00104B82">
      <w:pPr>
        <w:pStyle w:val="Heading1"/>
      </w:pPr>
      <w:r>
        <w:lastRenderedPageBreak/>
        <w:t>Affirmative Answers</w:t>
      </w:r>
    </w:p>
    <w:p w:rsidR="00104B82" w:rsidRDefault="00104B82" w:rsidP="00104B82">
      <w:pPr>
        <w:pStyle w:val="Heading2"/>
      </w:pPr>
      <w:r>
        <w:lastRenderedPageBreak/>
        <w:t>Impacts</w:t>
      </w:r>
    </w:p>
    <w:p w:rsidR="00DB222C" w:rsidRDefault="00104B82" w:rsidP="00DB222C">
      <w:pPr>
        <w:pStyle w:val="Heading3"/>
      </w:pPr>
      <w:r>
        <w:lastRenderedPageBreak/>
        <w:t xml:space="preserve">No </w:t>
      </w:r>
      <w:r w:rsidR="00DB222C">
        <w:t>Retaliation</w:t>
      </w:r>
    </w:p>
    <w:p w:rsidR="00DB222C" w:rsidRPr="00420518" w:rsidRDefault="00DB222C" w:rsidP="00DB222C">
      <w:pPr>
        <w:pStyle w:val="Heading4"/>
        <w:rPr>
          <w:sz w:val="14"/>
        </w:rPr>
      </w:pPr>
      <w:r w:rsidRPr="00E376EB">
        <w:t>No retaliation</w:t>
      </w:r>
      <w:r>
        <w:t xml:space="preserve"> or</w:t>
      </w:r>
      <w:r w:rsidRPr="00E376EB">
        <w:t xml:space="preserve"> escalation</w:t>
      </w:r>
    </w:p>
    <w:p w:rsidR="00DB222C" w:rsidRDefault="00DB222C" w:rsidP="00DB222C">
      <w:r w:rsidRPr="00EF0EC7">
        <w:rPr>
          <w:rStyle w:val="Style13ptBold"/>
        </w:rPr>
        <w:t>Mueller 5</w:t>
      </w:r>
      <w:r w:rsidRPr="00E376EB">
        <w:t xml:space="preserve"> (John, Professor of Political Science – Ohio State University, Reactions and Overreactions to Terrorism, </w:t>
      </w:r>
      <w:hyperlink r:id="rId15" w:history="1">
        <w:r w:rsidRPr="00895AEB">
          <w:rPr>
            <w:rStyle w:val="Hyperlink"/>
          </w:rPr>
          <w:t>http://polisci.osu.edu/faculty/jmueller/NB.PDF</w:t>
        </w:r>
      </w:hyperlink>
      <w:r w:rsidRPr="00E376EB">
        <w:t>)</w:t>
      </w:r>
    </w:p>
    <w:p w:rsidR="00DB222C" w:rsidRDefault="00DB222C" w:rsidP="00DB222C">
      <w:pPr>
        <w:rPr>
          <w:rStyle w:val="DebateUnderline"/>
          <w:rFonts w:asciiTheme="minorHAnsi" w:hAnsiTheme="minorHAnsi" w:cstheme="minorHAnsi"/>
          <w:u w:val="single"/>
        </w:rPr>
      </w:pPr>
      <w:r w:rsidRPr="0084772B">
        <w:rPr>
          <w:sz w:val="16"/>
        </w:rPr>
        <w:t xml:space="preserve">However, </w:t>
      </w:r>
      <w:r w:rsidRPr="00104B82">
        <w:rPr>
          <w:rStyle w:val="DebateUnderline"/>
          <w:rFonts w:asciiTheme="minorHAnsi" w:hAnsiTheme="minorHAnsi" w:cstheme="minorHAnsi"/>
          <w:u w:val="single"/>
        </w:rPr>
        <w:t>history</w:t>
      </w:r>
      <w:r w:rsidRPr="0084772B">
        <w:rPr>
          <w:rStyle w:val="DebateUnderline"/>
          <w:rFonts w:asciiTheme="minorHAnsi" w:hAnsiTheme="minorHAnsi" w:cstheme="minorHAnsi"/>
          <w:u w:val="single"/>
        </w:rPr>
        <w:t xml:space="preserve"> clearly </w:t>
      </w:r>
      <w:r w:rsidRPr="00104B82">
        <w:rPr>
          <w:rStyle w:val="DebateUnderline"/>
          <w:rFonts w:asciiTheme="minorHAnsi" w:hAnsiTheme="minorHAnsi" w:cstheme="minorHAnsi"/>
          <w:u w:val="single"/>
        </w:rPr>
        <w:t>demonstrates</w:t>
      </w:r>
      <w:r w:rsidRPr="0084772B">
        <w:rPr>
          <w:rStyle w:val="DebateUnderline"/>
          <w:rFonts w:asciiTheme="minorHAnsi" w:hAnsiTheme="minorHAnsi" w:cstheme="minorHAnsi"/>
          <w:u w:val="single"/>
        </w:rPr>
        <w:t xml:space="preserve"> that </w:t>
      </w:r>
      <w:r w:rsidRPr="00104B82">
        <w:rPr>
          <w:rStyle w:val="DebateUnderline"/>
          <w:rFonts w:asciiTheme="minorHAnsi" w:hAnsiTheme="minorHAnsi" w:cstheme="minorHAnsi"/>
          <w:u w:val="single"/>
        </w:rPr>
        <w:t>overreaction is not</w:t>
      </w:r>
      <w:r w:rsidRPr="0084772B">
        <w:rPr>
          <w:rStyle w:val="DebateUnderline"/>
          <w:rFonts w:asciiTheme="minorHAnsi" w:hAnsiTheme="minorHAnsi" w:cstheme="minorHAnsi"/>
          <w:u w:val="single"/>
        </w:rPr>
        <w:t xml:space="preserve"> necessarily </w:t>
      </w:r>
      <w:r w:rsidRPr="00104B82">
        <w:rPr>
          <w:rStyle w:val="DebateUnderline"/>
          <w:rFonts w:asciiTheme="minorHAnsi" w:hAnsiTheme="minorHAnsi" w:cstheme="minorHAnsi"/>
          <w:u w:val="single"/>
        </w:rPr>
        <w:t>inevitable</w:t>
      </w:r>
      <w:r w:rsidRPr="0084772B">
        <w:rPr>
          <w:rStyle w:val="DebateUnderline"/>
          <w:rFonts w:asciiTheme="minorHAnsi" w:hAnsiTheme="minorHAnsi" w:cstheme="minorHAnsi"/>
          <w:u w:val="single"/>
        </w:rPr>
        <w:t xml:space="preserve">. Sometimes, in fact, </w:t>
      </w:r>
      <w:r w:rsidRPr="00104B82">
        <w:rPr>
          <w:rStyle w:val="DebateUnderline"/>
          <w:rFonts w:asciiTheme="minorHAnsi" w:hAnsiTheme="minorHAnsi" w:cstheme="minorHAnsi"/>
          <w:u w:val="single"/>
        </w:rPr>
        <w:t xml:space="preserve">leaders </w:t>
      </w:r>
      <w:r w:rsidRPr="0084772B">
        <w:rPr>
          <w:rStyle w:val="DebateUnderline"/>
          <w:rFonts w:asciiTheme="minorHAnsi" w:hAnsiTheme="minorHAnsi" w:cstheme="minorHAnsi"/>
          <w:u w:val="single"/>
        </w:rPr>
        <w:t xml:space="preserve">have been able to </w:t>
      </w:r>
      <w:r w:rsidRPr="00104B82">
        <w:rPr>
          <w:rStyle w:val="DebateUnderline"/>
          <w:rFonts w:asciiTheme="minorHAnsi" w:hAnsiTheme="minorHAnsi" w:cstheme="minorHAnsi"/>
          <w:u w:val="single"/>
        </w:rPr>
        <w:t xml:space="preserve">restrain their instinct </w:t>
      </w:r>
      <w:r w:rsidRPr="0084772B">
        <w:rPr>
          <w:rStyle w:val="DebateUnderline"/>
          <w:rFonts w:asciiTheme="minorHAnsi" w:hAnsiTheme="minorHAnsi" w:cstheme="minorHAnsi"/>
          <w:u w:val="single"/>
        </w:rPr>
        <w:t xml:space="preserve">to overreact. Even more important, </w:t>
      </w:r>
      <w:r w:rsidRPr="00104B82">
        <w:rPr>
          <w:rStyle w:val="DebateUnderline"/>
          <w:rFonts w:asciiTheme="minorHAnsi" w:hAnsiTheme="minorHAnsi" w:cstheme="minorHAnsi"/>
          <w:u w:val="single"/>
        </w:rPr>
        <w:t>restrained </w:t>
      </w:r>
      <w:r w:rsidRPr="0084772B">
        <w:rPr>
          <w:rStyle w:val="DebateUnderline"/>
          <w:rFonts w:asciiTheme="minorHAnsi" w:hAnsiTheme="minorHAnsi" w:cstheme="minorHAnsi"/>
          <w:u w:val="single"/>
        </w:rPr>
        <w:t xml:space="preserve">reaction--or even </w:t>
      </w:r>
      <w:r w:rsidRPr="00104B82">
        <w:rPr>
          <w:rStyle w:val="DebateUnderline"/>
          <w:rFonts w:asciiTheme="minorHAnsi" w:hAnsiTheme="minorHAnsi" w:cstheme="minorHAnsi"/>
          <w:u w:val="single"/>
        </w:rPr>
        <w:t xml:space="preserve">capitulation </w:t>
      </w:r>
      <w:r w:rsidRPr="0084772B">
        <w:rPr>
          <w:rStyle w:val="DebateUnderline"/>
          <w:rFonts w:asciiTheme="minorHAnsi" w:hAnsiTheme="minorHAnsi" w:cstheme="minorHAnsi"/>
          <w:u w:val="single"/>
        </w:rPr>
        <w:t>to terrorist acts--</w:t>
      </w:r>
      <w:r w:rsidRPr="00104B82">
        <w:rPr>
          <w:rStyle w:val="DebateUnderline"/>
          <w:rFonts w:asciiTheme="minorHAnsi" w:hAnsiTheme="minorHAnsi" w:cstheme="minorHAnsi"/>
          <w:u w:val="single"/>
        </w:rPr>
        <w:t>has</w:t>
      </w:r>
      <w:r w:rsidRPr="0084772B">
        <w:rPr>
          <w:rStyle w:val="DebateUnderline"/>
          <w:rFonts w:asciiTheme="minorHAnsi" w:hAnsiTheme="minorHAnsi" w:cstheme="minorHAnsi"/>
          <w:u w:val="single"/>
        </w:rPr>
        <w:t xml:space="preserve"> often </w:t>
      </w:r>
      <w:r w:rsidRPr="00104B82">
        <w:rPr>
          <w:rStyle w:val="DebateUnderline"/>
          <w:rFonts w:asciiTheme="minorHAnsi" w:hAnsiTheme="minorHAnsi" w:cstheme="minorHAnsi"/>
          <w:u w:val="single"/>
        </w:rPr>
        <w:t xml:space="preserve">proved </w:t>
      </w:r>
      <w:r w:rsidRPr="0084772B">
        <w:rPr>
          <w:rStyle w:val="DebateUnderline"/>
          <w:rFonts w:asciiTheme="minorHAnsi" w:hAnsiTheme="minorHAnsi" w:cstheme="minorHAnsi"/>
          <w:u w:val="single"/>
        </w:rPr>
        <w:t xml:space="preserve">to be entirely </w:t>
      </w:r>
      <w:r w:rsidRPr="00104B82">
        <w:rPr>
          <w:rStyle w:val="DebateUnderline"/>
          <w:rFonts w:asciiTheme="minorHAnsi" w:hAnsiTheme="minorHAnsi" w:cstheme="minorHAnsi"/>
          <w:u w:val="single"/>
        </w:rPr>
        <w:t>acceptable politically.</w:t>
      </w:r>
      <w:r w:rsidRPr="0084772B">
        <w:rPr>
          <w:rStyle w:val="DebateUnderline"/>
          <w:rFonts w:asciiTheme="minorHAnsi" w:hAnsiTheme="minorHAnsi" w:cstheme="minorHAnsi"/>
          <w:u w:val="single"/>
        </w:rPr>
        <w:t xml:space="preserve"> That is, there are </w:t>
      </w:r>
      <w:r w:rsidRPr="00104B82">
        <w:rPr>
          <w:rStyle w:val="DebateUnderline"/>
          <w:rFonts w:asciiTheme="minorHAnsi" w:hAnsiTheme="minorHAnsi" w:cstheme="minorHAnsi"/>
          <w:u w:val="single"/>
        </w:rPr>
        <w:t xml:space="preserve">many instances </w:t>
      </w:r>
      <w:r w:rsidRPr="0084772B">
        <w:rPr>
          <w:rStyle w:val="DebateUnderline"/>
          <w:rFonts w:asciiTheme="minorHAnsi" w:hAnsiTheme="minorHAnsi" w:cstheme="minorHAnsi"/>
          <w:u w:val="single"/>
        </w:rPr>
        <w:t xml:space="preserve">where </w:t>
      </w:r>
      <w:r w:rsidRPr="00104B82">
        <w:rPr>
          <w:rStyle w:val="DebateUnderline"/>
          <w:rFonts w:asciiTheme="minorHAnsi" w:hAnsiTheme="minorHAnsi" w:cstheme="minorHAnsi"/>
          <w:u w:val="single"/>
        </w:rPr>
        <w:t>leaders did</w:t>
      </w:r>
      <w:r w:rsidRPr="0084772B">
        <w:rPr>
          <w:rStyle w:val="DebateUnderline"/>
          <w:rFonts w:asciiTheme="minorHAnsi" w:hAnsiTheme="minorHAnsi" w:cstheme="minorHAnsi"/>
          <w:u w:val="single"/>
        </w:rPr>
        <w:t xml:space="preserve"> </w:t>
      </w:r>
      <w:r w:rsidRPr="00104B82">
        <w:rPr>
          <w:rStyle w:val="DebateUnderline"/>
          <w:rFonts w:asciiTheme="minorHAnsi" w:hAnsiTheme="minorHAnsi" w:cstheme="minorHAnsi"/>
          <w:u w:val="single"/>
        </w:rPr>
        <w:t xml:space="preserve">nothing </w:t>
      </w:r>
      <w:r w:rsidRPr="0084772B">
        <w:rPr>
          <w:rStyle w:val="DebateUnderline"/>
          <w:rFonts w:asciiTheme="minorHAnsi" w:hAnsiTheme="minorHAnsi" w:cstheme="minorHAnsi"/>
          <w:u w:val="single"/>
        </w:rPr>
        <w:t xml:space="preserve">after a terrorist attack (or at least refrained from overreacting) </w:t>
      </w:r>
      <w:r w:rsidRPr="00104B82">
        <w:rPr>
          <w:rStyle w:val="DebateUnderline"/>
          <w:rFonts w:asciiTheme="minorHAnsi" w:hAnsiTheme="minorHAnsi" w:cstheme="minorHAnsi"/>
          <w:u w:val="single"/>
        </w:rPr>
        <w:t xml:space="preserve">and did not suffer </w:t>
      </w:r>
      <w:r w:rsidRPr="0084772B">
        <w:rPr>
          <w:rStyle w:val="DebateUnderline"/>
          <w:rFonts w:asciiTheme="minorHAnsi" w:hAnsiTheme="minorHAnsi" w:cstheme="minorHAnsi"/>
          <w:u w:val="single"/>
        </w:rPr>
        <w:t>politically or otherwise</w:t>
      </w:r>
      <w:r w:rsidRPr="0084772B">
        <w:rPr>
          <w:sz w:val="16"/>
        </w:rPr>
        <w:t>. Similarly, after an unacceptable loss of American lives in Somalia in 1993, Bill Clinton responded by withdrawing the troops without noticeable negative impact on his 1996 re-election bid. Although Clinton responded with (apparently counterproductive) military retaliations after the two U.S. embassies were bombed in Africa in 1998 as discussed earlier, his administration did not have a notable response to terrorist attacks on American targets in Saudi Arabia (Khobar Towers) in 1996 or to the bombing of the U.S.S. Cole in 2000, and these non-responses never caused it political pain. George W. Bush's response to the anthrax attacks of 2001 did include, as noted above, a costly and wasteful stocking-up of anthrax vaccine and enormous extra spending by the U.S. Post Office. However, beyond that, it was the same as Clinton's had been to the terrorist attacks against the World Trade Center in 1993 and in Oklahoma City in 1995 and the same as the one applied in Spain when terrorist bombed trains there in 2004 or in Britain after attacks in 2005: the dedicated application of police work to try to apprehend the perpetrators. This approach was politically acceptable even though the culprit in the anthrax case (unlike the other ones) has yet to be found. The demands for retaliation may be somewhat more problematic in the case of suicide terrorists since the direct perpetrators of the terrorist act are already dead, thus sometimes impelling a vengeful need to seek out other targets. Nonetheless, the attacks in Lebanon, Saudi Arabia, Great Britain, and against the Cole were all suicidal, yet no direct retaliatory action was taken. </w:t>
      </w:r>
      <w:r w:rsidRPr="0084772B">
        <w:rPr>
          <w:rStyle w:val="DebateUnderline"/>
          <w:rFonts w:asciiTheme="minorHAnsi" w:hAnsiTheme="minorHAnsi" w:cstheme="minorHAnsi"/>
          <w:u w:val="single"/>
        </w:rPr>
        <w:t xml:space="preserve">Thus, </w:t>
      </w:r>
      <w:r w:rsidRPr="00104B82">
        <w:rPr>
          <w:rStyle w:val="DebateUnderline"/>
          <w:rFonts w:asciiTheme="minorHAnsi" w:hAnsiTheme="minorHAnsi" w:cstheme="minorHAnsi"/>
          <w:u w:val="single"/>
        </w:rPr>
        <w:t>despite short-term demands</w:t>
      </w:r>
      <w:r w:rsidRPr="0084772B">
        <w:rPr>
          <w:rStyle w:val="DebateUnderline"/>
          <w:rFonts w:asciiTheme="minorHAnsi" w:hAnsiTheme="minorHAnsi" w:cstheme="minorHAnsi"/>
          <w:u w:val="single"/>
        </w:rPr>
        <w:t xml:space="preserve"> that some sort of action must be taken, experience suggests </w:t>
      </w:r>
      <w:r w:rsidRPr="00104B82">
        <w:rPr>
          <w:rStyle w:val="DebateUnderline"/>
          <w:rFonts w:asciiTheme="minorHAnsi" w:hAnsiTheme="minorHAnsi" w:cstheme="minorHAnsi"/>
          <w:u w:val="single"/>
        </w:rPr>
        <w:t xml:space="preserve">politicians </w:t>
      </w:r>
      <w:r w:rsidRPr="0084772B">
        <w:rPr>
          <w:sz w:val="16"/>
        </w:rPr>
        <w:t>can often successfully</w:t>
      </w:r>
      <w:r w:rsidRPr="0084772B">
        <w:rPr>
          <w:rStyle w:val="DebateUnderline"/>
          <w:rFonts w:asciiTheme="minorHAnsi" w:hAnsiTheme="minorHAnsi" w:cstheme="minorHAnsi"/>
          <w:u w:val="single"/>
        </w:rPr>
        <w:t xml:space="preserve"> </w:t>
      </w:r>
      <w:r w:rsidRPr="00104B82">
        <w:rPr>
          <w:rStyle w:val="DebateUnderline"/>
          <w:rFonts w:asciiTheme="minorHAnsi" w:hAnsiTheme="minorHAnsi" w:cstheme="minorHAnsi"/>
          <w:u w:val="single"/>
        </w:rPr>
        <w:t>ride out this demand</w:t>
      </w:r>
      <w:r w:rsidRPr="0084772B">
        <w:rPr>
          <w:rStyle w:val="DebateUnderline"/>
          <w:rFonts w:asciiTheme="minorHAnsi" w:hAnsiTheme="minorHAnsi" w:cstheme="minorHAnsi"/>
          <w:u w:val="single"/>
        </w:rPr>
        <w:t xml:space="preserve"> after the obligatory (and inexpensive) expressions of outrage are prominently issued.</w:t>
      </w:r>
    </w:p>
    <w:p w:rsidR="00AE654C" w:rsidRPr="005A3E4D" w:rsidRDefault="00AE654C" w:rsidP="00AE654C">
      <w:pPr>
        <w:pStyle w:val="Heading4"/>
      </w:pPr>
      <w:r w:rsidRPr="005A3E4D">
        <w:t xml:space="preserve">Retaliation </w:t>
      </w:r>
      <w:r>
        <w:t>would be economic, not military</w:t>
      </w:r>
      <w:r w:rsidRPr="005A3E4D">
        <w:t xml:space="preserve">  </w:t>
      </w:r>
    </w:p>
    <w:p w:rsidR="00AE654C" w:rsidRPr="005A3E4D" w:rsidRDefault="00AE654C" w:rsidP="00AE654C">
      <w:pPr>
        <w:rPr>
          <w:rFonts w:eastAsia="Times New Roman" w:cs="Times New Roman"/>
        </w:rPr>
      </w:pPr>
      <w:r w:rsidRPr="00AE654C">
        <w:rPr>
          <w:rStyle w:val="Style13ptBold"/>
        </w:rPr>
        <w:t>Levi 8</w:t>
      </w:r>
      <w:r w:rsidRPr="005A3E4D">
        <w:t xml:space="preserve"> (Michael, </w:t>
      </w:r>
      <w:r w:rsidRPr="005A3E4D">
        <w:rPr>
          <w:rFonts w:eastAsia="Times New Roman" w:cs="Times New Roman"/>
        </w:rPr>
        <w:t xml:space="preserve">the David M. Rubenstein senior fellow for energy and the environment at the Council on Foreign Relations, MA in physics from Princeton University and a PhD in war studies from the University of London, </w:t>
      </w:r>
      <w:r w:rsidRPr="005A3E4D">
        <w:t>September 2008, Council Special Report No. 38, Council on Foreign Relations, “Deterring State Sponsorship of Nuclear Terrorism,”)</w:t>
      </w:r>
    </w:p>
    <w:p w:rsidR="00AE654C" w:rsidRPr="005A3E4D" w:rsidRDefault="00AE654C" w:rsidP="00AE654C">
      <w:pPr>
        <w:rPr>
          <w:sz w:val="12"/>
          <w:szCs w:val="12"/>
          <w:u w:val="single"/>
        </w:rPr>
      </w:pPr>
      <w:r w:rsidRPr="005A3E4D">
        <w:rPr>
          <w:u w:val="single"/>
        </w:rPr>
        <w:t>Threatening retaliation against countries like Russia and Pakistan</w:t>
      </w:r>
      <w:r w:rsidRPr="005A3E4D">
        <w:t xml:space="preserve"> </w:t>
      </w:r>
      <w:r w:rsidRPr="005A3E4D">
        <w:rPr>
          <w:sz w:val="12"/>
          <w:szCs w:val="12"/>
        </w:rPr>
        <w:t>in response to terrorist attacks stemming from lax security practices</w:t>
      </w:r>
      <w:r w:rsidRPr="005A3E4D">
        <w:t xml:space="preserve"> </w:t>
      </w:r>
      <w:r w:rsidRPr="005A3E4D">
        <w:rPr>
          <w:u w:val="single"/>
        </w:rPr>
        <w:t xml:space="preserve">is unwise. It </w:t>
      </w:r>
      <w:r w:rsidRPr="005A3E4D">
        <w:rPr>
          <w:rStyle w:val="Emphasis"/>
        </w:rPr>
        <w:t>undercuts efforts to work cooperatively</w:t>
      </w:r>
      <w:r w:rsidRPr="005A3E4D">
        <w:rPr>
          <w:u w:val="single"/>
        </w:rPr>
        <w:t xml:space="preserve"> with those states to improve their nuclear security; dissuades those states from informing others</w:t>
      </w:r>
      <w:r w:rsidRPr="005A3E4D">
        <w:t xml:space="preserve"> </w:t>
      </w:r>
      <w:r w:rsidRPr="005A3E4D">
        <w:rPr>
          <w:sz w:val="12"/>
          <w:szCs w:val="12"/>
        </w:rPr>
        <w:t>if they discover that their nuclear weapons or materials are ever stolen, thus undermining any efforts to recover them</w:t>
      </w:r>
      <w:r w:rsidRPr="005A3E4D">
        <w:t xml:space="preserve">; </w:t>
      </w:r>
      <w:r w:rsidRPr="005A3E4D">
        <w:rPr>
          <w:u w:val="single"/>
        </w:rPr>
        <w:t xml:space="preserve">and makes it difficult to work with those states in the aftermath of an attack </w:t>
      </w:r>
      <w:r w:rsidRPr="005A3E4D">
        <w:rPr>
          <w:sz w:val="12"/>
          <w:szCs w:val="12"/>
        </w:rPr>
        <w:t>to prevent further detonations. At the same time,</w:t>
      </w:r>
      <w:r w:rsidRPr="005A3E4D">
        <w:t xml:space="preserve"> </w:t>
      </w:r>
      <w:r w:rsidRPr="005A3E4D">
        <w:rPr>
          <w:u w:val="single"/>
        </w:rPr>
        <w:t xml:space="preserve">U.S. threats are likely to </w:t>
      </w:r>
      <w:r w:rsidRPr="005A3E4D">
        <w:rPr>
          <w:rStyle w:val="Emphasis"/>
        </w:rPr>
        <w:t xml:space="preserve">do little to </w:t>
      </w:r>
      <w:proofErr w:type="gramStart"/>
      <w:r w:rsidRPr="005A3E4D">
        <w:rPr>
          <w:rStyle w:val="Emphasis"/>
        </w:rPr>
        <w:t>actually encourage</w:t>
      </w:r>
      <w:proofErr w:type="gramEnd"/>
      <w:r w:rsidRPr="005A3E4D">
        <w:rPr>
          <w:rStyle w:val="Emphasis"/>
        </w:rPr>
        <w:t xml:space="preserve"> many critical states to take nuclear terrorism more seriously</w:t>
      </w:r>
      <w:r w:rsidRPr="005A3E4D">
        <w:t>—</w:t>
      </w:r>
      <w:r w:rsidRPr="005A3E4D">
        <w:rPr>
          <w:sz w:val="12"/>
          <w:szCs w:val="12"/>
        </w:rPr>
        <w:t>Russia and Pakistan, in particular, face terrorist threats of their own, and the prospect of nuclear attacks on Moscow or Islamabad by Chechen separatists or Islamist radicals is surely greater motivation for strengthened nuclear security than the possibility that, following an attack on Washington, the United States might somehow retaliate.</w:t>
      </w:r>
      <w:r w:rsidRPr="005A3E4D">
        <w:t xml:space="preserve"> </w:t>
      </w:r>
      <w:r w:rsidRPr="005A3E4D">
        <w:rPr>
          <w:u w:val="single"/>
        </w:rPr>
        <w:t xml:space="preserve">(To the extent that retaliatory threats are military in nature, </w:t>
      </w:r>
      <w:r w:rsidRPr="005A3E4D">
        <w:rPr>
          <w:rStyle w:val="Emphasis"/>
        </w:rPr>
        <w:t>they will also often be incredible; it is implausible</w:t>
      </w:r>
      <w:r w:rsidRPr="005A3E4D">
        <w:rPr>
          <w:u w:val="single"/>
        </w:rPr>
        <w:t>, for example, that the 5 United States would retaliate militarily against Russia. On the other hand, more plausible threats, such as economic or political ones, are far weaker.)</w:t>
      </w:r>
      <w:r w:rsidRPr="005A3E4D">
        <w:t xml:space="preserve"> </w:t>
      </w:r>
      <w:r w:rsidRPr="005A3E4D">
        <w:rPr>
          <w:sz w:val="12"/>
          <w:szCs w:val="12"/>
        </w:rPr>
        <w:t>Adapting deterrence to cases of lax security is likely to increase, rather than decrease, the nuclear terrorist threat. The United States should, in most cases, emphasize cooperation instead while explicitly ruling out retribution.</w:t>
      </w:r>
    </w:p>
    <w:p w:rsidR="00AE654C" w:rsidRPr="00EB6F81" w:rsidRDefault="00AE654C" w:rsidP="00AE654C">
      <w:pPr>
        <w:rPr>
          <w:sz w:val="16"/>
        </w:rPr>
      </w:pPr>
    </w:p>
    <w:p w:rsidR="00AE654C" w:rsidRPr="00AE654C" w:rsidRDefault="00AE654C" w:rsidP="00AE654C">
      <w:pPr>
        <w:pStyle w:val="Heading3"/>
        <w:rPr>
          <w:rStyle w:val="DebateUnderline"/>
          <w:rFonts w:ascii="Calibri" w:hAnsi="Calibri"/>
          <w:sz w:val="32"/>
          <w:u w:val="single"/>
        </w:rPr>
      </w:pPr>
      <w:r>
        <w:lastRenderedPageBreak/>
        <w:t>No Retaliation – Attribution</w:t>
      </w:r>
    </w:p>
    <w:p w:rsidR="00E36DB7" w:rsidRPr="00DA3B6A" w:rsidRDefault="00E36DB7" w:rsidP="00E36DB7">
      <w:pPr>
        <w:pStyle w:val="Heading4"/>
        <w:rPr>
          <w:rFonts w:eastAsia="Times New Roman"/>
        </w:rPr>
      </w:pPr>
      <w:r>
        <w:rPr>
          <w:rFonts w:eastAsia="Times New Roman"/>
        </w:rPr>
        <w:t>We wouldn’t even retaliate to a nuclear strike – attribution is too difficult</w:t>
      </w:r>
    </w:p>
    <w:p w:rsidR="00E36DB7" w:rsidRPr="00E36DB7" w:rsidRDefault="00E36DB7" w:rsidP="00E36DB7">
      <w:r w:rsidRPr="00F112AD">
        <w:rPr>
          <w:rStyle w:val="Style13ptBold"/>
        </w:rPr>
        <w:t>Neely 13</w:t>
      </w:r>
      <w:r w:rsidRPr="00DA3B6A">
        <w:t xml:space="preserve"> (</w:t>
      </w:r>
      <w:proofErr w:type="spellStart"/>
      <w:r w:rsidRPr="00DA3B6A">
        <w:t>Meggaen</w:t>
      </w:r>
      <w:proofErr w:type="spellEnd"/>
      <w:r w:rsidRPr="00DA3B6A">
        <w:t>, research intern for the Project on Nuclear Issues, 3-21-13, "Doubting Deterrence of Nuclear Terrorism" Center for Strategic and International Studies) csis.org/blog/doubting-deterrence-nuclear-terrorism</w:t>
      </w:r>
    </w:p>
    <w:p w:rsidR="00E36DB7" w:rsidRDefault="00E36DB7" w:rsidP="00E36DB7">
      <w:pPr>
        <w:rPr>
          <w:sz w:val="16"/>
        </w:rPr>
      </w:pPr>
      <w:r w:rsidRPr="00F112AD">
        <w:rPr>
          <w:rStyle w:val="StyleUnderline"/>
        </w:rPr>
        <w:t xml:space="preserve">Yet, let’s think about the series of events that would play out if a terrorist organization detonated a weapon in the </w:t>
      </w:r>
      <w:r w:rsidRPr="00DA3B6A">
        <w:rPr>
          <w:color w:val="000000"/>
          <w:sz w:val="19"/>
          <w:u w:val="thick"/>
          <w:bdr w:val="single" w:sz="12" w:space="0" w:color="auto"/>
        </w:rPr>
        <w:t>U</w:t>
      </w:r>
      <w:r w:rsidRPr="00E36DB7">
        <w:rPr>
          <w:sz w:val="16"/>
        </w:rPr>
        <w:t xml:space="preserve">nited </w:t>
      </w:r>
      <w:r w:rsidRPr="00DA3B6A">
        <w:rPr>
          <w:color w:val="000000"/>
          <w:sz w:val="19"/>
          <w:u w:val="thick"/>
          <w:bdr w:val="single" w:sz="12" w:space="0" w:color="auto"/>
        </w:rPr>
        <w:t>S</w:t>
      </w:r>
      <w:r w:rsidRPr="00E36DB7">
        <w:rPr>
          <w:sz w:val="16"/>
        </w:rPr>
        <w:t xml:space="preserve">tates. </w:t>
      </w:r>
      <w:r w:rsidRPr="00F112AD">
        <w:rPr>
          <w:rStyle w:val="StyleUnderline"/>
        </w:rPr>
        <w:t xml:space="preserve">Let’s assume forensics confirmed the weapon’s origin, and let’s assume, for argument’s sake, that country was Pakistan. </w:t>
      </w:r>
      <w:r w:rsidRPr="00104B82">
        <w:rPr>
          <w:rStyle w:val="StyleUnderline"/>
        </w:rPr>
        <w:t xml:space="preserve">Would the </w:t>
      </w:r>
      <w:r w:rsidRPr="00104B82">
        <w:rPr>
          <w:rStyle w:val="Emphasis"/>
        </w:rPr>
        <w:t>U</w:t>
      </w:r>
      <w:r w:rsidRPr="00E36DB7">
        <w:rPr>
          <w:sz w:val="16"/>
        </w:rPr>
        <w:t xml:space="preserve">nited </w:t>
      </w:r>
      <w:r w:rsidRPr="00104B82">
        <w:rPr>
          <w:rStyle w:val="Emphasis"/>
        </w:rPr>
        <w:t>S</w:t>
      </w:r>
      <w:r w:rsidRPr="00E36DB7">
        <w:rPr>
          <w:sz w:val="16"/>
        </w:rPr>
        <w:t xml:space="preserve">tates </w:t>
      </w:r>
      <w:r w:rsidRPr="00F112AD">
        <w:rPr>
          <w:rStyle w:val="StyleUnderline"/>
        </w:rPr>
        <w:t xml:space="preserve">then </w:t>
      </w:r>
      <w:r w:rsidRPr="00104B82">
        <w:rPr>
          <w:rStyle w:val="StyleUnderline"/>
        </w:rPr>
        <w:t>retaliate with a nuclear strike? If a nuclear attack occurs</w:t>
      </w:r>
      <w:r w:rsidRPr="00F112AD">
        <w:rPr>
          <w:rStyle w:val="StyleUnderline"/>
        </w:rPr>
        <w:t xml:space="preserve"> within the next four years</w:t>
      </w:r>
      <w:r w:rsidRPr="00E36DB7">
        <w:rPr>
          <w:sz w:val="16"/>
        </w:rPr>
        <w:t xml:space="preserve"> (a reasonable length of time for such predictions concerning current international and domestic politics), </w:t>
      </w:r>
      <w:r w:rsidRPr="00104B82">
        <w:rPr>
          <w:rStyle w:val="StyleUnderline"/>
        </w:rPr>
        <w:t xml:space="preserve">it seems </w:t>
      </w:r>
      <w:r w:rsidRPr="00104B82">
        <w:rPr>
          <w:rStyle w:val="Emphasis"/>
        </w:rPr>
        <w:t>unlikely.</w:t>
      </w:r>
      <w:r w:rsidRPr="00F112AD">
        <w:rPr>
          <w:rStyle w:val="StyleUnderline"/>
        </w:rPr>
        <w:t xml:space="preserve"> </w:t>
      </w:r>
      <w:r w:rsidRPr="00E36DB7">
        <w:rPr>
          <w:sz w:val="16"/>
        </w:rPr>
        <w:t xml:space="preserve"> </w:t>
      </w:r>
      <w:r w:rsidRPr="00F112AD">
        <w:rPr>
          <w:rStyle w:val="StyleUnderline"/>
        </w:rPr>
        <w:t xml:space="preserve">Why? </w:t>
      </w:r>
      <w:r w:rsidRPr="00104B82">
        <w:rPr>
          <w:rStyle w:val="StyleUnderline"/>
        </w:rPr>
        <w:t xml:space="preserve">First, </w:t>
      </w:r>
      <w:r w:rsidRPr="000F4496">
        <w:rPr>
          <w:rStyle w:val="StyleUnderline"/>
        </w:rPr>
        <w:t>there’s the problem of</w:t>
      </w:r>
      <w:r w:rsidRPr="00104B82">
        <w:rPr>
          <w:rStyle w:val="StyleUnderline"/>
        </w:rPr>
        <w:t xml:space="preserve"> </w:t>
      </w:r>
      <w:r w:rsidRPr="00104B82">
        <w:rPr>
          <w:rStyle w:val="Emphasis"/>
        </w:rPr>
        <w:t>time</w:t>
      </w:r>
      <w:r w:rsidRPr="00104B82">
        <w:rPr>
          <w:rStyle w:val="StyleUnderline"/>
        </w:rPr>
        <w:t>.</w:t>
      </w:r>
      <w:r w:rsidRPr="00F112AD">
        <w:rPr>
          <w:rStyle w:val="StyleUnderline"/>
        </w:rPr>
        <w:t xml:space="preserve"> Though nuclear forensics is useful, </w:t>
      </w:r>
      <w:r w:rsidRPr="00104B82">
        <w:rPr>
          <w:rStyle w:val="StyleUnderline"/>
        </w:rPr>
        <w:t>it takes time to analyze</w:t>
      </w:r>
      <w:r w:rsidRPr="00F112AD">
        <w:rPr>
          <w:rStyle w:val="StyleUnderline"/>
        </w:rPr>
        <w:t xml:space="preserve"> the </w:t>
      </w:r>
      <w:r w:rsidRPr="00104B82">
        <w:rPr>
          <w:rStyle w:val="StyleUnderline"/>
        </w:rPr>
        <w:t xml:space="preserve">data and determine the country of origin. Any </w:t>
      </w:r>
      <w:r w:rsidRPr="00F112AD">
        <w:rPr>
          <w:rStyle w:val="StyleUnderline"/>
        </w:rPr>
        <w:t xml:space="preserve">justified </w:t>
      </w:r>
      <w:r w:rsidRPr="00104B82">
        <w:rPr>
          <w:rStyle w:val="StyleUnderline"/>
        </w:rPr>
        <w:t>response</w:t>
      </w:r>
      <w:r w:rsidRPr="00F112AD">
        <w:rPr>
          <w:rStyle w:val="StyleUnderline"/>
        </w:rPr>
        <w:t xml:space="preserve"> upon a state sponsor </w:t>
      </w:r>
      <w:r w:rsidRPr="00104B82">
        <w:rPr>
          <w:rStyle w:val="Emphasis"/>
        </w:rPr>
        <w:t>would not be swift</w:t>
      </w:r>
      <w:r w:rsidRPr="00104B82">
        <w:rPr>
          <w:rStyle w:val="StyleUnderline"/>
        </w:rPr>
        <w:t xml:space="preserve">. Second, even if the </w:t>
      </w:r>
      <w:r w:rsidRPr="00104B82">
        <w:rPr>
          <w:rStyle w:val="Emphasis"/>
        </w:rPr>
        <w:t>U</w:t>
      </w:r>
      <w:r w:rsidRPr="00E36DB7">
        <w:rPr>
          <w:sz w:val="16"/>
        </w:rPr>
        <w:t xml:space="preserve">nited </w:t>
      </w:r>
      <w:r w:rsidRPr="00104B82">
        <w:rPr>
          <w:rStyle w:val="Emphasis"/>
        </w:rPr>
        <w:t>S</w:t>
      </w:r>
      <w:r w:rsidRPr="00E36DB7">
        <w:rPr>
          <w:sz w:val="16"/>
        </w:rPr>
        <w:t xml:space="preserve">tates </w:t>
      </w:r>
      <w:r w:rsidRPr="00104B82">
        <w:rPr>
          <w:rStyle w:val="StyleUnderline"/>
        </w:rPr>
        <w:t>proved the country of origin, it would</w:t>
      </w:r>
      <w:r w:rsidRPr="00F112AD">
        <w:rPr>
          <w:rStyle w:val="StyleUnderline"/>
        </w:rPr>
        <w:t xml:space="preserve"> then </w:t>
      </w:r>
      <w:r w:rsidRPr="00104B82">
        <w:rPr>
          <w:rStyle w:val="StyleUnderline"/>
        </w:rPr>
        <w:t>be difficult to determine that Pakistan</w:t>
      </w:r>
      <w:r w:rsidRPr="00F112AD">
        <w:rPr>
          <w:rStyle w:val="StyleUnderline"/>
        </w:rPr>
        <w:t xml:space="preserve"> willingly and </w:t>
      </w:r>
      <w:r w:rsidRPr="00104B82">
        <w:rPr>
          <w:rStyle w:val="StyleUnderline"/>
        </w:rPr>
        <w:t>intentionally sponsored nuclear terrorism</w:t>
      </w:r>
      <w:r w:rsidRPr="00F112AD">
        <w:rPr>
          <w:rStyle w:val="StyleUnderline"/>
        </w:rPr>
        <w:t xml:space="preserve">. </w:t>
      </w:r>
      <w:r w:rsidRPr="00E36DB7">
        <w:rPr>
          <w:sz w:val="16"/>
        </w:rPr>
        <w:t xml:space="preserve">If Pakistan did, then nuclear retaliation might be justified. However, </w:t>
      </w:r>
      <w:r w:rsidRPr="000F4496">
        <w:rPr>
          <w:rStyle w:val="StyleUnderline"/>
        </w:rPr>
        <w:t xml:space="preserve">if Pakistan did not, nuclear retaliation over unsecured nuclear materials would be a disproportionate response and potentially further detrimental. Should the </w:t>
      </w:r>
      <w:r w:rsidRPr="000F4496">
        <w:rPr>
          <w:color w:val="000000"/>
          <w:sz w:val="19"/>
          <w:u w:val="thick"/>
          <w:bdr w:val="single" w:sz="12" w:space="0" w:color="auto"/>
        </w:rPr>
        <w:t>U</w:t>
      </w:r>
      <w:r w:rsidRPr="00E36DB7">
        <w:rPr>
          <w:sz w:val="16"/>
        </w:rPr>
        <w:t xml:space="preserve">nited </w:t>
      </w:r>
      <w:r w:rsidRPr="000F4496">
        <w:rPr>
          <w:color w:val="000000"/>
          <w:sz w:val="19"/>
          <w:u w:val="thick"/>
          <w:bdr w:val="single" w:sz="12" w:space="0" w:color="auto"/>
        </w:rPr>
        <w:t>S</w:t>
      </w:r>
      <w:r w:rsidRPr="00E36DB7">
        <w:rPr>
          <w:sz w:val="16"/>
        </w:rPr>
        <w:t xml:space="preserve">tates </w:t>
      </w:r>
      <w:r w:rsidRPr="000F4496">
        <w:rPr>
          <w:rStyle w:val="StyleUnderline"/>
        </w:rPr>
        <w:t>launch a nuclear strike at Pakistan</w:t>
      </w:r>
      <w:r w:rsidRPr="00F112AD">
        <w:rPr>
          <w:rStyle w:val="StyleUnderline"/>
        </w:rPr>
        <w:t xml:space="preserve">, Islamabad could see this as an initial hostility by the United </w:t>
      </w:r>
      <w:proofErr w:type="gramStart"/>
      <w:r w:rsidRPr="00F112AD">
        <w:rPr>
          <w:rStyle w:val="StyleUnderline"/>
        </w:rPr>
        <w:t>States, and</w:t>
      </w:r>
      <w:proofErr w:type="gramEnd"/>
      <w:r w:rsidRPr="00F112AD">
        <w:rPr>
          <w:rStyle w:val="StyleUnderline"/>
        </w:rPr>
        <w:t xml:space="preserve"> respond adversely.</w:t>
      </w:r>
      <w:r w:rsidRPr="00E36DB7">
        <w:rPr>
          <w:sz w:val="16"/>
        </w:rPr>
        <w:t xml:space="preserve"> An obvious choice, given current tensions in South Asia, is for Pakistan to retaliate against a U.S. nuclear launch on its territory by initiating conflict with India, which could turn nuclear and increase the exchanges of nuclear weapons.  Hence, </w:t>
      </w:r>
      <w:r w:rsidRPr="00104B82">
        <w:rPr>
          <w:rStyle w:val="StyleUnderline"/>
        </w:rPr>
        <w:t>it seems more likely that,</w:t>
      </w:r>
      <w:r w:rsidRPr="00F112AD">
        <w:rPr>
          <w:rStyle w:val="StyleUnderline"/>
        </w:rPr>
        <w:t xml:space="preserve"> after the international outrage at a terrorist group’s nuclear detonation, </w:t>
      </w:r>
      <w:r w:rsidRPr="00104B82">
        <w:rPr>
          <w:rStyle w:val="StyleUnderline"/>
        </w:rPr>
        <w:t xml:space="preserve">the </w:t>
      </w:r>
      <w:r w:rsidRPr="00104B82">
        <w:rPr>
          <w:rStyle w:val="Emphasis"/>
        </w:rPr>
        <w:t>U</w:t>
      </w:r>
      <w:r w:rsidRPr="00E36DB7">
        <w:rPr>
          <w:sz w:val="16"/>
        </w:rPr>
        <w:t xml:space="preserve">nited </w:t>
      </w:r>
      <w:r w:rsidRPr="00104B82">
        <w:rPr>
          <w:rStyle w:val="Emphasis"/>
        </w:rPr>
        <w:t>S</w:t>
      </w:r>
      <w:r w:rsidRPr="00E36DB7">
        <w:rPr>
          <w:color w:val="000000"/>
          <w:sz w:val="16"/>
          <w:shd w:val="clear" w:color="auto" w:fill="00FF00"/>
        </w:rPr>
        <w:t>t</w:t>
      </w:r>
      <w:r w:rsidRPr="00E36DB7">
        <w:rPr>
          <w:sz w:val="16"/>
        </w:rPr>
        <w:t xml:space="preserve">ates </w:t>
      </w:r>
      <w:r w:rsidRPr="00104B82">
        <w:rPr>
          <w:rStyle w:val="StyleUnderline"/>
        </w:rPr>
        <w:t>would</w:t>
      </w:r>
      <w:r w:rsidRPr="00F112AD">
        <w:rPr>
          <w:rStyle w:val="StyleUnderline"/>
        </w:rPr>
        <w:t xml:space="preserve"> attempt to </w:t>
      </w:r>
      <w:r w:rsidRPr="00104B82">
        <w:rPr>
          <w:rStyle w:val="StyleUnderline"/>
        </w:rPr>
        <w:t xml:space="preserve">stop the bleeding </w:t>
      </w:r>
      <w:r w:rsidRPr="00104B82">
        <w:rPr>
          <w:rStyle w:val="Emphasis"/>
        </w:rPr>
        <w:t>without a nuclear strike.</w:t>
      </w:r>
      <w:r w:rsidRPr="00E36DB7">
        <w:rPr>
          <w:sz w:val="16"/>
        </w:rPr>
        <w:t xml:space="preserve"> Instead, some </w:t>
      </w:r>
      <w:r w:rsidRPr="00F112AD">
        <w:rPr>
          <w:rStyle w:val="StyleUnderline"/>
        </w:rPr>
        <w:t xml:space="preserve">choices might include deploying forces to track down those that supported the suicide terrorists that detonated the weapon, pressuring Pakistan to exert its sovereignty over fringe regions such as the Federally Administered Tribal </w:t>
      </w:r>
      <w:proofErr w:type="gramStart"/>
      <w:r w:rsidRPr="00F112AD">
        <w:rPr>
          <w:rStyle w:val="StyleUnderline"/>
        </w:rPr>
        <w:t>Areas, and</w:t>
      </w:r>
      <w:proofErr w:type="gramEnd"/>
      <w:r w:rsidRPr="00F112AD">
        <w:rPr>
          <w:rStyle w:val="StyleUnderline"/>
        </w:rPr>
        <w:t xml:space="preserve"> increasing the number of drone strikes in Waziristan.</w:t>
      </w:r>
      <w:r w:rsidRPr="00E36DB7">
        <w:rPr>
          <w:sz w:val="16"/>
        </w:rPr>
        <w:t xml:space="preserve"> Given the initial attack, </w:t>
      </w:r>
      <w:r w:rsidRPr="00F112AD">
        <w:rPr>
          <w:rStyle w:val="StyleUnderline"/>
        </w:rPr>
        <w:t>such measures might understandably seem more of a concession than the retaliation</w:t>
      </w:r>
      <w:r w:rsidRPr="00E36DB7">
        <w:rPr>
          <w:sz w:val="16"/>
        </w:rPr>
        <w:t xml:space="preserve"> called for by deterrence models, even more so by the American public. </w:t>
      </w:r>
    </w:p>
    <w:p w:rsidR="00AE654C" w:rsidRDefault="00AE654C" w:rsidP="00AE654C">
      <w:pPr>
        <w:pStyle w:val="Heading3"/>
      </w:pPr>
      <w:r>
        <w:lastRenderedPageBreak/>
        <w:t>No Retaliation – Security Advisers</w:t>
      </w:r>
    </w:p>
    <w:p w:rsidR="00AE654C" w:rsidRPr="00E36DB7" w:rsidRDefault="00AE654C" w:rsidP="00E36DB7">
      <w:pPr>
        <w:rPr>
          <w:sz w:val="16"/>
        </w:rPr>
      </w:pPr>
    </w:p>
    <w:p w:rsidR="00EB6F81" w:rsidRDefault="00EB6F81" w:rsidP="00EB6F81">
      <w:pPr>
        <w:pStyle w:val="Heading4"/>
      </w:pPr>
      <w:r>
        <w:t>Trump won’t escalate – Syria proves advis</w:t>
      </w:r>
      <w:r w:rsidR="00AE654C">
        <w:t>e</w:t>
      </w:r>
      <w:r>
        <w:t>rs can constrain him</w:t>
      </w:r>
    </w:p>
    <w:p w:rsidR="00EB6F81" w:rsidRPr="00EB6F81" w:rsidRDefault="00EB6F81" w:rsidP="00EB6F81">
      <w:proofErr w:type="spellStart"/>
      <w:r>
        <w:rPr>
          <w:rStyle w:val="Style13ptBold"/>
        </w:rPr>
        <w:t>Lubold</w:t>
      </w:r>
      <w:proofErr w:type="spellEnd"/>
      <w:r>
        <w:rPr>
          <w:rStyle w:val="Style13ptBold"/>
        </w:rPr>
        <w:t xml:space="preserve"> 18 </w:t>
      </w:r>
      <w:r>
        <w:t xml:space="preserve">[Gordon </w:t>
      </w:r>
      <w:proofErr w:type="spellStart"/>
      <w:r>
        <w:t>Lubold</w:t>
      </w:r>
      <w:proofErr w:type="spellEnd"/>
      <w:r>
        <w:t xml:space="preserve"> and Dion </w:t>
      </w:r>
      <w:proofErr w:type="spellStart"/>
      <w:r>
        <w:t>Nissenbaum</w:t>
      </w:r>
      <w:proofErr w:type="spellEnd"/>
      <w:r>
        <w:t>, 4-15-2018, "Trump Bowed to Pentagon Restraint on Syria Strikes," Dow Jones Institutional News, https://search-proquest-com.ezp-prod1.hul.harvard.edu/docview/2025241082?accountid=11311&amp;amp;rfr_id=info%3Axri%2Fsid%3Aprimo]</w:t>
      </w:r>
    </w:p>
    <w:p w:rsidR="00E36DB7" w:rsidRDefault="00EB6F81" w:rsidP="00EB6F81">
      <w:pPr>
        <w:rPr>
          <w:sz w:val="16"/>
        </w:rPr>
      </w:pPr>
      <w:r w:rsidRPr="00EB6F81">
        <w:rPr>
          <w:sz w:val="16"/>
        </w:rPr>
        <w:t xml:space="preserve">President Donald </w:t>
      </w:r>
      <w:r w:rsidRPr="00EB6F81">
        <w:rPr>
          <w:rStyle w:val="StyleUnderline"/>
        </w:rPr>
        <w:t xml:space="preserve">Trump deferred to his Pentagon chief's caution and </w:t>
      </w:r>
      <w:r w:rsidRPr="00E35B8C">
        <w:rPr>
          <w:rStyle w:val="Emphasis"/>
        </w:rPr>
        <w:t>tempered his preference for a more robust attack</w:t>
      </w:r>
      <w:r w:rsidRPr="00EB6F81">
        <w:rPr>
          <w:rStyle w:val="StyleUnderline"/>
        </w:rPr>
        <w:t xml:space="preserve"> on Syria</w:t>
      </w:r>
      <w:r w:rsidRPr="00EB6F81">
        <w:rPr>
          <w:sz w:val="16"/>
        </w:rPr>
        <w:t xml:space="preserve"> over allegations it used deadly gas on civilians, </w:t>
      </w:r>
      <w:r w:rsidRPr="00EB6F81">
        <w:rPr>
          <w:rStyle w:val="StyleUnderline"/>
        </w:rPr>
        <w:t>the first hints at the direction of his revamped national-security team.</w:t>
      </w:r>
      <w:r>
        <w:rPr>
          <w:rStyle w:val="StyleUnderline"/>
        </w:rPr>
        <w:t xml:space="preserve"> </w:t>
      </w:r>
      <w:r w:rsidRPr="00EB6F81">
        <w:rPr>
          <w:rStyle w:val="StyleUnderline"/>
        </w:rPr>
        <w:t>The decision</w:t>
      </w:r>
      <w:r w:rsidRPr="00EB6F81">
        <w:rPr>
          <w:sz w:val="16"/>
        </w:rPr>
        <w:t xml:space="preserve"> late last week, detailed by people familiar with the process, </w:t>
      </w:r>
      <w:r w:rsidRPr="00EB6F81">
        <w:rPr>
          <w:rStyle w:val="StyleUnderline"/>
        </w:rPr>
        <w:t>marked the first substantive test of</w:t>
      </w:r>
      <w:r w:rsidRPr="00EB6F81">
        <w:rPr>
          <w:sz w:val="16"/>
        </w:rPr>
        <w:t xml:space="preserve"> the group now that John Bolton is serving as Mr. </w:t>
      </w:r>
      <w:r w:rsidRPr="00EB6F81">
        <w:rPr>
          <w:rStyle w:val="StyleUnderline"/>
        </w:rPr>
        <w:t>Trump's national security adviser.</w:t>
      </w:r>
      <w:r>
        <w:rPr>
          <w:rStyle w:val="StyleUnderline"/>
        </w:rPr>
        <w:t xml:space="preserve"> </w:t>
      </w:r>
      <w:r w:rsidRPr="00EB6F81">
        <w:rPr>
          <w:sz w:val="16"/>
        </w:rPr>
        <w:t xml:space="preserve">After days of tense White House meetings, </w:t>
      </w:r>
      <w:r w:rsidRPr="00EB6F81">
        <w:rPr>
          <w:rStyle w:val="StyleUnderline"/>
        </w:rPr>
        <w:t xml:space="preserve">the president and his advisers </w:t>
      </w:r>
      <w:r w:rsidRPr="00E35B8C">
        <w:rPr>
          <w:rStyle w:val="Emphasis"/>
        </w:rPr>
        <w:t>agreed on one of the most restrained of the military-strike options</w:t>
      </w:r>
      <w:r w:rsidRPr="00EB6F81">
        <w:rPr>
          <w:sz w:val="16"/>
        </w:rPr>
        <w:t xml:space="preserve"> crafted by the Pentagon: a powerful missile attack aimed at three targets meant to hobble the Syrian regime's ability to use chemical weapons and deter President Bashar al-Assad from using them again. </w:t>
      </w:r>
      <w:r w:rsidRPr="00EB6F81">
        <w:rPr>
          <w:rStyle w:val="StyleUnderline"/>
        </w:rPr>
        <w:t>The outcome was a sign of the sizable influence</w:t>
      </w:r>
      <w:r w:rsidRPr="00EB6F81">
        <w:rPr>
          <w:sz w:val="16"/>
        </w:rPr>
        <w:t xml:space="preserve"> Defense Secretary Jim </w:t>
      </w:r>
      <w:r w:rsidRPr="00EB6F81">
        <w:rPr>
          <w:rStyle w:val="StyleUnderline"/>
        </w:rPr>
        <w:t>Mattis</w:t>
      </w:r>
      <w:r w:rsidRPr="00EB6F81">
        <w:rPr>
          <w:sz w:val="16"/>
        </w:rPr>
        <w:t xml:space="preserve"> still </w:t>
      </w:r>
      <w:r w:rsidRPr="00EB6F81">
        <w:rPr>
          <w:rStyle w:val="StyleUnderline"/>
        </w:rPr>
        <w:t>wields in the reorganized national-security team</w:t>
      </w:r>
      <w:r w:rsidRPr="00EB6F81">
        <w:rPr>
          <w:sz w:val="16"/>
        </w:rPr>
        <w:t xml:space="preserve">. Faced with a push from the president for a muscular response to the alleged chemical-weapons attack that killed at least 43 people, Mr. Mattis presented the White House with three military options, according to the people familiar with the decision-making. The most conservative option would have hit a narrow set of targets related to Syria's chemical-weapons capabilities. The second option proposed strikes on a broader set of Syrian regime targets, including suspected chemical-weapons research facilities and military command centers. The most expansive proposal, which might have included strikes on Russian air defenses in Syria, was designed to cripple the regime's military capabilities without touching Mr. Assad's political machinery. </w:t>
      </w:r>
      <w:r w:rsidRPr="00EB6F81">
        <w:rPr>
          <w:rStyle w:val="StyleUnderline"/>
        </w:rPr>
        <w:t xml:space="preserve">The most ambitious of the proposals was three times the size of the one eventually carried out </w:t>
      </w:r>
      <w:r w:rsidRPr="00EB6F81">
        <w:rPr>
          <w:sz w:val="16"/>
        </w:rPr>
        <w:t xml:space="preserve">by U.S., British and French forces. Mr. Trump approved a hybrid plan that saw more than 100 advanced missiles fired at the three Syrian targets early Saturday. That action reflected a melding the first two options: modest missile strikes, but ones the Trump administration said had delivered a decisive blow to Mr. Assad's chemical-weapons capabilities. </w:t>
      </w:r>
      <w:r w:rsidRPr="00EB6F81">
        <w:rPr>
          <w:rStyle w:val="StyleUnderline"/>
        </w:rPr>
        <w:t>While Mr. Trump pressed his team to also consider strikes on Russian and Iranian targets in Syria</w:t>
      </w:r>
      <w:r w:rsidRPr="00EB6F81">
        <w:rPr>
          <w:sz w:val="16"/>
        </w:rPr>
        <w:t xml:space="preserve"> if necessary to get at the Assad regime's military equipment, Mr. </w:t>
      </w:r>
      <w:r w:rsidRPr="00E35B8C">
        <w:rPr>
          <w:rStyle w:val="Emphasis"/>
        </w:rPr>
        <w:t>Mattis pushed back</w:t>
      </w:r>
      <w:r w:rsidRPr="00EB6F81">
        <w:rPr>
          <w:sz w:val="16"/>
        </w:rPr>
        <w:t xml:space="preserve">, those familiar with the decision-making said. United Nations Ambassador Nikki Haley had joined Mr. Trump in calling for more forceful response, while Mr. </w:t>
      </w:r>
      <w:r w:rsidRPr="00EB6F81">
        <w:rPr>
          <w:rStyle w:val="StyleUnderline"/>
        </w:rPr>
        <w:t xml:space="preserve">Mattis warned about the risks that a more expansive strike could trigger a dangerous response </w:t>
      </w:r>
      <w:r w:rsidRPr="00EB6F81">
        <w:rPr>
          <w:sz w:val="16"/>
        </w:rPr>
        <w:t xml:space="preserve">from Moscow and Tehran, according to the people. Officials at the White House, Defense Department and the U.N. didn't respond to questions about the decision-making process. Mr. Trump often expresses conflicting impulses on overseas entanglements -- he remains eager to withdraw troops from the Middle East, for instance, but was adamant about a quick and forceful military response in Syria last week -- and his newly assembled national-security team had been working together for less than a week before the bombing campaign was launched on Friday. Mr. Bolton, a one-time U.N. ambassador and former Fox News commentator who has argued for military responses against Iran and North Korea, worked to forge a difficult compromise, the people familiar with the process said. Conscious of his public image as someone quick to favor military action, Mr. </w:t>
      </w:r>
      <w:r w:rsidRPr="00EB6F81">
        <w:rPr>
          <w:rStyle w:val="StyleUnderline"/>
        </w:rPr>
        <w:t>Bolton pressed for what he considered a "ruinous" strike</w:t>
      </w:r>
      <w:r w:rsidRPr="00EB6F81">
        <w:rPr>
          <w:sz w:val="16"/>
        </w:rPr>
        <w:t xml:space="preserve"> that would deliver a concrete blow to some part of Mr. Assad's regime, </w:t>
      </w:r>
      <w:r w:rsidRPr="00EB6F81">
        <w:rPr>
          <w:rStyle w:val="StyleUnderline"/>
        </w:rPr>
        <w:t>but not the most aggressive options</w:t>
      </w:r>
      <w:r w:rsidRPr="00EB6F81">
        <w:rPr>
          <w:sz w:val="16"/>
        </w:rPr>
        <w:t xml:space="preserve">, according to one person familiar with his thinking. Mr. Bolton knew the respect Mr. Trump had for Mr. Mattis, and he may have decided that it was wise to defer initially to the Pentagon chief when he took the job, according to the people familiar with the decision-making. When the two first met at the Pentagon a few weeks ago, Mr. Mattis jokingly told Mr. Bolton that he had heard he was "the devil incarnate," a reputation the new national security chief understood followed him into the West Wing. Mr. </w:t>
      </w:r>
      <w:r w:rsidRPr="00EB6F81">
        <w:rPr>
          <w:rStyle w:val="StyleUnderline"/>
        </w:rPr>
        <w:t xml:space="preserve">Bolton also </w:t>
      </w:r>
      <w:r w:rsidRPr="00E35B8C">
        <w:rPr>
          <w:rStyle w:val="Emphasis"/>
        </w:rPr>
        <w:t>realized that the most robust option might drag the U.S. more deeply into the conflict</w:t>
      </w:r>
      <w:r w:rsidRPr="00EB6F81">
        <w:rPr>
          <w:rStyle w:val="StyleUnderline"/>
        </w:rPr>
        <w:t xml:space="preserve"> and force him to take responsibility for a greater U.S. role in the war</w:t>
      </w:r>
      <w:r w:rsidRPr="00EB6F81">
        <w:rPr>
          <w:sz w:val="16"/>
        </w:rPr>
        <w:t>, according to the people familiar with the decision-making. He felt that was too much for his first week on the job, they said.</w:t>
      </w:r>
    </w:p>
    <w:p w:rsidR="00104B82" w:rsidRPr="008C510D" w:rsidRDefault="00104B82" w:rsidP="00104B82">
      <w:pPr>
        <w:pStyle w:val="Heading3"/>
      </w:pPr>
      <w:r>
        <w:lastRenderedPageBreak/>
        <w:t>AT: Nuclear Terror</w:t>
      </w:r>
    </w:p>
    <w:p w:rsidR="00104B82" w:rsidRPr="008C510D" w:rsidRDefault="00104B82" w:rsidP="00104B82">
      <w:pPr>
        <w:pStyle w:val="Heading4"/>
      </w:pPr>
      <w:r w:rsidRPr="00F96112">
        <w:rPr>
          <w:rStyle w:val="Style13ptBold"/>
          <w:b/>
        </w:rPr>
        <w:t xml:space="preserve">No nuclear terror threat </w:t>
      </w:r>
      <w:r>
        <w:rPr>
          <w:rStyle w:val="Style13ptBold"/>
          <w:b/>
        </w:rPr>
        <w:t>–</w:t>
      </w:r>
      <w:r w:rsidRPr="00F96112">
        <w:rPr>
          <w:rStyle w:val="Style13ptBold"/>
          <w:b/>
        </w:rPr>
        <w:t xml:space="preserve"> </w:t>
      </w:r>
      <w:r>
        <w:rPr>
          <w:rStyle w:val="Style13ptBold"/>
          <w:b/>
        </w:rPr>
        <w:t>no motive or technical capability – it’s massively politically overblown.</w:t>
      </w:r>
    </w:p>
    <w:p w:rsidR="00104B82" w:rsidRPr="008C510D" w:rsidRDefault="00104B82" w:rsidP="00104B82">
      <w:pPr>
        <w:rPr>
          <w:bCs/>
          <w:sz w:val="26"/>
        </w:rPr>
      </w:pPr>
      <w:r>
        <w:rPr>
          <w:rStyle w:val="Style13ptBold"/>
        </w:rPr>
        <w:t>Weiss 15</w:t>
      </w:r>
      <w:r>
        <w:rPr>
          <w:rStyle w:val="Style13ptBold"/>
          <w:b w:val="0"/>
        </w:rPr>
        <w:t xml:space="preserve"> </w:t>
      </w:r>
      <w:r w:rsidRPr="00B522AE">
        <w:t>[Leonard Weiss</w:t>
      </w:r>
      <w:r>
        <w:t xml:space="preserve"> (V</w:t>
      </w:r>
      <w:r w:rsidRPr="00B522AE">
        <w:t xml:space="preserve">isiting </w:t>
      </w:r>
      <w:r>
        <w:t>S</w:t>
      </w:r>
      <w:r w:rsidRPr="00B522AE">
        <w:t>cholar at the Center for International Security and Cooperation at Stanford University, USA, and a member of the National Advisory Board of the Center for Arms Control and Non-Proliferation.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Former professor of applied mathematics and engineering at Brown University), “On fear and nuclear terrorism”, Bulletin of the Atomic Scientists, 2015, Vol. 71(2) 75–87, http://bos.sagepub.com/content/71/2/75]</w:t>
      </w:r>
    </w:p>
    <w:p w:rsidR="00104B82" w:rsidRDefault="00104B82" w:rsidP="00104B82">
      <w:pPr>
        <w:rPr>
          <w:rStyle w:val="StyleUnderline"/>
        </w:rPr>
      </w:pPr>
      <w:r w:rsidRPr="009105C5">
        <w:rPr>
          <w:sz w:val="16"/>
        </w:rPr>
        <w:t xml:space="preserve">If the fear of nuclear war has thus had some positive effects, </w:t>
      </w:r>
      <w:r w:rsidRPr="008C510D">
        <w:rPr>
          <w:sz w:val="16"/>
          <w:szCs w:val="16"/>
        </w:rPr>
        <w:t>the fear of nuclear terrorism has had mainly negative effects on the lives of millions of people around the world, including in the United States, and even affects negatively the prospects for a more peaceful world</w:t>
      </w:r>
      <w:r w:rsidRPr="008C510D">
        <w:t xml:space="preserve">. </w:t>
      </w:r>
      <w:r w:rsidRPr="009105C5">
        <w:rPr>
          <w:sz w:val="16"/>
        </w:rPr>
        <w:t xml:space="preserve">Although there has been much commentary on the interest that Osama bin Laden, when he was alive, reportedly expressed in obtaining nuclear weapons (see </w:t>
      </w:r>
      <w:proofErr w:type="spellStart"/>
      <w:r w:rsidRPr="009105C5">
        <w:rPr>
          <w:sz w:val="16"/>
        </w:rPr>
        <w:t>Mowatt-Larssen</w:t>
      </w:r>
      <w:proofErr w:type="spellEnd"/>
      <w:r w:rsidRPr="009105C5">
        <w:rPr>
          <w:sz w:val="16"/>
        </w:rPr>
        <w:t xml:space="preserve">, 2010), and some terrorists no doubt desire to obtain such weapons, </w:t>
      </w:r>
      <w:r w:rsidRPr="00104B82">
        <w:rPr>
          <w:rStyle w:val="StyleUnderline"/>
        </w:rPr>
        <w:t>evidence of any terrorist group working</w:t>
      </w:r>
      <w:r w:rsidRPr="009105C5">
        <w:rPr>
          <w:rStyle w:val="StyleUnderline"/>
        </w:rPr>
        <w:t xml:space="preserve"> seriously </w:t>
      </w:r>
      <w:r w:rsidRPr="00104B82">
        <w:rPr>
          <w:rStyle w:val="StyleUnderline"/>
        </w:rPr>
        <w:t>toward</w:t>
      </w:r>
      <w:r w:rsidRPr="009105C5">
        <w:rPr>
          <w:rStyle w:val="StyleUnderline"/>
        </w:rPr>
        <w:t xml:space="preserve"> the theft of </w:t>
      </w:r>
      <w:r w:rsidRPr="00104B82">
        <w:rPr>
          <w:rStyle w:val="StyleUnderline"/>
        </w:rPr>
        <w:t>nuclear weapons</w:t>
      </w:r>
      <w:r w:rsidRPr="009105C5">
        <w:rPr>
          <w:rStyle w:val="StyleUnderline"/>
        </w:rPr>
        <w:t xml:space="preserve"> or the acquisition of such weapons by other means </w:t>
      </w:r>
      <w:r w:rsidRPr="00104B82">
        <w:rPr>
          <w:rStyle w:val="StyleUnderline"/>
        </w:rPr>
        <w:t>is</w:t>
      </w:r>
      <w:r w:rsidRPr="009105C5">
        <w:rPr>
          <w:rStyle w:val="StyleUnderline"/>
        </w:rPr>
        <w:t xml:space="preserve"> virtually </w:t>
      </w:r>
      <w:r w:rsidRPr="00104B82">
        <w:rPr>
          <w:rStyle w:val="StyleUnderline"/>
        </w:rPr>
        <w:t>nonexistent</w:t>
      </w:r>
      <w:r w:rsidRPr="009105C5">
        <w:rPr>
          <w:rStyle w:val="StyleUnderline"/>
        </w:rPr>
        <w:t>.</w:t>
      </w:r>
      <w:r w:rsidRPr="009105C5">
        <w:rPr>
          <w:sz w:val="16"/>
        </w:rPr>
        <w:t xml:space="preserve"> This may be due to a combination of reasons. </w:t>
      </w:r>
      <w:r w:rsidRPr="009105C5">
        <w:rPr>
          <w:rStyle w:val="StyleUnderline"/>
        </w:rPr>
        <w:t xml:space="preserve">Terrorists understand that </w:t>
      </w:r>
      <w:r w:rsidRPr="00104B82">
        <w:rPr>
          <w:rStyle w:val="StyleUnderline"/>
        </w:rPr>
        <w:t>it is not hard to terrorize a population withou</w:t>
      </w:r>
      <w:r w:rsidRPr="009105C5">
        <w:rPr>
          <w:rStyle w:val="StyleUnderline"/>
        </w:rPr>
        <w:t xml:space="preserve">t committing </w:t>
      </w:r>
      <w:r w:rsidRPr="00104B82">
        <w:rPr>
          <w:rStyle w:val="StyleUnderline"/>
        </w:rPr>
        <w:t>mass murder</w:t>
      </w:r>
      <w:r w:rsidRPr="009105C5">
        <w:rPr>
          <w:sz w:val="16"/>
        </w:rPr>
        <w:t xml:space="preserve">: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w:t>
      </w:r>
      <w:r w:rsidRPr="00104B82">
        <w:rPr>
          <w:rStyle w:val="StyleUnderline"/>
        </w:rPr>
        <w:t>Terrorists</w:t>
      </w:r>
      <w:r w:rsidRPr="00583443">
        <w:rPr>
          <w:rStyle w:val="StyleUnderline"/>
        </w:rPr>
        <w:t xml:space="preserve"> who believe the commission of violence helps their cause </w:t>
      </w:r>
      <w:r w:rsidRPr="00104B82">
        <w:rPr>
          <w:rStyle w:val="StyleUnderline"/>
        </w:rPr>
        <w:t>have access to many explosive</w:t>
      </w:r>
      <w:r w:rsidRPr="00583443">
        <w:rPr>
          <w:rStyle w:val="StyleUnderline"/>
        </w:rPr>
        <w:t xml:space="preserve"> materials and </w:t>
      </w:r>
      <w:r w:rsidRPr="00104B82">
        <w:rPr>
          <w:rStyle w:val="StyleUnderline"/>
        </w:rPr>
        <w:t>conventional weapons</w:t>
      </w:r>
      <w:r w:rsidRPr="00583443">
        <w:rPr>
          <w:rStyle w:val="StyleUnderline"/>
        </w:rPr>
        <w:t xml:space="preserve"> to ply their “trade.” </w:t>
      </w:r>
      <w:r w:rsidRPr="00104B82">
        <w:rPr>
          <w:rStyle w:val="StyleUnderline"/>
        </w:rPr>
        <w:t>If public sympathy is important to their cause,</w:t>
      </w:r>
      <w:r w:rsidRPr="00583443">
        <w:rPr>
          <w:rStyle w:val="StyleUnderline"/>
        </w:rPr>
        <w:t xml:space="preserve"> an apparent plan or commission of </w:t>
      </w:r>
      <w:r w:rsidRPr="00104B82">
        <w:rPr>
          <w:rStyle w:val="StyleUnderline"/>
        </w:rPr>
        <w:t>mass murder is not going to help them,</w:t>
      </w:r>
      <w:r w:rsidRPr="00583443">
        <w:rPr>
          <w:rStyle w:val="StyleUnderline"/>
        </w:rPr>
        <w:t xml:space="preserve"> and indeed will make their enemies even more implacable, reducing the prospects of achieving their goals. </w:t>
      </w:r>
      <w:r w:rsidRPr="00104B82">
        <w:rPr>
          <w:rStyle w:val="StyleUnderline"/>
        </w:rPr>
        <w:t>The acquisition of nuclear weapons</w:t>
      </w:r>
      <w:r w:rsidRPr="00583443">
        <w:rPr>
          <w:rStyle w:val="StyleUnderline"/>
        </w:rPr>
        <w:t xml:space="preserve"> by terrorists is not like the acquisition of conventional weapons; it </w:t>
      </w:r>
      <w:r w:rsidRPr="00104B82">
        <w:rPr>
          <w:rStyle w:val="StyleUnderline"/>
        </w:rPr>
        <w:t>requires significant time, planning, resources, and expertise, with no guarantees that an acquired device would work. It requires putting aside</w:t>
      </w:r>
      <w:r w:rsidRPr="00583443">
        <w:rPr>
          <w:rStyle w:val="StyleUnderline"/>
        </w:rPr>
        <w:t xml:space="preserve"> at least some aspects </w:t>
      </w:r>
      <w:r w:rsidRPr="00104B82">
        <w:rPr>
          <w:rStyle w:val="StyleUnderline"/>
        </w:rPr>
        <w:t>of a group’s more immediate activities</w:t>
      </w:r>
      <w:r w:rsidRPr="00583443">
        <w:rPr>
          <w:rStyle w:val="StyleUnderline"/>
        </w:rPr>
        <w:t xml:space="preserve"> and goals for an attempted operation that no terrorist group has previously accomplished</w:t>
      </w:r>
      <w:r w:rsidRPr="009105C5">
        <w:rPr>
          <w:sz w:val="16"/>
        </w:rPr>
        <w:t xml:space="preserve">. While absence of evidence does not mean evidence of absence (as then-Secretary of Defense Donald Rumsfeld kept reminding us during the search for Saddam’s nonexistent nuclear weapons), </w:t>
      </w:r>
      <w:r w:rsidRPr="00583443">
        <w:rPr>
          <w:rStyle w:val="StyleUnderline"/>
        </w:rPr>
        <w:t xml:space="preserve">it is reasonable to conclude that the </w:t>
      </w:r>
      <w:r w:rsidRPr="00104B82">
        <w:rPr>
          <w:rStyle w:val="StyleUnderline"/>
        </w:rPr>
        <w:t>fear of nuclear terrorism has swamped realistic consideration of the threat</w:t>
      </w:r>
      <w:r w:rsidRPr="00583443">
        <w:rPr>
          <w:rStyle w:val="StyleUnderline"/>
        </w:rPr>
        <w:t>.</w:t>
      </w:r>
      <w:r w:rsidRPr="009105C5">
        <w:rPr>
          <w:sz w:val="16"/>
        </w:rPr>
        <w:t xml:space="preserve"> As Brian Jenkins, a longtime observer of terrorist groups, wrote in 2008: </w:t>
      </w:r>
      <w:r w:rsidRPr="00104B82">
        <w:rPr>
          <w:rStyle w:val="StyleUnderline"/>
        </w:rPr>
        <w:t>Nuclear terrorism</w:t>
      </w:r>
      <w:r w:rsidRPr="009105C5">
        <w:rPr>
          <w:sz w:val="16"/>
        </w:rPr>
        <w:t xml:space="preserve"> ...turns out to be a world of truly worrisome particles of truth. Yet it </w:t>
      </w:r>
      <w:r w:rsidRPr="00583443">
        <w:rPr>
          <w:rStyle w:val="StyleUnderline"/>
        </w:rPr>
        <w:t>i</w:t>
      </w:r>
      <w:r w:rsidRPr="00104B82">
        <w:rPr>
          <w:rStyle w:val="StyleUnderline"/>
        </w:rPr>
        <w:t>s</w:t>
      </w:r>
      <w:r w:rsidRPr="009105C5">
        <w:rPr>
          <w:sz w:val="16"/>
        </w:rPr>
        <w:t xml:space="preserve"> also </w:t>
      </w:r>
      <w:r w:rsidRPr="00104B82">
        <w:rPr>
          <w:rStyle w:val="StyleUnderline"/>
        </w:rPr>
        <w:t>a world of fantasie</w:t>
      </w:r>
      <w:r w:rsidRPr="00583443">
        <w:rPr>
          <w:rStyle w:val="StyleUnderline"/>
        </w:rPr>
        <w:t xml:space="preserve">s, nightmares, </w:t>
      </w:r>
      <w:r w:rsidRPr="00104B82">
        <w:rPr>
          <w:rStyle w:val="StyleUnderline"/>
        </w:rPr>
        <w:t>urban legends, fakes, hoaxes, scams</w:t>
      </w:r>
      <w:r w:rsidRPr="00583443">
        <w:rPr>
          <w:rStyle w:val="StyleUnderline"/>
        </w:rPr>
        <w:t xml:space="preserve">, stings, mysterious substances, terrorist boasts, </w:t>
      </w:r>
      <w:r w:rsidRPr="00104B82">
        <w:rPr>
          <w:rStyle w:val="StyleUnderline"/>
        </w:rPr>
        <w:t>sensational claims,</w:t>
      </w:r>
      <w:r w:rsidRPr="00583443">
        <w:rPr>
          <w:rStyle w:val="StyleUnderline"/>
        </w:rPr>
        <w:t xml:space="preserve"> description of </w:t>
      </w:r>
      <w:r w:rsidRPr="00104B82">
        <w:rPr>
          <w:rStyle w:val="StyleUnderline"/>
        </w:rPr>
        <w:t>vast conspiracies</w:t>
      </w:r>
      <w:r w:rsidRPr="00583443">
        <w:rPr>
          <w:rStyle w:val="StyleUnderline"/>
        </w:rPr>
        <w:t xml:space="preserve">, allegations of coverups, </w:t>
      </w:r>
      <w:r w:rsidRPr="00104B82">
        <w:rPr>
          <w:rStyle w:val="StyleUnderline"/>
        </w:rPr>
        <w:t>lurid headlines, layers of misinformation and disinformation.</w:t>
      </w:r>
      <w:r w:rsidRPr="00583443">
        <w:rPr>
          <w:rStyle w:val="StyleUnderline"/>
        </w:rPr>
        <w:t xml:space="preserve"> Much is inconclusive or contradictory.</w:t>
      </w:r>
      <w:r w:rsidRPr="009105C5">
        <w:rPr>
          <w:sz w:val="16"/>
        </w:rPr>
        <w:t xml:space="preserve"> Only the terror is real. (Jenkins, 2008: 26) To illustrate in more detail how fear has distorted the threat of nuclear terrorism, </w:t>
      </w:r>
      <w:r w:rsidRPr="00104B82">
        <w:rPr>
          <w:rStyle w:val="StyleUnderline"/>
        </w:rPr>
        <w:t>consider the three possibilities for terrorists to obtain a nuclear weapon</w:t>
      </w:r>
      <w:r w:rsidRPr="00583443">
        <w:rPr>
          <w:rStyle w:val="StyleUnderline"/>
        </w:rPr>
        <w:t xml:space="preserve">: steal one; be given one created by a nuclear weapon state; manufacture one. </w:t>
      </w:r>
      <w:r w:rsidRPr="00104B82">
        <w:rPr>
          <w:rStyle w:val="StyleUnderline"/>
        </w:rPr>
        <w:t>None of these possibilities has a high probability of occurring.</w:t>
      </w:r>
      <w:r w:rsidRPr="00583443">
        <w:rPr>
          <w:rStyle w:val="StyleUnderline"/>
        </w:rPr>
        <w:t xml:space="preserve"> </w:t>
      </w:r>
    </w:p>
    <w:p w:rsidR="00104B82" w:rsidRPr="004842F9" w:rsidRDefault="00104B82" w:rsidP="00104B82">
      <w:pPr>
        <w:pStyle w:val="Heading4"/>
      </w:pPr>
      <w:r w:rsidRPr="004842F9">
        <w:t>Zero risk of nuclear terrorism</w:t>
      </w:r>
      <w:r>
        <w:t xml:space="preserve"> – no motive, tech, expertise, or money </w:t>
      </w:r>
    </w:p>
    <w:p w:rsidR="00104B82" w:rsidRPr="004842F9" w:rsidRDefault="00104B82" w:rsidP="00104B82">
      <w:pPr>
        <w:rPr>
          <w:rFonts w:asciiTheme="minorHAnsi" w:hAnsiTheme="minorHAnsi" w:cstheme="minorHAnsi"/>
        </w:rPr>
      </w:pPr>
      <w:r w:rsidRPr="004842F9">
        <w:rPr>
          <w:rFonts w:asciiTheme="minorHAnsi" w:hAnsiTheme="minorHAnsi" w:cstheme="minorHAnsi"/>
        </w:rPr>
        <w:t>Probability of success is 3.33 x 10</w:t>
      </w:r>
      <w:r w:rsidRPr="004842F9">
        <w:rPr>
          <w:rFonts w:asciiTheme="minorHAnsi" w:hAnsiTheme="minorHAnsi" w:cstheme="minorHAnsi"/>
          <w:vertAlign w:val="superscript"/>
        </w:rPr>
        <w:t>-8</w:t>
      </w:r>
      <w:r w:rsidRPr="004842F9">
        <w:rPr>
          <w:rFonts w:asciiTheme="minorHAnsi" w:hAnsiTheme="minorHAnsi" w:cstheme="minorHAnsi"/>
        </w:rPr>
        <w:t xml:space="preserve"> percent</w:t>
      </w:r>
    </w:p>
    <w:p w:rsidR="00104B82" w:rsidRPr="004842F9" w:rsidRDefault="00104B82" w:rsidP="00104B82">
      <w:pPr>
        <w:rPr>
          <w:rFonts w:asciiTheme="minorHAnsi" w:hAnsiTheme="minorHAnsi" w:cstheme="minorHAnsi"/>
          <w:sz w:val="16"/>
        </w:rPr>
      </w:pPr>
      <w:r w:rsidRPr="004842F9">
        <w:rPr>
          <w:rStyle w:val="Style13ptBold"/>
          <w:rFonts w:asciiTheme="minorHAnsi" w:hAnsiTheme="minorHAnsi" w:cstheme="minorHAnsi"/>
        </w:rPr>
        <w:t>Mueller</w:t>
      </w:r>
      <w:r w:rsidRPr="004842F9">
        <w:rPr>
          <w:rFonts w:asciiTheme="minorHAnsi" w:hAnsiTheme="minorHAnsi" w:cstheme="minorHAnsi"/>
          <w:sz w:val="16"/>
        </w:rPr>
        <w:t xml:space="preserve"> </w:t>
      </w:r>
      <w:r w:rsidRPr="004842F9">
        <w:rPr>
          <w:rStyle w:val="Style13ptBold"/>
          <w:rFonts w:asciiTheme="minorHAnsi" w:hAnsiTheme="minorHAnsi" w:cstheme="minorHAnsi"/>
        </w:rPr>
        <w:t>13</w:t>
      </w:r>
      <w:r w:rsidRPr="00FB1FC8">
        <w:t xml:space="preserve"> [John, Professor of Political Science at Ohio State University, November 27, “Calming Our Nuclear Jitters,” http://issues.org/26-2/mueller/AKG]</w:t>
      </w:r>
    </w:p>
    <w:p w:rsidR="00104B82" w:rsidRPr="00615D15" w:rsidRDefault="00104B82" w:rsidP="00104B82">
      <w:pPr>
        <w:rPr>
          <w:rFonts w:asciiTheme="minorHAnsi" w:hAnsiTheme="minorHAnsi" w:cstheme="minorHAnsi"/>
          <w:u w:val="single"/>
        </w:rPr>
      </w:pPr>
      <w:r w:rsidRPr="004842F9">
        <w:rPr>
          <w:rStyle w:val="StyleUnderline"/>
          <w:rFonts w:asciiTheme="minorHAnsi" w:hAnsiTheme="minorHAnsi" w:cstheme="minorHAnsi"/>
        </w:rPr>
        <w:lastRenderedPageBreak/>
        <w:t>In contrast to</w:t>
      </w:r>
      <w:r w:rsidRPr="004842F9">
        <w:rPr>
          <w:rFonts w:asciiTheme="minorHAnsi" w:hAnsiTheme="minorHAnsi" w:cstheme="minorHAnsi"/>
          <w:sz w:val="16"/>
        </w:rPr>
        <w:t xml:space="preserve"> these </w:t>
      </w:r>
      <w:r w:rsidRPr="004842F9">
        <w:rPr>
          <w:rStyle w:val="StyleUnderline"/>
          <w:rFonts w:asciiTheme="minorHAnsi" w:hAnsiTheme="minorHAnsi" w:cstheme="minorHAnsi"/>
        </w:rPr>
        <w:t xml:space="preserve">predictions, </w:t>
      </w:r>
      <w:r w:rsidRPr="00104B82">
        <w:rPr>
          <w:rStyle w:val="StyleUnderline"/>
          <w:rFonts w:asciiTheme="minorHAnsi" w:hAnsiTheme="minorHAnsi" w:cstheme="minorHAnsi"/>
        </w:rPr>
        <w:t>terrorist groups</w:t>
      </w:r>
      <w:r w:rsidRPr="004842F9">
        <w:rPr>
          <w:rFonts w:asciiTheme="minorHAnsi" w:hAnsiTheme="minorHAnsi" w:cstheme="minorHAnsi"/>
          <w:sz w:val="16"/>
        </w:rPr>
        <w:t xml:space="preserve"> seem to have </w:t>
      </w:r>
      <w:r w:rsidRPr="00104B82">
        <w:rPr>
          <w:rStyle w:val="StyleUnderline"/>
          <w:rFonts w:asciiTheme="minorHAnsi" w:hAnsiTheme="minorHAnsi" w:cstheme="minorHAnsi"/>
        </w:rPr>
        <w:t>exhibited</w:t>
      </w:r>
      <w:r w:rsidRPr="004842F9">
        <w:rPr>
          <w:rStyle w:val="StyleUnderline"/>
          <w:rFonts w:asciiTheme="minorHAnsi" w:hAnsiTheme="minorHAnsi" w:cstheme="minorHAnsi"/>
        </w:rPr>
        <w:t xml:space="preserve"> only </w:t>
      </w:r>
      <w:r w:rsidRPr="00104B82">
        <w:rPr>
          <w:rStyle w:val="StyleUnderline"/>
          <w:rFonts w:asciiTheme="minorHAnsi" w:hAnsiTheme="minorHAnsi" w:cstheme="minorHAnsi"/>
        </w:rPr>
        <w:t>limited desire and even less progress in going atomic</w:t>
      </w:r>
      <w:r w:rsidRPr="004842F9">
        <w:rPr>
          <w:rStyle w:val="StyleUnderline"/>
          <w:rFonts w:asciiTheme="minorHAnsi" w:hAnsiTheme="minorHAnsi" w:cstheme="minorHAnsi"/>
        </w:rPr>
        <w:t>.</w:t>
      </w:r>
      <w:r w:rsidRPr="004842F9">
        <w:rPr>
          <w:rFonts w:asciiTheme="minorHAnsi" w:hAnsiTheme="minorHAnsi" w:cstheme="minorHAnsi"/>
          <w:sz w:val="16"/>
        </w:rPr>
        <w:t xml:space="preserve"> This may be because, after brief exploration of the possible routes, </w:t>
      </w:r>
      <w:r w:rsidRPr="004842F9">
        <w:rPr>
          <w:rStyle w:val="StyleUnderline"/>
          <w:rFonts w:asciiTheme="minorHAnsi" w:hAnsiTheme="minorHAnsi" w:cstheme="minorHAnsi"/>
        </w:rPr>
        <w:t>they</w:t>
      </w:r>
      <w:r w:rsidRPr="004842F9">
        <w:rPr>
          <w:rFonts w:asciiTheme="minorHAnsi" w:hAnsiTheme="minorHAnsi" w:cstheme="minorHAnsi"/>
          <w:sz w:val="16"/>
        </w:rPr>
        <w:t xml:space="preserve">, </w:t>
      </w:r>
      <w:r w:rsidRPr="004842F9">
        <w:rPr>
          <w:rStyle w:val="StyleUnderline"/>
          <w:rFonts w:asciiTheme="minorHAnsi" w:hAnsiTheme="minorHAnsi" w:cstheme="minorHAnsi"/>
        </w:rPr>
        <w:t>unlike generations of alarmists</w:t>
      </w:r>
      <w:r w:rsidRPr="004842F9">
        <w:rPr>
          <w:rFonts w:asciiTheme="minorHAnsi" w:hAnsiTheme="minorHAnsi" w:cstheme="minorHAnsi"/>
          <w:sz w:val="16"/>
        </w:rPr>
        <w:t xml:space="preserve">, </w:t>
      </w:r>
      <w:r w:rsidRPr="004842F9">
        <w:rPr>
          <w:rStyle w:val="StyleUnderline"/>
          <w:rFonts w:asciiTheme="minorHAnsi" w:hAnsiTheme="minorHAnsi" w:cstheme="minorHAnsi"/>
        </w:rPr>
        <w:t>have discovered that the tremendous effort required is scarcely likely to be successful.</w:t>
      </w:r>
      <w:r>
        <w:rPr>
          <w:rStyle w:val="StyleUnderline"/>
          <w:rFonts w:asciiTheme="minorHAnsi" w:hAnsiTheme="minorHAnsi" w:cstheme="minorHAnsi"/>
        </w:rPr>
        <w:t xml:space="preserve"> </w:t>
      </w:r>
      <w:r w:rsidRPr="004842F9">
        <w:rPr>
          <w:rStyle w:val="StyleUnderline"/>
          <w:rFonts w:asciiTheme="minorHAnsi" w:hAnsiTheme="minorHAnsi" w:cstheme="minorHAnsi"/>
        </w:rPr>
        <w:t>The most plausible route</w:t>
      </w:r>
      <w:r w:rsidRPr="004842F9">
        <w:rPr>
          <w:rFonts w:asciiTheme="minorHAnsi" w:hAnsiTheme="minorHAnsi" w:cstheme="minorHAnsi"/>
          <w:sz w:val="16"/>
        </w:rPr>
        <w:t xml:space="preserve"> for terrorists, according to most experts, </w:t>
      </w:r>
      <w:r w:rsidRPr="004842F9">
        <w:rPr>
          <w:rStyle w:val="StyleUnderline"/>
          <w:rFonts w:asciiTheme="minorHAnsi" w:hAnsiTheme="minorHAnsi" w:cstheme="minorHAnsi"/>
        </w:rPr>
        <w:t>would be to manufacture an atomic device</w:t>
      </w:r>
      <w:r w:rsidRPr="004842F9">
        <w:rPr>
          <w:rFonts w:asciiTheme="minorHAnsi" w:hAnsiTheme="minorHAnsi" w:cstheme="minorHAnsi"/>
          <w:sz w:val="16"/>
        </w:rPr>
        <w:t xml:space="preserve"> themselves </w:t>
      </w:r>
      <w:r w:rsidRPr="004842F9">
        <w:rPr>
          <w:rStyle w:val="StyleUnderline"/>
          <w:rFonts w:asciiTheme="minorHAnsi" w:hAnsiTheme="minorHAnsi" w:cstheme="minorHAnsi"/>
        </w:rPr>
        <w:t>from purloined fissile material</w:t>
      </w:r>
      <w:r w:rsidRPr="004842F9">
        <w:rPr>
          <w:rFonts w:asciiTheme="minorHAnsi" w:hAnsiTheme="minorHAnsi" w:cstheme="minorHAnsi"/>
          <w:sz w:val="16"/>
        </w:rPr>
        <w:t xml:space="preserve"> (plutonium or, more likely, highly enriched uranium). </w:t>
      </w:r>
      <w:r w:rsidRPr="004842F9">
        <w:rPr>
          <w:rStyle w:val="StyleUnderline"/>
          <w:rFonts w:asciiTheme="minorHAnsi" w:hAnsiTheme="minorHAnsi" w:cstheme="minorHAnsi"/>
        </w:rPr>
        <w:t>This task</w:t>
      </w:r>
      <w:r w:rsidRPr="004842F9">
        <w:rPr>
          <w:rFonts w:asciiTheme="minorHAnsi" w:hAnsiTheme="minorHAnsi" w:cstheme="minorHAnsi"/>
          <w:sz w:val="16"/>
        </w:rPr>
        <w:t xml:space="preserve">, however, </w:t>
      </w:r>
      <w:r w:rsidRPr="004842F9">
        <w:rPr>
          <w:rStyle w:val="StyleUnderline"/>
          <w:rFonts w:asciiTheme="minorHAnsi" w:hAnsiTheme="minorHAnsi" w:cstheme="minorHAnsi"/>
        </w:rPr>
        <w:t>remains a daunting one, requiring</w:t>
      </w:r>
      <w:r w:rsidRPr="004842F9">
        <w:rPr>
          <w:rFonts w:asciiTheme="minorHAnsi" w:hAnsiTheme="minorHAnsi" w:cstheme="minorHAnsi"/>
          <w:sz w:val="16"/>
        </w:rPr>
        <w:t xml:space="preserve"> that </w:t>
      </w:r>
      <w:r w:rsidRPr="004842F9">
        <w:rPr>
          <w:rStyle w:val="StyleUnderline"/>
          <w:rFonts w:asciiTheme="minorHAnsi" w:hAnsiTheme="minorHAnsi" w:cstheme="minorHAnsi"/>
        </w:rPr>
        <w:t>a considerable series of difficult hurdles be conquered</w:t>
      </w:r>
      <w:r w:rsidRPr="004842F9">
        <w:rPr>
          <w:rFonts w:asciiTheme="minorHAnsi" w:hAnsiTheme="minorHAnsi" w:cstheme="minorHAnsi"/>
          <w:sz w:val="16"/>
        </w:rPr>
        <w:t xml:space="preserve"> and </w:t>
      </w:r>
      <w:r w:rsidRPr="004842F9">
        <w:rPr>
          <w:rStyle w:val="StyleUnderline"/>
          <w:rFonts w:asciiTheme="minorHAnsi" w:hAnsiTheme="minorHAnsi" w:cstheme="minorHAnsi"/>
        </w:rPr>
        <w:t>in sequence.</w:t>
      </w:r>
      <w:r>
        <w:rPr>
          <w:rStyle w:val="StyleUnderline"/>
          <w:rFonts w:asciiTheme="minorHAnsi" w:hAnsiTheme="minorHAnsi" w:cstheme="minorHAnsi"/>
        </w:rPr>
        <w:t xml:space="preserve"> </w:t>
      </w:r>
      <w:r w:rsidRPr="004842F9">
        <w:rPr>
          <w:rStyle w:val="StyleUnderline"/>
          <w:rFonts w:asciiTheme="minorHAnsi" w:hAnsiTheme="minorHAnsi" w:cstheme="minorHAnsi"/>
        </w:rPr>
        <w:t xml:space="preserve">Outright armed </w:t>
      </w:r>
      <w:r w:rsidRPr="00104B82">
        <w:rPr>
          <w:rStyle w:val="StyleUnderline"/>
          <w:rFonts w:asciiTheme="minorHAnsi" w:hAnsiTheme="minorHAnsi" w:cstheme="minorHAnsi"/>
        </w:rPr>
        <w:t>theft</w:t>
      </w:r>
      <w:r w:rsidRPr="004842F9">
        <w:rPr>
          <w:rFonts w:asciiTheme="minorHAnsi" w:hAnsiTheme="minorHAnsi" w:cstheme="minorHAnsi"/>
          <w:sz w:val="16"/>
        </w:rPr>
        <w:t xml:space="preserve"> of fissile material </w:t>
      </w:r>
      <w:r w:rsidRPr="00104B82">
        <w:rPr>
          <w:rStyle w:val="StyleUnderline"/>
          <w:rFonts w:asciiTheme="minorHAnsi" w:hAnsiTheme="minorHAnsi" w:cstheme="minorHAnsi"/>
        </w:rPr>
        <w:t>is</w:t>
      </w:r>
      <w:r w:rsidRPr="004842F9">
        <w:rPr>
          <w:rFonts w:asciiTheme="minorHAnsi" w:hAnsiTheme="minorHAnsi" w:cstheme="minorHAnsi"/>
          <w:sz w:val="16"/>
        </w:rPr>
        <w:t xml:space="preserve"> exceedingly </w:t>
      </w:r>
      <w:r w:rsidRPr="00104B82">
        <w:rPr>
          <w:rStyle w:val="StyleUnderline"/>
          <w:rFonts w:asciiTheme="minorHAnsi" w:hAnsiTheme="minorHAnsi" w:cstheme="minorHAnsi"/>
        </w:rPr>
        <w:t xml:space="preserve">unlikely not only because of the </w:t>
      </w:r>
      <w:r w:rsidRPr="00104B82">
        <w:rPr>
          <w:rStyle w:val="Emphasis"/>
          <w:rFonts w:asciiTheme="minorHAnsi" w:hAnsiTheme="minorHAnsi" w:cstheme="minorHAnsi"/>
        </w:rPr>
        <w:t>resistance of guards</w:t>
      </w:r>
      <w:r w:rsidRPr="00104B82">
        <w:rPr>
          <w:rStyle w:val="StyleUnderline"/>
          <w:rFonts w:asciiTheme="minorHAnsi" w:hAnsiTheme="minorHAnsi" w:cstheme="minorHAnsi"/>
        </w:rPr>
        <w:t xml:space="preserve">, but because </w:t>
      </w:r>
      <w:r w:rsidRPr="00104B82">
        <w:rPr>
          <w:rStyle w:val="Emphasis"/>
          <w:rFonts w:asciiTheme="minorHAnsi" w:hAnsiTheme="minorHAnsi" w:cstheme="minorHAnsi"/>
        </w:rPr>
        <w:t>chase would be immediate</w:t>
      </w:r>
      <w:r w:rsidRPr="004842F9">
        <w:rPr>
          <w:rStyle w:val="Emphasis"/>
          <w:rFonts w:asciiTheme="minorHAnsi" w:hAnsiTheme="minorHAnsi" w:cstheme="minorHAnsi"/>
        </w:rPr>
        <w:t>.</w:t>
      </w:r>
      <w:r w:rsidRPr="004842F9">
        <w:rPr>
          <w:rFonts w:asciiTheme="minorHAnsi" w:hAnsiTheme="minorHAnsi" w:cstheme="minorHAnsi"/>
          <w:sz w:val="16"/>
        </w:rPr>
        <w:t xml:space="preserve"> A more promising approach would be </w:t>
      </w:r>
      <w:r w:rsidRPr="004842F9">
        <w:rPr>
          <w:rStyle w:val="StyleUnderline"/>
          <w:rFonts w:asciiTheme="minorHAnsi" w:hAnsiTheme="minorHAnsi" w:cstheme="minorHAnsi"/>
        </w:rPr>
        <w:t>to corrupt insiders to smuggle</w:t>
      </w:r>
      <w:r w:rsidRPr="004842F9">
        <w:rPr>
          <w:rFonts w:asciiTheme="minorHAnsi" w:hAnsiTheme="minorHAnsi" w:cstheme="minorHAnsi"/>
          <w:sz w:val="16"/>
        </w:rPr>
        <w:t xml:space="preserve"> out </w:t>
      </w:r>
      <w:r w:rsidRPr="004842F9">
        <w:rPr>
          <w:rStyle w:val="StyleUnderline"/>
          <w:rFonts w:asciiTheme="minorHAnsi" w:hAnsiTheme="minorHAnsi" w:cstheme="minorHAnsi"/>
        </w:rPr>
        <w:t>the</w:t>
      </w:r>
      <w:r w:rsidRPr="004842F9">
        <w:rPr>
          <w:rFonts w:asciiTheme="minorHAnsi" w:hAnsiTheme="minorHAnsi" w:cstheme="minorHAnsi"/>
          <w:sz w:val="16"/>
        </w:rPr>
        <w:t xml:space="preserve"> required </w:t>
      </w:r>
      <w:r w:rsidRPr="004842F9">
        <w:rPr>
          <w:rStyle w:val="StyleUnderline"/>
          <w:rFonts w:asciiTheme="minorHAnsi" w:hAnsiTheme="minorHAnsi" w:cstheme="minorHAnsi"/>
        </w:rPr>
        <w:t>substances</w:t>
      </w:r>
      <w:r w:rsidRPr="004842F9">
        <w:rPr>
          <w:rFonts w:asciiTheme="minorHAnsi" w:hAnsiTheme="minorHAnsi" w:cstheme="minorHAnsi"/>
          <w:sz w:val="16"/>
        </w:rPr>
        <w:t xml:space="preserve">. However, this </w:t>
      </w:r>
      <w:r w:rsidRPr="004842F9">
        <w:rPr>
          <w:rStyle w:val="StyleUnderline"/>
          <w:rFonts w:asciiTheme="minorHAnsi" w:hAnsiTheme="minorHAnsi" w:cstheme="minorHAnsi"/>
        </w:rPr>
        <w:t>requires the terrorists to pay off a host of greedy confederates</w:t>
      </w:r>
      <w:r w:rsidRPr="004842F9">
        <w:rPr>
          <w:rFonts w:asciiTheme="minorHAnsi" w:hAnsiTheme="minorHAnsi" w:cstheme="minorHAnsi"/>
          <w:sz w:val="16"/>
        </w:rPr>
        <w:t xml:space="preserve">, including brokers and money-transmitters, any one of </w:t>
      </w:r>
      <w:r w:rsidRPr="004842F9">
        <w:rPr>
          <w:rStyle w:val="StyleUnderline"/>
          <w:rFonts w:asciiTheme="minorHAnsi" w:hAnsiTheme="minorHAnsi" w:cstheme="minorHAnsi"/>
        </w:rPr>
        <w:t>who</w:t>
      </w:r>
      <w:r w:rsidRPr="004842F9">
        <w:rPr>
          <w:rFonts w:asciiTheme="minorHAnsi" w:hAnsiTheme="minorHAnsi" w:cstheme="minorHAnsi"/>
          <w:sz w:val="16"/>
        </w:rPr>
        <w:t xml:space="preserve">m </w:t>
      </w:r>
      <w:r w:rsidRPr="004842F9">
        <w:rPr>
          <w:rStyle w:val="StyleUnderline"/>
          <w:rFonts w:asciiTheme="minorHAnsi" w:hAnsiTheme="minorHAnsi" w:cstheme="minorHAnsi"/>
        </w:rPr>
        <w:t xml:space="preserve">could </w:t>
      </w:r>
      <w:r w:rsidRPr="004842F9">
        <w:rPr>
          <w:rStyle w:val="Emphasis"/>
          <w:rFonts w:asciiTheme="minorHAnsi" w:hAnsiTheme="minorHAnsi" w:cstheme="minorHAnsi"/>
        </w:rPr>
        <w:t>turn on them</w:t>
      </w:r>
      <w:r w:rsidRPr="004842F9">
        <w:rPr>
          <w:rFonts w:asciiTheme="minorHAnsi" w:hAnsiTheme="minorHAnsi" w:cstheme="minorHAnsi"/>
          <w:sz w:val="16"/>
        </w:rPr>
        <w:t xml:space="preserve">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w:t>
      </w:r>
      <w:r>
        <w:rPr>
          <w:rFonts w:asciiTheme="minorHAnsi" w:hAnsiTheme="minorHAnsi" w:cstheme="minorHAnsi"/>
          <w:sz w:val="16"/>
        </w:rPr>
        <w:t xml:space="preserve"> </w:t>
      </w:r>
      <w:r w:rsidRPr="004842F9">
        <w:rPr>
          <w:rStyle w:val="StyleUnderline"/>
          <w:rFonts w:asciiTheme="minorHAnsi" w:hAnsiTheme="minorHAnsi" w:cstheme="minorHAnsi"/>
        </w:rPr>
        <w:t>If terrorists were</w:t>
      </w:r>
      <w:r w:rsidRPr="004842F9">
        <w:rPr>
          <w:rFonts w:asciiTheme="minorHAnsi" w:hAnsiTheme="minorHAnsi" w:cstheme="minorHAnsi"/>
          <w:sz w:val="16"/>
        </w:rPr>
        <w:t xml:space="preserve"> somehow </w:t>
      </w:r>
      <w:r w:rsidRPr="004842F9">
        <w:rPr>
          <w:rStyle w:val="StyleUnderline"/>
          <w:rFonts w:asciiTheme="minorHAnsi" w:hAnsiTheme="minorHAnsi" w:cstheme="minorHAnsi"/>
        </w:rPr>
        <w:t>successful at obtaining</w:t>
      </w:r>
      <w:r w:rsidRPr="004842F9">
        <w:rPr>
          <w:rFonts w:asciiTheme="minorHAnsi" w:hAnsiTheme="minorHAnsi" w:cstheme="minorHAnsi"/>
          <w:sz w:val="16"/>
        </w:rPr>
        <w:t xml:space="preserve"> a sufficient mass of relevant </w:t>
      </w:r>
      <w:r w:rsidRPr="004842F9">
        <w:rPr>
          <w:rStyle w:val="StyleUnderline"/>
          <w:rFonts w:asciiTheme="minorHAnsi" w:hAnsiTheme="minorHAnsi" w:cstheme="minorHAnsi"/>
        </w:rPr>
        <w:t xml:space="preserve">material, </w:t>
      </w:r>
      <w:r w:rsidRPr="00104B82">
        <w:rPr>
          <w:rStyle w:val="StyleUnderline"/>
          <w:rFonts w:asciiTheme="minorHAnsi" w:hAnsiTheme="minorHAnsi" w:cstheme="minorHAnsi"/>
        </w:rPr>
        <w:t>they would</w:t>
      </w:r>
      <w:r w:rsidRPr="004842F9">
        <w:rPr>
          <w:rFonts w:asciiTheme="minorHAnsi" w:hAnsiTheme="minorHAnsi" w:cstheme="minorHAnsi"/>
          <w:sz w:val="16"/>
        </w:rPr>
        <w:t xml:space="preserve"> then probably </w:t>
      </w:r>
      <w:r w:rsidRPr="00104B82">
        <w:rPr>
          <w:rStyle w:val="StyleUnderline"/>
          <w:rFonts w:asciiTheme="minorHAnsi" w:hAnsiTheme="minorHAnsi" w:cstheme="minorHAnsi"/>
        </w:rPr>
        <w:t xml:space="preserve">have to </w:t>
      </w:r>
      <w:r w:rsidRPr="00104B82">
        <w:rPr>
          <w:rStyle w:val="Emphasis"/>
          <w:rFonts w:asciiTheme="minorHAnsi" w:hAnsiTheme="minorHAnsi" w:cstheme="minorHAnsi"/>
        </w:rPr>
        <w:t>transport it a long distance</w:t>
      </w:r>
      <w:r w:rsidRPr="00104B82">
        <w:rPr>
          <w:rStyle w:val="StyleUnderline"/>
          <w:rFonts w:asciiTheme="minorHAnsi" w:hAnsiTheme="minorHAnsi" w:cstheme="minorHAnsi"/>
        </w:rPr>
        <w:t xml:space="preserve"> over unfamiliar terrain</w:t>
      </w:r>
      <w:r w:rsidRPr="004842F9">
        <w:rPr>
          <w:rFonts w:asciiTheme="minorHAnsi" w:hAnsiTheme="minorHAnsi" w:cstheme="minorHAnsi"/>
          <w:sz w:val="16"/>
        </w:rPr>
        <w:t xml:space="preserve"> and probably </w:t>
      </w:r>
      <w:r w:rsidRPr="00104B82">
        <w:rPr>
          <w:rStyle w:val="StyleUnderline"/>
          <w:rFonts w:asciiTheme="minorHAnsi" w:hAnsiTheme="minorHAnsi" w:cstheme="minorHAnsi"/>
        </w:rPr>
        <w:t>while being pursued by security forces</w:t>
      </w:r>
      <w:r w:rsidRPr="004842F9">
        <w:rPr>
          <w:rStyle w:val="StyleUnderline"/>
          <w:rFonts w:asciiTheme="minorHAnsi" w:hAnsiTheme="minorHAnsi" w:cstheme="minorHAnsi"/>
        </w:rPr>
        <w:t>.</w:t>
      </w:r>
      <w:r w:rsidRPr="004842F9">
        <w:rPr>
          <w:rFonts w:asciiTheme="minorHAnsi" w:hAnsiTheme="minorHAnsi" w:cstheme="minorHAnsi"/>
          <w:sz w:val="16"/>
        </w:rPr>
        <w:t xml:space="preserve"> Crossing international borders would be facilitated by following established smuggling routes, but these are not as chaotic as they appear and are often under the watch of suspicious and careful criminal regulators. </w:t>
      </w:r>
      <w:r w:rsidRPr="004842F9">
        <w:rPr>
          <w:rStyle w:val="StyleUnderline"/>
          <w:rFonts w:asciiTheme="minorHAnsi" w:hAnsiTheme="minorHAnsi" w:cstheme="minorHAnsi"/>
        </w:rPr>
        <w:t>If border personnel became suspicious of the commodity being smuggled, some</w:t>
      </w:r>
      <w:r w:rsidRPr="004842F9">
        <w:rPr>
          <w:rFonts w:asciiTheme="minorHAnsi" w:hAnsiTheme="minorHAnsi" w:cstheme="minorHAnsi"/>
          <w:sz w:val="16"/>
        </w:rPr>
        <w:t xml:space="preserve"> of them </w:t>
      </w:r>
      <w:r w:rsidRPr="004842F9">
        <w:rPr>
          <w:rStyle w:val="StyleUnderline"/>
          <w:rFonts w:asciiTheme="minorHAnsi" w:hAnsiTheme="minorHAnsi" w:cstheme="minorHAnsi"/>
        </w:rPr>
        <w:t xml:space="preserve">might find it in their interest to </w:t>
      </w:r>
      <w:r w:rsidRPr="004842F9">
        <w:rPr>
          <w:rStyle w:val="Emphasis"/>
          <w:rFonts w:asciiTheme="minorHAnsi" w:hAnsiTheme="minorHAnsi" w:cstheme="minorHAnsi"/>
        </w:rPr>
        <w:t>disrupt passage</w:t>
      </w:r>
      <w:r w:rsidRPr="004842F9">
        <w:rPr>
          <w:rFonts w:asciiTheme="minorHAnsi" w:hAnsiTheme="minorHAnsi" w:cstheme="minorHAnsi"/>
          <w:sz w:val="16"/>
        </w:rPr>
        <w:t xml:space="preserve">, perhaps </w:t>
      </w:r>
      <w:r w:rsidRPr="004842F9">
        <w:rPr>
          <w:rStyle w:val="StyleUnderline"/>
          <w:rFonts w:asciiTheme="minorHAnsi" w:hAnsiTheme="minorHAnsi" w:cstheme="minorHAnsi"/>
        </w:rPr>
        <w:t>to collect the bounteous reward money</w:t>
      </w:r>
      <w:r w:rsidRPr="004842F9">
        <w:rPr>
          <w:rFonts w:asciiTheme="minorHAnsi" w:hAnsiTheme="minorHAnsi" w:cstheme="minorHAnsi"/>
          <w:sz w:val="16"/>
        </w:rPr>
        <w:t xml:space="preserve"> that would probably be </w:t>
      </w:r>
      <w:r w:rsidRPr="004842F9">
        <w:rPr>
          <w:rStyle w:val="StyleUnderline"/>
          <w:rFonts w:asciiTheme="minorHAnsi" w:hAnsiTheme="minorHAnsi" w:cstheme="minorHAnsi"/>
        </w:rPr>
        <w:t>offered by alarmed governments</w:t>
      </w:r>
      <w:r w:rsidRPr="004842F9">
        <w:rPr>
          <w:rFonts w:asciiTheme="minorHAnsi" w:hAnsiTheme="minorHAnsi" w:cstheme="minorHAnsi"/>
          <w:sz w:val="16"/>
        </w:rPr>
        <w:t xml:space="preserve"> once the uranium theft had been discovered.</w:t>
      </w:r>
      <w:r>
        <w:rPr>
          <w:rFonts w:asciiTheme="minorHAnsi" w:hAnsiTheme="minorHAnsi" w:cstheme="minorHAnsi"/>
          <w:sz w:val="16"/>
        </w:rPr>
        <w:t xml:space="preserve"> </w:t>
      </w:r>
      <w:r w:rsidRPr="004842F9">
        <w:rPr>
          <w:rStyle w:val="StyleUnderline"/>
          <w:rFonts w:asciiTheme="minorHAnsi" w:hAnsiTheme="minorHAnsi" w:cstheme="minorHAnsi"/>
        </w:rPr>
        <w:t>Once outside the country</w:t>
      </w:r>
      <w:r w:rsidRPr="004842F9">
        <w:rPr>
          <w:rFonts w:asciiTheme="minorHAnsi" w:hAnsiTheme="minorHAnsi" w:cstheme="minorHAnsi"/>
          <w:sz w:val="16"/>
        </w:rPr>
        <w:t xml:space="preserve"> with their precious booty, </w:t>
      </w:r>
      <w:r w:rsidRPr="00104B82">
        <w:rPr>
          <w:rStyle w:val="StyleUnderline"/>
          <w:rFonts w:asciiTheme="minorHAnsi" w:hAnsiTheme="minorHAnsi" w:cstheme="minorHAnsi"/>
        </w:rPr>
        <w:t>terrorists would need to set up a large</w:t>
      </w:r>
      <w:r w:rsidRPr="004842F9">
        <w:rPr>
          <w:rFonts w:asciiTheme="minorHAnsi" w:hAnsiTheme="minorHAnsi" w:cstheme="minorHAnsi"/>
          <w:sz w:val="16"/>
        </w:rPr>
        <w:t xml:space="preserve"> and </w:t>
      </w:r>
      <w:r w:rsidRPr="00104B82">
        <w:rPr>
          <w:rStyle w:val="StyleUnderline"/>
          <w:rFonts w:asciiTheme="minorHAnsi" w:hAnsiTheme="minorHAnsi" w:cstheme="minorHAnsi"/>
        </w:rPr>
        <w:t>well-equipped</w:t>
      </w:r>
      <w:r w:rsidRPr="004842F9">
        <w:rPr>
          <w:rStyle w:val="StyleUnderline"/>
          <w:rFonts w:asciiTheme="minorHAnsi" w:hAnsiTheme="minorHAnsi" w:cstheme="minorHAnsi"/>
        </w:rPr>
        <w:t xml:space="preserve"> machine </w:t>
      </w:r>
      <w:r w:rsidRPr="00104B82">
        <w:rPr>
          <w:rStyle w:val="StyleUnderline"/>
          <w:rFonts w:asciiTheme="minorHAnsi" w:hAnsiTheme="minorHAnsi" w:cstheme="minorHAnsi"/>
        </w:rPr>
        <w:t xml:space="preserve">shop to manufacture a bomb and </w:t>
      </w:r>
      <w:r w:rsidRPr="004842F9">
        <w:rPr>
          <w:rStyle w:val="StyleUnderline"/>
          <w:rFonts w:asciiTheme="minorHAnsi" w:hAnsiTheme="minorHAnsi" w:cstheme="minorHAnsi"/>
        </w:rPr>
        <w:t>then</w:t>
      </w:r>
      <w:r w:rsidRPr="004842F9">
        <w:rPr>
          <w:rFonts w:asciiTheme="minorHAnsi" w:hAnsiTheme="minorHAnsi" w:cstheme="minorHAnsi"/>
          <w:sz w:val="16"/>
        </w:rPr>
        <w:t xml:space="preserve"> to </w:t>
      </w:r>
      <w:r w:rsidRPr="00104B82">
        <w:rPr>
          <w:rStyle w:val="StyleUnderline"/>
          <w:rFonts w:asciiTheme="minorHAnsi" w:hAnsiTheme="minorHAnsi" w:cstheme="minorHAnsi"/>
        </w:rPr>
        <w:t>populate it with</w:t>
      </w:r>
      <w:r w:rsidRPr="004842F9">
        <w:rPr>
          <w:rFonts w:asciiTheme="minorHAnsi" w:hAnsiTheme="minorHAnsi" w:cstheme="minorHAnsi"/>
          <w:sz w:val="16"/>
        </w:rPr>
        <w:t xml:space="preserve"> a very select team of </w:t>
      </w:r>
      <w:r w:rsidRPr="00104B82">
        <w:rPr>
          <w:rStyle w:val="StyleUnderline"/>
          <w:rFonts w:asciiTheme="minorHAnsi" w:hAnsiTheme="minorHAnsi" w:cstheme="minorHAnsi"/>
        </w:rPr>
        <w:t>highly skilled scientists, technicians, machinists, and administrators</w:t>
      </w:r>
      <w:r w:rsidRPr="004842F9">
        <w:rPr>
          <w:rFonts w:asciiTheme="minorHAnsi" w:hAnsiTheme="minorHAnsi" w:cstheme="minorHAnsi"/>
          <w:sz w:val="16"/>
        </w:rPr>
        <w:t xml:space="preserve">. The group would have to be assembled and retained for the monumental task </w:t>
      </w:r>
      <w:r w:rsidRPr="00104B82">
        <w:rPr>
          <w:rStyle w:val="StyleUnderline"/>
          <w:rFonts w:asciiTheme="minorHAnsi" w:hAnsiTheme="minorHAnsi" w:cstheme="minorHAnsi"/>
        </w:rPr>
        <w:t xml:space="preserve">while </w:t>
      </w:r>
      <w:r w:rsidRPr="00104B82">
        <w:rPr>
          <w:rStyle w:val="Emphasis"/>
          <w:rFonts w:asciiTheme="minorHAnsi" w:hAnsiTheme="minorHAnsi" w:cstheme="minorHAnsi"/>
        </w:rPr>
        <w:t>no</w:t>
      </w:r>
      <w:r w:rsidRPr="004842F9">
        <w:rPr>
          <w:rFonts w:asciiTheme="minorHAnsi" w:hAnsiTheme="minorHAnsi" w:cstheme="minorHAnsi"/>
          <w:sz w:val="16"/>
        </w:rPr>
        <w:t xml:space="preserve"> consequential </w:t>
      </w:r>
      <w:r w:rsidRPr="00104B82">
        <w:rPr>
          <w:rStyle w:val="Emphasis"/>
          <w:rFonts w:asciiTheme="minorHAnsi" w:hAnsiTheme="minorHAnsi" w:cstheme="minorHAnsi"/>
        </w:rPr>
        <w:t>suspicions were generated</w:t>
      </w:r>
      <w:r w:rsidRPr="004842F9">
        <w:rPr>
          <w:rFonts w:asciiTheme="minorHAnsi" w:hAnsiTheme="minorHAnsi" w:cstheme="minorHAnsi"/>
          <w:sz w:val="16"/>
        </w:rPr>
        <w:t xml:space="preserve"> among friends, family, and police </w:t>
      </w:r>
      <w:r w:rsidRPr="004842F9">
        <w:rPr>
          <w:rStyle w:val="StyleUnderline"/>
          <w:rFonts w:asciiTheme="minorHAnsi" w:hAnsiTheme="minorHAnsi" w:cstheme="minorHAnsi"/>
        </w:rPr>
        <w:t>about their</w:t>
      </w:r>
      <w:r w:rsidRPr="004842F9">
        <w:rPr>
          <w:rFonts w:asciiTheme="minorHAnsi" w:hAnsiTheme="minorHAnsi" w:cstheme="minorHAnsi"/>
          <w:sz w:val="16"/>
        </w:rPr>
        <w:t xml:space="preserve"> curious and sudden </w:t>
      </w:r>
      <w:r w:rsidRPr="004842F9">
        <w:rPr>
          <w:rStyle w:val="StyleUnderline"/>
          <w:rFonts w:asciiTheme="minorHAnsi" w:hAnsiTheme="minorHAnsi" w:cstheme="minorHAnsi"/>
        </w:rPr>
        <w:t>absence</w:t>
      </w:r>
      <w:r w:rsidRPr="004842F9">
        <w:rPr>
          <w:rFonts w:asciiTheme="minorHAnsi" w:hAnsiTheme="minorHAnsi" w:cstheme="minorHAnsi"/>
          <w:sz w:val="16"/>
        </w:rPr>
        <w:t xml:space="preserve"> from normal pursuits back home.</w:t>
      </w:r>
      <w:r>
        <w:rPr>
          <w:rFonts w:asciiTheme="minorHAnsi" w:hAnsiTheme="minorHAnsi" w:cstheme="minorHAnsi"/>
          <w:sz w:val="16"/>
        </w:rPr>
        <w:t xml:space="preserve"> </w:t>
      </w:r>
      <w:r w:rsidRPr="004842F9">
        <w:rPr>
          <w:rFonts w:asciiTheme="minorHAnsi" w:hAnsiTheme="minorHAnsi" w:cstheme="minorHAnsi"/>
          <w:sz w:val="16"/>
        </w:rPr>
        <w:t>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w:t>
      </w:r>
      <w:r>
        <w:rPr>
          <w:rFonts w:asciiTheme="minorHAnsi" w:hAnsiTheme="minorHAnsi" w:cstheme="minorHAnsi"/>
          <w:sz w:val="16"/>
        </w:rPr>
        <w:t xml:space="preserve"> </w:t>
      </w:r>
      <w:r w:rsidRPr="004842F9">
        <w:rPr>
          <w:rStyle w:val="StyleUnderline"/>
          <w:rFonts w:asciiTheme="minorHAnsi" w:hAnsiTheme="minorHAnsi" w:cstheme="minorHAnsi"/>
        </w:rPr>
        <w:t>Some observers</w:t>
      </w:r>
      <w:r w:rsidRPr="004842F9">
        <w:rPr>
          <w:rFonts w:asciiTheme="minorHAnsi" w:hAnsiTheme="minorHAnsi" w:cstheme="minorHAnsi"/>
          <w:sz w:val="16"/>
        </w:rPr>
        <w:t xml:space="preserve"> have </w:t>
      </w:r>
      <w:r w:rsidRPr="004842F9">
        <w:rPr>
          <w:rStyle w:val="StyleUnderline"/>
          <w:rFonts w:asciiTheme="minorHAnsi" w:hAnsiTheme="minorHAnsi" w:cstheme="minorHAnsi"/>
        </w:rPr>
        <w:t>insist</w:t>
      </w:r>
      <w:r w:rsidRPr="004842F9">
        <w:rPr>
          <w:rFonts w:asciiTheme="minorHAnsi" w:hAnsiTheme="minorHAnsi" w:cstheme="minorHAnsi"/>
          <w:sz w:val="16"/>
        </w:rPr>
        <w:t xml:space="preserve">ed that </w:t>
      </w:r>
      <w:r w:rsidRPr="004842F9">
        <w:rPr>
          <w:rStyle w:val="StyleUnderline"/>
          <w:rFonts w:asciiTheme="minorHAnsi" w:hAnsiTheme="minorHAnsi" w:cstheme="minorHAnsi"/>
        </w:rPr>
        <w:t>it would be easy for terrorists to assemble a crude bomb if they could get enough fissile material</w:t>
      </w:r>
      <w:r w:rsidRPr="004842F9">
        <w:rPr>
          <w:rFonts w:asciiTheme="minorHAnsi" w:hAnsiTheme="minorHAnsi" w:cstheme="minorHAnsi"/>
          <w:sz w:val="16"/>
        </w:rPr>
        <w:t xml:space="preserve">. But Christoph </w:t>
      </w:r>
      <w:proofErr w:type="spellStart"/>
      <w:r w:rsidRPr="004842F9">
        <w:rPr>
          <w:rStyle w:val="StyleUnderline"/>
          <w:rFonts w:asciiTheme="minorHAnsi" w:hAnsiTheme="minorHAnsi" w:cstheme="minorHAnsi"/>
        </w:rPr>
        <w:t>Wirz</w:t>
      </w:r>
      <w:proofErr w:type="spellEnd"/>
      <w:r w:rsidRPr="004842F9">
        <w:rPr>
          <w:rStyle w:val="StyleUnderline"/>
          <w:rFonts w:asciiTheme="minorHAnsi" w:hAnsiTheme="minorHAnsi" w:cstheme="minorHAnsi"/>
        </w:rPr>
        <w:t xml:space="preserve"> and</w:t>
      </w:r>
      <w:r w:rsidRPr="004842F9">
        <w:rPr>
          <w:rFonts w:asciiTheme="minorHAnsi" w:hAnsiTheme="minorHAnsi" w:cstheme="minorHAnsi"/>
          <w:sz w:val="16"/>
        </w:rPr>
        <w:t xml:space="preserve"> Emmanuel </w:t>
      </w:r>
      <w:r w:rsidRPr="004842F9">
        <w:rPr>
          <w:rStyle w:val="StyleUnderline"/>
          <w:rFonts w:asciiTheme="minorHAnsi" w:hAnsiTheme="minorHAnsi" w:cstheme="minorHAnsi"/>
        </w:rPr>
        <w:t>Egger</w:t>
      </w:r>
      <w:r w:rsidRPr="004842F9">
        <w:rPr>
          <w:rFonts w:asciiTheme="minorHAnsi" w:hAnsiTheme="minorHAnsi" w:cstheme="minorHAnsi"/>
          <w:sz w:val="16"/>
        </w:rPr>
        <w:t xml:space="preserve">, two </w:t>
      </w:r>
      <w:r w:rsidRPr="004842F9">
        <w:rPr>
          <w:rStyle w:val="StyleUnderline"/>
          <w:rFonts w:asciiTheme="minorHAnsi" w:hAnsiTheme="minorHAnsi" w:cstheme="minorHAnsi"/>
        </w:rPr>
        <w:t xml:space="preserve">senior physicists in charge of nuclear issues at </w:t>
      </w:r>
      <w:proofErr w:type="gramStart"/>
      <w:r w:rsidRPr="004842F9">
        <w:rPr>
          <w:rStyle w:val="StyleUnderline"/>
          <w:rFonts w:asciiTheme="minorHAnsi" w:hAnsiTheme="minorHAnsi" w:cstheme="minorHAnsi"/>
        </w:rPr>
        <w:t>Switzerland‘</w:t>
      </w:r>
      <w:proofErr w:type="gramEnd"/>
      <w:r w:rsidRPr="004842F9">
        <w:rPr>
          <w:rStyle w:val="StyleUnderline"/>
          <w:rFonts w:asciiTheme="minorHAnsi" w:hAnsiTheme="minorHAnsi" w:cstheme="minorHAnsi"/>
        </w:rPr>
        <w:t xml:space="preserve">s </w:t>
      </w:r>
      <w:proofErr w:type="spellStart"/>
      <w:r w:rsidRPr="004842F9">
        <w:rPr>
          <w:rStyle w:val="StyleUnderline"/>
          <w:rFonts w:asciiTheme="minorHAnsi" w:hAnsiTheme="minorHAnsi" w:cstheme="minorHAnsi"/>
        </w:rPr>
        <w:t>Spiez</w:t>
      </w:r>
      <w:proofErr w:type="spellEnd"/>
      <w:r w:rsidRPr="004842F9">
        <w:rPr>
          <w:rStyle w:val="StyleUnderline"/>
          <w:rFonts w:asciiTheme="minorHAnsi" w:hAnsiTheme="minorHAnsi" w:cstheme="minorHAnsi"/>
        </w:rPr>
        <w:t xml:space="preserve"> Laboratory</w:t>
      </w:r>
      <w:r w:rsidRPr="004842F9">
        <w:rPr>
          <w:rFonts w:asciiTheme="minorHAnsi" w:hAnsiTheme="minorHAnsi" w:cstheme="minorHAnsi"/>
          <w:sz w:val="16"/>
        </w:rPr>
        <w:t xml:space="preserve">, bluntly </w:t>
      </w:r>
      <w:r w:rsidRPr="004842F9">
        <w:rPr>
          <w:rStyle w:val="StyleUnderline"/>
          <w:rFonts w:asciiTheme="minorHAnsi" w:hAnsiTheme="minorHAnsi" w:cstheme="minorHAnsi"/>
        </w:rPr>
        <w:t xml:space="preserve">conclude that </w:t>
      </w:r>
      <w:r w:rsidRPr="00104B82">
        <w:rPr>
          <w:rStyle w:val="StyleUnderline"/>
          <w:rFonts w:asciiTheme="minorHAnsi" w:hAnsiTheme="minorHAnsi" w:cstheme="minorHAnsi"/>
        </w:rPr>
        <w:t>the task</w:t>
      </w:r>
      <w:r w:rsidRPr="00104B82">
        <w:rPr>
          <w:rFonts w:asciiTheme="minorHAnsi" w:hAnsiTheme="minorHAnsi" w:cstheme="minorHAnsi"/>
          <w:sz w:val="16"/>
        </w:rPr>
        <w:t xml:space="preserve"> “</w:t>
      </w:r>
      <w:r w:rsidRPr="00104B82">
        <w:rPr>
          <w:rStyle w:val="StyleUnderline"/>
          <w:rFonts w:asciiTheme="minorHAnsi" w:hAnsiTheme="minorHAnsi" w:cstheme="minorHAnsi"/>
        </w:rPr>
        <w:t>could hardly be accomplished by a subnational group</w:t>
      </w:r>
      <w:r w:rsidRPr="004842F9">
        <w:rPr>
          <w:rStyle w:val="StyleUnderline"/>
          <w:rFonts w:asciiTheme="minorHAnsi" w:hAnsiTheme="minorHAnsi" w:cstheme="minorHAnsi"/>
        </w:rPr>
        <w:t>.</w:t>
      </w:r>
      <w:r w:rsidRPr="004842F9">
        <w:rPr>
          <w:rFonts w:asciiTheme="minorHAnsi" w:hAnsiTheme="minorHAnsi" w:cstheme="minorHAnsi"/>
          <w:sz w:val="16"/>
        </w:rPr>
        <w:t xml:space="preserve">” They point out that </w:t>
      </w:r>
      <w:r w:rsidRPr="00104B82">
        <w:rPr>
          <w:rStyle w:val="Emphasis"/>
          <w:rFonts w:asciiTheme="minorHAnsi" w:hAnsiTheme="minorHAnsi" w:cstheme="minorHAnsi"/>
        </w:rPr>
        <w:t>precise blueprints are required</w:t>
      </w:r>
      <w:r w:rsidRPr="004842F9">
        <w:rPr>
          <w:rFonts w:asciiTheme="minorHAnsi" w:hAnsiTheme="minorHAnsi" w:cstheme="minorHAnsi"/>
          <w:sz w:val="16"/>
        </w:rPr>
        <w:t xml:space="preserve">, not just sketches and general ideas, </w:t>
      </w:r>
      <w:r w:rsidRPr="004842F9">
        <w:rPr>
          <w:rStyle w:val="StyleUnderline"/>
          <w:rFonts w:asciiTheme="minorHAnsi" w:hAnsiTheme="minorHAnsi" w:cstheme="minorHAnsi"/>
        </w:rPr>
        <w:t>and</w:t>
      </w:r>
      <w:r w:rsidRPr="004842F9">
        <w:rPr>
          <w:rFonts w:asciiTheme="minorHAnsi" w:hAnsiTheme="minorHAnsi" w:cstheme="minorHAnsi"/>
          <w:sz w:val="16"/>
        </w:rPr>
        <w:t xml:space="preserve"> that even with a good blueprint </w:t>
      </w:r>
      <w:r w:rsidRPr="004842F9">
        <w:rPr>
          <w:rStyle w:val="StyleUnderline"/>
          <w:rFonts w:asciiTheme="minorHAnsi" w:hAnsiTheme="minorHAnsi" w:cstheme="minorHAnsi"/>
        </w:rPr>
        <w:t>the terrorist group would</w:t>
      </w:r>
      <w:r w:rsidRPr="004842F9">
        <w:rPr>
          <w:rFonts w:asciiTheme="minorHAnsi" w:hAnsiTheme="minorHAnsi" w:cstheme="minorHAnsi"/>
          <w:sz w:val="16"/>
        </w:rPr>
        <w:t xml:space="preserve"> most certainly </w:t>
      </w:r>
      <w:r w:rsidRPr="004842F9">
        <w:rPr>
          <w:rStyle w:val="StyleUnderline"/>
          <w:rFonts w:asciiTheme="minorHAnsi" w:hAnsiTheme="minorHAnsi" w:cstheme="minorHAnsi"/>
        </w:rPr>
        <w:t>be forced to redesign.</w:t>
      </w:r>
      <w:r w:rsidRPr="004842F9">
        <w:rPr>
          <w:rFonts w:asciiTheme="minorHAnsi" w:hAnsiTheme="minorHAnsi" w:cstheme="minorHAnsi"/>
          <w:sz w:val="16"/>
        </w:rPr>
        <w:t xml:space="preserve"> They also stress that </w:t>
      </w:r>
      <w:r w:rsidRPr="00104B82">
        <w:rPr>
          <w:rStyle w:val="StyleUnderline"/>
          <w:rFonts w:asciiTheme="minorHAnsi" w:hAnsiTheme="minorHAnsi" w:cstheme="minorHAnsi"/>
        </w:rPr>
        <w:t>the work is difficult, dangerous, and</w:t>
      </w:r>
      <w:r w:rsidRPr="004842F9">
        <w:rPr>
          <w:rFonts w:asciiTheme="minorHAnsi" w:hAnsiTheme="minorHAnsi" w:cstheme="minorHAnsi"/>
          <w:sz w:val="16"/>
        </w:rPr>
        <w:t xml:space="preserve"> extremely </w:t>
      </w:r>
      <w:r w:rsidRPr="00104B82">
        <w:rPr>
          <w:rStyle w:val="StyleUnderline"/>
          <w:rFonts w:asciiTheme="minorHAnsi" w:hAnsiTheme="minorHAnsi" w:cstheme="minorHAnsi"/>
        </w:rPr>
        <w:t>exacting, and</w:t>
      </w:r>
      <w:r w:rsidRPr="004842F9">
        <w:rPr>
          <w:rFonts w:asciiTheme="minorHAnsi" w:hAnsiTheme="minorHAnsi" w:cstheme="minorHAnsi"/>
          <w:sz w:val="16"/>
        </w:rPr>
        <w:t xml:space="preserve"> that the </w:t>
      </w:r>
      <w:r w:rsidRPr="00104B82">
        <w:rPr>
          <w:rStyle w:val="StyleUnderline"/>
          <w:rFonts w:asciiTheme="minorHAnsi" w:hAnsiTheme="minorHAnsi" w:cstheme="minorHAnsi"/>
        </w:rPr>
        <w:t>technical</w:t>
      </w:r>
      <w:r w:rsidRPr="004842F9">
        <w:rPr>
          <w:rStyle w:val="StyleUnderline"/>
          <w:rFonts w:asciiTheme="minorHAnsi" w:hAnsiTheme="minorHAnsi" w:cstheme="minorHAnsi"/>
        </w:rPr>
        <w:t xml:space="preserve"> </w:t>
      </w:r>
      <w:r w:rsidRPr="00104B82">
        <w:rPr>
          <w:rStyle w:val="StyleUnderline"/>
          <w:rFonts w:asciiTheme="minorHAnsi" w:hAnsiTheme="minorHAnsi" w:cstheme="minorHAnsi"/>
        </w:rPr>
        <w:t>requirements</w:t>
      </w:r>
      <w:r w:rsidRPr="004842F9">
        <w:rPr>
          <w:rFonts w:asciiTheme="minorHAnsi" w:hAnsiTheme="minorHAnsi" w:cstheme="minorHAnsi"/>
          <w:sz w:val="16"/>
        </w:rPr>
        <w:t xml:space="preserve"> in several fields </w:t>
      </w:r>
      <w:r w:rsidRPr="00104B82">
        <w:rPr>
          <w:rStyle w:val="StyleUnderline"/>
          <w:rFonts w:asciiTheme="minorHAnsi" w:hAnsiTheme="minorHAnsi" w:cstheme="minorHAnsi"/>
        </w:rPr>
        <w:t xml:space="preserve">verge on </w:t>
      </w:r>
      <w:r w:rsidRPr="00706230">
        <w:rPr>
          <w:rStyle w:val="StyleUnderline"/>
          <w:rFonts w:asciiTheme="minorHAnsi" w:hAnsiTheme="minorHAnsi" w:cstheme="minorHAnsi"/>
        </w:rPr>
        <w:t xml:space="preserve">the </w:t>
      </w:r>
      <w:r w:rsidRPr="00104B82">
        <w:rPr>
          <w:rStyle w:val="StyleUnderline"/>
          <w:rFonts w:asciiTheme="minorHAnsi" w:hAnsiTheme="minorHAnsi" w:cstheme="minorHAnsi"/>
        </w:rPr>
        <w:t>unfeasible</w:t>
      </w:r>
      <w:r w:rsidRPr="004842F9">
        <w:rPr>
          <w:rStyle w:val="StyleUnderline"/>
          <w:rFonts w:asciiTheme="minorHAnsi" w:hAnsiTheme="minorHAnsi" w:cstheme="minorHAnsi"/>
        </w:rPr>
        <w:t>.</w:t>
      </w:r>
      <w:r w:rsidRPr="004842F9">
        <w:rPr>
          <w:rFonts w:asciiTheme="minorHAnsi" w:hAnsiTheme="minorHAnsi" w:cstheme="minorHAnsi"/>
          <w:sz w:val="16"/>
        </w:rPr>
        <w:t xml:space="preserve"> Stephen </w:t>
      </w:r>
      <w:r w:rsidRPr="004842F9">
        <w:rPr>
          <w:rStyle w:val="StyleUnderline"/>
          <w:rFonts w:asciiTheme="minorHAnsi" w:hAnsiTheme="minorHAnsi" w:cstheme="minorHAnsi"/>
        </w:rPr>
        <w:t>Younger, former director of nuclear weapons research at Los Alamos Laboratories</w:t>
      </w:r>
      <w:r w:rsidRPr="004842F9">
        <w:rPr>
          <w:rFonts w:asciiTheme="minorHAnsi" w:hAnsiTheme="minorHAnsi" w:cstheme="minorHAnsi"/>
          <w:sz w:val="16"/>
        </w:rPr>
        <w:t xml:space="preserve">, has made a similar argument, </w:t>
      </w:r>
      <w:r w:rsidRPr="004842F9">
        <w:rPr>
          <w:rStyle w:val="StyleUnderline"/>
          <w:rFonts w:asciiTheme="minorHAnsi" w:hAnsiTheme="minorHAnsi" w:cstheme="minorHAnsi"/>
        </w:rPr>
        <w:t>point</w:t>
      </w:r>
      <w:r w:rsidRPr="004842F9">
        <w:rPr>
          <w:rFonts w:asciiTheme="minorHAnsi" w:hAnsiTheme="minorHAnsi" w:cstheme="minorHAnsi"/>
          <w:sz w:val="16"/>
        </w:rPr>
        <w:t xml:space="preserve">ing </w:t>
      </w:r>
      <w:r w:rsidRPr="004842F9">
        <w:rPr>
          <w:rStyle w:val="StyleUnderline"/>
          <w:rFonts w:asciiTheme="minorHAnsi" w:hAnsiTheme="minorHAnsi" w:cstheme="minorHAnsi"/>
        </w:rPr>
        <w:t>out that uranium is</w:t>
      </w:r>
      <w:r w:rsidRPr="004842F9">
        <w:rPr>
          <w:rFonts w:asciiTheme="minorHAnsi" w:hAnsiTheme="minorHAnsi" w:cstheme="minorHAnsi"/>
          <w:sz w:val="16"/>
        </w:rPr>
        <w:t xml:space="preserve"> “</w:t>
      </w:r>
      <w:r w:rsidRPr="004842F9">
        <w:rPr>
          <w:rStyle w:val="StyleUnderline"/>
          <w:rFonts w:asciiTheme="minorHAnsi" w:hAnsiTheme="minorHAnsi" w:cstheme="minorHAnsi"/>
        </w:rPr>
        <w:t>exceptionally difficult to machine</w:t>
      </w:r>
      <w:r w:rsidRPr="004842F9">
        <w:rPr>
          <w:rFonts w:asciiTheme="minorHAnsi" w:hAnsiTheme="minorHAnsi" w:cstheme="minorHAnsi"/>
          <w:sz w:val="16"/>
        </w:rPr>
        <w:t xml:space="preserve">” </w:t>
      </w:r>
      <w:r w:rsidRPr="004842F9">
        <w:rPr>
          <w:rStyle w:val="StyleUnderline"/>
          <w:rFonts w:asciiTheme="minorHAnsi" w:hAnsiTheme="minorHAnsi" w:cstheme="minorHAnsi"/>
        </w:rPr>
        <w:t>whereas</w:t>
      </w:r>
      <w:r w:rsidRPr="004842F9">
        <w:rPr>
          <w:rFonts w:asciiTheme="minorHAnsi" w:hAnsiTheme="minorHAnsi" w:cstheme="minorHAnsi"/>
          <w:sz w:val="16"/>
        </w:rPr>
        <w:t xml:space="preserve"> “</w:t>
      </w:r>
      <w:r w:rsidRPr="004842F9">
        <w:rPr>
          <w:rStyle w:val="StyleUnderline"/>
          <w:rFonts w:asciiTheme="minorHAnsi" w:hAnsiTheme="minorHAnsi" w:cstheme="minorHAnsi"/>
        </w:rPr>
        <w:t>plutonium is one of the most complex metals ever discovered</w:t>
      </w:r>
      <w:r w:rsidRPr="004842F9">
        <w:rPr>
          <w:rFonts w:asciiTheme="minorHAnsi" w:hAnsiTheme="minorHAnsi" w:cstheme="minorHAnsi"/>
          <w:sz w:val="16"/>
        </w:rPr>
        <w:t>, a material whose basic properties are sensitive to exactly how it is processed.“ Stressing the “daunting problems associated with material purity, machining, and a host of other issues,” Younger concludes, “</w:t>
      </w:r>
      <w:r w:rsidRPr="004842F9">
        <w:rPr>
          <w:rStyle w:val="StyleUnderline"/>
          <w:rFonts w:asciiTheme="minorHAnsi" w:hAnsiTheme="minorHAnsi" w:cstheme="minorHAnsi"/>
        </w:rPr>
        <w:t>to think that a terrorist group</w:t>
      </w:r>
      <w:r w:rsidRPr="004842F9">
        <w:rPr>
          <w:rFonts w:asciiTheme="minorHAnsi" w:hAnsiTheme="minorHAnsi" w:cstheme="minorHAnsi"/>
          <w:sz w:val="16"/>
        </w:rPr>
        <w:t xml:space="preserve">, working in isolation with an unreliable supply of electricity and little access to tools and supplies” </w:t>
      </w:r>
      <w:r w:rsidRPr="004842F9">
        <w:rPr>
          <w:rStyle w:val="StyleUnderline"/>
          <w:rFonts w:asciiTheme="minorHAnsi" w:hAnsiTheme="minorHAnsi" w:cstheme="minorHAnsi"/>
        </w:rPr>
        <w:t>could fabricate a bomb</w:t>
      </w:r>
      <w:r w:rsidRPr="004842F9">
        <w:rPr>
          <w:rFonts w:asciiTheme="minorHAnsi" w:hAnsiTheme="minorHAnsi" w:cstheme="minorHAnsi"/>
          <w:sz w:val="16"/>
        </w:rPr>
        <w:t xml:space="preserve"> “</w:t>
      </w:r>
      <w:r w:rsidRPr="004842F9">
        <w:rPr>
          <w:rStyle w:val="StyleUnderline"/>
          <w:rFonts w:asciiTheme="minorHAnsi" w:hAnsiTheme="minorHAnsi" w:cstheme="minorHAnsi"/>
        </w:rPr>
        <w:t xml:space="preserve">is </w:t>
      </w:r>
      <w:r w:rsidRPr="004842F9">
        <w:rPr>
          <w:rStyle w:val="Emphasis"/>
          <w:rFonts w:asciiTheme="minorHAnsi" w:hAnsiTheme="minorHAnsi" w:cstheme="minorHAnsi"/>
        </w:rPr>
        <w:t>farfetched at best.</w:t>
      </w:r>
      <w:r w:rsidRPr="004842F9">
        <w:rPr>
          <w:rFonts w:asciiTheme="minorHAnsi" w:hAnsiTheme="minorHAnsi" w:cstheme="minorHAnsi"/>
          <w:sz w:val="16"/>
        </w:rPr>
        <w:t>”</w:t>
      </w:r>
      <w:r>
        <w:rPr>
          <w:rFonts w:asciiTheme="minorHAnsi" w:hAnsiTheme="minorHAnsi" w:cstheme="minorHAnsi"/>
          <w:sz w:val="16"/>
        </w:rPr>
        <w:t xml:space="preserve"> </w:t>
      </w:r>
      <w:r w:rsidRPr="004842F9">
        <w:rPr>
          <w:rStyle w:val="StyleUnderline"/>
          <w:rFonts w:asciiTheme="minorHAnsi" w:hAnsiTheme="minorHAnsi" w:cstheme="minorHAnsi"/>
        </w:rPr>
        <w:t>Under the best circumstances, the process</w:t>
      </w:r>
      <w:r w:rsidRPr="004842F9">
        <w:rPr>
          <w:rFonts w:asciiTheme="minorHAnsi" w:hAnsiTheme="minorHAnsi" w:cstheme="minorHAnsi"/>
          <w:sz w:val="16"/>
        </w:rPr>
        <w:t xml:space="preserve"> of making a bomb </w:t>
      </w:r>
      <w:r w:rsidRPr="004842F9">
        <w:rPr>
          <w:rStyle w:val="StyleUnderline"/>
          <w:rFonts w:asciiTheme="minorHAnsi" w:hAnsiTheme="minorHAnsi" w:cstheme="minorHAnsi"/>
        </w:rPr>
        <w:t>could take</w:t>
      </w:r>
      <w:r w:rsidRPr="004842F9">
        <w:rPr>
          <w:rFonts w:asciiTheme="minorHAnsi" w:hAnsiTheme="minorHAnsi" w:cstheme="minorHAnsi"/>
          <w:sz w:val="16"/>
        </w:rPr>
        <w:t xml:space="preserve"> months or even </w:t>
      </w:r>
      <w:r w:rsidRPr="004842F9">
        <w:rPr>
          <w:rStyle w:val="StyleUnderline"/>
          <w:rFonts w:asciiTheme="minorHAnsi" w:hAnsiTheme="minorHAnsi" w:cstheme="minorHAnsi"/>
        </w:rPr>
        <w:t>a year or more, which would</w:t>
      </w:r>
      <w:r w:rsidRPr="004842F9">
        <w:rPr>
          <w:rFonts w:asciiTheme="minorHAnsi" w:hAnsiTheme="minorHAnsi" w:cstheme="minorHAnsi"/>
          <w:sz w:val="16"/>
        </w:rPr>
        <w:t xml:space="preserve">, of course, </w:t>
      </w:r>
      <w:proofErr w:type="gramStart"/>
      <w:r w:rsidRPr="004842F9">
        <w:rPr>
          <w:rStyle w:val="StyleUnderline"/>
          <w:rFonts w:asciiTheme="minorHAnsi" w:hAnsiTheme="minorHAnsi" w:cstheme="minorHAnsi"/>
        </w:rPr>
        <w:t>have to</w:t>
      </w:r>
      <w:proofErr w:type="gramEnd"/>
      <w:r w:rsidRPr="004842F9">
        <w:rPr>
          <w:rStyle w:val="StyleUnderline"/>
          <w:rFonts w:asciiTheme="minorHAnsi" w:hAnsiTheme="minorHAnsi" w:cstheme="minorHAnsi"/>
        </w:rPr>
        <w:t xml:space="preserve"> be carried out in utter secrecy.</w:t>
      </w:r>
      <w:r w:rsidRPr="004842F9">
        <w:rPr>
          <w:rFonts w:asciiTheme="minorHAnsi" w:hAnsiTheme="minorHAnsi" w:cstheme="minorHAnsi"/>
          <w:sz w:val="16"/>
        </w:rPr>
        <w:t xml:space="preserve"> In addition, people in the area, including criminals, may observe with increasing curiosity and puzzlement the constant coming and going of technicians unlikely to be locals.</w:t>
      </w:r>
      <w:r>
        <w:rPr>
          <w:rFonts w:asciiTheme="minorHAnsi" w:hAnsiTheme="minorHAnsi" w:cstheme="minorHAnsi"/>
          <w:sz w:val="16"/>
        </w:rPr>
        <w:t xml:space="preserve"> </w:t>
      </w:r>
      <w:r w:rsidRPr="00104B82">
        <w:rPr>
          <w:rStyle w:val="StyleUnderline"/>
          <w:rFonts w:asciiTheme="minorHAnsi" w:hAnsiTheme="minorHAnsi" w:cstheme="minorHAnsi"/>
        </w:rPr>
        <w:t>If the effort</w:t>
      </w:r>
      <w:r w:rsidRPr="004842F9">
        <w:rPr>
          <w:rFonts w:asciiTheme="minorHAnsi" w:hAnsiTheme="minorHAnsi" w:cstheme="minorHAnsi"/>
          <w:sz w:val="16"/>
        </w:rPr>
        <w:t xml:space="preserve"> to build a bomb </w:t>
      </w:r>
      <w:r w:rsidRPr="00104B82">
        <w:rPr>
          <w:rStyle w:val="StyleUnderline"/>
          <w:rFonts w:asciiTheme="minorHAnsi" w:hAnsiTheme="minorHAnsi" w:cstheme="minorHAnsi"/>
        </w:rPr>
        <w:t xml:space="preserve">was successful, the finished product, </w:t>
      </w:r>
      <w:r w:rsidRPr="00104B82">
        <w:rPr>
          <w:rStyle w:val="Emphasis"/>
          <w:rFonts w:asciiTheme="minorHAnsi" w:hAnsiTheme="minorHAnsi" w:cstheme="minorHAnsi"/>
        </w:rPr>
        <w:t>weighing a ton</w:t>
      </w:r>
      <w:r w:rsidRPr="00104B82">
        <w:rPr>
          <w:rStyle w:val="StyleUnderline"/>
          <w:rFonts w:asciiTheme="minorHAnsi" w:hAnsiTheme="minorHAnsi" w:cstheme="minorHAnsi"/>
        </w:rPr>
        <w:t xml:space="preserve"> or more, would</w:t>
      </w:r>
      <w:r w:rsidRPr="00104B82">
        <w:rPr>
          <w:rFonts w:asciiTheme="minorHAnsi" w:hAnsiTheme="minorHAnsi" w:cstheme="minorHAnsi"/>
          <w:sz w:val="16"/>
        </w:rPr>
        <w:t xml:space="preserve"> </w:t>
      </w:r>
      <w:r w:rsidRPr="001D47A2">
        <w:rPr>
          <w:rFonts w:asciiTheme="minorHAnsi" w:hAnsiTheme="minorHAnsi" w:cstheme="minorHAnsi"/>
          <w:sz w:val="16"/>
        </w:rPr>
        <w:t xml:space="preserve">then </w:t>
      </w:r>
      <w:r w:rsidRPr="00104B82">
        <w:rPr>
          <w:rStyle w:val="StyleUnderline"/>
          <w:rFonts w:asciiTheme="minorHAnsi" w:hAnsiTheme="minorHAnsi" w:cstheme="minorHAnsi"/>
        </w:rPr>
        <w:t>have to be transported</w:t>
      </w:r>
      <w:r w:rsidRPr="004842F9">
        <w:rPr>
          <w:rFonts w:asciiTheme="minorHAnsi" w:hAnsiTheme="minorHAnsi" w:cstheme="minorHAnsi"/>
          <w:sz w:val="16"/>
        </w:rPr>
        <w:t xml:space="preserve"> to and smuggled </w:t>
      </w:r>
      <w:r w:rsidRPr="004842F9">
        <w:rPr>
          <w:rStyle w:val="StyleUnderline"/>
          <w:rFonts w:asciiTheme="minorHAnsi" w:hAnsiTheme="minorHAnsi" w:cstheme="minorHAnsi"/>
        </w:rPr>
        <w:t>into the relevant target country where it would have to be received by collaborators who are</w:t>
      </w:r>
      <w:r w:rsidRPr="004842F9">
        <w:rPr>
          <w:rFonts w:asciiTheme="minorHAnsi" w:hAnsiTheme="minorHAnsi" w:cstheme="minorHAnsi"/>
          <w:sz w:val="16"/>
        </w:rPr>
        <w:t xml:space="preserve"> at once totally dedicated and </w:t>
      </w:r>
      <w:r w:rsidRPr="004842F9">
        <w:rPr>
          <w:rStyle w:val="StyleUnderline"/>
          <w:rFonts w:asciiTheme="minorHAnsi" w:hAnsiTheme="minorHAnsi" w:cstheme="minorHAnsi"/>
        </w:rPr>
        <w:t>technically proficient at handling, maintaining, detonating, and</w:t>
      </w:r>
      <w:r w:rsidRPr="004842F9">
        <w:rPr>
          <w:rFonts w:asciiTheme="minorHAnsi" w:hAnsiTheme="minorHAnsi" w:cstheme="minorHAnsi"/>
          <w:sz w:val="16"/>
        </w:rPr>
        <w:t xml:space="preserve"> perhaps </w:t>
      </w:r>
      <w:r w:rsidRPr="004842F9">
        <w:rPr>
          <w:rStyle w:val="StyleUnderline"/>
          <w:rFonts w:asciiTheme="minorHAnsi" w:hAnsiTheme="minorHAnsi" w:cstheme="minorHAnsi"/>
        </w:rPr>
        <w:t>assembling the weapon</w:t>
      </w:r>
      <w:r w:rsidRPr="004842F9">
        <w:rPr>
          <w:rFonts w:asciiTheme="minorHAnsi" w:hAnsiTheme="minorHAnsi" w:cstheme="minorHAnsi"/>
          <w:sz w:val="16"/>
        </w:rPr>
        <w:t xml:space="preserve"> after it arrives.</w:t>
      </w:r>
      <w:r>
        <w:rPr>
          <w:rFonts w:asciiTheme="minorHAnsi" w:hAnsiTheme="minorHAnsi" w:cstheme="minorHAnsi"/>
          <w:sz w:val="16"/>
        </w:rPr>
        <w:t xml:space="preserve"> </w:t>
      </w:r>
      <w:r w:rsidRPr="004842F9">
        <w:rPr>
          <w:rFonts w:asciiTheme="minorHAnsi" w:hAnsiTheme="minorHAnsi" w:cstheme="minorHAnsi"/>
          <w:sz w:val="16"/>
        </w:rPr>
        <w:t xml:space="preserve">The </w:t>
      </w:r>
      <w:r w:rsidRPr="00104B82">
        <w:rPr>
          <w:rStyle w:val="Emphasis"/>
          <w:rFonts w:asciiTheme="minorHAnsi" w:hAnsiTheme="minorHAnsi" w:cstheme="minorHAnsi"/>
        </w:rPr>
        <w:t>financial costs</w:t>
      </w:r>
      <w:r w:rsidRPr="00104B82">
        <w:rPr>
          <w:rFonts w:asciiTheme="minorHAnsi" w:hAnsiTheme="minorHAnsi" w:cstheme="minorHAnsi"/>
          <w:sz w:val="16"/>
        </w:rPr>
        <w:t xml:space="preserve"> </w:t>
      </w:r>
      <w:r w:rsidRPr="00706230">
        <w:rPr>
          <w:rFonts w:asciiTheme="minorHAnsi" w:hAnsiTheme="minorHAnsi" w:cstheme="minorHAnsi"/>
          <w:sz w:val="16"/>
        </w:rPr>
        <w:t>of</w:t>
      </w:r>
      <w:r w:rsidRPr="004842F9">
        <w:rPr>
          <w:rFonts w:asciiTheme="minorHAnsi" w:hAnsiTheme="minorHAnsi" w:cstheme="minorHAnsi"/>
          <w:sz w:val="16"/>
        </w:rPr>
        <w:t xml:space="preserve"> this extensive and extended operation </w:t>
      </w:r>
      <w:r w:rsidRPr="00104B82">
        <w:rPr>
          <w:rStyle w:val="Emphasis"/>
          <w:rFonts w:asciiTheme="minorHAnsi" w:hAnsiTheme="minorHAnsi" w:cstheme="minorHAnsi"/>
        </w:rPr>
        <w:t>could easily become monumental</w:t>
      </w:r>
      <w:r w:rsidRPr="004842F9">
        <w:rPr>
          <w:rStyle w:val="Emphasis"/>
          <w:rFonts w:asciiTheme="minorHAnsi" w:hAnsiTheme="minorHAnsi" w:cstheme="minorHAnsi"/>
        </w:rPr>
        <w:t>.</w:t>
      </w:r>
      <w:r w:rsidRPr="004842F9">
        <w:rPr>
          <w:rFonts w:asciiTheme="minorHAnsi" w:hAnsiTheme="minorHAnsi" w:cstheme="minorHAnsi"/>
          <w:sz w:val="16"/>
        </w:rPr>
        <w:t xml:space="preserve"> There would be expensive equipment to buy, smuggle, and set up and people to pay or pay off. Some operatives might work for free out of utter dedication to the cause, but the vast conspiracy also requires the subversion of a considerable array </w:t>
      </w:r>
      <w:r w:rsidRPr="004842F9">
        <w:rPr>
          <w:rFonts w:asciiTheme="minorHAnsi" w:hAnsiTheme="minorHAnsi" w:cstheme="minorHAnsi"/>
          <w:sz w:val="16"/>
        </w:rPr>
        <w:lastRenderedPageBreak/>
        <w:t xml:space="preserve">of </w:t>
      </w:r>
      <w:r w:rsidRPr="004842F9">
        <w:rPr>
          <w:rStyle w:val="StyleUnderline"/>
          <w:rFonts w:asciiTheme="minorHAnsi" w:hAnsiTheme="minorHAnsi" w:cstheme="minorHAnsi"/>
        </w:rPr>
        <w:t>criminals and opportunists</w:t>
      </w:r>
      <w:r w:rsidRPr="004842F9">
        <w:rPr>
          <w:rFonts w:asciiTheme="minorHAnsi" w:hAnsiTheme="minorHAnsi" w:cstheme="minorHAnsi"/>
          <w:sz w:val="16"/>
        </w:rPr>
        <w:t xml:space="preserve">, each of whom </w:t>
      </w:r>
      <w:r w:rsidRPr="004842F9">
        <w:rPr>
          <w:rStyle w:val="StyleUnderline"/>
          <w:rFonts w:asciiTheme="minorHAnsi" w:hAnsiTheme="minorHAnsi" w:cstheme="minorHAnsi"/>
        </w:rPr>
        <w:t>has every incentive to push the price for cooperation as high as possible.</w:t>
      </w:r>
      <w:r w:rsidRPr="004842F9">
        <w:rPr>
          <w:rFonts w:asciiTheme="minorHAnsi" w:hAnsiTheme="minorHAnsi" w:cstheme="minorHAnsi"/>
          <w:sz w:val="16"/>
        </w:rPr>
        <w:t xml:space="preserve"> Any </w:t>
      </w:r>
      <w:r w:rsidRPr="004842F9">
        <w:rPr>
          <w:rStyle w:val="StyleUnderline"/>
          <w:rFonts w:asciiTheme="minorHAnsi" w:hAnsiTheme="minorHAnsi" w:cstheme="minorHAnsi"/>
        </w:rPr>
        <w:t>criminals</w:t>
      </w:r>
      <w:r w:rsidRPr="004842F9">
        <w:rPr>
          <w:rFonts w:asciiTheme="minorHAnsi" w:hAnsiTheme="minorHAnsi" w:cstheme="minorHAnsi"/>
          <w:sz w:val="16"/>
        </w:rPr>
        <w:t xml:space="preserve"> competent and capable enough to be effective allies </w:t>
      </w:r>
      <w:r w:rsidRPr="004842F9">
        <w:rPr>
          <w:rStyle w:val="StyleUnderline"/>
          <w:rFonts w:asciiTheme="minorHAnsi" w:hAnsiTheme="minorHAnsi" w:cstheme="minorHAnsi"/>
        </w:rPr>
        <w:t>are</w:t>
      </w:r>
      <w:r w:rsidRPr="004842F9">
        <w:rPr>
          <w:rFonts w:asciiTheme="minorHAnsi" w:hAnsiTheme="minorHAnsi" w:cstheme="minorHAnsi"/>
          <w:sz w:val="16"/>
        </w:rPr>
        <w:t xml:space="preserve"> also likely to be both </w:t>
      </w:r>
      <w:r w:rsidRPr="004842F9">
        <w:rPr>
          <w:rStyle w:val="StyleUnderline"/>
          <w:rFonts w:asciiTheme="minorHAnsi" w:hAnsiTheme="minorHAnsi" w:cstheme="minorHAnsi"/>
        </w:rPr>
        <w:t>smart enough to see boundless opportunities for extortion and</w:t>
      </w:r>
      <w:r w:rsidRPr="004842F9">
        <w:rPr>
          <w:rFonts w:asciiTheme="minorHAnsi" w:hAnsiTheme="minorHAnsi" w:cstheme="minorHAnsi"/>
          <w:sz w:val="16"/>
        </w:rPr>
        <w:t xml:space="preserve"> psychologically equipped by their profession to be </w:t>
      </w:r>
      <w:r w:rsidRPr="004842F9">
        <w:rPr>
          <w:rStyle w:val="StyleUnderline"/>
          <w:rFonts w:asciiTheme="minorHAnsi" w:hAnsiTheme="minorHAnsi" w:cstheme="minorHAnsi"/>
        </w:rPr>
        <w:t>willing to exploit them</w:t>
      </w:r>
      <w:r w:rsidRPr="004842F9">
        <w:rPr>
          <w:rFonts w:asciiTheme="minorHAnsi" w:hAnsiTheme="minorHAnsi" w:cstheme="minorHAnsi"/>
          <w:sz w:val="16"/>
        </w:rPr>
        <w:t>.</w:t>
      </w:r>
      <w:r>
        <w:rPr>
          <w:rStyle w:val="StyleUnderline"/>
          <w:rFonts w:asciiTheme="minorHAnsi" w:hAnsiTheme="minorHAnsi" w:cstheme="minorHAnsi"/>
        </w:rPr>
        <w:t xml:space="preserve"> </w:t>
      </w:r>
      <w:r w:rsidRPr="004842F9">
        <w:rPr>
          <w:rStyle w:val="StyleUnderline"/>
          <w:rFonts w:asciiTheme="minorHAnsi" w:hAnsiTheme="minorHAnsi" w:cstheme="minorHAnsi"/>
        </w:rPr>
        <w:t>Those who warn about</w:t>
      </w:r>
      <w:r w:rsidRPr="004842F9">
        <w:rPr>
          <w:rFonts w:asciiTheme="minorHAnsi" w:hAnsiTheme="minorHAnsi" w:cstheme="minorHAnsi"/>
          <w:sz w:val="16"/>
        </w:rPr>
        <w:t xml:space="preserve"> the likelihood of </w:t>
      </w:r>
      <w:r w:rsidRPr="004842F9">
        <w:rPr>
          <w:rStyle w:val="StyleUnderline"/>
          <w:rFonts w:asciiTheme="minorHAnsi" w:hAnsiTheme="minorHAnsi" w:cstheme="minorHAnsi"/>
        </w:rPr>
        <w:t>a terrorist bomb contend that</w:t>
      </w:r>
      <w:r w:rsidRPr="004842F9">
        <w:rPr>
          <w:rFonts w:asciiTheme="minorHAnsi" w:hAnsiTheme="minorHAnsi" w:cstheme="minorHAnsi"/>
          <w:sz w:val="16"/>
        </w:rPr>
        <w:t xml:space="preserve"> a terrorist group could, if with great difficulty, overcome each obstacle and that </w:t>
      </w:r>
      <w:r w:rsidRPr="004842F9">
        <w:rPr>
          <w:rStyle w:val="StyleUnderline"/>
          <w:rFonts w:asciiTheme="minorHAnsi" w:hAnsiTheme="minorHAnsi" w:cstheme="minorHAnsi"/>
        </w:rPr>
        <w:t>doing so in each case is</w:t>
      </w:r>
      <w:r w:rsidRPr="004842F9">
        <w:rPr>
          <w:rFonts w:asciiTheme="minorHAnsi" w:hAnsiTheme="minorHAnsi" w:cstheme="minorHAnsi"/>
          <w:sz w:val="16"/>
        </w:rPr>
        <w:t xml:space="preserve"> “</w:t>
      </w:r>
      <w:r w:rsidRPr="004842F9">
        <w:rPr>
          <w:rStyle w:val="StyleUnderline"/>
          <w:rFonts w:asciiTheme="minorHAnsi" w:hAnsiTheme="minorHAnsi" w:cstheme="minorHAnsi"/>
        </w:rPr>
        <w:t>not impossible.</w:t>
      </w:r>
      <w:r w:rsidRPr="004842F9">
        <w:rPr>
          <w:rFonts w:asciiTheme="minorHAnsi" w:hAnsiTheme="minorHAnsi" w:cstheme="minorHAnsi"/>
          <w:sz w:val="16"/>
        </w:rPr>
        <w:t xml:space="preserve">” But </w:t>
      </w:r>
      <w:r w:rsidRPr="004842F9">
        <w:rPr>
          <w:rStyle w:val="StyleUnderline"/>
          <w:rFonts w:asciiTheme="minorHAnsi" w:hAnsiTheme="minorHAnsi" w:cstheme="minorHAnsi"/>
        </w:rPr>
        <w:t xml:space="preserve">although it may not be impossible to surmount each individual step, </w:t>
      </w:r>
      <w:r w:rsidRPr="004842F9">
        <w:rPr>
          <w:rStyle w:val="Emphasis"/>
          <w:rFonts w:asciiTheme="minorHAnsi" w:hAnsiTheme="minorHAnsi" w:cstheme="minorHAnsi"/>
        </w:rPr>
        <w:t>the likelihood that a group could surmount a series of them</w:t>
      </w:r>
      <w:r w:rsidRPr="004842F9">
        <w:rPr>
          <w:rFonts w:asciiTheme="minorHAnsi" w:hAnsiTheme="minorHAnsi" w:cstheme="minorHAnsi"/>
          <w:sz w:val="16"/>
        </w:rPr>
        <w:t xml:space="preserve"> quickly </w:t>
      </w:r>
      <w:r w:rsidRPr="004842F9">
        <w:rPr>
          <w:rStyle w:val="Emphasis"/>
          <w:rFonts w:asciiTheme="minorHAnsi" w:hAnsiTheme="minorHAnsi" w:cstheme="minorHAnsi"/>
        </w:rPr>
        <w:t>becomes vanishingly small.</w:t>
      </w:r>
      <w:r w:rsidRPr="004842F9">
        <w:rPr>
          <w:rFonts w:asciiTheme="minorHAnsi" w:hAnsiTheme="minorHAnsi" w:cstheme="minorHAnsi"/>
          <w:sz w:val="16"/>
        </w:rPr>
        <w:t xml:space="preserve"> Table 1 attempts to catalogue the barriers that must be overcome under the scenario considered most likely to be successful. In contemplating the task before them, </w:t>
      </w:r>
      <w:r w:rsidRPr="00104B82">
        <w:rPr>
          <w:rStyle w:val="StyleUnderline"/>
          <w:rFonts w:asciiTheme="minorHAnsi" w:hAnsiTheme="minorHAnsi" w:cstheme="minorHAnsi"/>
        </w:rPr>
        <w:t>would-be atomic terrorists</w:t>
      </w:r>
      <w:r w:rsidRPr="004842F9">
        <w:rPr>
          <w:rFonts w:asciiTheme="minorHAnsi" w:hAnsiTheme="minorHAnsi" w:cstheme="minorHAnsi"/>
          <w:sz w:val="16"/>
        </w:rPr>
        <w:t xml:space="preserve"> would effectively be required to go </w:t>
      </w:r>
      <w:proofErr w:type="spellStart"/>
      <w:r w:rsidRPr="004842F9">
        <w:rPr>
          <w:rFonts w:asciiTheme="minorHAnsi" w:hAnsiTheme="minorHAnsi" w:cstheme="minorHAnsi"/>
          <w:sz w:val="16"/>
        </w:rPr>
        <w:t>though</w:t>
      </w:r>
      <w:proofErr w:type="spellEnd"/>
      <w:r w:rsidRPr="004842F9">
        <w:rPr>
          <w:rFonts w:asciiTheme="minorHAnsi" w:hAnsiTheme="minorHAnsi" w:cstheme="minorHAnsi"/>
          <w:sz w:val="16"/>
        </w:rPr>
        <w:t xml:space="preserve"> an exercise that looks much like this. </w:t>
      </w:r>
      <w:proofErr w:type="gramStart"/>
      <w:r w:rsidRPr="004842F9">
        <w:rPr>
          <w:rFonts w:asciiTheme="minorHAnsi" w:hAnsiTheme="minorHAnsi" w:cstheme="minorHAnsi"/>
          <w:sz w:val="16"/>
        </w:rPr>
        <w:t>If and when</w:t>
      </w:r>
      <w:proofErr w:type="gramEnd"/>
      <w:r w:rsidRPr="004842F9">
        <w:rPr>
          <w:rFonts w:asciiTheme="minorHAnsi" w:hAnsiTheme="minorHAnsi" w:cstheme="minorHAnsi"/>
          <w:sz w:val="16"/>
        </w:rPr>
        <w:t xml:space="preserve"> they do, they </w:t>
      </w:r>
      <w:r w:rsidRPr="00104B82">
        <w:rPr>
          <w:rStyle w:val="StyleUnderline"/>
          <w:rFonts w:asciiTheme="minorHAnsi" w:hAnsiTheme="minorHAnsi" w:cstheme="minorHAnsi"/>
        </w:rPr>
        <w:t>will</w:t>
      </w:r>
      <w:r w:rsidRPr="004842F9">
        <w:rPr>
          <w:rStyle w:val="StyleUnderline"/>
          <w:rFonts w:asciiTheme="minorHAnsi" w:hAnsiTheme="minorHAnsi" w:cstheme="minorHAnsi"/>
        </w:rPr>
        <w:t xml:space="preserve"> undoubtedly </w:t>
      </w:r>
      <w:r w:rsidRPr="00104B82">
        <w:rPr>
          <w:rStyle w:val="StyleUnderline"/>
          <w:rFonts w:asciiTheme="minorHAnsi" w:hAnsiTheme="minorHAnsi" w:cstheme="minorHAnsi"/>
        </w:rPr>
        <w:t>conclude that</w:t>
      </w:r>
      <w:r w:rsidRPr="004842F9">
        <w:rPr>
          <w:rFonts w:asciiTheme="minorHAnsi" w:hAnsiTheme="minorHAnsi" w:cstheme="minorHAnsi"/>
          <w:sz w:val="16"/>
        </w:rPr>
        <w:t xml:space="preserve"> their </w:t>
      </w:r>
      <w:r w:rsidRPr="00104B82">
        <w:rPr>
          <w:rStyle w:val="StyleUnderline"/>
          <w:rFonts w:asciiTheme="minorHAnsi" w:hAnsiTheme="minorHAnsi" w:cstheme="minorHAnsi"/>
        </w:rPr>
        <w:t>prospects are daunting and</w:t>
      </w:r>
      <w:r w:rsidRPr="004842F9">
        <w:rPr>
          <w:rFonts w:asciiTheme="minorHAnsi" w:hAnsiTheme="minorHAnsi" w:cstheme="minorHAnsi"/>
          <w:sz w:val="16"/>
        </w:rPr>
        <w:t xml:space="preserve"> accordingly </w:t>
      </w:r>
      <w:r w:rsidRPr="004842F9">
        <w:rPr>
          <w:rStyle w:val="StyleUnderline"/>
          <w:rFonts w:asciiTheme="minorHAnsi" w:hAnsiTheme="minorHAnsi" w:cstheme="minorHAnsi"/>
        </w:rPr>
        <w:t>uninspiring or even</w:t>
      </w:r>
      <w:r w:rsidRPr="004842F9">
        <w:rPr>
          <w:rFonts w:asciiTheme="minorHAnsi" w:hAnsiTheme="minorHAnsi" w:cstheme="minorHAnsi"/>
          <w:sz w:val="16"/>
        </w:rPr>
        <w:t xml:space="preserve"> terminally </w:t>
      </w:r>
      <w:r w:rsidRPr="00104B82">
        <w:rPr>
          <w:rStyle w:val="StyleUnderline"/>
          <w:rFonts w:asciiTheme="minorHAnsi" w:hAnsiTheme="minorHAnsi" w:cstheme="minorHAnsi"/>
        </w:rPr>
        <w:t>dispiriting</w:t>
      </w:r>
      <w:r w:rsidRPr="004842F9">
        <w:rPr>
          <w:rStyle w:val="StyleUnderline"/>
          <w:rFonts w:asciiTheme="minorHAnsi" w:hAnsiTheme="minorHAnsi" w:cstheme="minorHAnsi"/>
        </w:rPr>
        <w:t>.</w:t>
      </w:r>
      <w:r>
        <w:rPr>
          <w:rFonts w:asciiTheme="minorHAnsi" w:hAnsiTheme="minorHAnsi" w:cstheme="minorHAnsi"/>
          <w:sz w:val="16"/>
        </w:rPr>
        <w:t xml:space="preserve"> </w:t>
      </w:r>
      <w:r w:rsidRPr="004842F9">
        <w:rPr>
          <w:rFonts w:asciiTheme="minorHAnsi" w:hAnsiTheme="minorHAnsi" w:cstheme="minorHAnsi"/>
          <w:sz w:val="16"/>
        </w:rPr>
        <w:t xml:space="preserve">It is possible to calculate the chances for success. </w:t>
      </w:r>
      <w:r w:rsidRPr="00104B82">
        <w:rPr>
          <w:rStyle w:val="StyleUnderline"/>
          <w:rFonts w:asciiTheme="minorHAnsi" w:hAnsiTheme="minorHAnsi" w:cstheme="minorHAnsi"/>
        </w:rPr>
        <w:t>Adopting probability estimates that</w:t>
      </w:r>
      <w:r w:rsidRPr="004842F9">
        <w:rPr>
          <w:rFonts w:asciiTheme="minorHAnsi" w:hAnsiTheme="minorHAnsi" w:cstheme="minorHAnsi"/>
          <w:sz w:val="16"/>
        </w:rPr>
        <w:t xml:space="preserve"> purposely and </w:t>
      </w:r>
      <w:r w:rsidRPr="00104B82">
        <w:rPr>
          <w:rStyle w:val="StyleUnderline"/>
          <w:rFonts w:asciiTheme="minorHAnsi" w:hAnsiTheme="minorHAnsi" w:cstheme="minorHAnsi"/>
        </w:rPr>
        <w:t>heavily bias the case in the terrorists’ favor</w:t>
      </w:r>
      <w:r w:rsidRPr="004842F9">
        <w:rPr>
          <w:rFonts w:asciiTheme="minorHAnsi" w:hAnsiTheme="minorHAnsi" w:cstheme="minorHAnsi"/>
          <w:sz w:val="16"/>
        </w:rPr>
        <w:t>—for example, assuming the terrorists have a 50% chance of overcoming each of the 20 obstacles—</w:t>
      </w:r>
      <w:r w:rsidRPr="00104B82">
        <w:rPr>
          <w:rStyle w:val="StyleUnderline"/>
          <w:rFonts w:asciiTheme="minorHAnsi" w:hAnsiTheme="minorHAnsi" w:cstheme="minorHAnsi"/>
        </w:rPr>
        <w:t>the chances that</w:t>
      </w:r>
      <w:r w:rsidRPr="004842F9">
        <w:rPr>
          <w:rStyle w:val="StyleUnderline"/>
          <w:rFonts w:asciiTheme="minorHAnsi" w:hAnsiTheme="minorHAnsi" w:cstheme="minorHAnsi"/>
        </w:rPr>
        <w:t xml:space="preserve"> a concerted </w:t>
      </w:r>
      <w:r w:rsidRPr="00104B82">
        <w:rPr>
          <w:rStyle w:val="StyleUnderline"/>
          <w:rFonts w:asciiTheme="minorHAnsi" w:hAnsiTheme="minorHAnsi" w:cstheme="minorHAnsi"/>
        </w:rPr>
        <w:t>effort would be successful comes out to</w:t>
      </w:r>
      <w:r w:rsidRPr="004842F9">
        <w:rPr>
          <w:rFonts w:asciiTheme="minorHAnsi" w:hAnsiTheme="minorHAnsi" w:cstheme="minorHAnsi"/>
          <w:sz w:val="16"/>
        </w:rPr>
        <w:t xml:space="preserve"> be less than one in a million. If one assumes, somewhat more realistically, that their chances at each barrier are one in three, the cumulative odds that they will be able to pull off the deed drop to </w:t>
      </w:r>
      <w:r w:rsidRPr="00104B82">
        <w:rPr>
          <w:rStyle w:val="Emphasis"/>
          <w:rFonts w:asciiTheme="minorHAnsi" w:hAnsiTheme="minorHAnsi" w:cstheme="minorHAnsi"/>
        </w:rPr>
        <w:t>one in</w:t>
      </w:r>
      <w:r w:rsidRPr="004842F9">
        <w:rPr>
          <w:rFonts w:asciiTheme="minorHAnsi" w:hAnsiTheme="minorHAnsi" w:cstheme="minorHAnsi"/>
          <w:sz w:val="16"/>
        </w:rPr>
        <w:t xml:space="preserve"> well over </w:t>
      </w:r>
      <w:r w:rsidRPr="00104B82">
        <w:rPr>
          <w:rStyle w:val="Emphasis"/>
          <w:rFonts w:asciiTheme="minorHAnsi" w:hAnsiTheme="minorHAnsi" w:cstheme="minorHAnsi"/>
        </w:rPr>
        <w:t>three billion</w:t>
      </w:r>
      <w:r w:rsidRPr="004842F9">
        <w:rPr>
          <w:rStyle w:val="Emphasis"/>
          <w:rFonts w:asciiTheme="minorHAnsi" w:hAnsiTheme="minorHAnsi" w:cstheme="minorHAnsi"/>
        </w:rPr>
        <w:t>.</w:t>
      </w:r>
      <w:r>
        <w:rPr>
          <w:rFonts w:asciiTheme="minorHAnsi" w:hAnsiTheme="minorHAnsi" w:cstheme="minorHAnsi"/>
          <w:sz w:val="16"/>
        </w:rPr>
        <w:t xml:space="preserve"> </w:t>
      </w:r>
      <w:r w:rsidRPr="004842F9">
        <w:rPr>
          <w:rStyle w:val="StyleUnderline"/>
          <w:rFonts w:asciiTheme="minorHAnsi" w:hAnsiTheme="minorHAnsi" w:cstheme="minorHAnsi"/>
        </w:rPr>
        <w:t>Other routes</w:t>
      </w:r>
      <w:r w:rsidRPr="004842F9">
        <w:rPr>
          <w:rFonts w:asciiTheme="minorHAnsi" w:hAnsiTheme="minorHAnsi" w:cstheme="minorHAnsi"/>
          <w:sz w:val="16"/>
        </w:rPr>
        <w:t xml:space="preserve"> would-be terrorists might take </w:t>
      </w:r>
      <w:r w:rsidRPr="004842F9">
        <w:rPr>
          <w:rStyle w:val="StyleUnderline"/>
          <w:rFonts w:asciiTheme="minorHAnsi" w:hAnsiTheme="minorHAnsi" w:cstheme="minorHAnsi"/>
        </w:rPr>
        <w:t xml:space="preserve">to acquire a bomb are even more problematic. </w:t>
      </w:r>
      <w:r w:rsidRPr="00104B82">
        <w:rPr>
          <w:rStyle w:val="StyleUnderline"/>
          <w:rFonts w:asciiTheme="minorHAnsi" w:hAnsiTheme="minorHAnsi" w:cstheme="minorHAnsi"/>
        </w:rPr>
        <w:t xml:space="preserve">They are </w:t>
      </w:r>
      <w:r w:rsidRPr="00104B82">
        <w:rPr>
          <w:rStyle w:val="Emphasis"/>
          <w:rFonts w:asciiTheme="minorHAnsi" w:hAnsiTheme="minorHAnsi" w:cstheme="minorHAnsi"/>
        </w:rPr>
        <w:t>unlikely to be given or sold a bomb</w:t>
      </w:r>
      <w:r w:rsidRPr="004842F9">
        <w:rPr>
          <w:rFonts w:asciiTheme="minorHAnsi" w:hAnsiTheme="minorHAnsi" w:cstheme="minorHAnsi"/>
          <w:sz w:val="16"/>
        </w:rPr>
        <w:t xml:space="preserve"> by a generous like-minded nuclear state for delivery abroad </w:t>
      </w:r>
      <w:r w:rsidRPr="004842F9">
        <w:rPr>
          <w:rStyle w:val="StyleUnderline"/>
          <w:rFonts w:asciiTheme="minorHAnsi" w:hAnsiTheme="minorHAnsi" w:cstheme="minorHAnsi"/>
        </w:rPr>
        <w:t>because the risk would be high</w:t>
      </w:r>
      <w:r w:rsidRPr="004842F9">
        <w:rPr>
          <w:rFonts w:asciiTheme="minorHAnsi" w:hAnsiTheme="minorHAnsi" w:cstheme="minorHAnsi"/>
          <w:sz w:val="16"/>
        </w:rPr>
        <w:t xml:space="preserve">, even for a country led by extremists, </w:t>
      </w:r>
      <w:r w:rsidRPr="004842F9">
        <w:rPr>
          <w:rStyle w:val="StyleUnderline"/>
          <w:rFonts w:asciiTheme="minorHAnsi" w:hAnsiTheme="minorHAnsi" w:cstheme="minorHAnsi"/>
        </w:rPr>
        <w:t>that the</w:t>
      </w:r>
      <w:r w:rsidRPr="004842F9">
        <w:rPr>
          <w:rFonts w:asciiTheme="minorHAnsi" w:hAnsiTheme="minorHAnsi" w:cstheme="minorHAnsi"/>
          <w:sz w:val="16"/>
        </w:rPr>
        <w:t xml:space="preserve"> bomb (and its </w:t>
      </w:r>
      <w:r w:rsidRPr="004842F9">
        <w:rPr>
          <w:rStyle w:val="StyleUnderline"/>
          <w:rFonts w:asciiTheme="minorHAnsi" w:hAnsiTheme="minorHAnsi" w:cstheme="minorHAnsi"/>
        </w:rPr>
        <w:t>source</w:t>
      </w:r>
      <w:r w:rsidRPr="004842F9">
        <w:rPr>
          <w:rFonts w:asciiTheme="minorHAnsi" w:hAnsiTheme="minorHAnsi" w:cstheme="minorHAnsi"/>
          <w:sz w:val="16"/>
        </w:rPr>
        <w:t xml:space="preserve">) </w:t>
      </w:r>
      <w:r w:rsidRPr="004842F9">
        <w:rPr>
          <w:rStyle w:val="StyleUnderline"/>
          <w:rFonts w:asciiTheme="minorHAnsi" w:hAnsiTheme="minorHAnsi" w:cstheme="minorHAnsi"/>
        </w:rPr>
        <w:t>would be discovered</w:t>
      </w:r>
      <w:r w:rsidRPr="004842F9">
        <w:rPr>
          <w:rFonts w:asciiTheme="minorHAnsi" w:hAnsiTheme="minorHAnsi" w:cstheme="minorHAnsi"/>
          <w:sz w:val="16"/>
        </w:rPr>
        <w:t xml:space="preserve"> even before delivery </w:t>
      </w:r>
      <w:r w:rsidRPr="004842F9">
        <w:rPr>
          <w:rStyle w:val="StyleUnderline"/>
          <w:rFonts w:asciiTheme="minorHAnsi" w:hAnsiTheme="minorHAnsi" w:cstheme="minorHAnsi"/>
        </w:rPr>
        <w:t>or that it would be exploded in a manner</w:t>
      </w:r>
      <w:r w:rsidRPr="004842F9">
        <w:rPr>
          <w:rFonts w:asciiTheme="minorHAnsi" w:hAnsiTheme="minorHAnsi" w:cstheme="minorHAnsi"/>
          <w:sz w:val="16"/>
        </w:rPr>
        <w:t xml:space="preserve"> and on a target </w:t>
      </w:r>
      <w:r w:rsidRPr="004842F9">
        <w:rPr>
          <w:rStyle w:val="StyleUnderline"/>
          <w:rFonts w:asciiTheme="minorHAnsi" w:hAnsiTheme="minorHAnsi" w:cstheme="minorHAnsi"/>
        </w:rPr>
        <w:t>the donor would not approve</w:t>
      </w:r>
      <w:r w:rsidRPr="004842F9">
        <w:rPr>
          <w:rFonts w:asciiTheme="minorHAnsi" w:hAnsiTheme="minorHAnsi" w:cstheme="minorHAnsi"/>
          <w:sz w:val="16"/>
        </w:rPr>
        <w:t>, including on the donor itself. Another concern would be that the terrorist group might be infiltrated by foreign intelligence.</w:t>
      </w:r>
      <w:r>
        <w:rPr>
          <w:rFonts w:asciiTheme="minorHAnsi" w:hAnsiTheme="minorHAnsi" w:cstheme="minorHAnsi"/>
          <w:sz w:val="16"/>
        </w:rPr>
        <w:t xml:space="preserve"> </w:t>
      </w:r>
      <w:r w:rsidRPr="004842F9">
        <w:rPr>
          <w:rFonts w:asciiTheme="minorHAnsi" w:hAnsiTheme="minorHAnsi" w:cstheme="minorHAnsi"/>
          <w:sz w:val="16"/>
        </w:rPr>
        <w:t xml:space="preserve">The </w:t>
      </w:r>
      <w:r w:rsidRPr="004842F9">
        <w:rPr>
          <w:rStyle w:val="StyleUnderline"/>
          <w:rFonts w:asciiTheme="minorHAnsi" w:hAnsiTheme="minorHAnsi" w:cstheme="minorHAnsi"/>
        </w:rPr>
        <w:t>terrorist group might</w:t>
      </w:r>
      <w:r w:rsidRPr="004842F9">
        <w:rPr>
          <w:rFonts w:asciiTheme="minorHAnsi" w:hAnsiTheme="minorHAnsi" w:cstheme="minorHAnsi"/>
          <w:sz w:val="16"/>
        </w:rPr>
        <w:t xml:space="preserve"> also </w:t>
      </w:r>
      <w:r w:rsidRPr="004842F9">
        <w:rPr>
          <w:rStyle w:val="StyleUnderline"/>
          <w:rFonts w:asciiTheme="minorHAnsi" w:hAnsiTheme="minorHAnsi" w:cstheme="minorHAnsi"/>
        </w:rPr>
        <w:t>seek to steal or</w:t>
      </w:r>
      <w:r w:rsidRPr="004842F9">
        <w:rPr>
          <w:rFonts w:asciiTheme="minorHAnsi" w:hAnsiTheme="minorHAnsi" w:cstheme="minorHAnsi"/>
          <w:sz w:val="16"/>
        </w:rPr>
        <w:t xml:space="preserve"> illicitly </w:t>
      </w:r>
      <w:r w:rsidRPr="004842F9">
        <w:rPr>
          <w:rStyle w:val="StyleUnderline"/>
          <w:rFonts w:asciiTheme="minorHAnsi" w:hAnsiTheme="minorHAnsi" w:cstheme="minorHAnsi"/>
        </w:rPr>
        <w:t>purchase a</w:t>
      </w:r>
      <w:r w:rsidRPr="004842F9">
        <w:rPr>
          <w:rFonts w:asciiTheme="minorHAnsi" w:hAnsiTheme="minorHAnsi" w:cstheme="minorHAnsi"/>
          <w:sz w:val="16"/>
        </w:rPr>
        <w:t xml:space="preserve"> “</w:t>
      </w:r>
      <w:r w:rsidRPr="004842F9">
        <w:rPr>
          <w:rStyle w:val="StyleUnderline"/>
          <w:rFonts w:asciiTheme="minorHAnsi" w:hAnsiTheme="minorHAnsi" w:cstheme="minorHAnsi"/>
        </w:rPr>
        <w:t xml:space="preserve">loose </w:t>
      </w:r>
      <w:proofErr w:type="gramStart"/>
      <w:r w:rsidRPr="004842F9">
        <w:rPr>
          <w:rStyle w:val="StyleUnderline"/>
          <w:rFonts w:asciiTheme="minorHAnsi" w:hAnsiTheme="minorHAnsi" w:cstheme="minorHAnsi"/>
        </w:rPr>
        <w:t>nuke</w:t>
      </w:r>
      <w:r w:rsidRPr="004842F9">
        <w:rPr>
          <w:rFonts w:asciiTheme="minorHAnsi" w:hAnsiTheme="minorHAnsi" w:cstheme="minorHAnsi"/>
          <w:sz w:val="16"/>
        </w:rPr>
        <w:t>“ somewhere</w:t>
      </w:r>
      <w:proofErr w:type="gramEnd"/>
      <w:r w:rsidRPr="004842F9">
        <w:rPr>
          <w:rFonts w:asciiTheme="minorHAnsi" w:hAnsiTheme="minorHAnsi" w:cstheme="minorHAnsi"/>
          <w:sz w:val="16"/>
        </w:rPr>
        <w:t xml:space="preserve">. However, it seems probable that </w:t>
      </w:r>
      <w:r w:rsidRPr="004842F9">
        <w:rPr>
          <w:rStyle w:val="Emphasis"/>
          <w:rFonts w:asciiTheme="minorHAnsi" w:hAnsiTheme="minorHAnsi" w:cstheme="minorHAnsi"/>
        </w:rPr>
        <w:t>none exist.</w:t>
      </w:r>
      <w:r w:rsidRPr="004842F9">
        <w:rPr>
          <w:rStyle w:val="StyleUnderline"/>
          <w:rFonts w:asciiTheme="minorHAnsi" w:hAnsiTheme="minorHAnsi" w:cstheme="minorHAnsi"/>
        </w:rPr>
        <w:t xml:space="preserve"> </w:t>
      </w:r>
      <w:r w:rsidRPr="00104B82">
        <w:rPr>
          <w:rStyle w:val="StyleUnderline"/>
          <w:rFonts w:asciiTheme="minorHAnsi" w:hAnsiTheme="minorHAnsi" w:cstheme="minorHAnsi"/>
        </w:rPr>
        <w:t>All governments have an intense interest in controlling any weapons on their territory</w:t>
      </w:r>
      <w:r w:rsidRPr="004842F9">
        <w:rPr>
          <w:rFonts w:asciiTheme="minorHAnsi" w:hAnsiTheme="minorHAnsi" w:cstheme="minorHAnsi"/>
          <w:sz w:val="16"/>
        </w:rPr>
        <w:t xml:space="preserve"> because of fears that they might become the primary target. Moreover, as technology has developed, </w:t>
      </w:r>
      <w:r w:rsidRPr="00104B82">
        <w:rPr>
          <w:rStyle w:val="StyleUnderline"/>
          <w:rFonts w:asciiTheme="minorHAnsi" w:hAnsiTheme="minorHAnsi" w:cstheme="minorHAnsi"/>
        </w:rPr>
        <w:t>finished</w:t>
      </w:r>
      <w:r w:rsidRPr="004842F9">
        <w:rPr>
          <w:rStyle w:val="StyleUnderline"/>
          <w:rFonts w:asciiTheme="minorHAnsi" w:hAnsiTheme="minorHAnsi" w:cstheme="minorHAnsi"/>
        </w:rPr>
        <w:t xml:space="preserve"> </w:t>
      </w:r>
      <w:r w:rsidRPr="00104B82">
        <w:rPr>
          <w:rStyle w:val="StyleUnderline"/>
          <w:rFonts w:asciiTheme="minorHAnsi" w:hAnsiTheme="minorHAnsi" w:cstheme="minorHAnsi"/>
        </w:rPr>
        <w:t>bombs have</w:t>
      </w:r>
      <w:r w:rsidRPr="004842F9">
        <w:rPr>
          <w:rFonts w:asciiTheme="minorHAnsi" w:hAnsiTheme="minorHAnsi" w:cstheme="minorHAnsi"/>
          <w:sz w:val="16"/>
        </w:rPr>
        <w:t xml:space="preserve"> been out-fitted with </w:t>
      </w:r>
      <w:r w:rsidRPr="00104B82">
        <w:rPr>
          <w:rStyle w:val="StyleUnderline"/>
          <w:rFonts w:asciiTheme="minorHAnsi" w:hAnsiTheme="minorHAnsi" w:cstheme="minorHAnsi"/>
        </w:rPr>
        <w:t>devices that</w:t>
      </w:r>
      <w:r w:rsidRPr="00104B82">
        <w:rPr>
          <w:rFonts w:asciiTheme="minorHAnsi" w:hAnsiTheme="minorHAnsi" w:cstheme="minorHAnsi"/>
          <w:sz w:val="16"/>
        </w:rPr>
        <w:t xml:space="preserve"> </w:t>
      </w:r>
      <w:r w:rsidRPr="001D47A2">
        <w:rPr>
          <w:rFonts w:asciiTheme="minorHAnsi" w:hAnsiTheme="minorHAnsi" w:cstheme="minorHAnsi"/>
          <w:sz w:val="16"/>
        </w:rPr>
        <w:t>trigger</w:t>
      </w:r>
      <w:r w:rsidRPr="004842F9">
        <w:rPr>
          <w:rFonts w:asciiTheme="minorHAnsi" w:hAnsiTheme="minorHAnsi" w:cstheme="minorHAnsi"/>
          <w:sz w:val="16"/>
        </w:rPr>
        <w:t xml:space="preserve"> a non-nuclear explosion that </w:t>
      </w:r>
      <w:r w:rsidRPr="00104B82">
        <w:rPr>
          <w:rStyle w:val="Emphasis"/>
          <w:rFonts w:asciiTheme="minorHAnsi" w:hAnsiTheme="minorHAnsi" w:cstheme="minorHAnsi"/>
        </w:rPr>
        <w:t>destroy</w:t>
      </w:r>
      <w:r w:rsidRPr="001D47A2">
        <w:rPr>
          <w:rFonts w:asciiTheme="minorHAnsi" w:hAnsiTheme="minorHAnsi" w:cstheme="minorHAnsi"/>
          <w:sz w:val="16"/>
        </w:rPr>
        <w:t>s</w:t>
      </w:r>
      <w:r w:rsidRPr="004842F9">
        <w:rPr>
          <w:rFonts w:asciiTheme="minorHAnsi" w:hAnsiTheme="minorHAnsi" w:cstheme="minorHAnsi"/>
          <w:sz w:val="16"/>
        </w:rPr>
        <w:t xml:space="preserve"> </w:t>
      </w:r>
      <w:r w:rsidRPr="00104B82">
        <w:rPr>
          <w:rStyle w:val="Emphasis"/>
          <w:rFonts w:asciiTheme="minorHAnsi" w:hAnsiTheme="minorHAnsi" w:cstheme="minorHAnsi"/>
        </w:rPr>
        <w:t>the bomb if it is tampered with</w:t>
      </w:r>
      <w:r w:rsidRPr="004842F9">
        <w:rPr>
          <w:rStyle w:val="Emphasis"/>
          <w:rFonts w:asciiTheme="minorHAnsi" w:hAnsiTheme="minorHAnsi" w:cstheme="minorHAnsi"/>
        </w:rPr>
        <w:t>.</w:t>
      </w:r>
      <w:r w:rsidRPr="004842F9">
        <w:rPr>
          <w:rFonts w:asciiTheme="minorHAnsi" w:hAnsiTheme="minorHAnsi" w:cstheme="minorHAnsi"/>
          <w:sz w:val="16"/>
        </w:rPr>
        <w:t xml:space="preserve"> And there are other security techniques: </w:t>
      </w:r>
      <w:r w:rsidRPr="004842F9">
        <w:rPr>
          <w:rStyle w:val="StyleUnderline"/>
          <w:rFonts w:asciiTheme="minorHAnsi" w:hAnsiTheme="minorHAnsi" w:cstheme="minorHAnsi"/>
        </w:rPr>
        <w:t>Bombs can be kept disassembled</w:t>
      </w:r>
      <w:r w:rsidRPr="004842F9">
        <w:rPr>
          <w:rFonts w:asciiTheme="minorHAnsi" w:hAnsiTheme="minorHAnsi" w:cstheme="minorHAnsi"/>
          <w:sz w:val="16"/>
        </w:rPr>
        <w:t xml:space="preserve"> with the component parts stored </w:t>
      </w:r>
      <w:r w:rsidRPr="004842F9">
        <w:rPr>
          <w:rStyle w:val="StyleUnderline"/>
          <w:rFonts w:asciiTheme="minorHAnsi" w:hAnsiTheme="minorHAnsi" w:cstheme="minorHAnsi"/>
        </w:rPr>
        <w:t>in separate high-security vaults, and</w:t>
      </w:r>
      <w:r w:rsidRPr="004842F9">
        <w:rPr>
          <w:rFonts w:asciiTheme="minorHAnsi" w:hAnsiTheme="minorHAnsi" w:cstheme="minorHAnsi"/>
          <w:sz w:val="16"/>
        </w:rPr>
        <w:t xml:space="preserve"> a process can be set up in which </w:t>
      </w:r>
      <w:r w:rsidRPr="004842F9">
        <w:rPr>
          <w:rStyle w:val="StyleUnderline"/>
          <w:rFonts w:asciiTheme="minorHAnsi" w:hAnsiTheme="minorHAnsi" w:cstheme="minorHAnsi"/>
        </w:rPr>
        <w:t>two people and multiple codes are required</w:t>
      </w:r>
      <w:r w:rsidRPr="004842F9">
        <w:rPr>
          <w:rFonts w:asciiTheme="minorHAnsi" w:hAnsiTheme="minorHAnsi" w:cstheme="minorHAnsi"/>
          <w:sz w:val="16"/>
        </w:rPr>
        <w:t xml:space="preserve"> not only to use the bomb but to </w:t>
      </w:r>
      <w:r w:rsidRPr="004842F9">
        <w:rPr>
          <w:rStyle w:val="StyleUnderline"/>
          <w:rFonts w:asciiTheme="minorHAnsi" w:hAnsiTheme="minorHAnsi" w:cstheme="minorHAnsi"/>
        </w:rPr>
        <w:t>store, maintain, and deploy it.</w:t>
      </w:r>
      <w:r w:rsidRPr="004842F9">
        <w:rPr>
          <w:rFonts w:asciiTheme="minorHAnsi" w:hAnsiTheme="minorHAnsi" w:cstheme="minorHAnsi"/>
          <w:sz w:val="16"/>
        </w:rPr>
        <w:t xml:space="preserve"> As Younger points out, “</w:t>
      </w:r>
      <w:r w:rsidRPr="00104B82">
        <w:rPr>
          <w:rStyle w:val="Emphasis"/>
          <w:rFonts w:asciiTheme="minorHAnsi" w:hAnsiTheme="minorHAnsi" w:cstheme="minorHAnsi"/>
        </w:rPr>
        <w:t>only a few people in the world have the knowledge to cause an unauthorized detonation of a nuclear weapon</w:t>
      </w:r>
      <w:r w:rsidRPr="004842F9">
        <w:rPr>
          <w:rStyle w:val="Emphasis"/>
          <w:rFonts w:asciiTheme="minorHAnsi" w:hAnsiTheme="minorHAnsi" w:cstheme="minorHAnsi"/>
        </w:rPr>
        <w:t>.</w:t>
      </w:r>
      <w:r w:rsidRPr="004842F9">
        <w:rPr>
          <w:rFonts w:asciiTheme="minorHAnsi" w:hAnsiTheme="minorHAnsi" w:cstheme="minorHAnsi"/>
          <w:sz w:val="16"/>
        </w:rPr>
        <w:t>”</w:t>
      </w:r>
      <w:r>
        <w:rPr>
          <w:rFonts w:asciiTheme="minorHAnsi" w:hAnsiTheme="minorHAnsi" w:cstheme="minorHAnsi"/>
          <w:sz w:val="16"/>
        </w:rPr>
        <w:t xml:space="preserve"> </w:t>
      </w:r>
      <w:r w:rsidRPr="004842F9">
        <w:rPr>
          <w:rFonts w:asciiTheme="minorHAnsi" w:hAnsiTheme="minorHAnsi" w:cstheme="minorHAnsi"/>
          <w:sz w:val="16"/>
        </w:rPr>
        <w:t xml:space="preserve">There could be dangers in the chaos that would emerge </w:t>
      </w:r>
      <w:r w:rsidRPr="00104B82">
        <w:rPr>
          <w:rStyle w:val="StyleUnderline"/>
          <w:rFonts w:asciiTheme="minorHAnsi" w:hAnsiTheme="minorHAnsi" w:cstheme="minorHAnsi"/>
        </w:rPr>
        <w:t>if a nuclear state were</w:t>
      </w:r>
      <w:r w:rsidRPr="004842F9">
        <w:rPr>
          <w:rStyle w:val="StyleUnderline"/>
          <w:rFonts w:asciiTheme="minorHAnsi" w:hAnsiTheme="minorHAnsi" w:cstheme="minorHAnsi"/>
        </w:rPr>
        <w:t xml:space="preserve"> to utterly </w:t>
      </w:r>
      <w:r w:rsidRPr="00104B82">
        <w:rPr>
          <w:rStyle w:val="StyleUnderline"/>
          <w:rFonts w:asciiTheme="minorHAnsi" w:hAnsiTheme="minorHAnsi" w:cstheme="minorHAnsi"/>
        </w:rPr>
        <w:t>collapse</w:t>
      </w:r>
      <w:r w:rsidRPr="004842F9">
        <w:rPr>
          <w:rFonts w:asciiTheme="minorHAnsi" w:hAnsiTheme="minorHAnsi" w:cstheme="minorHAnsi"/>
          <w:sz w:val="16"/>
        </w:rPr>
        <w:t xml:space="preserve">; Pakistan is frequently cited in this context and sometimes North Korea as well. However, even under such conditions, </w:t>
      </w:r>
      <w:r w:rsidRPr="004842F9">
        <w:rPr>
          <w:rStyle w:val="StyleUnderline"/>
          <w:rFonts w:asciiTheme="minorHAnsi" w:hAnsiTheme="minorHAnsi" w:cstheme="minorHAnsi"/>
        </w:rPr>
        <w:t xml:space="preserve">nuclear </w:t>
      </w:r>
      <w:r w:rsidRPr="00104B82">
        <w:rPr>
          <w:rStyle w:val="StyleUnderline"/>
          <w:rFonts w:asciiTheme="minorHAnsi" w:hAnsiTheme="minorHAnsi" w:cstheme="minorHAnsi"/>
        </w:rPr>
        <w:t>weapons would</w:t>
      </w:r>
      <w:r w:rsidRPr="004842F9">
        <w:rPr>
          <w:rStyle w:val="StyleUnderline"/>
          <w:rFonts w:asciiTheme="minorHAnsi" w:hAnsiTheme="minorHAnsi" w:cstheme="minorHAnsi"/>
        </w:rPr>
        <w:t xml:space="preserve"> probably </w:t>
      </w:r>
      <w:r w:rsidRPr="00104B82">
        <w:rPr>
          <w:rStyle w:val="Emphasis"/>
          <w:rFonts w:asciiTheme="minorHAnsi" w:hAnsiTheme="minorHAnsi" w:cstheme="minorHAnsi"/>
        </w:rPr>
        <w:t>remain under heavy guard</w:t>
      </w:r>
      <w:r w:rsidRPr="004842F9">
        <w:rPr>
          <w:rFonts w:asciiTheme="minorHAnsi" w:hAnsiTheme="minorHAnsi" w:cstheme="minorHAnsi"/>
          <w:sz w:val="16"/>
        </w:rPr>
        <w:t xml:space="preserve"> by people who know that a purloined bomb might be used in their own territory. </w:t>
      </w:r>
      <w:r w:rsidRPr="004842F9">
        <w:rPr>
          <w:rStyle w:val="StyleUnderline"/>
          <w:rFonts w:asciiTheme="minorHAnsi" w:hAnsiTheme="minorHAnsi" w:cstheme="minorHAnsi"/>
        </w:rPr>
        <w:t xml:space="preserve">They would still have </w:t>
      </w:r>
      <w:proofErr w:type="gramStart"/>
      <w:r w:rsidRPr="004842F9">
        <w:rPr>
          <w:rStyle w:val="StyleUnderline"/>
          <w:rFonts w:asciiTheme="minorHAnsi" w:hAnsiTheme="minorHAnsi" w:cstheme="minorHAnsi"/>
        </w:rPr>
        <w:t>locks</w:t>
      </w:r>
      <w:proofErr w:type="gramEnd"/>
      <w:r w:rsidRPr="004842F9">
        <w:rPr>
          <w:rStyle w:val="StyleUnderline"/>
          <w:rFonts w:asciiTheme="minorHAnsi" w:hAnsiTheme="minorHAnsi" w:cstheme="minorHAnsi"/>
        </w:rPr>
        <w:t xml:space="preserve"> and</w:t>
      </w:r>
      <w:r w:rsidRPr="004842F9">
        <w:rPr>
          <w:rFonts w:asciiTheme="minorHAnsi" w:hAnsiTheme="minorHAnsi" w:cstheme="minorHAnsi"/>
          <w:sz w:val="16"/>
        </w:rPr>
        <w:t xml:space="preserve">, in the case of Pakistan, </w:t>
      </w:r>
      <w:r w:rsidRPr="004842F9">
        <w:rPr>
          <w:rStyle w:val="StyleUnderline"/>
          <w:rFonts w:asciiTheme="minorHAnsi" w:hAnsiTheme="minorHAnsi" w:cstheme="minorHAnsi"/>
        </w:rPr>
        <w:t xml:space="preserve">the weapons </w:t>
      </w:r>
      <w:r w:rsidRPr="004842F9">
        <w:rPr>
          <w:rStyle w:val="Emphasis"/>
          <w:rFonts w:asciiTheme="minorHAnsi" w:hAnsiTheme="minorHAnsi" w:cstheme="minorHAnsi"/>
        </w:rPr>
        <w:t>would be disassembled.</w:t>
      </w:r>
      <w:r>
        <w:rPr>
          <w:rFonts w:asciiTheme="minorHAnsi" w:hAnsiTheme="minorHAnsi" w:cstheme="minorHAnsi"/>
          <w:sz w:val="16"/>
        </w:rPr>
        <w:t xml:space="preserve"> </w:t>
      </w:r>
    </w:p>
    <w:p w:rsidR="00104B82" w:rsidRPr="008C510D" w:rsidRDefault="00104B82" w:rsidP="00104B82">
      <w:pPr>
        <w:pStyle w:val="Heading4"/>
        <w:rPr>
          <w:rStyle w:val="Style13ptBold"/>
          <w:b/>
        </w:rPr>
      </w:pPr>
      <w:r w:rsidRPr="008C510D">
        <w:rPr>
          <w:rStyle w:val="Style13ptBold"/>
          <w:b/>
        </w:rPr>
        <w:t>The threat is political hype</w:t>
      </w:r>
      <w:r>
        <w:rPr>
          <w:rStyle w:val="Style13ptBold"/>
          <w:b/>
        </w:rPr>
        <w:t xml:space="preserve"> – reject their evidence for uninformed fearmongering.</w:t>
      </w:r>
    </w:p>
    <w:p w:rsidR="00104B82" w:rsidRPr="009105C5" w:rsidRDefault="00104B82" w:rsidP="00104B82">
      <w:pPr>
        <w:rPr>
          <w:bCs/>
          <w:sz w:val="26"/>
        </w:rPr>
      </w:pPr>
      <w:r>
        <w:rPr>
          <w:rStyle w:val="Style13ptBold"/>
        </w:rPr>
        <w:t>Weiss 15</w:t>
      </w:r>
      <w:r>
        <w:rPr>
          <w:rStyle w:val="Style13ptBold"/>
          <w:b w:val="0"/>
        </w:rPr>
        <w:t xml:space="preserve"> </w:t>
      </w:r>
      <w:r w:rsidRPr="00B522AE">
        <w:t>[Leonard Weiss</w:t>
      </w:r>
      <w:r>
        <w:t xml:space="preserve"> (V</w:t>
      </w:r>
      <w:r w:rsidRPr="00B522AE">
        <w:t xml:space="preserve">isiting </w:t>
      </w:r>
      <w:r>
        <w:t>S</w:t>
      </w:r>
      <w:r w:rsidRPr="00B522AE">
        <w:t>cholar at the Center for International Security and Cooperation at Stanford University, USA, and a member of the National Advisory Board of the Center for Arms Control and Non-Proliferation.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Former professor of applied mathematics and engineering at Brown University), “On fear and nuclear terrorism”, Bulletin of the Atomic Scientists, 2015, Vol. 71(2) 75–87, http://bos.sagepub.com/content/71/2/75]</w:t>
      </w:r>
    </w:p>
    <w:p w:rsidR="00104B82" w:rsidRDefault="00104B82" w:rsidP="00104B82">
      <w:pPr>
        <w:rPr>
          <w:sz w:val="16"/>
        </w:rPr>
      </w:pPr>
      <w:r w:rsidRPr="000321D0">
        <w:rPr>
          <w:rStyle w:val="StyleUnderline"/>
        </w:rPr>
        <w:t>Human history displays many examples of political leaders who manipulate public fears to gain support for policies that</w:t>
      </w:r>
      <w:r w:rsidRPr="009105C5">
        <w:rPr>
          <w:sz w:val="16"/>
        </w:rPr>
        <w:t xml:space="preserve">, in the end, </w:t>
      </w:r>
      <w:r w:rsidRPr="000321D0">
        <w:rPr>
          <w:rStyle w:val="StyleUnderline"/>
        </w:rPr>
        <w:t xml:space="preserve">produce disastrous outcomes for large numbers of people. </w:t>
      </w:r>
      <w:r w:rsidRPr="009105C5">
        <w:rPr>
          <w:sz w:val="16"/>
        </w:rPr>
        <w:t xml:space="preserve">Racist fears helped Nazis obtain support for the oppression and ultimate murder of millions of Jews, Slavs, homosexuals, and Roma. Eliminating Nazi predations required a war that cost 50 million lives. Excessive fear of </w:t>
      </w:r>
      <w:proofErr w:type="gramStart"/>
      <w:r w:rsidRPr="009105C5">
        <w:rPr>
          <w:sz w:val="16"/>
        </w:rPr>
        <w:t>communism built</w:t>
      </w:r>
      <w:proofErr w:type="gramEnd"/>
      <w:r w:rsidRPr="009105C5">
        <w:rPr>
          <w:sz w:val="16"/>
        </w:rPr>
        <w:t xml:space="preserve"> support for a war in Vietnam that resulted in two million lives lost in that </w:t>
      </w:r>
      <w:r w:rsidRPr="009105C5">
        <w:rPr>
          <w:sz w:val="16"/>
        </w:rPr>
        <w:lastRenderedPageBreak/>
        <w:t xml:space="preserve">country and another two million lost on the killing fields of a destabilized Cambodia. </w:t>
      </w:r>
      <w:r w:rsidRPr="000321D0">
        <w:rPr>
          <w:rStyle w:val="StyleUnderline"/>
        </w:rPr>
        <w:t>Today, the fear of terrorism brought on by 9/11, coupled with the fear of nuclear weapons, has become the source of policies that threaten the destruction of American democracy because of a lack of perspective in the public discussion of these issues.</w:t>
      </w:r>
      <w:r w:rsidRPr="009105C5">
        <w:rPr>
          <w:sz w:val="16"/>
        </w:rPr>
        <w:t xml:space="preserve"> Hiroshima and Nagasaki have shown the world the damage that nuclear weapons can do, but </w:t>
      </w:r>
      <w:r w:rsidRPr="009105C5">
        <w:rPr>
          <w:rStyle w:val="StyleUnderline"/>
        </w:rPr>
        <w:t>two facts are important to keep in mind during discussion of policy issues motivated by the fear of nuclear war or nuclear terrorism: Since the end of World War II, no one has died from a nuclear attack, by a state or by a sub-national group, and from the end of WWII to the year 2000, approximately 40 million people died in conventional armed conflict</w:t>
      </w:r>
      <w:r w:rsidRPr="009105C5">
        <w:rPr>
          <w:sz w:val="16"/>
        </w:rPr>
        <w:t xml:space="preserve"> (</w:t>
      </w:r>
      <w:proofErr w:type="spellStart"/>
      <w:r w:rsidRPr="009105C5">
        <w:rPr>
          <w:sz w:val="16"/>
        </w:rPr>
        <w:t>Leitenberg</w:t>
      </w:r>
      <w:proofErr w:type="spellEnd"/>
      <w:r w:rsidRPr="009105C5">
        <w:rPr>
          <w:sz w:val="16"/>
        </w:rPr>
        <w:t xml:space="preserve">, 2006). Even so, </w:t>
      </w:r>
      <w:r w:rsidRPr="009105C5">
        <w:rPr>
          <w:rStyle w:val="StyleUnderline"/>
        </w:rPr>
        <w:t xml:space="preserve">stories about possible nuclear conflict or accidents are likely to be given </w:t>
      </w:r>
      <w:r w:rsidRPr="009105C5">
        <w:rPr>
          <w:sz w:val="16"/>
        </w:rPr>
        <w:t xml:space="preserve">as much or </w:t>
      </w:r>
      <w:r w:rsidRPr="009105C5">
        <w:rPr>
          <w:rStyle w:val="StyleUnderline"/>
        </w:rPr>
        <w:t>more media visibility</w:t>
      </w:r>
      <w:r w:rsidRPr="009105C5">
        <w:rPr>
          <w:sz w:val="16"/>
        </w:rPr>
        <w:t xml:space="preserve"> as real, conventional conflicts. For example, examination of news media and congressional hearings over the period 1990” This situation, the result of the heightened fear of nuclear weapons engendered by the possibility of nuclear conflict with the Soviet Union during the Cold War, has been magnified by the spread of the Bomb to seven countries besides the United States and Russia. It has been boosted further by the rise of international terrorism and the frequently cited prospect that terrorists might steal or otherwise obtain nuclear explosive devices (Allison, 2004; Ferguson and Potter, 2005). In a televised debate during the US presidential election of 2004, the challenger, John </w:t>
      </w:r>
      <w:r w:rsidRPr="009105C5">
        <w:rPr>
          <w:rStyle w:val="StyleUnderline"/>
        </w:rPr>
        <w:t>Kerry, stated that nuclear terrorism was the “the single greatest threat we face in the world today”</w:t>
      </w:r>
      <w:r w:rsidRPr="009105C5">
        <w:rPr>
          <w:sz w:val="16"/>
        </w:rPr>
        <w:t xml:space="preserve"> (Kerry, 2004), </w:t>
      </w:r>
      <w:r w:rsidRPr="009105C5">
        <w:rPr>
          <w:rStyle w:val="StyleUnderline"/>
        </w:rPr>
        <w:t>and the incumbent candidate, George W. Bush, replied, “I agree with my opponent that the biggest threat facing the country is weapons of mass destruction in the hands of a terrorist network”</w:t>
      </w:r>
      <w:r w:rsidRPr="009105C5">
        <w:rPr>
          <w:sz w:val="16"/>
        </w:rPr>
        <w:t xml:space="preserve"> (Allison, 2005). During that same campaign, then-Vice President Dick Cheney, also running for re-election, said: The biggest threat we face now as a nation is the possibility of terrorists ending up in the middle of one of our cities with deadlier weapons than have ever been used against us ...a nuclear weapon ...able to threaten the lives of hundreds of thousands of Americans. (White House, 2004) </w:t>
      </w:r>
      <w:r w:rsidRPr="009105C5">
        <w:rPr>
          <w:rStyle w:val="StyleUnderline"/>
        </w:rPr>
        <w:t>These statements by Bush, Cheney, and Kerry were in keeping with the ostensible, but ultimately discredited, reason for the war with Iraq in 2003 that they all supported. This threat mantra has been picked up by President Obama</w:t>
      </w:r>
      <w:r>
        <w:rPr>
          <w:rStyle w:val="StyleUnderline"/>
        </w:rPr>
        <w:t>, who called nuclear terrorism “</w:t>
      </w:r>
      <w:r w:rsidRPr="009105C5">
        <w:rPr>
          <w:rStyle w:val="StyleUnderline"/>
        </w:rPr>
        <w:t>the single biggest threat to US security</w:t>
      </w:r>
      <w:r>
        <w:rPr>
          <w:rStyle w:val="StyleUnderline"/>
        </w:rPr>
        <w:t>”</w:t>
      </w:r>
      <w:r w:rsidRPr="009105C5">
        <w:rPr>
          <w:sz w:val="16"/>
        </w:rPr>
        <w:t xml:space="preserve"> (Jackson, 2010), a phrase that returns hundreds of thousands of links when it is entered in the Google Internet search engine. While </w:t>
      </w:r>
      <w:r w:rsidRPr="009105C5">
        <w:rPr>
          <w:rStyle w:val="StyleUnderline"/>
        </w:rPr>
        <w:t>fear of nuclear</w:t>
      </w:r>
      <w:r w:rsidRPr="009105C5">
        <w:rPr>
          <w:sz w:val="16"/>
        </w:rPr>
        <w:t xml:space="preserve"> weapons is rational, its extension to </w:t>
      </w:r>
      <w:r w:rsidRPr="009105C5">
        <w:rPr>
          <w:rStyle w:val="StyleUnderline"/>
        </w:rPr>
        <w:t>terrorism has been a vehicle for fear-mongering that is unjustified by available data.</w:t>
      </w:r>
      <w:r w:rsidRPr="009105C5">
        <w:rPr>
          <w:sz w:val="16"/>
        </w:rPr>
        <w:t xml:space="preserve"> Some writers have recognized this lack of data on the subject, 2 and their works have started a lively debate, with pushback by proponents of the more conventional alarmist view (see </w:t>
      </w:r>
      <w:proofErr w:type="spellStart"/>
      <w:r w:rsidRPr="009105C5">
        <w:rPr>
          <w:sz w:val="16"/>
        </w:rPr>
        <w:t>Mowatt-Larssen</w:t>
      </w:r>
      <w:proofErr w:type="spellEnd"/>
      <w:r w:rsidRPr="009105C5">
        <w:rPr>
          <w:sz w:val="16"/>
        </w:rPr>
        <w:t xml:space="preserve">, 2010). </w:t>
      </w:r>
      <w:r w:rsidRPr="009105C5">
        <w:rPr>
          <w:rStyle w:val="StyleUnderline"/>
        </w:rPr>
        <w:t>This debate on nuclear terrorism tends to distract from events that raise the risk of nuclear war, the consequences of which would far exceed the results of terrorist attacks.</w:t>
      </w:r>
      <w:r w:rsidRPr="009105C5">
        <w:rPr>
          <w:sz w:val="16"/>
        </w:rPr>
        <w:t xml:space="preserve"> And the historical record shows that the war risk is real. Despite the development and deployment of command-and-control systems in all nations with nuclear weapons (some more sophisticated than others), the Cuban Missile Crisis demonstrated that miscalculation, misinterpretation, and misinformation could lead to a “close call” regarding nuclear war, and that the possibility of a war being launched under conditions of confrontation cannot be dismissed. Accordingly, </w:t>
      </w:r>
      <w:r w:rsidRPr="009105C5">
        <w:rPr>
          <w:rStyle w:val="StyleUnderline"/>
        </w:rPr>
        <w:t xml:space="preserve">most analysts believe that reducing the motivation of non-weapon states to acquire nuclear weapons and increasing the motivation of weapon states to reduce and eliminate their nuclear arsenals is a worthwhile ongoing goal. </w:t>
      </w:r>
      <w:r w:rsidRPr="009105C5">
        <w:rPr>
          <w:sz w:val="16"/>
        </w:rPr>
        <w:t xml:space="preserve">Achieving this goal has been helped by </w:t>
      </w:r>
      <w:proofErr w:type="gramStart"/>
      <w:r w:rsidRPr="009105C5">
        <w:rPr>
          <w:sz w:val="16"/>
        </w:rPr>
        <w:t>a number of</w:t>
      </w:r>
      <w:proofErr w:type="gramEnd"/>
      <w:r w:rsidRPr="009105C5">
        <w:rPr>
          <w:sz w:val="16"/>
        </w:rPr>
        <w:t xml:space="preserve"> cases in which countries have halted nuclear weapon programs or activities, or dismantled weapons in their possession. 3 In these cases, the calculus dictated that security would be enhanced by giving up nuclear weapons, thus reducing the likelihood of becoming a target of another country’s nukes or motivating a rival to acquire such weapons. If the fear of nuclear war has thus had some positive effects, </w:t>
      </w:r>
      <w:r w:rsidRPr="009105C5">
        <w:rPr>
          <w:rStyle w:val="StyleUnderline"/>
        </w:rPr>
        <w:t xml:space="preserve">the fear of nuclear terrorism has had mainly negative effects on the lives of millions of people around the world, including in the United States, and even affects negatively the prospects for a more peaceful world. </w:t>
      </w:r>
      <w:r w:rsidRPr="009105C5">
        <w:rPr>
          <w:sz w:val="16"/>
        </w:rPr>
        <w:t xml:space="preserve">Although there has been much commentary on the interest that Osama bin Laden, when he was alive, reportedly expressed in obtaining nuclear weapons (see </w:t>
      </w:r>
      <w:proofErr w:type="spellStart"/>
      <w:r w:rsidRPr="009105C5">
        <w:rPr>
          <w:sz w:val="16"/>
        </w:rPr>
        <w:t>Mowatt-Larssen</w:t>
      </w:r>
      <w:proofErr w:type="spellEnd"/>
      <w:r w:rsidRPr="009105C5">
        <w:rPr>
          <w:sz w:val="16"/>
        </w:rPr>
        <w:t xml:space="preserve">, 2010), and some terrorists no doubt desire to obtain such weapons, </w:t>
      </w:r>
      <w:r w:rsidRPr="009105C5">
        <w:rPr>
          <w:rStyle w:val="StyleUnderline"/>
        </w:rPr>
        <w:t>evidence of any terrorist group working seriously toward the theft of nuclear weapons or the acquisition of such weapons by other means is virtually nonexistent.</w:t>
      </w:r>
      <w:r w:rsidRPr="009105C5">
        <w:rPr>
          <w:sz w:val="16"/>
        </w:rPr>
        <w:t xml:space="preserve"> This may be due to a combination of reasons. </w:t>
      </w:r>
      <w:r w:rsidRPr="008C510D">
        <w:rPr>
          <w:rStyle w:val="StyleUnderline"/>
        </w:rPr>
        <w:t>Terrorists understand that it is not hard to terrorize a population without committing mass murder</w:t>
      </w:r>
      <w:r w:rsidRPr="009105C5">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r>
        <w:rPr>
          <w:sz w:val="16"/>
        </w:rPr>
        <w:t>.</w:t>
      </w:r>
    </w:p>
    <w:p w:rsidR="00104B82" w:rsidRPr="00DB222C" w:rsidRDefault="00104B82" w:rsidP="00104B82"/>
    <w:p w:rsidR="00104B82" w:rsidRPr="008C510D" w:rsidRDefault="00104B82" w:rsidP="00104B82">
      <w:pPr>
        <w:pStyle w:val="Heading3"/>
      </w:pPr>
      <w:r>
        <w:lastRenderedPageBreak/>
        <w:t>AT: Bioterror</w:t>
      </w:r>
    </w:p>
    <w:p w:rsidR="00104B82" w:rsidRPr="00DB222C" w:rsidRDefault="00104B82" w:rsidP="00104B82"/>
    <w:p w:rsidR="00104B82" w:rsidRDefault="00104B82" w:rsidP="00104B82">
      <w:pPr>
        <w:pStyle w:val="Heading4"/>
      </w:pPr>
      <w:r>
        <w:t>Bioterror threat is non-existent and overblown – empirics prove even the most sophisticated attempts miserably failed and new security efforts solve the impact.</w:t>
      </w:r>
    </w:p>
    <w:p w:rsidR="00104B82" w:rsidRPr="00236A80" w:rsidRDefault="00104B82" w:rsidP="00104B82">
      <w:pPr>
        <w:rPr>
          <w:rStyle w:val="Style13ptBold"/>
          <w:b w:val="0"/>
        </w:rPr>
      </w:pPr>
      <w:r>
        <w:rPr>
          <w:rStyle w:val="Style13ptBold"/>
        </w:rPr>
        <w:t>Davenport 14</w:t>
      </w:r>
      <w:r>
        <w:rPr>
          <w:rStyle w:val="Style13ptBold"/>
          <w:b w:val="0"/>
        </w:rPr>
        <w:t xml:space="preserve"> </w:t>
      </w:r>
      <w:r w:rsidRPr="00236A80">
        <w:t>[Mason Ryan Davenport (School of Security and Global Studies, Intelligence Studies Program, American Public University), “The Lingering Specter of Bioterrorism: Assessing Al-Qaeda ’s Intent and Capability to Use Biological Weapons against the U.S.”, 8/2014, http://digitalcommons.apus.edu/cgi/viewcontent.cgi?article=1022&amp;context=theses]</w:t>
      </w:r>
    </w:p>
    <w:p w:rsidR="00104B82" w:rsidRDefault="00104B82" w:rsidP="00104B82">
      <w:pPr>
        <w:rPr>
          <w:sz w:val="16"/>
        </w:rPr>
      </w:pPr>
      <w:r w:rsidRPr="00767F18">
        <w:rPr>
          <w:rStyle w:val="StyleUnderline"/>
        </w:rPr>
        <w:t>The threat of bioterrorism first entered the American public consciousness</w:t>
      </w:r>
      <w:r w:rsidRPr="00236A80">
        <w:rPr>
          <w:sz w:val="16"/>
        </w:rPr>
        <w:t xml:space="preserve"> in 1985 </w:t>
      </w:r>
      <w:r w:rsidRPr="00767F18">
        <w:rPr>
          <w:rStyle w:val="StyleUnderline"/>
        </w:rPr>
        <w:t>due to the</w:t>
      </w:r>
      <w:r w:rsidRPr="00236A80">
        <w:rPr>
          <w:sz w:val="16"/>
        </w:rPr>
        <w:t xml:space="preserve"> Rajneesh cult’s intentional </w:t>
      </w:r>
      <w:r w:rsidRPr="00767F18">
        <w:rPr>
          <w:rStyle w:val="StyleUnderline"/>
        </w:rPr>
        <w:t xml:space="preserve">spread of salmonella at salad bars </w:t>
      </w:r>
      <w:r w:rsidRPr="00236A80">
        <w:rPr>
          <w:sz w:val="16"/>
        </w:rPr>
        <w:t xml:space="preserve">in Oregon. In the 1990s, comments from policymakers like William Cohen further fanned the flames of bioterrorism concerns. When the postal anthrax attacks occurred in 2001, shortly after the worst terrorist attack on U.S. soil, the fear of bioterrorism became firmly entrenched in reality; for policymakers, and the general public alike, there were no longer questions about whether America could be terrorized with lethal biological agents. Yet, </w:t>
      </w:r>
      <w:r w:rsidRPr="00767F18">
        <w:rPr>
          <w:rStyle w:val="StyleUnderline"/>
        </w:rPr>
        <w:t xml:space="preserve">more than 12 years on, no other </w:t>
      </w:r>
      <w:proofErr w:type="spellStart"/>
      <w:r w:rsidRPr="00767F18">
        <w:rPr>
          <w:rStyle w:val="StyleUnderline"/>
        </w:rPr>
        <w:t>Amerithraxlike</w:t>
      </w:r>
      <w:proofErr w:type="spellEnd"/>
      <w:r w:rsidRPr="00767F18">
        <w:rPr>
          <w:rStyle w:val="StyleUnderline"/>
        </w:rPr>
        <w:t xml:space="preserve"> attack has occurred, either in the U.S. or the world entire.</w:t>
      </w:r>
      <w:r w:rsidRPr="00236A80">
        <w:rPr>
          <w:sz w:val="16"/>
        </w:rPr>
        <w:t xml:space="preserve"> While it is undeniable that al-Qaeda sought to attack the U.S. via biological means, even prior to 9/11, </w:t>
      </w:r>
      <w:r w:rsidRPr="00767F18">
        <w:rPr>
          <w:rStyle w:val="StyleUnderline"/>
        </w:rPr>
        <w:t>research strongly indicates that the group never came close to developing a lethal microbial agent, no less a concrete bioterror attack plan.</w:t>
      </w:r>
      <w:r w:rsidRPr="00236A80">
        <w:rPr>
          <w:sz w:val="16"/>
        </w:rPr>
        <w:t xml:space="preserve"> Possibly due to the sheer audacity of the 9/11 attacks, the group’s </w:t>
      </w:r>
      <w:r w:rsidRPr="00767F18">
        <w:rPr>
          <w:rStyle w:val="StyleUnderline"/>
        </w:rPr>
        <w:t>capabilities have been consistently overstated both by politicians in Washington</w:t>
      </w:r>
      <w:r w:rsidRPr="00236A80">
        <w:rPr>
          <w:sz w:val="16"/>
        </w:rPr>
        <w:t xml:space="preserve"> (to promote a strong national biodefense) as well as by </w:t>
      </w:r>
      <w:proofErr w:type="spellStart"/>
      <w:r w:rsidRPr="00236A80">
        <w:rPr>
          <w:sz w:val="16"/>
        </w:rPr>
        <w:t>alQaeda’s</w:t>
      </w:r>
      <w:proofErr w:type="spellEnd"/>
      <w:r w:rsidRPr="00236A80">
        <w:rPr>
          <w:sz w:val="16"/>
        </w:rPr>
        <w:t xml:space="preserve"> own leadership (to keep the U.S. unhinged). </w:t>
      </w:r>
      <w:r w:rsidRPr="00104B82">
        <w:rPr>
          <w:rStyle w:val="StyleUnderline"/>
        </w:rPr>
        <w:t>Al-Qaeda’s failure to</w:t>
      </w:r>
      <w:r w:rsidRPr="00767F18">
        <w:rPr>
          <w:rStyle w:val="StyleUnderline"/>
        </w:rPr>
        <w:t xml:space="preserve"> either </w:t>
      </w:r>
      <w:r w:rsidRPr="00104B82">
        <w:rPr>
          <w:rStyle w:val="StyleUnderline"/>
        </w:rPr>
        <w:t>acquire</w:t>
      </w:r>
      <w:r w:rsidRPr="00767F18">
        <w:rPr>
          <w:rStyle w:val="StyleUnderline"/>
        </w:rPr>
        <w:t xml:space="preserve"> or cultivate lethal </w:t>
      </w:r>
      <w:r w:rsidRPr="00104B82">
        <w:rPr>
          <w:rStyle w:val="StyleUnderline"/>
        </w:rPr>
        <w:t>biological agents over the last decade should bear more weight on</w:t>
      </w:r>
      <w:r w:rsidRPr="00767F18">
        <w:rPr>
          <w:rStyle w:val="StyleUnderline"/>
        </w:rPr>
        <w:t xml:space="preserve"> D.C.’s </w:t>
      </w:r>
      <w:r w:rsidRPr="00104B82">
        <w:rPr>
          <w:rStyle w:val="StyleUnderline"/>
        </w:rPr>
        <w:t>incessant terrorism-cum-bioweapons debate.</w:t>
      </w:r>
      <w:r w:rsidRPr="00767F18">
        <w:rPr>
          <w:rStyle w:val="StyleUnderline"/>
        </w:rPr>
        <w:t xml:space="preserve"> As ‘</w:t>
      </w:r>
      <w:r w:rsidRPr="00104B82">
        <w:rPr>
          <w:rStyle w:val="StyleUnderline"/>
        </w:rPr>
        <w:t>imminent’ bioterror threats continually fail to pan out,</w:t>
      </w:r>
      <w:r w:rsidRPr="00767F18">
        <w:rPr>
          <w:rStyle w:val="StyleUnderline"/>
        </w:rPr>
        <w:t xml:space="preserve"> it stands to reason that al-Qaeda’s attempts at bioterrorism are more wishful thinking than serious dedication.</w:t>
      </w:r>
      <w:r w:rsidRPr="00236A80">
        <w:rPr>
          <w:sz w:val="16"/>
        </w:rPr>
        <w:t xml:space="preserve"> Osama bin-Laden’s </w:t>
      </w:r>
      <w:r w:rsidRPr="00104B82">
        <w:rPr>
          <w:rStyle w:val="StyleUnderline"/>
        </w:rPr>
        <w:t>claims of</w:t>
      </w:r>
      <w:r w:rsidRPr="00767F18">
        <w:rPr>
          <w:rStyle w:val="StyleUnderline"/>
        </w:rPr>
        <w:t xml:space="preserve"> overarching </w:t>
      </w:r>
      <w:r w:rsidRPr="00104B82">
        <w:rPr>
          <w:rStyle w:val="StyleUnderline"/>
        </w:rPr>
        <w:t>WMD capability has always existed more in the realm of delusion</w:t>
      </w:r>
      <w:r w:rsidRPr="00767F18">
        <w:rPr>
          <w:rStyle w:val="StyleUnderline"/>
        </w:rPr>
        <w:t xml:space="preserve"> than in the realm of reality. At</w:t>
      </w:r>
      <w:r w:rsidRPr="00236A80">
        <w:rPr>
          <w:sz w:val="16"/>
        </w:rPr>
        <w:t xml:space="preserve"> various times, bin-Laden exhibited a propensity for lying, going so far as trying to convince the West that he was already in possession of nuclear weapons. Much has been made about bin-Laden’s background in construction potentially lending itself to the 9-11 attack planning. Similarly, Zawahiri’s medical background has been seen as having the potential to angle al-Qaeda towards science-based attacks. Indeed, al-Qaeda’s abandoned anthrax program appears to have much more to do with Zawahiri’s aspirations than any other high-ranking al-Qaeda figure. Still, the fact that Zawahiri admitted he never thought of bioweapons until the U.S. brought them to his attention, coupled with his documented push to find outside scientific help for al-Qaeda’s anthrax program, make any claims about his inherent microbiology expertise immediately spurious. The magnitude of 9-11 made most people regard al-Qaeda as a </w:t>
      </w:r>
      <w:proofErr w:type="spellStart"/>
      <w:r w:rsidRPr="00236A80">
        <w:rPr>
          <w:sz w:val="16"/>
        </w:rPr>
        <w:t>morethan</w:t>
      </w:r>
      <w:proofErr w:type="spellEnd"/>
      <w:r w:rsidRPr="00236A80">
        <w:rPr>
          <w:sz w:val="16"/>
        </w:rPr>
        <w:t xml:space="preserve">-competent threat to Western interests. Additional large-scale, </w:t>
      </w:r>
      <w:proofErr w:type="spellStart"/>
      <w:r w:rsidRPr="00236A80">
        <w:rPr>
          <w:sz w:val="16"/>
        </w:rPr>
        <w:t>masscasualty</w:t>
      </w:r>
      <w:proofErr w:type="spellEnd"/>
      <w:r w:rsidRPr="00236A80">
        <w:rPr>
          <w:sz w:val="16"/>
        </w:rPr>
        <w:t xml:space="preserve"> attacks, like those on the World Trade Center and the Pentagon, were thought to be impending. </w:t>
      </w:r>
      <w:r w:rsidRPr="00767F18">
        <w:rPr>
          <w:rStyle w:val="StyleUnderline"/>
        </w:rPr>
        <w:t>A contemporary appraisal</w:t>
      </w:r>
      <w:r w:rsidRPr="00236A80">
        <w:rPr>
          <w:sz w:val="16"/>
        </w:rPr>
        <w:t xml:space="preserve"> </w:t>
      </w:r>
      <w:r w:rsidRPr="00767F18">
        <w:rPr>
          <w:rStyle w:val="StyleUnderline"/>
        </w:rPr>
        <w:t>of al-Qaeda’s tactics</w:t>
      </w:r>
      <w:r w:rsidRPr="00236A80">
        <w:rPr>
          <w:sz w:val="16"/>
        </w:rPr>
        <w:t xml:space="preserve">, however, </w:t>
      </w:r>
      <w:r w:rsidRPr="00767F18">
        <w:rPr>
          <w:rStyle w:val="StyleUnderline"/>
        </w:rPr>
        <w:t xml:space="preserve">indicates that the </w:t>
      </w:r>
      <w:r w:rsidRPr="00104B82">
        <w:rPr>
          <w:rStyle w:val="StyleUnderline"/>
        </w:rPr>
        <w:t xml:space="preserve">group instead prefers small-scale, </w:t>
      </w:r>
      <w:proofErr w:type="spellStart"/>
      <w:r w:rsidRPr="00104B82">
        <w:rPr>
          <w:rStyle w:val="StyleUnderline"/>
        </w:rPr>
        <w:t>lowtech</w:t>
      </w:r>
      <w:proofErr w:type="spellEnd"/>
      <w:r w:rsidRPr="00104B82">
        <w:rPr>
          <w:rStyle w:val="StyleUnderline"/>
        </w:rPr>
        <w:t xml:space="preserve"> attacks</w:t>
      </w:r>
      <w:r w:rsidRPr="00767F18">
        <w:rPr>
          <w:rStyle w:val="StyleUnderline"/>
        </w:rPr>
        <w:t>.</w:t>
      </w:r>
      <w:r w:rsidRPr="00236A80">
        <w:rPr>
          <w:sz w:val="16"/>
        </w:rPr>
        <w:t xml:space="preserve"> Pundits and academics alike continue to caution that al- Qaeda’s reach and devotion make it all the more likely the group will acquire WMD; some still believe al-Qaeda could succeed where </w:t>
      </w:r>
      <w:proofErr w:type="spellStart"/>
      <w:r w:rsidRPr="00236A80">
        <w:rPr>
          <w:sz w:val="16"/>
        </w:rPr>
        <w:t>Aum</w:t>
      </w:r>
      <w:proofErr w:type="spellEnd"/>
      <w:r w:rsidRPr="00236A80">
        <w:rPr>
          <w:sz w:val="16"/>
        </w:rPr>
        <w:t xml:space="preserve"> </w:t>
      </w:r>
      <w:proofErr w:type="spellStart"/>
      <w:r w:rsidRPr="00236A80">
        <w:rPr>
          <w:sz w:val="16"/>
        </w:rPr>
        <w:t>Shinrikyo</w:t>
      </w:r>
      <w:proofErr w:type="spellEnd"/>
      <w:r w:rsidRPr="00236A80">
        <w:rPr>
          <w:sz w:val="16"/>
        </w:rPr>
        <w:t xml:space="preserve"> failed. In truth, al-Qaeda’s Project al-</w:t>
      </w:r>
      <w:proofErr w:type="spellStart"/>
      <w:r w:rsidRPr="00236A80">
        <w:rPr>
          <w:sz w:val="16"/>
        </w:rPr>
        <w:t>Zabadi</w:t>
      </w:r>
      <w:proofErr w:type="spellEnd"/>
      <w:r w:rsidRPr="00236A80">
        <w:rPr>
          <w:sz w:val="16"/>
        </w:rPr>
        <w:t xml:space="preserve"> is more on par with the hoaxes that followed </w:t>
      </w:r>
      <w:proofErr w:type="spellStart"/>
      <w:r w:rsidRPr="00236A80">
        <w:rPr>
          <w:sz w:val="16"/>
        </w:rPr>
        <w:t>Amerithrax</w:t>
      </w:r>
      <w:proofErr w:type="spellEnd"/>
      <w:r w:rsidRPr="00236A80">
        <w:rPr>
          <w:sz w:val="16"/>
        </w:rPr>
        <w:t xml:space="preserve"> than it is with </w:t>
      </w:r>
      <w:proofErr w:type="spellStart"/>
      <w:r w:rsidRPr="00236A80">
        <w:rPr>
          <w:sz w:val="16"/>
        </w:rPr>
        <w:t>anthing</w:t>
      </w:r>
      <w:proofErr w:type="spellEnd"/>
      <w:r w:rsidRPr="00236A80">
        <w:rPr>
          <w:sz w:val="16"/>
        </w:rPr>
        <w:t xml:space="preserve"> </w:t>
      </w:r>
      <w:proofErr w:type="spellStart"/>
      <w:r w:rsidRPr="00236A80">
        <w:rPr>
          <w:sz w:val="16"/>
        </w:rPr>
        <w:t>Aum</w:t>
      </w:r>
      <w:proofErr w:type="spellEnd"/>
      <w:r w:rsidRPr="00236A80">
        <w:rPr>
          <w:sz w:val="16"/>
        </w:rPr>
        <w:t xml:space="preserve"> </w:t>
      </w:r>
      <w:proofErr w:type="spellStart"/>
      <w:r w:rsidRPr="00236A80">
        <w:rPr>
          <w:sz w:val="16"/>
        </w:rPr>
        <w:t>Shinrikyo</w:t>
      </w:r>
      <w:proofErr w:type="spellEnd"/>
      <w:r w:rsidRPr="00236A80">
        <w:rPr>
          <w:sz w:val="16"/>
        </w:rPr>
        <w:t xml:space="preserve"> attempted. </w:t>
      </w:r>
      <w:proofErr w:type="spellStart"/>
      <w:r w:rsidRPr="00236A80">
        <w:rPr>
          <w:sz w:val="16"/>
        </w:rPr>
        <w:t>AlQaeda’s</w:t>
      </w:r>
      <w:proofErr w:type="spellEnd"/>
      <w:r w:rsidRPr="00236A80">
        <w:rPr>
          <w:sz w:val="16"/>
        </w:rPr>
        <w:t xml:space="preserve"> efforts in the field are no more noteworthy than that of other, lesser terror outfits. </w:t>
      </w:r>
      <w:r w:rsidRPr="00767F18">
        <w:rPr>
          <w:rStyle w:val="StyleUnderline"/>
        </w:rPr>
        <w:t>The Minnesota Patriot’s Council’s lackluster attempt at extracting ricin</w:t>
      </w:r>
      <w:r w:rsidRPr="00236A80">
        <w:rPr>
          <w:sz w:val="16"/>
        </w:rPr>
        <w:t xml:space="preserve"> (in the early ‘90s) </w:t>
      </w:r>
      <w:r w:rsidRPr="00767F18">
        <w:rPr>
          <w:rStyle w:val="StyleUnderline"/>
        </w:rPr>
        <w:t>is more advanced than anything in the historical record of</w:t>
      </w:r>
      <w:r w:rsidRPr="00236A80">
        <w:rPr>
          <w:sz w:val="16"/>
        </w:rPr>
        <w:t xml:space="preserve"> al-Qaeda’s </w:t>
      </w:r>
      <w:r w:rsidRPr="00767F18">
        <w:rPr>
          <w:rStyle w:val="StyleUnderline"/>
        </w:rPr>
        <w:t>quest for bioweapons: the right-wing group was able to produce “less than a gram of [ricin]</w:t>
      </w:r>
      <w:r w:rsidRPr="00236A80">
        <w:rPr>
          <w:sz w:val="16"/>
        </w:rPr>
        <w:t xml:space="preserve"> powder…judged to be about five percent pure” (Clark 2008a, 36-37). </w:t>
      </w:r>
      <w:proofErr w:type="spellStart"/>
      <w:r w:rsidRPr="00236A80">
        <w:rPr>
          <w:sz w:val="16"/>
        </w:rPr>
        <w:t>Leitenberg</w:t>
      </w:r>
      <w:proofErr w:type="spellEnd"/>
      <w:r w:rsidRPr="00236A80">
        <w:rPr>
          <w:sz w:val="16"/>
        </w:rPr>
        <w:t xml:space="preserve"> chides U.K. authorities for sounding the bioterror alarm over the mysterious brown substance found in a coffee grinder (in the Wood Green apartment), pointing out that coffee grounds, not ricin, make for a more logical explanation (</w:t>
      </w:r>
      <w:proofErr w:type="spellStart"/>
      <w:r w:rsidRPr="00236A80">
        <w:rPr>
          <w:sz w:val="16"/>
        </w:rPr>
        <w:t>Leitenberg</w:t>
      </w:r>
      <w:proofErr w:type="spellEnd"/>
      <w:r w:rsidRPr="00236A80">
        <w:rPr>
          <w:sz w:val="16"/>
        </w:rPr>
        <w:t xml:space="preserve"> 2005, 27). Supposedly, at least one of bin-Laden’s bioterror attack plans “suffered a setback” when Khalid Sheik Mohammed was arrested in 2003 (</w:t>
      </w:r>
      <w:proofErr w:type="spellStart"/>
      <w:r w:rsidRPr="00236A80">
        <w:rPr>
          <w:sz w:val="16"/>
        </w:rPr>
        <w:t>Hellmich</w:t>
      </w:r>
      <w:proofErr w:type="spellEnd"/>
      <w:r w:rsidRPr="00236A80">
        <w:rPr>
          <w:sz w:val="16"/>
        </w:rPr>
        <w:t xml:space="preserve"> and </w:t>
      </w:r>
      <w:proofErr w:type="spellStart"/>
      <w:r w:rsidRPr="00236A80">
        <w:rPr>
          <w:sz w:val="16"/>
        </w:rPr>
        <w:t>Redig</w:t>
      </w:r>
      <w:proofErr w:type="spellEnd"/>
      <w:r w:rsidRPr="00236A80">
        <w:rPr>
          <w:sz w:val="16"/>
        </w:rPr>
        <w:t xml:space="preserve"> 2007, 382); this may signify that </w:t>
      </w:r>
      <w:r w:rsidRPr="00236A80">
        <w:rPr>
          <w:rStyle w:val="StyleUnderline"/>
        </w:rPr>
        <w:t>al</w:t>
      </w:r>
      <w:r w:rsidRPr="00104B82">
        <w:rPr>
          <w:rStyle w:val="StyleUnderline"/>
        </w:rPr>
        <w:t>-Qaeda’s nascent bioweapons program was further thrown into disarray upon the death of bin-Laden.</w:t>
      </w:r>
      <w:r w:rsidRPr="00236A80">
        <w:rPr>
          <w:rStyle w:val="StyleUnderline"/>
        </w:rPr>
        <w:t xml:space="preserve"> </w:t>
      </w:r>
      <w:r w:rsidRPr="00236A80">
        <w:rPr>
          <w:sz w:val="16"/>
        </w:rPr>
        <w:t xml:space="preserve">Perhaps the attrition of other key al-Qaeda members over the last decade has led the group to abandon their loftier, ‘spectacular’ attack goals altogether. </w:t>
      </w:r>
      <w:r w:rsidRPr="00236A80">
        <w:rPr>
          <w:rStyle w:val="StyleUnderline"/>
        </w:rPr>
        <w:t xml:space="preserve">The absence of any al-Qaeda-driven bioterror attacks along with the diminishing frequency of press reports linking the group to bioweapons pursuit strongly supports this idea. There is a noticeable disconnect between the science surrounding bioterror agents and the way in which Washington frames the threat. </w:t>
      </w:r>
      <w:r w:rsidRPr="00236A80">
        <w:rPr>
          <w:sz w:val="16"/>
        </w:rPr>
        <w:t xml:space="preserve">For one, </w:t>
      </w:r>
      <w:r w:rsidRPr="00236A80">
        <w:rPr>
          <w:rStyle w:val="StyleUnderline"/>
        </w:rPr>
        <w:t xml:space="preserve">the nation’s </w:t>
      </w:r>
      <w:r w:rsidRPr="00236A80">
        <w:rPr>
          <w:rStyle w:val="StyleUnderline"/>
        </w:rPr>
        <w:lastRenderedPageBreak/>
        <w:t>numerous bioterrorism exercises demonstrate a propensity for exaggeration: “…there [are] concerning differences in the projected infection rates, death rates, and person-to-person transmission potential”</w:t>
      </w:r>
      <w:r w:rsidRPr="00236A80">
        <w:rPr>
          <w:sz w:val="16"/>
        </w:rPr>
        <w:t xml:space="preserve"> (</w:t>
      </w:r>
      <w:proofErr w:type="spellStart"/>
      <w:r w:rsidRPr="00236A80">
        <w:rPr>
          <w:sz w:val="16"/>
        </w:rPr>
        <w:t>Russotti</w:t>
      </w:r>
      <w:proofErr w:type="spellEnd"/>
      <w:r w:rsidRPr="00236A80">
        <w:rPr>
          <w:sz w:val="16"/>
        </w:rPr>
        <w:t xml:space="preserve"> 2006). </w:t>
      </w:r>
      <w:proofErr w:type="spellStart"/>
      <w:r w:rsidRPr="00236A80">
        <w:rPr>
          <w:sz w:val="16"/>
        </w:rPr>
        <w:t>Leitenberg</w:t>
      </w:r>
      <w:proofErr w:type="spellEnd"/>
      <w:r w:rsidRPr="00236A80">
        <w:rPr>
          <w:sz w:val="16"/>
        </w:rPr>
        <w:t xml:space="preserve"> covered many of the inconsistencies between exercise scripting and real world parameters, such as al-Qaeda splinter groups being able to both acquire and effectively weaponize V. major or Y. pestis (</w:t>
      </w:r>
      <w:proofErr w:type="spellStart"/>
      <w:r w:rsidRPr="00236A80">
        <w:rPr>
          <w:sz w:val="16"/>
        </w:rPr>
        <w:t>Leitenberg</w:t>
      </w:r>
      <w:proofErr w:type="spellEnd"/>
      <w:r w:rsidRPr="00236A80">
        <w:rPr>
          <w:sz w:val="16"/>
        </w:rPr>
        <w:t xml:space="preserve"> 2005, 48). </w:t>
      </w:r>
      <w:r w:rsidRPr="00236A80">
        <w:rPr>
          <w:rStyle w:val="StyleUnderline"/>
        </w:rPr>
        <w:t xml:space="preserve">Incongruously, exercise planners frequently use smallpox for hypothetical bioterror scenarios even though it is far from the likeliest threat. </w:t>
      </w:r>
      <w:r w:rsidRPr="00236A80">
        <w:rPr>
          <w:sz w:val="16"/>
        </w:rPr>
        <w:t xml:space="preserve">In Black ICE, a joint U.S.-Switzerland bioterror exercise in 2006, the planners used smallpox as the bioterror agent, but they at least wrote the method of delivery as witting terrorist hosts traveling on international flights (Black ICE 2006). Congress mandates annual national level exercises (NLEs) to test federal, state, and local responses to terror / catastrophic events in the homeland. Interestingly, the last time one of these NLEs used a bioterror type of attack was in 2005, in TOPOFF III. Therefore, it is difficult to assess if </w:t>
      </w:r>
      <w:r w:rsidRPr="00104B82">
        <w:rPr>
          <w:rStyle w:val="StyleUnderline"/>
        </w:rPr>
        <w:t>the U.S. is still in the habit of inflating the morbidity and mortality rates of particular biological agents.</w:t>
      </w:r>
      <w:r w:rsidRPr="00236A80">
        <w:rPr>
          <w:sz w:val="16"/>
        </w:rPr>
        <w:t xml:space="preserve"> Even if Federal exercises planners have moved away from bioterrorism scenarios, </w:t>
      </w:r>
      <w:r w:rsidRPr="00236A80">
        <w:rPr>
          <w:rStyle w:val="StyleUnderline"/>
        </w:rPr>
        <w:t>U.S. politicians continue to overstate the threat.</w:t>
      </w:r>
      <w:r w:rsidRPr="00236A80">
        <w:rPr>
          <w:sz w:val="16"/>
        </w:rPr>
        <w:t xml:space="preserve"> The Graham/Talent Commission’s 2008 prediction that a terrorist-made chemical or biological weapon would be used against the U.S. by 2013 has since proven false. Congresswoman Brooks’ recent lamentation that the memories of </w:t>
      </w:r>
      <w:proofErr w:type="spellStart"/>
      <w:r w:rsidRPr="00236A80">
        <w:rPr>
          <w:sz w:val="16"/>
        </w:rPr>
        <w:t>Amerithrax</w:t>
      </w:r>
      <w:proofErr w:type="spellEnd"/>
      <w:r w:rsidRPr="00236A80">
        <w:rPr>
          <w:sz w:val="16"/>
        </w:rPr>
        <w:t xml:space="preserve"> have “receded from too many people’s memories” demonstrates how </w:t>
      </w:r>
      <w:r w:rsidRPr="00104B82">
        <w:rPr>
          <w:rStyle w:val="StyleUnderline"/>
        </w:rPr>
        <w:t xml:space="preserve">D.C. continues to lean on past tragedy to provide the basis for present-day biodefense measures even though the U.S. has taken several steps to defend against bioweapons since </w:t>
      </w:r>
      <w:proofErr w:type="spellStart"/>
      <w:r w:rsidRPr="00104B82">
        <w:rPr>
          <w:rStyle w:val="StyleUnderline"/>
        </w:rPr>
        <w:t>Amerithrax</w:t>
      </w:r>
      <w:proofErr w:type="spellEnd"/>
      <w:r w:rsidRPr="00236A80">
        <w:rPr>
          <w:sz w:val="16"/>
        </w:rPr>
        <w:t xml:space="preserve"> (Brooks 2014). </w:t>
      </w:r>
      <w:r w:rsidRPr="00236A80">
        <w:rPr>
          <w:rStyle w:val="StyleUnderline"/>
        </w:rPr>
        <w:t xml:space="preserve">Project </w:t>
      </w:r>
      <w:proofErr w:type="spellStart"/>
      <w:r w:rsidRPr="00236A80">
        <w:rPr>
          <w:rStyle w:val="StyleUnderline"/>
        </w:rPr>
        <w:t>BioShield</w:t>
      </w:r>
      <w:proofErr w:type="spellEnd"/>
      <w:r w:rsidRPr="00236A80">
        <w:rPr>
          <w:rStyle w:val="StyleUnderline"/>
        </w:rPr>
        <w:t xml:space="preserve"> and Project </w:t>
      </w:r>
      <w:proofErr w:type="spellStart"/>
      <w:r w:rsidRPr="00236A80">
        <w:rPr>
          <w:rStyle w:val="StyleUnderline"/>
        </w:rPr>
        <w:t>BioWatch</w:t>
      </w:r>
      <w:proofErr w:type="spellEnd"/>
      <w:r w:rsidRPr="00236A80">
        <w:rPr>
          <w:rStyle w:val="StyleUnderline"/>
        </w:rPr>
        <w:t>, along with increased national stockpiles of vaccines and dedicated multi-tiered biological response training (down to local municipalities) make the nation considerably more prepared to deal with a bioterrorism incident than it was back in 2001.</w:t>
      </w:r>
      <w:r w:rsidRPr="00236A80">
        <w:rPr>
          <w:sz w:val="16"/>
        </w:rPr>
        <w:t xml:space="preserve"> Why does Washington continue to sound the alarm on bioterrorism if, as William Clark claims, “…</w:t>
      </w:r>
      <w:r w:rsidRPr="00236A80">
        <w:rPr>
          <w:rStyle w:val="StyleUnderline"/>
        </w:rPr>
        <w:t>those who argued most strongly for a vigorous effort by the United States to defend itself…never considered bioterrorism more than a low</w:t>
      </w:r>
      <w:r>
        <w:rPr>
          <w:rStyle w:val="StyleUnderline"/>
        </w:rPr>
        <w:t>-</w:t>
      </w:r>
      <w:r w:rsidRPr="00236A80">
        <w:rPr>
          <w:rStyle w:val="StyleUnderline"/>
        </w:rPr>
        <w:t>probability</w:t>
      </w:r>
      <w:r w:rsidRPr="00236A80">
        <w:rPr>
          <w:sz w:val="16"/>
        </w:rPr>
        <w:t>, high-consequence</w:t>
      </w:r>
      <w:r w:rsidRPr="00236A80">
        <w:rPr>
          <w:rStyle w:val="StyleUnderline"/>
        </w:rPr>
        <w:t xml:space="preserve"> possibility</w:t>
      </w:r>
      <w:r w:rsidRPr="00236A80">
        <w:rPr>
          <w:sz w:val="16"/>
        </w:rPr>
        <w:t xml:space="preserve">” (Clark 2008a, 190)? </w:t>
      </w:r>
    </w:p>
    <w:p w:rsidR="00104B82" w:rsidRDefault="00104B82" w:rsidP="00104B82">
      <w:pPr>
        <w:rPr>
          <w:sz w:val="16"/>
        </w:rPr>
      </w:pPr>
    </w:p>
    <w:p w:rsidR="00104B82" w:rsidRPr="006C7F4D" w:rsidRDefault="00104B82" w:rsidP="00104B82">
      <w:pPr>
        <w:pStyle w:val="Heading4"/>
      </w:pPr>
      <w:r w:rsidRPr="006C7F4D">
        <w:t>No risk of bioterror</w:t>
      </w:r>
      <w:r>
        <w:t xml:space="preserve"> – can’t handle the tech</w:t>
      </w:r>
    </w:p>
    <w:p w:rsidR="00104B82" w:rsidRPr="006C7F4D" w:rsidRDefault="00104B82" w:rsidP="00104B82">
      <w:pPr>
        <w:contextualSpacing/>
      </w:pPr>
      <w:proofErr w:type="spellStart"/>
      <w:r w:rsidRPr="006C7F4D">
        <w:rPr>
          <w:rStyle w:val="Style13ptBold"/>
        </w:rPr>
        <w:t>Schneidmiller</w:t>
      </w:r>
      <w:proofErr w:type="spellEnd"/>
      <w:r w:rsidRPr="006C7F4D">
        <w:rPr>
          <w:rStyle w:val="Style13ptBold"/>
        </w:rPr>
        <w:t xml:space="preserve"> 9 </w:t>
      </w:r>
      <w:r w:rsidRPr="006C7F4D">
        <w:t xml:space="preserve">Chris </w:t>
      </w:r>
      <w:proofErr w:type="spellStart"/>
      <w:r w:rsidRPr="006C7F4D">
        <w:t>Schneidmiller</w:t>
      </w:r>
      <w:proofErr w:type="spellEnd"/>
      <w:r w:rsidRPr="006C7F4D">
        <w:t>, “Experts Debate Threat of Nuclear, Biological Terrorism,” Global Security Newswire, 1/13/2009, Experts Debate Threat of Nuclear, Biological Terrorism</w:t>
      </w:r>
    </w:p>
    <w:p w:rsidR="00104B82" w:rsidRPr="00E36DB7" w:rsidRDefault="00104B82" w:rsidP="00104B82">
      <w:pPr>
        <w:contextualSpacing/>
        <w:rPr>
          <w:bCs/>
          <w:u w:val="single"/>
        </w:rPr>
      </w:pPr>
      <w:r w:rsidRPr="00E36DB7">
        <w:rPr>
          <w:sz w:val="16"/>
        </w:rPr>
        <w:t xml:space="preserve">Panel moderator Benjamin Friedman, a research fellow at the Cato Institute, said </w:t>
      </w:r>
      <w:r w:rsidRPr="00104B82">
        <w:rPr>
          <w:rStyle w:val="TitleChar"/>
          <w:sz w:val="22"/>
        </w:rPr>
        <w:t>academic and governmental discussions of acts of nuclear or biological terrorism have tended to focus on "worst-case assumptions about terrorists' ability to use these weapons to kill us."</w:t>
      </w:r>
      <w:r w:rsidRPr="00E36DB7">
        <w:rPr>
          <w:rStyle w:val="TitleChar"/>
          <w:sz w:val="22"/>
        </w:rPr>
        <w:t xml:space="preserve"> There is need for consideration for what is probable rather than simply what is possible,</w:t>
      </w:r>
      <w:r w:rsidRPr="00E36DB7">
        <w:rPr>
          <w:sz w:val="16"/>
        </w:rPr>
        <w:t xml:space="preserve"> he said. Friedman took issue with the finding late last year of an experts' report that an act of WMD terrorism would "more likely than not" occur in the next half decade unless the international community takes greater action. "I would say that </w:t>
      </w:r>
      <w:r w:rsidRPr="00E36DB7">
        <w:rPr>
          <w:rStyle w:val="TitleChar"/>
          <w:sz w:val="22"/>
        </w:rPr>
        <w:t>the report,</w:t>
      </w:r>
      <w:r w:rsidRPr="00E36DB7">
        <w:rPr>
          <w:sz w:val="16"/>
        </w:rPr>
        <w:t xml:space="preserve"> if you read it, actually </w:t>
      </w:r>
      <w:r w:rsidRPr="00E36DB7">
        <w:rPr>
          <w:rStyle w:val="TitleChar"/>
          <w:sz w:val="22"/>
        </w:rPr>
        <w:t xml:space="preserve">offers no analysis to justify that claim, which seems to have been made to change policy by generating alarm in headlines." </w:t>
      </w:r>
      <w:r w:rsidRPr="00E36DB7">
        <w:rPr>
          <w:sz w:val="16"/>
        </w:rPr>
        <w:t xml:space="preserve">One panel speaker offered a partial rebuttal to Mueller's presentation. Jim Walsh, principal research scientist for the Security Studies Program at the Massachusetts Institute of Technology, said he agreed that nations would almost certainly not give a nuclear weapon to a nonstate group, that most terrorist organizations have no interest in seeking out the bomb, and that it would be difficult to build a weapon or use one that has been stolen. However, he disputed Mueller's assertion that nations can be trusted to secure their atomic weapons and materials. "I don't think the historical record shows that at all," Walsh said. Black-market networks such as the organization once operated by former top Pakistani nuclear scientist Abdul Qadeer Khan remain a problem and should not be assumed to be easily defeated by international intelligence services, Walsh said (see GSN, Jan. 13). It is also reasonable to worry about extremists gaining access to nuclear blueprints or poorly secured stocks of highly enriched uranium, he said. "I worry about al-Qaeda 4.0, kids in Europe who go to good schools 20 years from now. Or types of terrorists we don't even imagine," Walsh said. Greater consideration must be given to exactly how much risk is tolerable and what actions must be taken to reduce the threat, he added. "For all the alarmism, we haven't done that much about the problem," Walsh said. "We've done a lot in the name of nuclear terrorism, the attack on Iraq, these other things, but we have moved ever so modestly to lock down nuclear materials." Biological Terrorism Another two analysts offered a similar debate on the potential for terrorists to carry out an attack using infectious disease material. Milton </w:t>
      </w:r>
      <w:proofErr w:type="spellStart"/>
      <w:r w:rsidRPr="00E36DB7">
        <w:rPr>
          <w:sz w:val="16"/>
        </w:rPr>
        <w:t>Leitenberg</w:t>
      </w:r>
      <w:proofErr w:type="spellEnd"/>
      <w:r w:rsidRPr="00E36DB7">
        <w:rPr>
          <w:sz w:val="16"/>
        </w:rPr>
        <w:t xml:space="preserve">, a senior research scholar at the Center for International and Security Studies at the University of Maryland, played down the threat in comparison to other health risks. </w:t>
      </w:r>
      <w:r w:rsidRPr="00104B82">
        <w:rPr>
          <w:rStyle w:val="TitleChar"/>
          <w:sz w:val="22"/>
        </w:rPr>
        <w:t>Bioterrorism has killed five U.S. citizens in the 21st century</w:t>
      </w:r>
      <w:r w:rsidRPr="00E36DB7">
        <w:rPr>
          <w:rStyle w:val="TitleChar"/>
          <w:sz w:val="22"/>
        </w:rPr>
        <w:t xml:space="preserve"> -- the victims of the 2001 anthrax attacks, he said. Meanwhile, at least 400,000 deaths are linked each year to obesity in this country. </w:t>
      </w:r>
      <w:r w:rsidRPr="00E36DB7">
        <w:rPr>
          <w:sz w:val="16"/>
        </w:rPr>
        <w:t xml:space="preserve">The United States has authorized $57 billion in spending since the anthrax mailings for biological prevention and defense activities, </w:t>
      </w:r>
      <w:proofErr w:type="spellStart"/>
      <w:r w:rsidRPr="00E36DB7">
        <w:rPr>
          <w:sz w:val="16"/>
        </w:rPr>
        <w:t>Leitenberg</w:t>
      </w:r>
      <w:proofErr w:type="spellEnd"/>
      <w:r w:rsidRPr="00E36DB7">
        <w:rPr>
          <w:sz w:val="16"/>
        </w:rPr>
        <w:t xml:space="preserve"> said. Much of the </w:t>
      </w:r>
      <w:r w:rsidRPr="00E36DB7">
        <w:rPr>
          <w:sz w:val="16"/>
        </w:rPr>
        <w:lastRenderedPageBreak/>
        <w:t xml:space="preserve">money would have been better used to prepare for pandemic flu, he argued. "Mistaken threat assessments make mistaken policy and make mistaken allocation of financial resources," </w:t>
      </w:r>
      <w:proofErr w:type="spellStart"/>
      <w:r w:rsidRPr="00E36DB7">
        <w:rPr>
          <w:sz w:val="16"/>
        </w:rPr>
        <w:t>Leitenberg</w:t>
      </w:r>
      <w:proofErr w:type="spellEnd"/>
      <w:r w:rsidRPr="00E36DB7">
        <w:rPr>
          <w:sz w:val="16"/>
        </w:rPr>
        <w:t xml:space="preserve"> said. </w:t>
      </w:r>
      <w:r w:rsidRPr="00E36DB7">
        <w:rPr>
          <w:rStyle w:val="TitleChar"/>
          <w:sz w:val="22"/>
        </w:rPr>
        <w:t>The number of states with offensive biological weapons programs appears to have stabilized at six beginning in the mid-1970s, despite subsequent intelligence estimates that once indicated an increasing number of efforts</w:t>
      </w:r>
      <w:r w:rsidRPr="00E36DB7">
        <w:rPr>
          <w:sz w:val="16"/>
        </w:rPr>
        <w:t xml:space="preserve">, </w:t>
      </w:r>
      <w:proofErr w:type="spellStart"/>
      <w:r w:rsidRPr="00E36DB7">
        <w:rPr>
          <w:sz w:val="16"/>
        </w:rPr>
        <w:t>Leitenberg</w:t>
      </w:r>
      <w:proofErr w:type="spellEnd"/>
      <w:r w:rsidRPr="00E36DB7">
        <w:rPr>
          <w:sz w:val="16"/>
        </w:rPr>
        <w:t xml:space="preserve"> said. </w:t>
      </w:r>
      <w:r w:rsidRPr="00E36DB7">
        <w:rPr>
          <w:rStyle w:val="TitleChar"/>
          <w:sz w:val="22"/>
        </w:rPr>
        <w:t>Caveats in present analyses of those states make it near-impossible to determine the extent to which their activities remain offensive in nature</w:t>
      </w:r>
      <w:r w:rsidRPr="00E36DB7">
        <w:rPr>
          <w:sz w:val="16"/>
        </w:rPr>
        <w:t xml:space="preserve">, he added. </w:t>
      </w:r>
      <w:r w:rsidRPr="00E36DB7">
        <w:rPr>
          <w:rStyle w:val="TitleChar"/>
          <w:sz w:val="22"/>
        </w:rPr>
        <w:t>There has been minimal proliferation of biological expertise or technology to nations of concern in recent decades</w:t>
      </w:r>
      <w:r w:rsidRPr="00E36DB7">
        <w:rPr>
          <w:sz w:val="16"/>
        </w:rPr>
        <w:t xml:space="preserve">, </w:t>
      </w:r>
      <w:proofErr w:type="spellStart"/>
      <w:r w:rsidRPr="00E36DB7">
        <w:rPr>
          <w:sz w:val="16"/>
        </w:rPr>
        <w:t>Leitenberg</w:t>
      </w:r>
      <w:proofErr w:type="spellEnd"/>
      <w:r w:rsidRPr="00E36DB7">
        <w:rPr>
          <w:sz w:val="16"/>
        </w:rPr>
        <w:t xml:space="preserve"> said. He identified roughly 12 Russian scientists who ended up in Iran and shipments of technology and pathogen strains to Iraq from France, Germany, the former Soviet Union and the United States between 1980 and 1990. </w:t>
      </w:r>
      <w:r w:rsidRPr="00104B82">
        <w:rPr>
          <w:rStyle w:val="TitleChar"/>
          <w:sz w:val="22"/>
        </w:rPr>
        <w:t>No evidence exists of state assistance to nonstate groups in this sector</w:t>
      </w:r>
      <w:r w:rsidRPr="00E36DB7">
        <w:rPr>
          <w:sz w:val="16"/>
        </w:rPr>
        <w:t xml:space="preserve">. Two prominent extremist organizations, </w:t>
      </w:r>
      <w:r w:rsidRPr="00E36DB7">
        <w:rPr>
          <w:rStyle w:val="TitleChar"/>
          <w:sz w:val="22"/>
        </w:rPr>
        <w:t xml:space="preserve">al-Qaeda and </w:t>
      </w:r>
      <w:proofErr w:type="spellStart"/>
      <w:r w:rsidRPr="00E36DB7">
        <w:rPr>
          <w:rStyle w:val="TitleChar"/>
          <w:sz w:val="22"/>
        </w:rPr>
        <w:t>Aum</w:t>
      </w:r>
      <w:proofErr w:type="spellEnd"/>
      <w:r w:rsidRPr="00E36DB7">
        <w:rPr>
          <w:rStyle w:val="TitleChar"/>
          <w:sz w:val="22"/>
        </w:rPr>
        <w:t xml:space="preserve"> </w:t>
      </w:r>
      <w:proofErr w:type="spellStart"/>
      <w:r w:rsidRPr="00E36DB7">
        <w:rPr>
          <w:rStyle w:val="TitleChar"/>
          <w:sz w:val="22"/>
        </w:rPr>
        <w:t>Shinrikyo</w:t>
      </w:r>
      <w:proofErr w:type="spellEnd"/>
      <w:r w:rsidRPr="00E36DB7">
        <w:rPr>
          <w:sz w:val="16"/>
        </w:rPr>
        <w:t xml:space="preserve"> in Japan, </w:t>
      </w:r>
      <w:r w:rsidRPr="00E36DB7">
        <w:rPr>
          <w:rStyle w:val="TitleChar"/>
          <w:sz w:val="22"/>
        </w:rPr>
        <w:t xml:space="preserve">failed to produce pathogenic disease strains that could be used in an attack, </w:t>
      </w:r>
      <w:r w:rsidRPr="00E36DB7">
        <w:rPr>
          <w:sz w:val="16"/>
        </w:rPr>
        <w:t xml:space="preserve">according to </w:t>
      </w:r>
      <w:proofErr w:type="spellStart"/>
      <w:r w:rsidRPr="00E36DB7">
        <w:rPr>
          <w:sz w:val="16"/>
        </w:rPr>
        <w:t>Leitenberg</w:t>
      </w:r>
      <w:proofErr w:type="spellEnd"/>
      <w:r w:rsidRPr="00E36DB7">
        <w:rPr>
          <w:sz w:val="16"/>
        </w:rPr>
        <w:t xml:space="preserve">. </w:t>
      </w:r>
      <w:r w:rsidRPr="00104B82">
        <w:rPr>
          <w:rStyle w:val="TitleChar"/>
          <w:sz w:val="22"/>
        </w:rPr>
        <w:t>Terrorists would have to acquire the correct disease strain, handle it safely, correctly reproduce and store the material and then disperse it properly</w:t>
      </w:r>
      <w:r w:rsidRPr="00E36DB7">
        <w:rPr>
          <w:sz w:val="16"/>
        </w:rPr>
        <w:t xml:space="preserve">, </w:t>
      </w:r>
      <w:proofErr w:type="spellStart"/>
      <w:r w:rsidRPr="00E36DB7">
        <w:rPr>
          <w:rStyle w:val="TitleChar"/>
          <w:sz w:val="22"/>
        </w:rPr>
        <w:t>Leitenberg</w:t>
      </w:r>
      <w:proofErr w:type="spellEnd"/>
      <w:r w:rsidRPr="00E36DB7">
        <w:rPr>
          <w:sz w:val="16"/>
        </w:rPr>
        <w:t xml:space="preserve"> said. He </w:t>
      </w:r>
      <w:r w:rsidRPr="00E36DB7">
        <w:rPr>
          <w:rStyle w:val="TitleChar"/>
          <w:sz w:val="22"/>
        </w:rPr>
        <w:t>dismissed their ability to do so. "What we've found so far is that those people have been totally abysmally ignorant of how to read the technical, professional literature,"</w:t>
      </w:r>
      <w:r w:rsidRPr="00E36DB7">
        <w:rPr>
          <w:sz w:val="16"/>
        </w:rPr>
        <w:t xml:space="preserve"> </w:t>
      </w:r>
      <w:proofErr w:type="spellStart"/>
      <w:r w:rsidRPr="00E36DB7">
        <w:rPr>
          <w:sz w:val="16"/>
        </w:rPr>
        <w:t>Leitenberg</w:t>
      </w:r>
      <w:proofErr w:type="spellEnd"/>
      <w:r w:rsidRPr="00E36DB7">
        <w:rPr>
          <w:sz w:val="16"/>
        </w:rPr>
        <w:t xml:space="preserve"> said. "</w:t>
      </w:r>
      <w:r w:rsidRPr="00E36DB7">
        <w:rPr>
          <w:rStyle w:val="TitleChar"/>
          <w:sz w:val="22"/>
        </w:rPr>
        <w:t>What's on the jihadi Web sites comes from American poisoners' handbooks sold here at gun shows. Which can't make anything and what it would make is just garbage."</w:t>
      </w:r>
    </w:p>
    <w:p w:rsidR="00104B82" w:rsidRPr="00550514" w:rsidRDefault="00104B82" w:rsidP="00104B82"/>
    <w:p w:rsidR="00104B82" w:rsidRDefault="00104B82" w:rsidP="00104B82">
      <w:r>
        <w:br w:type="page"/>
      </w:r>
    </w:p>
    <w:p w:rsidR="00104B82" w:rsidRPr="00DB222C" w:rsidRDefault="00104B82" w:rsidP="00104B82"/>
    <w:p w:rsidR="005E147C" w:rsidRDefault="005E147C" w:rsidP="005E147C">
      <w:pPr>
        <w:pStyle w:val="Heading3"/>
      </w:pPr>
      <w:r>
        <w:lastRenderedPageBreak/>
        <w:t>AT: Turns Case</w:t>
      </w:r>
    </w:p>
    <w:p w:rsidR="005E147C" w:rsidRPr="00FC431C" w:rsidRDefault="005E147C" w:rsidP="005E147C">
      <w:pPr>
        <w:pStyle w:val="Heading4"/>
      </w:pPr>
      <w:r>
        <w:t>Terror attack won’t ramp up security or increase fear – Boston bombing proves.</w:t>
      </w:r>
    </w:p>
    <w:p w:rsidR="005E147C" w:rsidRPr="00FC431C" w:rsidRDefault="005E147C" w:rsidP="005E147C">
      <w:r w:rsidRPr="00FC431C">
        <w:rPr>
          <w:rStyle w:val="Style13ptBold"/>
        </w:rPr>
        <w:t>Hayes 13</w:t>
      </w:r>
      <w:r>
        <w:t xml:space="preserve"> — Danny Hayes, </w:t>
      </w:r>
      <w:r w:rsidRPr="00FC431C">
        <w:t>associate professor of political science at George Washington University</w:t>
      </w:r>
      <w:r>
        <w:t>, focusing</w:t>
      </w:r>
      <w:r w:rsidRPr="00FC431C">
        <w:t xml:space="preserve"> on political communication and political behavior</w:t>
      </w:r>
      <w:r>
        <w:t>;</w:t>
      </w:r>
      <w:r w:rsidRPr="00FC431C">
        <w:t xml:space="preserve"> co-author of </w:t>
      </w:r>
      <w:r w:rsidRPr="00FC431C">
        <w:rPr>
          <w:i/>
        </w:rPr>
        <w:t>Influence from Abroad</w:t>
      </w:r>
      <w:r w:rsidRPr="00FC431C">
        <w:t>, a book about Americans' v</w:t>
      </w:r>
      <w:r>
        <w:t>iews toward U.S. foreign policy, 2013 (“</w:t>
      </w:r>
      <w:r w:rsidRPr="00FC431C">
        <w:t>Why the Boston Marathon bombing won’t erode civil liberties</w:t>
      </w:r>
      <w:r>
        <w:t xml:space="preserve">,” </w:t>
      </w:r>
      <w:proofErr w:type="spellStart"/>
      <w:r>
        <w:t>Wonkblog</w:t>
      </w:r>
      <w:proofErr w:type="spellEnd"/>
      <w:r>
        <w:t>, The Washington Post, April 28</w:t>
      </w:r>
      <w:r w:rsidRPr="00FC431C">
        <w:rPr>
          <w:vertAlign w:val="superscript"/>
        </w:rPr>
        <w:t>th</w:t>
      </w:r>
      <w:r>
        <w:t xml:space="preserve">, Available Online at </w:t>
      </w:r>
      <w:hyperlink r:id="rId16" w:history="1">
        <w:r w:rsidRPr="0005070C">
          <w:rPr>
            <w:rStyle w:val="Hyperlink"/>
          </w:rPr>
          <w:t>http://www.washingtonpost.com/blogs/wonkblog/wp/2013/04/28/why-the-boston-maraton-bombing-wont-erode-civil-liberties/</w:t>
        </w:r>
      </w:hyperlink>
      <w:r>
        <w:t>)</w:t>
      </w:r>
    </w:p>
    <w:p w:rsidR="005E147C" w:rsidRPr="00E15AA0" w:rsidRDefault="005E147C" w:rsidP="005E147C">
      <w:pPr>
        <w:rPr>
          <w:sz w:val="16"/>
        </w:rPr>
      </w:pPr>
      <w:r w:rsidRPr="00B05638">
        <w:rPr>
          <w:rStyle w:val="StyleUnderline"/>
        </w:rPr>
        <w:t>From the moment that Boston bombing suspect</w:t>
      </w:r>
      <w:r w:rsidRPr="00E15AA0">
        <w:rPr>
          <w:sz w:val="16"/>
        </w:rPr>
        <w:t xml:space="preserve"> Dzhokhar </w:t>
      </w:r>
      <w:proofErr w:type="spellStart"/>
      <w:r w:rsidRPr="00E15AA0">
        <w:rPr>
          <w:sz w:val="16"/>
        </w:rPr>
        <w:t>Tsarnaev</w:t>
      </w:r>
      <w:proofErr w:type="spellEnd"/>
      <w:r w:rsidRPr="00E15AA0">
        <w:rPr>
          <w:sz w:val="16"/>
        </w:rPr>
        <w:t xml:space="preserve"> </w:t>
      </w:r>
      <w:r w:rsidRPr="00B05638">
        <w:rPr>
          <w:rStyle w:val="StyleUnderline"/>
        </w:rPr>
        <w:t>was pulled out of a boat</w:t>
      </w:r>
      <w:r w:rsidRPr="00E15AA0">
        <w:rPr>
          <w:sz w:val="16"/>
        </w:rPr>
        <w:t xml:space="preserve"> in Watertown, Mass., the </w:t>
      </w:r>
      <w:r w:rsidRPr="00B05638">
        <w:rPr>
          <w:rStyle w:val="StyleUnderline"/>
        </w:rPr>
        <w:t>debate over civil liberties and</w:t>
      </w:r>
      <w:r w:rsidRPr="00E15AA0">
        <w:rPr>
          <w:sz w:val="16"/>
        </w:rPr>
        <w:t xml:space="preserve"> domestic </w:t>
      </w:r>
      <w:r w:rsidRPr="00B05638">
        <w:rPr>
          <w:rStyle w:val="StyleUnderline"/>
        </w:rPr>
        <w:t>anti-terrorism policies</w:t>
      </w:r>
      <w:r w:rsidRPr="00E15AA0">
        <w:rPr>
          <w:sz w:val="16"/>
        </w:rPr>
        <w:t xml:space="preserve">, largely dormant in recent years, </w:t>
      </w:r>
      <w:r w:rsidRPr="00B05638">
        <w:rPr>
          <w:rStyle w:val="StyleUnderline"/>
        </w:rPr>
        <w:t>was reignited</w:t>
      </w:r>
      <w:r w:rsidRPr="00E15AA0">
        <w:rPr>
          <w:sz w:val="16"/>
        </w:rPr>
        <w:t xml:space="preserve">. Noting that “the homeland is the battlefield,” Sen. Lindsey Graham (R-S.C.) urged the Obama administration to designate </w:t>
      </w:r>
      <w:proofErr w:type="spellStart"/>
      <w:r w:rsidRPr="00E15AA0">
        <w:rPr>
          <w:sz w:val="16"/>
        </w:rPr>
        <w:t>Tsarnaev</w:t>
      </w:r>
      <w:proofErr w:type="spellEnd"/>
      <w:r w:rsidRPr="00E15AA0">
        <w:rPr>
          <w:sz w:val="16"/>
        </w:rPr>
        <w:t xml:space="preserve">, an American citizen, as an enemy combatant. Civil liberties groups then objected when authorities decided not to read Miranda rights to the Boston Marathon bombing suspect, invoking a public safety exception. </w:t>
      </w:r>
      <w:r w:rsidRPr="00B05638">
        <w:rPr>
          <w:rStyle w:val="StyleUnderline"/>
        </w:rPr>
        <w:t>Speculation</w:t>
      </w:r>
      <w:r w:rsidRPr="00E15AA0">
        <w:rPr>
          <w:sz w:val="16"/>
        </w:rPr>
        <w:t xml:space="preserve"> also </w:t>
      </w:r>
      <w:r w:rsidRPr="00B05638">
        <w:rPr>
          <w:rStyle w:val="StyleUnderline"/>
        </w:rPr>
        <w:t>arose that police might</w:t>
      </w:r>
      <w:r w:rsidRPr="00E15AA0">
        <w:rPr>
          <w:sz w:val="16"/>
        </w:rPr>
        <w:t xml:space="preserve"> now </w:t>
      </w:r>
      <w:r w:rsidRPr="00B05638">
        <w:rPr>
          <w:rStyle w:val="StyleUnderline"/>
        </w:rPr>
        <w:t>find it easier to persuade</w:t>
      </w:r>
      <w:r w:rsidRPr="00E15AA0">
        <w:rPr>
          <w:sz w:val="16"/>
        </w:rPr>
        <w:t xml:space="preserve"> the public to support </w:t>
      </w:r>
      <w:r w:rsidRPr="00B05638">
        <w:rPr>
          <w:rStyle w:val="StyleUnderline"/>
        </w:rPr>
        <w:t>the use of surveillance technology</w:t>
      </w:r>
      <w:r w:rsidRPr="00E15AA0">
        <w:rPr>
          <w:sz w:val="16"/>
        </w:rPr>
        <w:t xml:space="preserve"> and domestic drones. “After Boston,” Ryan Gallagher wrote this week in Slate, “the balance in the struggle between privacy and security may swing back in their favor.” </w:t>
      </w:r>
      <w:r w:rsidRPr="00B05638">
        <w:rPr>
          <w:rStyle w:val="StyleUnderline"/>
        </w:rPr>
        <w:t>But research conducted shortly after 9/11, combined with</w:t>
      </w:r>
      <w:r w:rsidRPr="00E15AA0">
        <w:rPr>
          <w:sz w:val="16"/>
        </w:rPr>
        <w:t xml:space="preserve"> some </w:t>
      </w:r>
      <w:r w:rsidRPr="00B05638">
        <w:rPr>
          <w:rStyle w:val="StyleUnderline"/>
        </w:rPr>
        <w:t xml:space="preserve">recent polling data, suggests that Americans may be </w:t>
      </w:r>
      <w:r w:rsidRPr="00623A35">
        <w:rPr>
          <w:rStyle w:val="Emphasis"/>
        </w:rPr>
        <w:t>unlikely to trade civil liberties for a greater sense of security</w:t>
      </w:r>
      <w:r w:rsidRPr="00B05638">
        <w:rPr>
          <w:rStyle w:val="StyleUnderline"/>
        </w:rPr>
        <w:t xml:space="preserve"> </w:t>
      </w:r>
      <w:proofErr w:type="gramStart"/>
      <w:r w:rsidRPr="00B05638">
        <w:rPr>
          <w:rStyle w:val="StyleUnderline"/>
        </w:rPr>
        <w:t>as a result of</w:t>
      </w:r>
      <w:proofErr w:type="gramEnd"/>
      <w:r w:rsidRPr="00B05638">
        <w:rPr>
          <w:rStyle w:val="StyleUnderline"/>
        </w:rPr>
        <w:t xml:space="preserve"> the bombing</w:t>
      </w:r>
      <w:r w:rsidRPr="00E15AA0">
        <w:rPr>
          <w:sz w:val="16"/>
        </w:rPr>
        <w:t xml:space="preserve">. That’s because </w:t>
      </w:r>
      <w:r w:rsidRPr="00B05638">
        <w:rPr>
          <w:rStyle w:val="StyleUnderline"/>
        </w:rPr>
        <w:t xml:space="preserve">the attack </w:t>
      </w:r>
      <w:r w:rsidRPr="00B05638">
        <w:rPr>
          <w:rStyle w:val="Emphasis"/>
        </w:rPr>
        <w:t>hasn’t made the public significantly more fearful</w:t>
      </w:r>
      <w:r w:rsidRPr="00B05638">
        <w:rPr>
          <w:rStyle w:val="StyleUnderline"/>
        </w:rPr>
        <w:t xml:space="preserve"> of future </w:t>
      </w:r>
      <w:r w:rsidRPr="00AE654C">
        <w:rPr>
          <w:sz w:val="16"/>
          <w:szCs w:val="16"/>
        </w:rPr>
        <w:t>domestic</w:t>
      </w:r>
      <w:r w:rsidRPr="00B05638">
        <w:rPr>
          <w:rStyle w:val="StyleUnderline"/>
        </w:rPr>
        <w:t xml:space="preserve"> terrorism, and</w:t>
      </w:r>
      <w:r w:rsidRPr="00E15AA0">
        <w:rPr>
          <w:sz w:val="16"/>
        </w:rPr>
        <w:t xml:space="preserve"> because </w:t>
      </w:r>
      <w:r w:rsidRPr="00B05638">
        <w:rPr>
          <w:rStyle w:val="Emphasis"/>
        </w:rPr>
        <w:t>trust in government is low</w:t>
      </w:r>
      <w:r w:rsidRPr="00E15AA0">
        <w:rPr>
          <w:sz w:val="16"/>
        </w:rPr>
        <w:t xml:space="preserve">. </w:t>
      </w:r>
      <w:r w:rsidRPr="00B05638">
        <w:rPr>
          <w:rStyle w:val="StyleUnderline"/>
        </w:rPr>
        <w:t>After 9/11, concern over terrorism skyrocketed</w:t>
      </w:r>
      <w:r w:rsidRPr="00E15AA0">
        <w:rPr>
          <w:sz w:val="16"/>
        </w:rPr>
        <w:t xml:space="preserve">. In a Gallup survey fielded in the days before the attack, less than one-half of one percent of Americans said terrorism was the country’s most important problem. But in October 2001, 46 percent did. </w:t>
      </w:r>
      <w:r w:rsidRPr="00B05638">
        <w:rPr>
          <w:rStyle w:val="StyleUnderline"/>
        </w:rPr>
        <w:t>These worries boosted support for</w:t>
      </w:r>
      <w:r w:rsidRPr="00E15AA0">
        <w:rPr>
          <w:sz w:val="16"/>
        </w:rPr>
        <w:t xml:space="preserve"> legislation, such as </w:t>
      </w:r>
      <w:r w:rsidRPr="00B05638">
        <w:rPr>
          <w:rStyle w:val="StyleUnderline"/>
        </w:rPr>
        <w:t>the</w:t>
      </w:r>
      <w:r w:rsidRPr="00E15AA0">
        <w:rPr>
          <w:sz w:val="16"/>
        </w:rPr>
        <w:t xml:space="preserve"> USA </w:t>
      </w:r>
      <w:r w:rsidRPr="00B05638">
        <w:rPr>
          <w:rStyle w:val="StyleUnderline"/>
        </w:rPr>
        <w:t>PATRIOT Ac</w:t>
      </w:r>
      <w:r w:rsidRPr="00E15AA0">
        <w:rPr>
          <w:sz w:val="16"/>
        </w:rPr>
        <w:t>t, that expanded law enforcement’s power to investigate suspected terrorism, even as those measures were criticized for eroding civil liberties protections. In a survey conducted between November 2001 and January 2002, political scientists Darren Davis and Brian Silver designed a series of questions to explore the tradeoffs between security and civil liberties. They began by asking people whether they agreed more with the statement that “</w:t>
      </w:r>
      <w:proofErr w:type="gramStart"/>
      <w:r w:rsidRPr="00E15AA0">
        <w:rPr>
          <w:sz w:val="16"/>
        </w:rPr>
        <w:t>in order to</w:t>
      </w:r>
      <w:proofErr w:type="gramEnd"/>
      <w:r w:rsidRPr="00E15AA0">
        <w:rPr>
          <w:sz w:val="16"/>
        </w:rPr>
        <w:t xml:space="preserve"> curb terrorism in this country, it will be necessary to give up some civil liberties” or that “we should preserve our freedoms above all, even if there remains some risk of terrorism.” Forty-five percent of Americans chose the first option, indicating a willingness to give up some freedoms in exchange for greater security. When respondents were asked about the tradeoffs involving specific measures, there was wide variation. Davis and Silver found that very few Americans – eight percent – believed that the government should have the power to investigate people who participate in nonviolent protests. And just 18 percent said they supported racial profiling. But when asked, for instance, whether they agreed that “high school teachers have the right to criticize America’s policies toward terrorism” or that “high school teachers should defend America’s policies </w:t>
      </w:r>
      <w:proofErr w:type="gramStart"/>
      <w:r w:rsidRPr="00E15AA0">
        <w:rPr>
          <w:sz w:val="16"/>
        </w:rPr>
        <w:t>in order to</w:t>
      </w:r>
      <w:proofErr w:type="gramEnd"/>
      <w:r w:rsidRPr="00E15AA0">
        <w:rPr>
          <w:sz w:val="16"/>
        </w:rPr>
        <w:t xml:space="preserve"> promote loyalty to our country,” 60 percent said teachers should back the government. Perhaps not surprisingly, the biggest influence on whether people were willing to offer pro-security over pro-civil liberties responses was their fear of a second attack. Respondents who believed another terrorist act was imminent were more likely to support tradeoffs in favor of security. Importantly, Davis and Silver found that the relationship was strongest among people who expressed high levels of political trust: People who believe the government typically does the right thing and who were fearful of another terrorist attack were the most willing to relinquish civil liberties protections. Those findings are consistent with a series of studies by Stanley Feldman, Leonie Huddy and their colleagues at Stony Brook University. In one survey conducted between October 2001 and March 2002, the researchers found that 86 percent of Americans said they were “very” or “somewhat” concerned about another domestic terrorist act. The greater the concern, the more likely respondents were to support the use of government-issued ID cards and allowing authorities to monitor phone calls and e-mail. But </w:t>
      </w:r>
      <w:r w:rsidRPr="00B05638">
        <w:rPr>
          <w:rStyle w:val="StyleUnderline"/>
        </w:rPr>
        <w:t xml:space="preserve">in contrast to 9/11, polling since the Boston Marathon suggests that the bombing has made Americans only slightly more fearful </w:t>
      </w:r>
      <w:r w:rsidRPr="00E15AA0">
        <w:rPr>
          <w:sz w:val="16"/>
        </w:rPr>
        <w:t xml:space="preserve">of future terrorist attacks </w:t>
      </w:r>
      <w:r w:rsidRPr="00B05638">
        <w:rPr>
          <w:rStyle w:val="StyleUnderline"/>
        </w:rPr>
        <w:t>than they were beforehand</w:t>
      </w:r>
      <w:r w:rsidRPr="00E15AA0">
        <w:rPr>
          <w:rStyle w:val="StyleUnderline"/>
        </w:rPr>
        <w:t>. Fifty-eight percent of respondents</w:t>
      </w:r>
      <w:r w:rsidRPr="00E15AA0">
        <w:rPr>
          <w:sz w:val="16"/>
        </w:rPr>
        <w:t xml:space="preserve"> in a Pew poll conducted April 18-21 </w:t>
      </w:r>
      <w:r w:rsidRPr="00E15AA0">
        <w:rPr>
          <w:rStyle w:val="StyleUnderline"/>
        </w:rPr>
        <w:t>said they were</w:t>
      </w:r>
      <w:r w:rsidRPr="00E15AA0">
        <w:rPr>
          <w:sz w:val="16"/>
        </w:rPr>
        <w:t xml:space="preserve"> “very” or “somewhat” </w:t>
      </w:r>
      <w:r w:rsidRPr="00E15AA0">
        <w:rPr>
          <w:rStyle w:val="StyleUnderline"/>
        </w:rPr>
        <w:t>worried about another attack on the United States. That was no higher, however, than when the same question was asked in November 2010.</w:t>
      </w:r>
      <w:r w:rsidRPr="00E15AA0">
        <w:rPr>
          <w:sz w:val="16"/>
        </w:rPr>
        <w:t xml:space="preserve"> And it was significantly lower than the 71 percent who said they were worried in October 2001. A slightly different question in a Washington Post poll taken April 17-18 found that 69 percent of Americans said that the possibility of a major terrorist attack worried them either “a great deal” or “somewhat.” That figure was only a few percentage points higher than when the same question was asked in 2007 and 2008. </w:t>
      </w:r>
      <w:r w:rsidRPr="00B05638">
        <w:rPr>
          <w:rStyle w:val="StyleUnderline"/>
        </w:rPr>
        <w:t>In addition, political trust is lower today than it was in 2001, when public confidence in government rose sharply</w:t>
      </w:r>
      <w:r w:rsidRPr="00E15AA0">
        <w:rPr>
          <w:sz w:val="16"/>
        </w:rPr>
        <w:t xml:space="preserve"> after the terrorist attacks. If Davis and Silver’s findings are correct, then </w:t>
      </w:r>
      <w:r w:rsidRPr="00B05638">
        <w:rPr>
          <w:rStyle w:val="StyleUnderline"/>
        </w:rPr>
        <w:t>greater skepticism of government</w:t>
      </w:r>
      <w:r w:rsidRPr="00E15AA0">
        <w:rPr>
          <w:sz w:val="16"/>
        </w:rPr>
        <w:t xml:space="preserve"> – produced in part by the struggling economy – </w:t>
      </w:r>
      <w:r w:rsidRPr="00B05638">
        <w:rPr>
          <w:rStyle w:val="Emphasis"/>
        </w:rPr>
        <w:t>should limit the public’s willingness to give law enforcement more latitude</w:t>
      </w:r>
      <w:r w:rsidRPr="00E15AA0">
        <w:rPr>
          <w:sz w:val="16"/>
        </w:rPr>
        <w:t xml:space="preserve">. Ultimately, the scope of the Boston tragedy was smaller than 9/11, </w:t>
      </w:r>
      <w:r w:rsidRPr="00E15AA0">
        <w:rPr>
          <w:sz w:val="16"/>
        </w:rPr>
        <w:lastRenderedPageBreak/>
        <w:t xml:space="preserve">which could help explain its limited effect on the public. It may also be that </w:t>
      </w:r>
      <w:r w:rsidRPr="00B05638">
        <w:rPr>
          <w:rStyle w:val="StyleUnderline"/>
        </w:rPr>
        <w:t xml:space="preserve">because Americans believe terrorist attacks are now a </w:t>
      </w:r>
      <w:r w:rsidRPr="00B05638">
        <w:rPr>
          <w:rStyle w:val="Emphasis"/>
        </w:rPr>
        <w:t>fundamental part of life in the United States</w:t>
      </w:r>
      <w:r w:rsidRPr="00B05638">
        <w:rPr>
          <w:rStyle w:val="StyleUnderline"/>
        </w:rPr>
        <w:t>, any single event will have a</w:t>
      </w:r>
      <w:r w:rsidRPr="00E15AA0">
        <w:rPr>
          <w:sz w:val="16"/>
        </w:rPr>
        <w:t xml:space="preserve"> more </w:t>
      </w:r>
      <w:r w:rsidRPr="00B05638">
        <w:rPr>
          <w:rStyle w:val="Emphasis"/>
        </w:rPr>
        <w:t>muted effect on public opinion</w:t>
      </w:r>
      <w:r w:rsidRPr="00E15AA0">
        <w:rPr>
          <w:sz w:val="16"/>
        </w:rPr>
        <w:t xml:space="preserve">. And because the </w:t>
      </w:r>
      <w:proofErr w:type="spellStart"/>
      <w:r w:rsidRPr="00E15AA0">
        <w:rPr>
          <w:sz w:val="16"/>
        </w:rPr>
        <w:t>Tsarnaev</w:t>
      </w:r>
      <w:proofErr w:type="spellEnd"/>
      <w:r w:rsidRPr="00E15AA0">
        <w:rPr>
          <w:sz w:val="16"/>
        </w:rPr>
        <w:t xml:space="preserve"> brothers have not been connected to any known terrorist organizations, Americans may feel less under siege than they did when al-Qaeda and Osama bin Laden were identified as the perpetrators of the 2001 attacks. Regardless of the reason, </w:t>
      </w:r>
      <w:r w:rsidRPr="00B05638">
        <w:rPr>
          <w:rStyle w:val="StyleUnderline"/>
        </w:rPr>
        <w:t xml:space="preserve">all of this suggests that policymakers are likely to face a </w:t>
      </w:r>
      <w:r w:rsidRPr="00623A35">
        <w:rPr>
          <w:rStyle w:val="Emphasis"/>
        </w:rPr>
        <w:t>more difficult task</w:t>
      </w:r>
      <w:r w:rsidRPr="00E15AA0">
        <w:rPr>
          <w:sz w:val="16"/>
        </w:rPr>
        <w:t xml:space="preserve"> than they did after 9/11 </w:t>
      </w:r>
      <w:r w:rsidRPr="00623A35">
        <w:rPr>
          <w:rStyle w:val="Emphasis"/>
        </w:rPr>
        <w:t>in persuading the public to support additional security measures</w:t>
      </w:r>
      <w:r w:rsidRPr="00E15AA0">
        <w:rPr>
          <w:sz w:val="16"/>
        </w:rPr>
        <w:t xml:space="preserve"> that infringe on Americans’ freedoms.</w:t>
      </w:r>
    </w:p>
    <w:p w:rsidR="005E147C" w:rsidRPr="00E15AA0" w:rsidRDefault="005E147C" w:rsidP="005E147C"/>
    <w:p w:rsidR="00104B82" w:rsidRDefault="00104B82" w:rsidP="00104B82">
      <w:pPr>
        <w:pStyle w:val="Heading2"/>
      </w:pPr>
      <w:r>
        <w:lastRenderedPageBreak/>
        <w:t>Links</w:t>
      </w:r>
    </w:p>
    <w:p w:rsidR="00104B82" w:rsidRDefault="00104B82" w:rsidP="00104B82">
      <w:pPr>
        <w:pStyle w:val="Heading3"/>
      </w:pPr>
      <w:r>
        <w:lastRenderedPageBreak/>
        <w:t>No Link – Refugees =/= Terrorists</w:t>
      </w:r>
    </w:p>
    <w:p w:rsidR="00104B82" w:rsidRDefault="00104B82" w:rsidP="00104B82">
      <w:pPr>
        <w:pStyle w:val="Heading4"/>
      </w:pPr>
      <w:r>
        <w:t xml:space="preserve">Empirically no risk of refugee terrorism – Statistics are overwhelming. </w:t>
      </w:r>
    </w:p>
    <w:p w:rsidR="00104B82" w:rsidRDefault="00104B82" w:rsidP="00104B82">
      <w:proofErr w:type="spellStart"/>
      <w:r w:rsidRPr="00163D80">
        <w:rPr>
          <w:rStyle w:val="Style13ptBold"/>
        </w:rPr>
        <w:t>Felter</w:t>
      </w:r>
      <w:proofErr w:type="spellEnd"/>
      <w:r w:rsidRPr="00163D80">
        <w:rPr>
          <w:rStyle w:val="Style13ptBold"/>
        </w:rPr>
        <w:t xml:space="preserve"> and McBride </w:t>
      </w:r>
      <w:proofErr w:type="gramStart"/>
      <w:r w:rsidRPr="00163D80">
        <w:rPr>
          <w:rStyle w:val="Style13ptBold"/>
        </w:rPr>
        <w:t>‘ 17</w:t>
      </w:r>
      <w:proofErr w:type="gramEnd"/>
      <w:r>
        <w:t xml:space="preserve"> (Claire &amp; James, CFR Researchers, “</w:t>
      </w:r>
      <w:r w:rsidRPr="00163D80">
        <w:t>How Does the U.S. Refugee System Work?</w:t>
      </w:r>
      <w:r>
        <w:t xml:space="preserve">” </w:t>
      </w:r>
      <w:r w:rsidRPr="00163D80">
        <w:t xml:space="preserve">Backgrounder by </w:t>
      </w:r>
      <w:r>
        <w:t xml:space="preserve">Council on Foreign Relations, </w:t>
      </w:r>
      <w:r w:rsidRPr="00163D80">
        <w:t>October 10, 2017</w:t>
      </w:r>
      <w:r>
        <w:t xml:space="preserve">, </w:t>
      </w:r>
      <w:r w:rsidRPr="00163D80">
        <w:t>https://www.cfr.org/backgrounder/how-does-us-refugee-system-work</w:t>
      </w:r>
    </w:p>
    <w:p w:rsidR="00104B82" w:rsidRDefault="00104B82" w:rsidP="00104B82">
      <w:pPr>
        <w:rPr>
          <w:sz w:val="16"/>
        </w:rPr>
      </w:pPr>
      <w:r w:rsidRPr="00187555">
        <w:rPr>
          <w:sz w:val="16"/>
        </w:rPr>
        <w:t xml:space="preserve">Have refugee populations posed security risks to the United States in the past? </w:t>
      </w:r>
      <w:r w:rsidRPr="00187555">
        <w:rPr>
          <w:rStyle w:val="StyleUnderline"/>
        </w:rPr>
        <w:t>Out of the more than three million refugees accepted by the United States over the past four decades, a handful have been implicated in terrorist plots.</w:t>
      </w:r>
      <w:r w:rsidRPr="00187555">
        <w:rPr>
          <w:sz w:val="16"/>
        </w:rPr>
        <w:t xml:space="preserve"> According to a 2016 study by the libertarian-leaning CATO Institute, </w:t>
      </w:r>
      <w:r w:rsidRPr="00187555">
        <w:rPr>
          <w:rStyle w:val="StyleUnderline"/>
        </w:rPr>
        <w:t>of the 154 foreign-born terrorists that committed attacks since 1975, twenty were refugees. Of these attacks, only three proved deadly, and all three took place before 1980, when the Refugee Act created the current screening procedures. Many of those responsible for recent attacks have been U.S. citizens,</w:t>
      </w:r>
      <w:r w:rsidRPr="00187555">
        <w:rPr>
          <w:sz w:val="16"/>
        </w:rPr>
        <w:t xml:space="preserve"> including the 2016 Orlando nightclub shooter, one of the perpetrators of the 2015 San Bernardino attacks, and the 2009 Fort Hood shooter. </w:t>
      </w:r>
      <w:r w:rsidRPr="00187555">
        <w:rPr>
          <w:rStyle w:val="StyleUnderline"/>
        </w:rPr>
        <w:t>The 9/11 hijackers were in the country on tourist or business visas</w:t>
      </w:r>
      <w:r w:rsidRPr="00187555">
        <w:rPr>
          <w:sz w:val="16"/>
        </w:rPr>
        <w:t xml:space="preserve">. Others were the children of asylees, including the 2016 Manhattan bomber, whose father had been an Afghan refugee, and the </w:t>
      </w:r>
      <w:proofErr w:type="spellStart"/>
      <w:r w:rsidRPr="00187555">
        <w:rPr>
          <w:sz w:val="16"/>
        </w:rPr>
        <w:t>Tsarnaev</w:t>
      </w:r>
      <w:proofErr w:type="spellEnd"/>
      <w:r w:rsidRPr="00187555">
        <w:rPr>
          <w:sz w:val="16"/>
        </w:rPr>
        <w:t xml:space="preserve"> brothers, whose parents fled war-torn Chechnya. In 2016, in the wake of a spate of deadly terrorist attacks in Europe, various U.S. intelligence officials warned that </w:t>
      </w:r>
      <w:r w:rsidRPr="00187555">
        <w:rPr>
          <w:rStyle w:val="StyleUnderline"/>
        </w:rPr>
        <w:t>the</w:t>
      </w:r>
      <w:r w:rsidRPr="00187555">
        <w:rPr>
          <w:sz w:val="16"/>
        </w:rPr>
        <w:t xml:space="preserve"> self-proclaimed </w:t>
      </w:r>
      <w:r w:rsidRPr="00187555">
        <w:rPr>
          <w:rStyle w:val="StyleUnderline"/>
        </w:rPr>
        <w:t>Islamic State</w:t>
      </w:r>
      <w:r w:rsidRPr="00187555">
        <w:rPr>
          <w:sz w:val="16"/>
        </w:rPr>
        <w:t xml:space="preserve"> was seeking to use refugee flows to smuggle its fighters into the United States. Then-CIA Director John Brennan told the Senate that “the group</w:t>
      </w:r>
      <w:r w:rsidRPr="00187555">
        <w:rPr>
          <w:rStyle w:val="StyleUnderline"/>
        </w:rPr>
        <w:t xml:space="preserve"> is probably exploring a variety of means for infiltrating operatives into the West, including </w:t>
      </w:r>
      <w:r w:rsidRPr="00187555">
        <w:rPr>
          <w:sz w:val="16"/>
        </w:rPr>
        <w:t>refugee flows,</w:t>
      </w:r>
      <w:r w:rsidRPr="00187555">
        <w:rPr>
          <w:rStyle w:val="StyleUnderline"/>
        </w:rPr>
        <w:t xml:space="preserve"> smuggling routes, and legitimate methods of travel.”</w:t>
      </w:r>
      <w:r w:rsidRPr="00187555">
        <w:rPr>
          <w:sz w:val="16"/>
        </w:rPr>
        <w:t xml:space="preserve"> James Clapper, as director of national intelligence, called the infiltration of refugee flows “a huge concern of ours.”</w:t>
      </w:r>
    </w:p>
    <w:p w:rsidR="00104B82" w:rsidRPr="00187555" w:rsidRDefault="00104B82" w:rsidP="00104B82">
      <w:pPr>
        <w:pStyle w:val="Heading3"/>
      </w:pPr>
      <w:r>
        <w:lastRenderedPageBreak/>
        <w:t>No Link – Vetting Solves</w:t>
      </w:r>
    </w:p>
    <w:p w:rsidR="00104B82" w:rsidRDefault="00104B82" w:rsidP="00104B82">
      <w:pPr>
        <w:pStyle w:val="Heading4"/>
      </w:pPr>
      <w:r>
        <w:t>Existing security checks and screening solve the link – they’re “robust”!</w:t>
      </w:r>
    </w:p>
    <w:p w:rsidR="00104B82" w:rsidRDefault="00104B82" w:rsidP="00104B82">
      <w:r w:rsidRPr="00417150">
        <w:rPr>
          <w:rStyle w:val="Style13ptBold"/>
        </w:rPr>
        <w:t>Long ’15</w:t>
      </w:r>
      <w:r>
        <w:t xml:space="preserve"> (Katy </w:t>
      </w:r>
      <w:r w:rsidRPr="00417150">
        <w:t>is a refugee and migration expert. She is currently a visiting fellow at Stanford University and an honorary fellow at the Universi</w:t>
      </w:r>
      <w:r>
        <w:t>ty of Edinburgh,</w:t>
      </w:r>
      <w:r w:rsidRPr="00AB4E2B">
        <w:t xml:space="preserve"> "Why America Could—and Should—Admit More Syrian Refugees," Century Foundation, </w:t>
      </w:r>
      <w:r w:rsidRPr="00417150">
        <w:t>12-16-2015</w:t>
      </w:r>
      <w:r>
        <w:t xml:space="preserve">, </w:t>
      </w:r>
      <w:hyperlink r:id="rId17" w:history="1">
        <w:r w:rsidRPr="00CD4E38">
          <w:rPr>
            <w:rStyle w:val="Hyperlink"/>
          </w:rPr>
          <w:t>https://tcf.org/content/report/why-america-could-and-should-admit-more-syrian-refugees/</w:t>
        </w:r>
      </w:hyperlink>
      <w:r>
        <w:t>)</w:t>
      </w:r>
    </w:p>
    <w:p w:rsidR="00104B82" w:rsidRPr="006F4C45" w:rsidRDefault="00104B82" w:rsidP="00104B82">
      <w:pPr>
        <w:rPr>
          <w:sz w:val="16"/>
        </w:rPr>
      </w:pPr>
      <w:r w:rsidRPr="00AF631D">
        <w:rPr>
          <w:rStyle w:val="Emphasis"/>
        </w:rPr>
        <w:t xml:space="preserve">Security checks for refugees seeking admission </w:t>
      </w:r>
      <w:r w:rsidRPr="006F4C45">
        <w:rPr>
          <w:sz w:val="16"/>
        </w:rPr>
        <w:t>under USRAP</w:t>
      </w:r>
      <w:r w:rsidRPr="00AF631D">
        <w:rPr>
          <w:rStyle w:val="Emphasis"/>
        </w:rPr>
        <w:t xml:space="preserve"> are extremely robust</w:t>
      </w:r>
      <w:r w:rsidRPr="006F4C45">
        <w:rPr>
          <w:sz w:val="16"/>
        </w:rPr>
        <w:t>. Whether a P-1 file is referred via UNHCR (as in 75 percent of cases), or an individual makes a direct application under the P-2 or P-3 routes (25 percent), a case is then prepared by one of nine Resettlement Support Centers (RSC).40 The RSC gather biographic and other information prior to each refugee’s adjudication interview, to assist with security screening. Specially trained USCIS officers review this data, and then conduct an in-person interview before deciding whether to approve the resettlement application.41 An approved refugee must then undergo enhanced security screening and medical testing (with a particular focus on ensuring no individual with active tuberculosis arrives in the United States</w:t>
      </w:r>
      <w:proofErr w:type="gramStart"/>
      <w:r w:rsidRPr="006F4C45">
        <w:rPr>
          <w:sz w:val="16"/>
        </w:rPr>
        <w:t>), and</w:t>
      </w:r>
      <w:proofErr w:type="gramEnd"/>
      <w:r w:rsidRPr="006F4C45">
        <w:rPr>
          <w:sz w:val="16"/>
        </w:rPr>
        <w:t xml:space="preserve"> must also have a U.S.-based resettlement agency with experience in providing assistance upon arrival make a “sponsorship assurance.” This process is thorough and time-consuming: on average, it takes 18 to 24 months from initial referral of a refugee by UNHCR to the resettlement program before they arrive in the United States.42 A large part of that nearly two-year timeframe is consumed by extensive security checks. All refugees, of all nationalities, go through both biographic and biometric (fingerprinting) security checks. These are interagency processes that require coordination between USCIS, Department of Homeland Security (DHS), the FBI, and the Department of Defense. The result is that any refugee arriving through the resettlement program has passed through far stricter security vetting than any immigrant arriving through a student or temporary worker channel, or travelers entering through visa waiver programs.43 To address </w:t>
      </w:r>
      <w:proofErr w:type="gramStart"/>
      <w:r w:rsidRPr="006F4C45">
        <w:rPr>
          <w:sz w:val="16"/>
        </w:rPr>
        <w:t>particular concerns</w:t>
      </w:r>
      <w:proofErr w:type="gramEnd"/>
      <w:r w:rsidRPr="006F4C45">
        <w:rPr>
          <w:sz w:val="16"/>
        </w:rPr>
        <w:t xml:space="preserve"> in the Syrian context, all Syrian refugees must also undergo additional checks as part of a Syrian Enhanced Review process. Although details of this program are classified, it involves heightened levels of scrutiny including, where necessary, review by the Fraud Detection and National Security unit and additional interviews. As Department of State officials have noted, “Iraqis and Syrians tend to be a very, very heavily documented population,” especially in comparison with other refugee populations, which assists with this process. UNHCR has also been “extraordinarily cautious” in seeking to avoid referring cases to the United States (which has more stringent security checks than other resettlement countries) that might be refused or delayed on Terrorism-Related Inadmissibility Grounds (TRIG).44 </w:t>
      </w:r>
      <w:r w:rsidRPr="00AF631D">
        <w:rPr>
          <w:rStyle w:val="StyleUnderline"/>
        </w:rPr>
        <w:t>These checks exclude many refugees from the resettlement program. Just over 50 percent</w:t>
      </w:r>
      <w:r w:rsidRPr="006F4C45">
        <w:rPr>
          <w:sz w:val="16"/>
        </w:rPr>
        <w:t xml:space="preserve"> of refugees who apply to USRAP </w:t>
      </w:r>
      <w:r w:rsidRPr="00AF631D">
        <w:rPr>
          <w:rStyle w:val="StyleUnderline"/>
        </w:rPr>
        <w:t xml:space="preserve">satisfy these </w:t>
      </w:r>
      <w:proofErr w:type="gramStart"/>
      <w:r w:rsidRPr="00AF631D">
        <w:rPr>
          <w:rStyle w:val="StyleUnderline"/>
        </w:rPr>
        <w:t>requirements</w:t>
      </w:r>
      <w:r w:rsidRPr="006F4C45">
        <w:rPr>
          <w:sz w:val="16"/>
        </w:rPr>
        <w:t>, and</w:t>
      </w:r>
      <w:proofErr w:type="gramEnd"/>
      <w:r w:rsidRPr="006F4C45">
        <w:rPr>
          <w:sz w:val="16"/>
        </w:rPr>
        <w:t xml:space="preserve"> are approved for resettlement.45 To be clear, this does not mean that almost half of those referred pose a security threat to the United States. Instead, </w:t>
      </w:r>
      <w:r w:rsidRPr="00AF631D">
        <w:rPr>
          <w:rStyle w:val="StyleUnderline"/>
        </w:rPr>
        <w:t xml:space="preserve">the low approval rate should be read as evidence that refugees are required to meet an extremely high burden of proof before being cleared for admission. </w:t>
      </w:r>
      <w:r w:rsidRPr="006F4C45">
        <w:rPr>
          <w:sz w:val="16"/>
        </w:rPr>
        <w:t xml:space="preserve">In fact, many excellent candidates for resettlement are peremptorily rejected, and careful consideration should be given to ensuring that a focus on security does not exclude refugees who could make a significant contribution to the United States through their knowledge, expertise, skills, and finances. </w:t>
      </w:r>
      <w:r w:rsidRPr="00AF631D">
        <w:rPr>
          <w:rStyle w:val="StyleUnderline"/>
        </w:rPr>
        <w:t>The high standards</w:t>
      </w:r>
      <w:r w:rsidRPr="006F4C45">
        <w:rPr>
          <w:sz w:val="16"/>
        </w:rPr>
        <w:t xml:space="preserve"> of the interagency security system established post-2001 m</w:t>
      </w:r>
      <w:r w:rsidRPr="00AF631D">
        <w:rPr>
          <w:rStyle w:val="StyleUnderline"/>
        </w:rPr>
        <w:t>ean that USRAP is extremely unlikely to be the target for extremist infiltration</w:t>
      </w:r>
      <w:r w:rsidRPr="006F4C45">
        <w:rPr>
          <w:sz w:val="16"/>
        </w:rPr>
        <w:t xml:space="preserve">. However, questions have been raised about the capacity of USRAP to process referrals effectively. Many refugee advocates argue that long processing times reflect not only thorough vetting, but also delays due to resource and staffing constraints. If large numbers of Syrian refugees are to be resettled, Congress must allocate sufficient resources to ensure the program can meet humanitarian need through timely processing. Currently, delays in resettlement processing leave many refugees’ lives in limbo between initial USCIS approval and departure, waiting months and in some </w:t>
      </w:r>
      <w:proofErr w:type="gramStart"/>
      <w:r w:rsidRPr="006F4C45">
        <w:rPr>
          <w:sz w:val="16"/>
        </w:rPr>
        <w:t>cases</w:t>
      </w:r>
      <w:proofErr w:type="gramEnd"/>
      <w:r w:rsidRPr="006F4C45">
        <w:rPr>
          <w:sz w:val="16"/>
        </w:rPr>
        <w:t xml:space="preserve"> years before finally being able to begin their new lives. The slow pace of resettlement means that, in many cases, refugees must continue to live with the threat of further violence and persecution.46 It has been clear for many years that in some cases, refugees die while waiting for resettlement processing to be completed.47 </w:t>
      </w:r>
    </w:p>
    <w:p w:rsidR="00104B82" w:rsidRDefault="00104B82" w:rsidP="00104B82">
      <w:pPr>
        <w:rPr>
          <w:sz w:val="16"/>
        </w:rPr>
      </w:pPr>
    </w:p>
    <w:p w:rsidR="00104B82" w:rsidRDefault="00104B82" w:rsidP="00104B82">
      <w:pPr>
        <w:pStyle w:val="Heading4"/>
      </w:pPr>
      <w:r>
        <w:t xml:space="preserve">Their link relies on a false comparison to Europe – the US existing refugee system is </w:t>
      </w:r>
      <w:proofErr w:type="gramStart"/>
      <w:r>
        <w:t>safe</w:t>
      </w:r>
      <w:proofErr w:type="gramEnd"/>
      <w:r>
        <w:t xml:space="preserve"> and the plan doesn’t change that. </w:t>
      </w:r>
    </w:p>
    <w:p w:rsidR="00104B82" w:rsidRDefault="00104B82" w:rsidP="00104B82">
      <w:r w:rsidRPr="00417150">
        <w:rPr>
          <w:rStyle w:val="Style13ptBold"/>
        </w:rPr>
        <w:t>Long ’15</w:t>
      </w:r>
      <w:r>
        <w:t xml:space="preserve"> (Katy </w:t>
      </w:r>
      <w:r w:rsidRPr="00417150">
        <w:t>is a refugee and migration expert. She is currently a visiting fellow at Stanford University and an honorary fellow at the Universi</w:t>
      </w:r>
      <w:r>
        <w:t>ty of Edinburgh,</w:t>
      </w:r>
      <w:r w:rsidRPr="00AB4E2B">
        <w:t xml:space="preserve"> "Why America Could—and Should—Admit More Syrian Refugees," Century Foundation, </w:t>
      </w:r>
      <w:r w:rsidRPr="00417150">
        <w:t>12-16-2015</w:t>
      </w:r>
      <w:r>
        <w:t xml:space="preserve">, </w:t>
      </w:r>
      <w:hyperlink r:id="rId18" w:history="1">
        <w:r w:rsidRPr="00CD4E38">
          <w:rPr>
            <w:rStyle w:val="Hyperlink"/>
          </w:rPr>
          <w:t>https://tcf.org/content/report/why-america-could-and-should-admit-more-syrian-refugees/</w:t>
        </w:r>
      </w:hyperlink>
      <w:r>
        <w:t>)</w:t>
      </w:r>
    </w:p>
    <w:p w:rsidR="00104B82" w:rsidRDefault="00104B82" w:rsidP="00104B82">
      <w:pPr>
        <w:rPr>
          <w:sz w:val="16"/>
        </w:rPr>
      </w:pPr>
      <w:r w:rsidRPr="00EF08A8">
        <w:rPr>
          <w:rStyle w:val="StyleUnderline"/>
        </w:rPr>
        <w:t xml:space="preserve">America’s refugee resettlement process has nothing in common with the massive spontaneous human wave of displaced people that has swept into Europe this year by boat and in long, marching columns. </w:t>
      </w:r>
      <w:r w:rsidRPr="00EF08A8">
        <w:rPr>
          <w:rStyle w:val="StyleUnderline"/>
        </w:rPr>
        <w:lastRenderedPageBreak/>
        <w:t>The orderly arrival of refugees to America under the aegis of USRAP is orders of magnitude smaller, and completely government-controlled.</w:t>
      </w:r>
      <w:r w:rsidRPr="00EF08A8">
        <w:rPr>
          <w:sz w:val="16"/>
        </w:rPr>
        <w:t xml:space="preserve"> </w:t>
      </w:r>
      <w:r w:rsidRPr="00EF08A8">
        <w:rPr>
          <w:rStyle w:val="Emphasis"/>
        </w:rPr>
        <w:t>The European crisis, which wrongly informs much of the public discourse in the United States about refugees</w:t>
      </w:r>
      <w:r w:rsidRPr="00EF08A8">
        <w:rPr>
          <w:sz w:val="16"/>
        </w:rPr>
        <w:t xml:space="preserve">, has seen an estimated 989,215 migrants (including hundreds of thousands of refugees) arrive, the vast majority smuggled across the </w:t>
      </w:r>
      <w:proofErr w:type="gramStart"/>
      <w:r w:rsidRPr="00EF08A8">
        <w:rPr>
          <w:sz w:val="16"/>
        </w:rPr>
        <w:t>Mediterranean sea</w:t>
      </w:r>
      <w:proofErr w:type="gramEnd"/>
      <w:r w:rsidRPr="00EF08A8">
        <w:rPr>
          <w:sz w:val="16"/>
        </w:rPr>
        <w:t xml:space="preserve"> to arrive in Greece or Italy. The EU is obligated under international law to admit all those who arrive claiming asylum, and to hear their claim.19 The European asylum crisis is indeed a challenge for receiving countries. Upon arrival, many of these asylum seekers </w:t>
      </w:r>
      <w:proofErr w:type="gramStart"/>
      <w:r w:rsidRPr="00EF08A8">
        <w:rPr>
          <w:sz w:val="16"/>
        </w:rPr>
        <w:t>are in need of</w:t>
      </w:r>
      <w:proofErr w:type="gramEnd"/>
      <w:r w:rsidRPr="00EF08A8">
        <w:rPr>
          <w:sz w:val="16"/>
        </w:rPr>
        <w:t xml:space="preserve"> urgent humanitarian assistance. Many asylum seekers also seek to evade formal registration in European entry points such as Greece and Italy because they wish to continue their journey rather than face processing in southern Europe (refugee recognition rates are lower in Mediterranean states than in Sweden or Germany, for example, and economic prospects are limited).20 Disputes between EU member states and the decision by some states (such as Hungary) to adopt </w:t>
      </w:r>
      <w:proofErr w:type="spellStart"/>
      <w:r w:rsidRPr="00EF08A8">
        <w:rPr>
          <w:sz w:val="16"/>
        </w:rPr>
        <w:t>restrictionist</w:t>
      </w:r>
      <w:proofErr w:type="spellEnd"/>
      <w:r w:rsidRPr="00EF08A8">
        <w:rPr>
          <w:sz w:val="16"/>
        </w:rPr>
        <w:t xml:space="preserve"> policies have contributed to a failure of coordinated action, political paralysis, and border chaos that may have allowed some extremists to travel through Europe in the midst of the refugee crowd. </w:t>
      </w:r>
      <w:r w:rsidRPr="00EF08A8">
        <w:rPr>
          <w:rStyle w:val="Emphasis"/>
        </w:rPr>
        <w:t>U.S. refugee resettlement is an entirely different process</w:t>
      </w:r>
      <w:r w:rsidRPr="00EF08A8">
        <w:rPr>
          <w:sz w:val="16"/>
        </w:rPr>
        <w:t xml:space="preserve">. </w:t>
      </w:r>
      <w:r w:rsidRPr="00EF08A8">
        <w:rPr>
          <w:rStyle w:val="StyleUnderline"/>
        </w:rPr>
        <w:t xml:space="preserve">It is safe, because it is a tightly controlled, carefully managed program, admitting a pre-determined number of </w:t>
      </w:r>
      <w:proofErr w:type="spellStart"/>
      <w:r w:rsidRPr="00EF08A8">
        <w:rPr>
          <w:rStyle w:val="StyleUnderline"/>
        </w:rPr>
        <w:t>recognised</w:t>
      </w:r>
      <w:proofErr w:type="spellEnd"/>
      <w:r w:rsidRPr="00EF08A8">
        <w:rPr>
          <w:rStyle w:val="StyleUnderline"/>
        </w:rPr>
        <w:t xml:space="preserve"> refugees, dispersed across forty-nine states and territories</w:t>
      </w:r>
      <w:r w:rsidRPr="00EF08A8">
        <w:rPr>
          <w:sz w:val="16"/>
        </w:rPr>
        <w:t xml:space="preserve">.21 </w:t>
      </w:r>
      <w:r w:rsidRPr="00EF08A8">
        <w:rPr>
          <w:rStyle w:val="StyleUnderline"/>
        </w:rPr>
        <w:t>There are no yet-uncounted masses arriving in fleets of small boats or marching columns.</w:t>
      </w:r>
      <w:r w:rsidRPr="00EF08A8">
        <w:rPr>
          <w:sz w:val="16"/>
        </w:rPr>
        <w:t xml:space="preserve"> Instead, refugee arrivals are planned by U.S. authorities, and spread throughout the year. In October 2015, just 5,348 refugees were resettled across the United States—including 187 Syrians. The figures for November 2015 were 3,692 and 250, respectively.22 Only 1,682 Syrians arrived in the United States during the whole of FY2015.23 </w:t>
      </w:r>
      <w:r w:rsidRPr="00EF08A8">
        <w:rPr>
          <w:rStyle w:val="StyleUnderline"/>
        </w:rPr>
        <w:t>U.S. law explicitly distinguishes between refugees</w:t>
      </w:r>
      <w:r w:rsidRPr="00EF08A8">
        <w:rPr>
          <w:sz w:val="16"/>
        </w:rPr>
        <w:t>—those who arrive through USRAP, having been granted their status outside the United States—</w:t>
      </w:r>
      <w:r w:rsidRPr="00EF08A8">
        <w:rPr>
          <w:rStyle w:val="StyleUnderline"/>
        </w:rPr>
        <w:t>and asylees</w:t>
      </w:r>
      <w:r w:rsidRPr="00EF08A8">
        <w:rPr>
          <w:sz w:val="16"/>
        </w:rPr>
        <w:t>, who make a claim for protection once they are already in the United States or on their arrival at a port of entry. There are Syrians seeking asylum in the United States, but the numbers are relatively small. In FY2014, the United States received 41,920 asylum cases in total, from all nations, but it processed about half that number, granting asylum in only 49 percent of cases. From that total number, just 1,586 Syrians applied for asylum in the United States. The numbers for FY2015 are tracking even lower, with only 636 Syrians having applied in the first half of the year. Asylum recognition rates for Syrians currently run above 80 percent.24 While there is a growing asylum case backlog—and this should be a concern for all those interested in ensuring the United States asylum process is fair and timely—there is also no evidence that asylees pose a security threat, nor that the U.S. asylum system is in danger of being overwhelmed.25</w:t>
      </w:r>
    </w:p>
    <w:p w:rsidR="00104B82" w:rsidRPr="0023163E" w:rsidRDefault="00104B82" w:rsidP="00104B82">
      <w:pPr>
        <w:pStyle w:val="Heading4"/>
      </w:pPr>
      <w:r>
        <w:t>Terrorism threats are myths – vetting solves</w:t>
      </w:r>
    </w:p>
    <w:p w:rsidR="00104B82" w:rsidRDefault="00104B82" w:rsidP="00104B82">
      <w:r w:rsidRPr="0023163E">
        <w:rPr>
          <w:rStyle w:val="Style13ptBold"/>
        </w:rPr>
        <w:t>Miliband ’16</w:t>
      </w:r>
      <w:r>
        <w:t xml:space="preserve"> (David is President of the International Rescue Committee. “The Best Ways to Deal with the Refugee Crisis,” NY Review of Books, OCTOBER 13, 2016 ISSUE, </w:t>
      </w:r>
      <w:hyperlink r:id="rId19" w:history="1">
        <w:r w:rsidRPr="00F61AE2">
          <w:rPr>
            <w:rStyle w:val="Hyperlink"/>
          </w:rPr>
          <w:t>http://www.nybooks.com/articles/2016/10/13/best-ways-to-deal-with-refugee-crisis/</w:t>
        </w:r>
      </w:hyperlink>
      <w:r>
        <w:t>)</w:t>
      </w:r>
    </w:p>
    <w:p w:rsidR="00104B82" w:rsidRPr="00187555" w:rsidRDefault="00104B82" w:rsidP="00104B82">
      <w:pPr>
        <w:rPr>
          <w:rStyle w:val="StyleUnderline"/>
        </w:rPr>
      </w:pPr>
      <w:r w:rsidRPr="00187555">
        <w:rPr>
          <w:sz w:val="16"/>
        </w:rPr>
        <w:t xml:space="preserve">The source of Einstein’s vexation that summer has returned to public life. We are again seeing a double assault against some of the world’s most vulnerable people. Their character and intentions are often </w:t>
      </w:r>
      <w:proofErr w:type="gramStart"/>
      <w:r w:rsidRPr="00187555">
        <w:rPr>
          <w:sz w:val="16"/>
        </w:rPr>
        <w:t>impugned</w:t>
      </w:r>
      <w:proofErr w:type="gramEnd"/>
      <w:r w:rsidRPr="00187555">
        <w:rPr>
          <w:sz w:val="16"/>
        </w:rPr>
        <w:t xml:space="preserve"> and they are denied dignified refuge. A day after American-born Omar Mateen’s June 12 attack on the Pulse nightclub in Orlando, Florida, Donald Trump, the Republican presidential nominee, warned of “a better, bigger version of the legendary Trojan horse,” declaring: “We have to stop the tremendous flow of Syrian refugees into the United States—we don’t know who they are, they have no documentation, and we don’t know what they’re planning.” </w:t>
      </w:r>
      <w:r w:rsidRPr="00187555">
        <w:rPr>
          <w:rStyle w:val="StyleUnderline"/>
        </w:rPr>
        <w:t>Trump’s claims are myth</w:t>
      </w:r>
      <w:r w:rsidRPr="00187555">
        <w:rPr>
          <w:sz w:val="16"/>
        </w:rPr>
        <w:t xml:space="preserve">, not fact. Of the nearly 5.5 million people who have fled the conflict in Syria during the past five and a half years, around 10,000—less than 0.2 percent of the total Syrian refugee population—have been resettled in the US from Syria’s neighbors this year. We know who they are, because </w:t>
      </w:r>
      <w:r w:rsidRPr="00187555">
        <w:rPr>
          <w:rStyle w:val="StyleUnderline"/>
        </w:rPr>
        <w:t>refugees are the single most vetted population entering the US. The UN Refugee Agency</w:t>
      </w:r>
      <w:r w:rsidRPr="00187555">
        <w:rPr>
          <w:sz w:val="16"/>
        </w:rPr>
        <w:t xml:space="preserve"> (UNHCR) </w:t>
      </w:r>
      <w:r w:rsidRPr="00187555">
        <w:rPr>
          <w:rStyle w:val="StyleUnderline"/>
        </w:rPr>
        <w:t xml:space="preserve">registers, documents, and verifies the claim of all those whom it refers to the government for resettlement. </w:t>
      </w:r>
      <w:r w:rsidRPr="00187555">
        <w:rPr>
          <w:sz w:val="16"/>
        </w:rPr>
        <w:t xml:space="preserve">The Department of Homeland Security, the Department of Defense, the Federal Bureau of Investigation, and </w:t>
      </w:r>
      <w:r w:rsidRPr="00187555">
        <w:rPr>
          <w:rStyle w:val="StyleUnderline"/>
        </w:rPr>
        <w:t>multiple intelligence agencies</w:t>
      </w:r>
      <w:r w:rsidRPr="00187555">
        <w:rPr>
          <w:sz w:val="16"/>
        </w:rPr>
        <w:t xml:space="preserve"> then </w:t>
      </w:r>
      <w:r w:rsidRPr="00187555">
        <w:rPr>
          <w:rStyle w:val="StyleUnderline"/>
        </w:rPr>
        <w:t>conduct interviews, gather detailed biographical and biometric data, and carry out a range of background checks on every candidate</w:t>
      </w:r>
      <w:r w:rsidRPr="00187555">
        <w:rPr>
          <w:sz w:val="16"/>
        </w:rPr>
        <w:t xml:space="preserve"> before they receive clearance to travel to the US. </w:t>
      </w:r>
      <w:r w:rsidRPr="00187555">
        <w:rPr>
          <w:rStyle w:val="StyleUnderline"/>
        </w:rPr>
        <w:t>The entire process takes</w:t>
      </w:r>
      <w:r w:rsidRPr="00187555">
        <w:rPr>
          <w:sz w:val="16"/>
        </w:rPr>
        <w:t xml:space="preserve"> between eighteen and </w:t>
      </w:r>
      <w:r w:rsidRPr="00187555">
        <w:rPr>
          <w:rStyle w:val="StyleUnderline"/>
        </w:rPr>
        <w:t>twenty-four months. There is no harder route into the US.</w:t>
      </w:r>
      <w:r w:rsidRPr="00187555">
        <w:rPr>
          <w:sz w:val="16"/>
        </w:rPr>
        <w:t xml:space="preserve"> Similarly, the </w:t>
      </w:r>
      <w:r w:rsidRPr="00187555">
        <w:rPr>
          <w:rStyle w:val="StyleUnderline"/>
        </w:rPr>
        <w:t>metaphors of a Trojan horse</w:t>
      </w:r>
      <w:r w:rsidRPr="00187555">
        <w:rPr>
          <w:sz w:val="16"/>
        </w:rPr>
        <w:t xml:space="preserve"> and a fifth column </w:t>
      </w:r>
      <w:r w:rsidRPr="00187555">
        <w:rPr>
          <w:rStyle w:val="StyleUnderline"/>
        </w:rPr>
        <w:t>do not bear scrutiny</w:t>
      </w:r>
      <w:r w:rsidRPr="00187555">
        <w:rPr>
          <w:sz w:val="16"/>
        </w:rPr>
        <w:t xml:space="preserve">. According to international and federal law, </w:t>
      </w:r>
      <w:r w:rsidRPr="00187555">
        <w:rPr>
          <w:rStyle w:val="StyleUnderline"/>
        </w:rPr>
        <w:t>families and individuals who qualify for refugee status do so by proving “a well-founded fear of being persecuted</w:t>
      </w:r>
      <w:r w:rsidRPr="00187555">
        <w:rPr>
          <w:sz w:val="16"/>
        </w:rPr>
        <w:t xml:space="preserve"> for reasons of race, religion, nationality, membership of a particular social group or political opinion.” </w:t>
      </w:r>
      <w:r w:rsidRPr="00187555">
        <w:rPr>
          <w:rStyle w:val="StyleUnderline"/>
        </w:rPr>
        <w:t xml:space="preserve">Once they arrive in the US, they receive federally funded support for housing that covers no more than three months’ rent. After a year, refugees go through another security check </w:t>
      </w:r>
      <w:r w:rsidRPr="00187555">
        <w:rPr>
          <w:sz w:val="16"/>
        </w:rPr>
        <w:t xml:space="preserve">to receive their Green Card. After five more years, they are eligible to become citizens. </w:t>
      </w:r>
      <w:r w:rsidRPr="00187555">
        <w:rPr>
          <w:rStyle w:val="StyleUnderline"/>
        </w:rPr>
        <w:t>Some 800,000 refugees have resettled in the US since September 11, 2001. Their record is not one of terrorism. A very small number have been charged with terrorism-related offenses</w:t>
      </w:r>
      <w:r w:rsidRPr="00187555">
        <w:rPr>
          <w:sz w:val="16"/>
        </w:rPr>
        <w:t xml:space="preserve">, mainly </w:t>
      </w:r>
      <w:r w:rsidRPr="00187555">
        <w:rPr>
          <w:sz w:val="16"/>
        </w:rPr>
        <w:lastRenderedPageBreak/>
        <w:t xml:space="preserve">concerning material support to groups abroad, rather than attacks in the US or on US citizens abroad. </w:t>
      </w:r>
      <w:r w:rsidRPr="00187555">
        <w:rPr>
          <w:rStyle w:val="StyleUnderline"/>
        </w:rPr>
        <w:t>None have been able to carry out their plans.</w:t>
      </w:r>
    </w:p>
    <w:p w:rsidR="00104B82" w:rsidRDefault="00104B82" w:rsidP="00104B82"/>
    <w:p w:rsidR="00104B82" w:rsidRDefault="00104B82" w:rsidP="00104B82"/>
    <w:p w:rsidR="00104B82" w:rsidRDefault="00104B82" w:rsidP="00104B82"/>
    <w:p w:rsidR="00104B82" w:rsidRDefault="00104B82" w:rsidP="00104B82">
      <w:r w:rsidRPr="005702AC">
        <w:rPr>
          <w:rStyle w:val="Style13ptBold"/>
        </w:rPr>
        <w:t>Hathaway ’17</w:t>
      </w:r>
      <w:r>
        <w:t xml:space="preserve"> (James, </w:t>
      </w:r>
      <w:r w:rsidRPr="005702AC">
        <w:t>"Executive (Dis)order and Refugees—The Trump Policy’s Blindness to International Law," Just Security</w:t>
      </w:r>
      <w:r>
        <w:t>, 2-1-2017</w:t>
      </w:r>
      <w:r w:rsidRPr="005702AC">
        <w:t>, https://www.justsecurity.org/37113/executive-disorder-refugees-the-trump-policys-blindness-international-law/</w:t>
      </w:r>
      <w:r>
        <w:t>)</w:t>
      </w:r>
    </w:p>
    <w:p w:rsidR="00104B82" w:rsidRDefault="00104B82" w:rsidP="00104B82">
      <w:r>
        <w:t xml:space="preserve">President Trump says that his recent executive order on immigration is required by national security concerns. More specifically, he has said that its goal is to screen out “radical Islamic terrorists.” To that end, the President imposed a temporary ban on “immigrant or non-immigrant entry into the United States” of all nationals of seven countries – Iran, Iraq, Libya, Somalia, Sudan, Syria, and Yemen.  Yet as a study by the Cato Institute’s Alex </w:t>
      </w:r>
      <w:proofErr w:type="spellStart"/>
      <w:r>
        <w:t>Nowrasteh</w:t>
      </w:r>
      <w:proofErr w:type="spellEnd"/>
      <w:r>
        <w:t xml:space="preserve"> (published yesterday in The Atlantic) reports, </w:t>
      </w:r>
      <w:r w:rsidRPr="00187555">
        <w:rPr>
          <w:rStyle w:val="StyleUnderline"/>
        </w:rPr>
        <w:t>nationals of the seven targeted countries “have killed zero people in terrorist attacks on U.S. soil between 1975 and 2015.</w:t>
      </w:r>
      <w:r>
        <w:t xml:space="preserve">”  While </w:t>
      </w:r>
      <w:r w:rsidRPr="00187555">
        <w:rPr>
          <w:rStyle w:val="StyleUnderline"/>
        </w:rPr>
        <w:t>most terrorist murders in America are committed by other Americans</w:t>
      </w:r>
      <w:r>
        <w:t xml:space="preserve">, the foreign countries that have produced terrorists responsible for attacks in the US – Saudi Arabia, Pakistan, and Egypt – are notably not on the list. And even if the President’s unspoken goal is indirectly to avoid infiltration by persons coming from areas in which ISIS or its affiliates are active, it’s worth remembering that </w:t>
      </w:r>
      <w:proofErr w:type="gramStart"/>
      <w:r w:rsidRPr="00187555">
        <w:rPr>
          <w:rStyle w:val="StyleUnderline"/>
        </w:rPr>
        <w:t>the majority of</w:t>
      </w:r>
      <w:proofErr w:type="gramEnd"/>
      <w:r w:rsidRPr="00187555">
        <w:rPr>
          <w:rStyle w:val="StyleUnderline"/>
        </w:rPr>
        <w:t xml:space="preserve"> ISIS-related offences in the US have been committed by US citizens</w:t>
      </w:r>
      <w:r>
        <w:t xml:space="preserve"> – who would not, of course, be caught by the executive order. </w:t>
      </w:r>
      <w:r w:rsidRPr="00CB1503">
        <w:t>I. Breach of the duty of non-discrimination</w:t>
      </w:r>
      <w:r>
        <w:t xml:space="preserve"> </w:t>
      </w:r>
      <w:proofErr w:type="gramStart"/>
      <w:r w:rsidRPr="00CB1503">
        <w:t>The</w:t>
      </w:r>
      <w:proofErr w:type="gramEnd"/>
      <w:r w:rsidRPr="00CB1503">
        <w:t xml:space="preserve"> bottom line is that </w:t>
      </w:r>
      <w:r w:rsidRPr="00187555">
        <w:rPr>
          <w:rStyle w:val="StyleUnderline"/>
        </w:rPr>
        <w:t>there is a gross mismatch between the risk asserted and the persons banned</w:t>
      </w:r>
      <w:r w:rsidRPr="00CB1503">
        <w:t xml:space="preserve"> – of precisely the kind that is at odds with the “objective and reasonable” test that a policy must satisfy to avoid characterization under international law as illegal discrimination, for example, under the Civil and Political Rights Covenant.</w:t>
      </w:r>
      <w:r>
        <w:t xml:space="preserve"> As horrible – and illegal – as it clearly is for anyone to be tarred with the terrorist brush based simply on his or her nationality, the dilemma is especially acute for refugees, including both those who come to the US to seek asylum and those we affirmatively resettle from abroad. In many cases these involuntary migrants have been victimized by the very terrorist forces the President condemns. These are not people who simply want to come to the US—they are rather people who have no choice but to find a new home because of the risk of being persecuted at home. Are refugees a terrorist threat to the United States? </w:t>
      </w:r>
      <w:proofErr w:type="spellStart"/>
      <w:r>
        <w:t>Nowrasteh’s</w:t>
      </w:r>
      <w:proofErr w:type="spellEnd"/>
      <w:r>
        <w:t xml:space="preserve"> research shows that over the last four decades only 3 Americans have been killed in attacks committed by refugees – all by Cuban refugees in the 1970s! Yet over the last four decades the United States has routinely admitted large numbers of refugees arriving directly to seek </w:t>
      </w:r>
      <w:proofErr w:type="gramStart"/>
      <w:r>
        <w:t>asylum, and</w:t>
      </w:r>
      <w:proofErr w:type="gramEnd"/>
      <w:r>
        <w:t xml:space="preserve"> has operated the world’s largest refugee resettlement program. Where, then, is the correlation that the President’s order asserts? Despite the absence of any serious data linking refugees to a terrorist threat, refugees come in for especially harsh treatment under the executive order.</w:t>
      </w:r>
    </w:p>
    <w:p w:rsidR="00104B82" w:rsidRDefault="00104B82" w:rsidP="00104B82"/>
    <w:p w:rsidR="00104B82" w:rsidRDefault="00104B82" w:rsidP="00104B82">
      <w:pPr>
        <w:rPr>
          <w:sz w:val="16"/>
        </w:rPr>
      </w:pPr>
    </w:p>
    <w:p w:rsidR="00104B82" w:rsidRDefault="00104B82" w:rsidP="00104B82"/>
    <w:p w:rsidR="00104B82" w:rsidRPr="0095233E" w:rsidRDefault="00104B82" w:rsidP="00104B82"/>
    <w:p w:rsidR="00104B82" w:rsidRDefault="00104B82" w:rsidP="00104B82">
      <w:pPr>
        <w:pStyle w:val="Heading4"/>
      </w:pPr>
      <w:r>
        <w:t xml:space="preserve">The DA is hyperbole and lets the terrorists win (ISIS hate refugee programs). </w:t>
      </w:r>
    </w:p>
    <w:p w:rsidR="00104B82" w:rsidRPr="00AF631D" w:rsidRDefault="00104B82" w:rsidP="00104B82">
      <w:r w:rsidRPr="00417150">
        <w:rPr>
          <w:rStyle w:val="Style13ptBold"/>
        </w:rPr>
        <w:t>Long ’15</w:t>
      </w:r>
      <w:r>
        <w:t xml:space="preserve"> (Katy </w:t>
      </w:r>
      <w:r w:rsidRPr="00417150">
        <w:t>is a refugee and migration expert. She is currently a visiting fellow at Stanford University and an honorary fellow at the Universi</w:t>
      </w:r>
      <w:r>
        <w:t>ty of Edinburgh,</w:t>
      </w:r>
      <w:r w:rsidRPr="00AB4E2B">
        <w:t xml:space="preserve"> "Why America Could—and Should—Admit More Syrian Refugees," Century Foundation, </w:t>
      </w:r>
      <w:r w:rsidRPr="00417150">
        <w:t>12-16-2015</w:t>
      </w:r>
      <w:r>
        <w:t xml:space="preserve">, </w:t>
      </w:r>
      <w:hyperlink r:id="rId20" w:history="1">
        <w:r w:rsidRPr="00CD4E38">
          <w:rPr>
            <w:rStyle w:val="Hyperlink"/>
          </w:rPr>
          <w:t>https://tcf.org/content/report/why-america-could-and-should-admit-more-syrian-refugees/</w:t>
        </w:r>
      </w:hyperlink>
      <w:r>
        <w:t>)</w:t>
      </w:r>
    </w:p>
    <w:p w:rsidR="00104B82" w:rsidRPr="00187555" w:rsidRDefault="00104B82" w:rsidP="00104B82">
      <w:pPr>
        <w:rPr>
          <w:sz w:val="16"/>
        </w:rPr>
      </w:pPr>
      <w:r w:rsidRPr="00187555">
        <w:rPr>
          <w:sz w:val="16"/>
        </w:rPr>
        <w:t xml:space="preserve">The history of U.S. refugee resettlement thus offers a reminder that the current tension between humanitarian action and security fears is not new. Refugees have often arrived from regions where groups are actively hostile to American interests and values. This is because it is often refugees from these places—whether Hungary in the 1950s, Vietnam in the 1970s, Somalia in the 1990s, or Iraq and Syria today—who are most in need of resettlement, and where U.S. foreign policy interests can best be served through such action. History also offers important lessons about how to respond to such security fears. First, it is important to </w:t>
      </w:r>
      <w:proofErr w:type="spellStart"/>
      <w:r w:rsidRPr="00187555">
        <w:rPr>
          <w:sz w:val="16"/>
        </w:rPr>
        <w:t>recognise</w:t>
      </w:r>
      <w:proofErr w:type="spellEnd"/>
      <w:r w:rsidRPr="00187555">
        <w:rPr>
          <w:sz w:val="16"/>
        </w:rPr>
        <w:t xml:space="preserve"> that </w:t>
      </w:r>
      <w:r w:rsidRPr="00187555">
        <w:rPr>
          <w:rStyle w:val="StyleUnderline"/>
        </w:rPr>
        <w:t xml:space="preserve">the refugee resettlement ceiling sets an upper limit for admissions. It is easy to stop the admission of </w:t>
      </w:r>
      <w:proofErr w:type="gramStart"/>
      <w:r w:rsidRPr="00187555">
        <w:rPr>
          <w:rStyle w:val="StyleUnderline"/>
        </w:rPr>
        <w:t>refugees, if</w:t>
      </w:r>
      <w:proofErr w:type="gramEnd"/>
      <w:r w:rsidRPr="00187555">
        <w:rPr>
          <w:rStyle w:val="StyleUnderline"/>
        </w:rPr>
        <w:t xml:space="preserve"> circumstances warrant</w:t>
      </w:r>
      <w:r w:rsidRPr="00187555">
        <w:rPr>
          <w:sz w:val="16"/>
        </w:rPr>
        <w:t xml:space="preserve">. As events in 2001 demonstrate, </w:t>
      </w:r>
      <w:r w:rsidRPr="00187555">
        <w:rPr>
          <w:rStyle w:val="StyleUnderline"/>
        </w:rPr>
        <w:t>when concerns were raised about the security and integrity of the refugee resettlement process, USRAP was able to immediately halt the program and impose new security measures.</w:t>
      </w:r>
      <w:r w:rsidRPr="00187555">
        <w:rPr>
          <w:sz w:val="16"/>
        </w:rPr>
        <w:t xml:space="preserve"> American security was prioritized over the movement of (often acutely vulnerable) refugees. Second, </w:t>
      </w:r>
      <w:r w:rsidRPr="00187555">
        <w:rPr>
          <w:rStyle w:val="StyleUnderline"/>
        </w:rPr>
        <w:t>the post-2001 USRAP is already extremely robust in terms of security processing. Since 9/11, only three refugees</w:t>
      </w:r>
      <w:r w:rsidRPr="00187555">
        <w:rPr>
          <w:sz w:val="16"/>
        </w:rPr>
        <w:t>—from a total of 784,000 resettled in America through USRAP—</w:t>
      </w:r>
      <w:r w:rsidRPr="00187555">
        <w:rPr>
          <w:rStyle w:val="StyleUnderline"/>
        </w:rPr>
        <w:t>have been arrested and convicted on terrorist-related charge</w:t>
      </w:r>
      <w:r w:rsidRPr="00187555">
        <w:rPr>
          <w:sz w:val="16"/>
        </w:rPr>
        <w:t xml:space="preserve">s.35 We should acknowledge that no screening program can offer a perfect guarantee against a refugee, in the future, committing a violent crime or an act of terrorism. Yet, </w:t>
      </w:r>
      <w:r w:rsidRPr="00187555">
        <w:rPr>
          <w:rStyle w:val="StyleUnderline"/>
        </w:rPr>
        <w:t>to allow such extreme outliers to shape the future of refugee resettlement would be grossly misguided, and a victory for terrorism: ISIS has repeatedly made clear its opposition to refugees leaving the region.</w:t>
      </w:r>
      <w:r w:rsidRPr="00187555">
        <w:rPr>
          <w:sz w:val="16"/>
        </w:rPr>
        <w:t>36</w:t>
      </w:r>
    </w:p>
    <w:p w:rsidR="00104B82" w:rsidRDefault="00104B82" w:rsidP="00104B82"/>
    <w:p w:rsidR="00F71519" w:rsidRDefault="00104B82" w:rsidP="00F71519">
      <w:pPr>
        <w:pStyle w:val="Heading3"/>
      </w:pPr>
      <w:r>
        <w:lastRenderedPageBreak/>
        <w:t>Link Turn – Restrictions Bad</w:t>
      </w:r>
    </w:p>
    <w:p w:rsidR="00F71519" w:rsidRDefault="00F71519" w:rsidP="00F71519">
      <w:pPr>
        <w:pStyle w:val="Heading4"/>
      </w:pPr>
      <w:r>
        <w:t xml:space="preserve">Refugees aren’t terrorists, but maintaining restrictions helps by radicalizing and confirming ISIS propaganda. </w:t>
      </w:r>
    </w:p>
    <w:p w:rsidR="00F71519" w:rsidRPr="007A25F3" w:rsidRDefault="00F71519" w:rsidP="00F71519">
      <w:r w:rsidRPr="00417150">
        <w:rPr>
          <w:rStyle w:val="Style13ptBold"/>
        </w:rPr>
        <w:t>Long ’15</w:t>
      </w:r>
      <w:r>
        <w:t xml:space="preserve"> (Katy </w:t>
      </w:r>
      <w:r w:rsidRPr="00417150">
        <w:t>is a refugee and migration expert. She is currently a visiting fellow at Stanford University and an honorary fellow at the Universi</w:t>
      </w:r>
      <w:r>
        <w:t>ty of Edinburgh,</w:t>
      </w:r>
      <w:r w:rsidRPr="00AB4E2B">
        <w:t xml:space="preserve"> "Why America Could—and Should—Admit More Syrian Refugees," Century Foundation, </w:t>
      </w:r>
      <w:r w:rsidRPr="00417150">
        <w:t>12-16-2015</w:t>
      </w:r>
      <w:r>
        <w:t xml:space="preserve">, </w:t>
      </w:r>
      <w:hyperlink r:id="rId21" w:history="1">
        <w:r w:rsidRPr="00CD4E38">
          <w:rPr>
            <w:rStyle w:val="Hyperlink"/>
          </w:rPr>
          <w:t>https://tcf.org/content/report/why-america-could-and-should-admit-more-syrian-refugees/</w:t>
        </w:r>
      </w:hyperlink>
      <w:r>
        <w:t>)</w:t>
      </w:r>
    </w:p>
    <w:p w:rsidR="00F71519" w:rsidRPr="007A25F3" w:rsidRDefault="00F71519" w:rsidP="00F71519">
      <w:pPr>
        <w:rPr>
          <w:sz w:val="16"/>
        </w:rPr>
      </w:pPr>
      <w:r w:rsidRPr="007A25F3">
        <w:rPr>
          <w:sz w:val="16"/>
        </w:rPr>
        <w:t xml:space="preserve">Refugee resettlement in the United States can offer a humanitarian lifeline. Yet in the past seventy years of resettlement, refugees’ arrivals in the United States have often been accompanied by suspicion and fear regarding community cohesion. </w:t>
      </w:r>
      <w:r w:rsidRPr="007A25F3">
        <w:rPr>
          <w:rStyle w:val="StyleUnderline"/>
        </w:rPr>
        <w:t>History suggests that such fears are a distortion. Refugees become committed American citizens, not terrorists. They are the victims—not the perpetrators—of persecution and tyranny.</w:t>
      </w:r>
      <w:r>
        <w:rPr>
          <w:rStyle w:val="StyleUnderline"/>
        </w:rPr>
        <w:t xml:space="preserve"> </w:t>
      </w:r>
      <w:r w:rsidRPr="007A25F3">
        <w:rPr>
          <w:rStyle w:val="StyleUnderline"/>
        </w:rPr>
        <w:t>There is no evidence that current Syrian resettlement poses any threat to national security. Robust security checks are already in place</w:t>
      </w:r>
      <w:r w:rsidRPr="007A25F3">
        <w:rPr>
          <w:sz w:val="16"/>
        </w:rPr>
        <w:t xml:space="preserve">. The resettlement program’s security checks lean toward pre-emptive exclusion: refugees are not given the benefit of the doubt. Suspending, scaling back, or halting Syria’s USRAP program would be a gross and counter-productive over-reaction. The United States right now is counting on its allies to make great, destabilizing sacrifices </w:t>
      </w:r>
      <w:proofErr w:type="gramStart"/>
      <w:r w:rsidRPr="007A25F3">
        <w:rPr>
          <w:sz w:val="16"/>
        </w:rPr>
        <w:t>in order to</w:t>
      </w:r>
      <w:proofErr w:type="gramEnd"/>
      <w:r w:rsidRPr="007A25F3">
        <w:rPr>
          <w:sz w:val="16"/>
        </w:rPr>
        <w:t xml:space="preserve"> shoulder the lion’s share of the Syrian refugee crisis. Allied governments in Lebanon, Turkey, and Jordan are hosting close to four million refugees at tremendous strain to their infrastructure and political fabric. </w:t>
      </w:r>
      <w:r w:rsidRPr="00E84AD2">
        <w:rPr>
          <w:rStyle w:val="StyleUnderline"/>
        </w:rPr>
        <w:t>If the United States increases its own role in the refugee crisis</w:t>
      </w:r>
      <w:r w:rsidRPr="007A25F3">
        <w:rPr>
          <w:rStyle w:val="StyleUnderline"/>
        </w:rPr>
        <w:t>, even symbolically, it</w:t>
      </w:r>
      <w:r w:rsidRPr="00E84AD2">
        <w:rPr>
          <w:rStyle w:val="StyleUnderline"/>
        </w:rPr>
        <w:t xml:space="preserve"> is better able to ask great sacrifices from its allies in the Middle East. </w:t>
      </w:r>
      <w:r w:rsidRPr="007A25F3">
        <w:rPr>
          <w:sz w:val="16"/>
        </w:rPr>
        <w:t xml:space="preserve">Canada’s efforts to resettle 25,000 Syrian refugees by the end of February 2016 has reaped enormous goodwill and political cooperation for </w:t>
      </w:r>
      <w:proofErr w:type="gramStart"/>
      <w:r w:rsidRPr="007A25F3">
        <w:rPr>
          <w:sz w:val="16"/>
        </w:rPr>
        <w:t>Ottawa, and</w:t>
      </w:r>
      <w:proofErr w:type="gramEnd"/>
      <w:r w:rsidRPr="007A25F3">
        <w:rPr>
          <w:sz w:val="16"/>
        </w:rPr>
        <w:t xml:space="preserve"> shows one possibility for dramatically accelerating resettlement programs.64 </w:t>
      </w:r>
      <w:r w:rsidRPr="00E84AD2">
        <w:rPr>
          <w:rStyle w:val="StyleUnderline"/>
        </w:rPr>
        <w:t>Closing the Syrian resettlement program</w:t>
      </w:r>
      <w:r w:rsidRPr="007A25F3">
        <w:rPr>
          <w:sz w:val="16"/>
        </w:rPr>
        <w:t xml:space="preserve">, </w:t>
      </w:r>
      <w:r w:rsidRPr="00E84AD2">
        <w:rPr>
          <w:rStyle w:val="StyleUnderline"/>
        </w:rPr>
        <w:t>on the other hand, would certainly hand ISIS a propaganda victory. It would also increase the risk of Syrians</w:t>
      </w:r>
      <w:r w:rsidRPr="007A25F3">
        <w:rPr>
          <w:sz w:val="16"/>
        </w:rPr>
        <w:t>—trapped in refugee camps without any solution to exile in sight—</w:t>
      </w:r>
      <w:r w:rsidRPr="00E84AD2">
        <w:rPr>
          <w:rStyle w:val="StyleUnderline"/>
        </w:rPr>
        <w:t>becoming radicalized or being recruited by ISIS agents.</w:t>
      </w:r>
      <w:r w:rsidRPr="007A25F3">
        <w:rPr>
          <w:sz w:val="16"/>
        </w:rPr>
        <w:t xml:space="preserve"> </w:t>
      </w:r>
      <w:r w:rsidRPr="00E84AD2">
        <w:rPr>
          <w:rStyle w:val="StyleUnderline"/>
        </w:rPr>
        <w:t>Furthermore, Syrians looking to escape the region will continue to depend upon expensive and risky smuggling networks to do so irregularly. These journeys can end in human catastrophe—and provide an important stream of revenue for ISIS</w:t>
      </w:r>
      <w:r w:rsidRPr="007A25F3">
        <w:rPr>
          <w:sz w:val="16"/>
        </w:rPr>
        <w:t xml:space="preserve"> and Al-Qaeda.65 </w:t>
      </w:r>
      <w:r w:rsidRPr="00E84AD2">
        <w:rPr>
          <w:rStyle w:val="StyleUnderline"/>
        </w:rPr>
        <w:t>Offering Syrians the possibility of resettlement is an important weapon in the fight against global terrorism</w:t>
      </w:r>
      <w:r w:rsidRPr="007A25F3">
        <w:rPr>
          <w:sz w:val="16"/>
        </w:rPr>
        <w:t>. Engagement with refugee resettlement may also help to reduce regional instability and will certainly provide the United States with additional political leverage to help shape a coordinated global response to both the refugee crisis and the broader conflict.</w:t>
      </w:r>
    </w:p>
    <w:p w:rsidR="00F71519" w:rsidRPr="007A25F3" w:rsidRDefault="00F71519" w:rsidP="00F71519">
      <w:r>
        <w:t xml:space="preserve"> </w:t>
      </w:r>
    </w:p>
    <w:p w:rsidR="00F71519" w:rsidRDefault="00F71519" w:rsidP="00F71519">
      <w:pPr>
        <w:pStyle w:val="Heading4"/>
      </w:pPr>
      <w:r>
        <w:t xml:space="preserve">Only risk of a turn – Zero link to terrorism and refugees, but the restrictions will hurt national security. </w:t>
      </w:r>
    </w:p>
    <w:p w:rsidR="00F71519" w:rsidRDefault="00F71519" w:rsidP="00F71519">
      <w:r w:rsidRPr="00D23179">
        <w:rPr>
          <w:rStyle w:val="Style13ptBold"/>
        </w:rPr>
        <w:t>Welch ’17</w:t>
      </w:r>
      <w:r w:rsidRPr="00D23179">
        <w:t xml:space="preserve"> (Keith, Researcher at the Haas Institute at UC Berkeley, MA in from Georgetown, “A Pivotal Moment for the US Refugee Resettlement Program the United States,” June 2017, http://haasinstitute.berkeley.edu/sites/default/files/haasinstitute_usrefugeeresettlment_june2017_publish.pdf)</w:t>
      </w:r>
    </w:p>
    <w:p w:rsidR="00F71519" w:rsidRPr="00187555" w:rsidRDefault="00F71519" w:rsidP="00F71519">
      <w:pPr>
        <w:rPr>
          <w:rStyle w:val="StyleUnderline"/>
        </w:rPr>
      </w:pPr>
      <w:r w:rsidRPr="00187555">
        <w:rPr>
          <w:sz w:val="16"/>
        </w:rPr>
        <w:t xml:space="preserve">Refugees &amp; Security </w:t>
      </w:r>
      <w:r w:rsidRPr="00F71519">
        <w:rPr>
          <w:rStyle w:val="StyleUnderline"/>
        </w:rPr>
        <w:t>Attempts to restrict refugee resettlement are based on the premise that refugees</w:t>
      </w:r>
      <w:r w:rsidRPr="00187555">
        <w:rPr>
          <w:sz w:val="16"/>
        </w:rPr>
        <w:t xml:space="preserve"> from the Middle East </w:t>
      </w:r>
      <w:r w:rsidRPr="00F71519">
        <w:rPr>
          <w:rStyle w:val="StyleUnderline"/>
        </w:rPr>
        <w:t>pose a significant security threat</w:t>
      </w:r>
      <w:r w:rsidRPr="00187555">
        <w:rPr>
          <w:sz w:val="16"/>
        </w:rPr>
        <w:t xml:space="preserve"> to the United States. </w:t>
      </w:r>
      <w:r w:rsidRPr="00F71519">
        <w:rPr>
          <w:rStyle w:val="StyleUnderline"/>
        </w:rPr>
        <w:t xml:space="preserve">Reality contradicts this belief. Of </w:t>
      </w:r>
      <w:r w:rsidRPr="00187555">
        <w:rPr>
          <w:sz w:val="16"/>
        </w:rPr>
        <w:t>the</w:t>
      </w:r>
      <w:r w:rsidRPr="00F71519">
        <w:rPr>
          <w:rStyle w:val="StyleUnderline"/>
        </w:rPr>
        <w:t xml:space="preserve"> 784,000 refugees</w:t>
      </w:r>
      <w:r w:rsidRPr="00187555">
        <w:rPr>
          <w:sz w:val="16"/>
        </w:rPr>
        <w:t xml:space="preserve"> that the United States has resettled since September 11, 2001, </w:t>
      </w:r>
      <w:r w:rsidRPr="00F71519">
        <w:rPr>
          <w:rStyle w:val="StyleUnderline"/>
        </w:rPr>
        <w:t>three have been arrested for planning terrorist activities</w:t>
      </w:r>
      <w:r w:rsidRPr="00187555">
        <w:rPr>
          <w:sz w:val="16"/>
        </w:rPr>
        <w:t xml:space="preserve">.90 </w:t>
      </w:r>
      <w:r w:rsidRPr="00187555">
        <w:rPr>
          <w:rStyle w:val="StyleUnderline"/>
        </w:rPr>
        <w:t>A study by MI5</w:t>
      </w:r>
      <w:r w:rsidRPr="00187555">
        <w:rPr>
          <w:sz w:val="16"/>
        </w:rPr>
        <w:t xml:space="preserve">’s behavioral science unit provides further evidence that refugees do not pose a security threat. The study </w:t>
      </w:r>
      <w:r w:rsidRPr="00187555">
        <w:rPr>
          <w:rStyle w:val="StyleUnderline"/>
        </w:rPr>
        <w:t xml:space="preserve">found </w:t>
      </w:r>
      <w:r w:rsidRPr="00187555">
        <w:rPr>
          <w:sz w:val="16"/>
        </w:rPr>
        <w:t>little to</w:t>
      </w:r>
      <w:r w:rsidRPr="00187555">
        <w:rPr>
          <w:rStyle w:val="StyleUnderline"/>
        </w:rPr>
        <w:t xml:space="preserve"> no connection between religiosity and extremism.</w:t>
      </w:r>
      <w:r w:rsidRPr="00187555">
        <w:rPr>
          <w:sz w:val="16"/>
        </w:rPr>
        <w:t xml:space="preserve"> Instead they found that many terrorists are religious novices and that </w:t>
      </w:r>
      <w:r w:rsidRPr="00187555">
        <w:rPr>
          <w:rStyle w:val="StyleUnderline"/>
        </w:rPr>
        <w:t xml:space="preserve">a strong religious identity </w:t>
      </w:r>
      <w:proofErr w:type="gramStart"/>
      <w:r w:rsidRPr="00187555">
        <w:rPr>
          <w:rStyle w:val="StyleUnderline"/>
        </w:rPr>
        <w:t>actually protects</w:t>
      </w:r>
      <w:proofErr w:type="gramEnd"/>
      <w:r w:rsidRPr="00187555">
        <w:rPr>
          <w:rStyle w:val="StyleUnderline"/>
        </w:rPr>
        <w:t xml:space="preserve"> against radicalization</w:t>
      </w:r>
      <w:r w:rsidRPr="00187555">
        <w:rPr>
          <w:sz w:val="16"/>
        </w:rPr>
        <w:t xml:space="preserve">.91 Additionally, </w:t>
      </w:r>
      <w:r w:rsidRPr="00187555">
        <w:rPr>
          <w:rStyle w:val="StyleUnderline"/>
        </w:rPr>
        <w:t>it is highly unlikely that the refugees who are fleeing war and persecution are supporters of terrorism</w:t>
      </w:r>
      <w:r w:rsidRPr="00187555">
        <w:rPr>
          <w:sz w:val="16"/>
        </w:rPr>
        <w:t>.</w:t>
      </w:r>
      <w:r w:rsidRPr="00187555">
        <w:rPr>
          <w:rStyle w:val="StyleUnderline"/>
        </w:rPr>
        <w:t xml:space="preserve"> One key reason for the US resettlement program’s strong record on security is the rigorous screening process </w:t>
      </w:r>
      <w:r w:rsidRPr="00187555">
        <w:rPr>
          <w:rStyle w:val="StyleUnderline"/>
        </w:rPr>
        <w:lastRenderedPageBreak/>
        <w:t>that every refugee undergoes</w:t>
      </w:r>
      <w:r w:rsidRPr="00187555">
        <w:rPr>
          <w:sz w:val="16"/>
        </w:rPr>
        <w:t xml:space="preserve"> before entering the United States. </w:t>
      </w:r>
      <w:r w:rsidRPr="00187555">
        <w:rPr>
          <w:rStyle w:val="StyleUnderline"/>
        </w:rPr>
        <w:t>The process takes 18-24 months for each refugee</w:t>
      </w:r>
      <w:r w:rsidRPr="00187555">
        <w:rPr>
          <w:sz w:val="16"/>
        </w:rPr>
        <w:t xml:space="preserve"> from start to finish, during which the FBI, Department of Homeland Security, State Department, and national intelligence agencies check refugees’ data against security databases. </w:t>
      </w:r>
      <w:r w:rsidRPr="00187555">
        <w:rPr>
          <w:rStyle w:val="StyleUnderline"/>
        </w:rPr>
        <w:t>Less than one percent of applicants make it past the initial screening.</w:t>
      </w:r>
      <w:r w:rsidRPr="00187555">
        <w:rPr>
          <w:sz w:val="16"/>
        </w:rPr>
        <w:t xml:space="preserve">92 Some groups of refugees, such as </w:t>
      </w:r>
      <w:r w:rsidRPr="00187555">
        <w:rPr>
          <w:rStyle w:val="StyleUnderline"/>
        </w:rPr>
        <w:t>Syrians, undergo even more intensive security scrutiny</w:t>
      </w:r>
      <w:r w:rsidRPr="00187555">
        <w:rPr>
          <w:sz w:val="16"/>
        </w:rPr>
        <w:t xml:space="preserve">.93 Overall, </w:t>
      </w:r>
      <w:r w:rsidRPr="00187555">
        <w:rPr>
          <w:rStyle w:val="StyleUnderline"/>
        </w:rPr>
        <w:t>this screening process has proven to be highly effective</w:t>
      </w:r>
      <w:r w:rsidRPr="00187555">
        <w:rPr>
          <w:sz w:val="16"/>
        </w:rPr>
        <w:t xml:space="preserve"> in preventing security risks. Importantly, </w:t>
      </w:r>
      <w:r w:rsidRPr="00187555">
        <w:rPr>
          <w:rStyle w:val="StyleUnderline"/>
        </w:rPr>
        <w:t>increasing refugee resettlement to the United States would not only relieve the strain on refugees and the countries they reside in, but would also advance US national security interests.</w:t>
      </w:r>
      <w:r w:rsidRPr="00187555">
        <w:rPr>
          <w:sz w:val="16"/>
        </w:rPr>
        <w:t xml:space="preserve"> A group of former national security leaders and government officials recently wrote in a letter to Congress that “</w:t>
      </w:r>
      <w:r w:rsidRPr="00187555">
        <w:rPr>
          <w:rStyle w:val="StyleUnderline"/>
        </w:rPr>
        <w:t>resettlement initiatives</w:t>
      </w:r>
      <w:r w:rsidRPr="00187555">
        <w:rPr>
          <w:sz w:val="16"/>
        </w:rPr>
        <w:t xml:space="preserve"> help advance US national security interests by </w:t>
      </w:r>
      <w:r w:rsidRPr="00187555">
        <w:rPr>
          <w:rStyle w:val="StyleUnderline"/>
        </w:rPr>
        <w:t>support</w:t>
      </w:r>
      <w:r w:rsidRPr="00187555">
        <w:rPr>
          <w:sz w:val="16"/>
        </w:rPr>
        <w:t xml:space="preserve">ing </w:t>
      </w:r>
      <w:r w:rsidRPr="00187555">
        <w:rPr>
          <w:rStyle w:val="StyleUnderline"/>
        </w:rPr>
        <w:t xml:space="preserve">the stability of our allies </w:t>
      </w:r>
      <w:r w:rsidRPr="00187555">
        <w:rPr>
          <w:sz w:val="16"/>
        </w:rPr>
        <w:t>and partners</w:t>
      </w:r>
      <w:r w:rsidRPr="00187555">
        <w:rPr>
          <w:rStyle w:val="StyleUnderline"/>
        </w:rPr>
        <w:t xml:space="preserve"> that are struggling to host large numbers of refugee</w:t>
      </w:r>
      <w:r w:rsidRPr="00187555">
        <w:rPr>
          <w:sz w:val="16"/>
        </w:rPr>
        <w:t xml:space="preserve">s.”94 One key way in which </w:t>
      </w:r>
      <w:r w:rsidRPr="00187555">
        <w:rPr>
          <w:rStyle w:val="StyleUnderline"/>
        </w:rPr>
        <w:t>the program</w:t>
      </w:r>
      <w:r w:rsidRPr="00187555">
        <w:rPr>
          <w:sz w:val="16"/>
        </w:rPr>
        <w:t xml:space="preserve"> advances US security interests </w:t>
      </w:r>
      <w:r w:rsidRPr="00187555">
        <w:rPr>
          <w:rStyle w:val="StyleUnderline"/>
        </w:rPr>
        <w:t>is</w:t>
      </w:r>
      <w:r w:rsidRPr="00187555">
        <w:rPr>
          <w:sz w:val="16"/>
        </w:rPr>
        <w:t xml:space="preserve"> by </w:t>
      </w:r>
      <w:r w:rsidRPr="00187555">
        <w:rPr>
          <w:rStyle w:val="StyleUnderline"/>
        </w:rPr>
        <w:t>providing refuge to Iraqi citizens who served as interpreters for the US military.</w:t>
      </w:r>
      <w:r w:rsidRPr="00187555">
        <w:rPr>
          <w:sz w:val="16"/>
        </w:rPr>
        <w:t xml:space="preserve"> Without the possibility of escaping the threats that interpreters are certain to face if they stay in Iraq, it is highly unlikely that they would offer their support to the military. The need for increased refugee resettlement has not shown signs of dissipating. The US has historically taken the lead in providing resettlement to highly vulnerable refugees. Without that leadership, it is unlikely that the international community will be able to meet the unprecedented challenge caused by the current crisis. Moreover, </w:t>
      </w:r>
      <w:r w:rsidRPr="00187555">
        <w:rPr>
          <w:rStyle w:val="StyleUnderline"/>
        </w:rPr>
        <w:t>restricting resettlement would likely make Americans less safe.</w:t>
      </w:r>
    </w:p>
    <w:sectPr w:rsidR="00F71519" w:rsidRPr="00187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EE3543"/>
    <w:rsid w:val="00005A44"/>
    <w:rsid w:val="000139A3"/>
    <w:rsid w:val="00072933"/>
    <w:rsid w:val="00100833"/>
    <w:rsid w:val="00104529"/>
    <w:rsid w:val="00104B82"/>
    <w:rsid w:val="00105942"/>
    <w:rsid w:val="00107396"/>
    <w:rsid w:val="00144A4C"/>
    <w:rsid w:val="00147D38"/>
    <w:rsid w:val="00176AB0"/>
    <w:rsid w:val="00177B7D"/>
    <w:rsid w:val="0018322D"/>
    <w:rsid w:val="00187555"/>
    <w:rsid w:val="001B5776"/>
    <w:rsid w:val="001D5C9C"/>
    <w:rsid w:val="001E527A"/>
    <w:rsid w:val="001F20AC"/>
    <w:rsid w:val="001F78CE"/>
    <w:rsid w:val="00241CE4"/>
    <w:rsid w:val="00251FC7"/>
    <w:rsid w:val="00274143"/>
    <w:rsid w:val="002855A7"/>
    <w:rsid w:val="002B146A"/>
    <w:rsid w:val="002B5E17"/>
    <w:rsid w:val="00315690"/>
    <w:rsid w:val="00316B75"/>
    <w:rsid w:val="00325646"/>
    <w:rsid w:val="003460F2"/>
    <w:rsid w:val="0038158C"/>
    <w:rsid w:val="003902BA"/>
    <w:rsid w:val="003A09E2"/>
    <w:rsid w:val="003D4929"/>
    <w:rsid w:val="00407037"/>
    <w:rsid w:val="0041611F"/>
    <w:rsid w:val="004605D6"/>
    <w:rsid w:val="004C60E8"/>
    <w:rsid w:val="004D443D"/>
    <w:rsid w:val="004E3579"/>
    <w:rsid w:val="004E728B"/>
    <w:rsid w:val="004F39E0"/>
    <w:rsid w:val="0050764D"/>
    <w:rsid w:val="00530CAD"/>
    <w:rsid w:val="00537BD5"/>
    <w:rsid w:val="00544890"/>
    <w:rsid w:val="0057268A"/>
    <w:rsid w:val="005770D5"/>
    <w:rsid w:val="005D2912"/>
    <w:rsid w:val="005E147C"/>
    <w:rsid w:val="006065BD"/>
    <w:rsid w:val="00623A35"/>
    <w:rsid w:val="00645FA9"/>
    <w:rsid w:val="00647866"/>
    <w:rsid w:val="00665003"/>
    <w:rsid w:val="00694B82"/>
    <w:rsid w:val="006A2AD0"/>
    <w:rsid w:val="006C2375"/>
    <w:rsid w:val="006D4ECC"/>
    <w:rsid w:val="00722258"/>
    <w:rsid w:val="007243E5"/>
    <w:rsid w:val="00747ECF"/>
    <w:rsid w:val="007533B2"/>
    <w:rsid w:val="00760EE6"/>
    <w:rsid w:val="00766EA0"/>
    <w:rsid w:val="007A2226"/>
    <w:rsid w:val="007E26E0"/>
    <w:rsid w:val="007F5B66"/>
    <w:rsid w:val="00814E77"/>
    <w:rsid w:val="00823A1C"/>
    <w:rsid w:val="00845B9D"/>
    <w:rsid w:val="008566AF"/>
    <w:rsid w:val="00860793"/>
    <w:rsid w:val="00860984"/>
    <w:rsid w:val="008B3ECB"/>
    <w:rsid w:val="008B4E85"/>
    <w:rsid w:val="008C1B2E"/>
    <w:rsid w:val="008D7B60"/>
    <w:rsid w:val="0091627E"/>
    <w:rsid w:val="00920A8A"/>
    <w:rsid w:val="00925CDC"/>
    <w:rsid w:val="009639CC"/>
    <w:rsid w:val="0097032B"/>
    <w:rsid w:val="009D2EAD"/>
    <w:rsid w:val="009D54B2"/>
    <w:rsid w:val="009E1922"/>
    <w:rsid w:val="009F7ED2"/>
    <w:rsid w:val="00A509E0"/>
    <w:rsid w:val="00A752CB"/>
    <w:rsid w:val="00A93661"/>
    <w:rsid w:val="00A95652"/>
    <w:rsid w:val="00AB27C8"/>
    <w:rsid w:val="00AC0AB8"/>
    <w:rsid w:val="00AD561B"/>
    <w:rsid w:val="00AE654C"/>
    <w:rsid w:val="00AE6909"/>
    <w:rsid w:val="00AF1705"/>
    <w:rsid w:val="00B33C6D"/>
    <w:rsid w:val="00B4508F"/>
    <w:rsid w:val="00B55AD5"/>
    <w:rsid w:val="00B8057C"/>
    <w:rsid w:val="00BD6238"/>
    <w:rsid w:val="00BE57D4"/>
    <w:rsid w:val="00BF593B"/>
    <w:rsid w:val="00BF773A"/>
    <w:rsid w:val="00BF7E81"/>
    <w:rsid w:val="00C13773"/>
    <w:rsid w:val="00C17CC8"/>
    <w:rsid w:val="00C605F5"/>
    <w:rsid w:val="00C66B24"/>
    <w:rsid w:val="00C83417"/>
    <w:rsid w:val="00C9604F"/>
    <w:rsid w:val="00CA19AA"/>
    <w:rsid w:val="00CC5298"/>
    <w:rsid w:val="00CD736E"/>
    <w:rsid w:val="00CD798D"/>
    <w:rsid w:val="00CE161E"/>
    <w:rsid w:val="00CE338E"/>
    <w:rsid w:val="00CF59A8"/>
    <w:rsid w:val="00D123EA"/>
    <w:rsid w:val="00D325A9"/>
    <w:rsid w:val="00D36A8A"/>
    <w:rsid w:val="00D54638"/>
    <w:rsid w:val="00D61409"/>
    <w:rsid w:val="00D6691E"/>
    <w:rsid w:val="00D71170"/>
    <w:rsid w:val="00DA1C92"/>
    <w:rsid w:val="00DA25D4"/>
    <w:rsid w:val="00DA6538"/>
    <w:rsid w:val="00DB222C"/>
    <w:rsid w:val="00DD7B60"/>
    <w:rsid w:val="00E15AA0"/>
    <w:rsid w:val="00E15E75"/>
    <w:rsid w:val="00E35B8C"/>
    <w:rsid w:val="00E36DB7"/>
    <w:rsid w:val="00E5262C"/>
    <w:rsid w:val="00EB6F81"/>
    <w:rsid w:val="00EC7DC4"/>
    <w:rsid w:val="00ED30CF"/>
    <w:rsid w:val="00EE3543"/>
    <w:rsid w:val="00F176EF"/>
    <w:rsid w:val="00F45E10"/>
    <w:rsid w:val="00F6364A"/>
    <w:rsid w:val="00F71519"/>
    <w:rsid w:val="00F9113A"/>
    <w:rsid w:val="00FE2546"/>
    <w:rsid w:val="00FE2F3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35ED"/>
  <w15:chartTrackingRefBased/>
  <w15:docId w15:val="{C9893A7C-0289-4955-A558-17861E98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04B82"/>
    <w:rPr>
      <w:rFonts w:ascii="Calibri" w:hAnsi="Calibri"/>
    </w:rPr>
  </w:style>
  <w:style w:type="paragraph" w:styleId="Heading1">
    <w:name w:val="heading 1"/>
    <w:aliases w:val="Pocket"/>
    <w:basedOn w:val="Normal"/>
    <w:next w:val="Normal"/>
    <w:link w:val="Heading1Char"/>
    <w:qFormat/>
    <w:rsid w:val="00104B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4B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4B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ody,Big card,heading 2, Ch,small text,No Spacing1,No Spacing11,No Spacing111,No Spacing112,No Spacing1121,No Spacing2,Debate Text,Read stuff,No Spacing4,No Spacing21,CD - Cite,Heading 2 Char2 Char,Heading 2 Char1 Char Char,Ch,t"/>
    <w:basedOn w:val="Normal"/>
    <w:next w:val="Normal"/>
    <w:link w:val="Heading4Char"/>
    <w:uiPriority w:val="3"/>
    <w:unhideWhenUsed/>
    <w:qFormat/>
    <w:rsid w:val="00104B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4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B82"/>
  </w:style>
  <w:style w:type="character" w:customStyle="1" w:styleId="Heading1Char">
    <w:name w:val="Heading 1 Char"/>
    <w:aliases w:val="Pocket Char"/>
    <w:basedOn w:val="DefaultParagraphFont"/>
    <w:link w:val="Heading1"/>
    <w:rsid w:val="00104B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4B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4B82"/>
    <w:rPr>
      <w:rFonts w:ascii="Calibri" w:eastAsiaTheme="majorEastAsia" w:hAnsi="Calibri" w:cstheme="majorBidi"/>
      <w:b/>
      <w:sz w:val="32"/>
      <w:szCs w:val="24"/>
      <w:u w:val="single"/>
    </w:rPr>
  </w:style>
  <w:style w:type="character" w:customStyle="1" w:styleId="Heading4Char">
    <w:name w:val="Heading 4 Char"/>
    <w:aliases w:val="Tag Char,Normal Tag Char,body Char,Big card Char,heading 2 Char, Ch Char,small text Char,No Spacing1 Char,No Spacing11 Char,No Spacing111 Char,No Spacing112 Char,No Spacing1121 Char,No Spacing2 Char,Debate Text Char,Read stuff Char,t Char"/>
    <w:basedOn w:val="DefaultParagraphFont"/>
    <w:link w:val="Heading4"/>
    <w:uiPriority w:val="3"/>
    <w:rsid w:val="00104B82"/>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normal card text,Shrunk,bold underline,qualifications in card,qualifications,Style1,Box,B"/>
    <w:basedOn w:val="DefaultParagraphFont"/>
    <w:link w:val="textbold"/>
    <w:uiPriority w:val="7"/>
    <w:qFormat/>
    <w:rsid w:val="00104B8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4B8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104B82"/>
    <w:rPr>
      <w:b w:val="0"/>
      <w:sz w:val="22"/>
      <w:u w:val="single"/>
    </w:rPr>
  </w:style>
  <w:style w:type="character" w:styleId="Hyperlink">
    <w:name w:val="Hyperlink"/>
    <w:aliases w:val="heading 1 (block title),Card Text,Read,Important,Internet Link,Analytic Text"/>
    <w:basedOn w:val="DefaultParagraphFont"/>
    <w:uiPriority w:val="99"/>
    <w:unhideWhenUsed/>
    <w:rsid w:val="00104B82"/>
    <w:rPr>
      <w:color w:val="auto"/>
      <w:u w:val="none"/>
    </w:rPr>
  </w:style>
  <w:style w:type="character" w:styleId="FollowedHyperlink">
    <w:name w:val="FollowedHyperlink"/>
    <w:basedOn w:val="DefaultParagraphFont"/>
    <w:uiPriority w:val="99"/>
    <w:semiHidden/>
    <w:unhideWhenUsed/>
    <w:rsid w:val="00104B82"/>
    <w:rPr>
      <w:color w:val="auto"/>
      <w:u w:val="none"/>
    </w:rPr>
  </w:style>
  <w:style w:type="paragraph" w:customStyle="1" w:styleId="textbold">
    <w:name w:val="text bold"/>
    <w:basedOn w:val="Normal"/>
    <w:link w:val="Emphasis"/>
    <w:autoRedefine/>
    <w:uiPriority w:val="7"/>
    <w:qFormat/>
    <w:rsid w:val="00EE3543"/>
    <w:pPr>
      <w:ind w:left="720"/>
      <w:jc w:val="both"/>
    </w:pPr>
    <w:rPr>
      <w:b/>
      <w:iCs/>
      <w:u w:val="single"/>
    </w:rPr>
  </w:style>
  <w:style w:type="character" w:customStyle="1" w:styleId="DebateUnderline">
    <w:name w:val="Debate Underline"/>
    <w:uiPriority w:val="99"/>
    <w:qFormat/>
    <w:rsid w:val="00DB222C"/>
    <w:rPr>
      <w:rFonts w:ascii="Times New Roman" w:hAnsi="Times New Roman"/>
      <w:sz w:val="20"/>
      <w:u w:val="thick"/>
    </w:rPr>
  </w:style>
  <w:style w:type="character" w:customStyle="1" w:styleId="TitleChar">
    <w:name w:val="Title Char"/>
    <w:aliases w:val="Cites and Cards Char,UNDERLINE Char,Bold Underlined Char,Block Heading Char,title Char,Read This Char"/>
    <w:basedOn w:val="DefaultParagraphFont"/>
    <w:link w:val="Title"/>
    <w:uiPriority w:val="99"/>
    <w:qFormat/>
    <w:rsid w:val="00E36DB7"/>
    <w:rPr>
      <w:bCs/>
      <w:sz w:val="24"/>
      <w:u w:val="single"/>
    </w:rPr>
  </w:style>
  <w:style w:type="paragraph" w:styleId="Title">
    <w:name w:val="Title"/>
    <w:aliases w:val="Cites and Cards,UNDERLINE,Bold Underlined,Block Heading,title,Read This"/>
    <w:basedOn w:val="Normal"/>
    <w:next w:val="Normal"/>
    <w:link w:val="TitleChar"/>
    <w:uiPriority w:val="99"/>
    <w:qFormat/>
    <w:rsid w:val="00E36DB7"/>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99"/>
    <w:semiHidden/>
    <w:rsid w:val="00E36DB7"/>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E36DB7"/>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83782">
      <w:bodyDiv w:val="1"/>
      <w:marLeft w:val="0"/>
      <w:marRight w:val="0"/>
      <w:marTop w:val="0"/>
      <w:marBottom w:val="0"/>
      <w:divBdr>
        <w:top w:val="none" w:sz="0" w:space="0" w:color="auto"/>
        <w:left w:val="none" w:sz="0" w:space="0" w:color="auto"/>
        <w:bottom w:val="none" w:sz="0" w:space="0" w:color="auto"/>
        <w:right w:val="none" w:sz="0" w:space="0" w:color="auto"/>
      </w:divBdr>
    </w:div>
    <w:div w:id="156266569">
      <w:bodyDiv w:val="1"/>
      <w:marLeft w:val="0"/>
      <w:marRight w:val="0"/>
      <w:marTop w:val="0"/>
      <w:marBottom w:val="0"/>
      <w:divBdr>
        <w:top w:val="none" w:sz="0" w:space="0" w:color="auto"/>
        <w:left w:val="none" w:sz="0" w:space="0" w:color="auto"/>
        <w:bottom w:val="none" w:sz="0" w:space="0" w:color="auto"/>
        <w:right w:val="none" w:sz="0" w:space="0" w:color="auto"/>
      </w:divBdr>
    </w:div>
    <w:div w:id="354311746">
      <w:bodyDiv w:val="1"/>
      <w:marLeft w:val="0"/>
      <w:marRight w:val="0"/>
      <w:marTop w:val="0"/>
      <w:marBottom w:val="0"/>
      <w:divBdr>
        <w:top w:val="none" w:sz="0" w:space="0" w:color="auto"/>
        <w:left w:val="none" w:sz="0" w:space="0" w:color="auto"/>
        <w:bottom w:val="none" w:sz="0" w:space="0" w:color="auto"/>
        <w:right w:val="none" w:sz="0" w:space="0" w:color="auto"/>
      </w:divBdr>
    </w:div>
    <w:div w:id="797651445">
      <w:bodyDiv w:val="1"/>
      <w:marLeft w:val="0"/>
      <w:marRight w:val="0"/>
      <w:marTop w:val="0"/>
      <w:marBottom w:val="0"/>
      <w:divBdr>
        <w:top w:val="none" w:sz="0" w:space="0" w:color="auto"/>
        <w:left w:val="none" w:sz="0" w:space="0" w:color="auto"/>
        <w:bottom w:val="none" w:sz="0" w:space="0" w:color="auto"/>
        <w:right w:val="none" w:sz="0" w:space="0" w:color="auto"/>
      </w:divBdr>
    </w:div>
    <w:div w:id="898130255">
      <w:bodyDiv w:val="1"/>
      <w:marLeft w:val="0"/>
      <w:marRight w:val="0"/>
      <w:marTop w:val="0"/>
      <w:marBottom w:val="0"/>
      <w:divBdr>
        <w:top w:val="none" w:sz="0" w:space="0" w:color="auto"/>
        <w:left w:val="none" w:sz="0" w:space="0" w:color="auto"/>
        <w:bottom w:val="none" w:sz="0" w:space="0" w:color="auto"/>
        <w:right w:val="none" w:sz="0" w:space="0" w:color="auto"/>
      </w:divBdr>
      <w:divsChild>
        <w:div w:id="634872514">
          <w:marLeft w:val="0"/>
          <w:marRight w:val="0"/>
          <w:marTop w:val="0"/>
          <w:marBottom w:val="300"/>
          <w:divBdr>
            <w:top w:val="none" w:sz="0" w:space="0" w:color="auto"/>
            <w:left w:val="none" w:sz="0" w:space="0" w:color="auto"/>
            <w:bottom w:val="none" w:sz="0" w:space="0" w:color="auto"/>
            <w:right w:val="none" w:sz="0" w:space="0" w:color="auto"/>
          </w:divBdr>
          <w:divsChild>
            <w:div w:id="1776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2244">
      <w:bodyDiv w:val="1"/>
      <w:marLeft w:val="0"/>
      <w:marRight w:val="0"/>
      <w:marTop w:val="0"/>
      <w:marBottom w:val="0"/>
      <w:divBdr>
        <w:top w:val="none" w:sz="0" w:space="0" w:color="auto"/>
        <w:left w:val="none" w:sz="0" w:space="0" w:color="auto"/>
        <w:bottom w:val="none" w:sz="0" w:space="0" w:color="auto"/>
        <w:right w:val="none" w:sz="0" w:space="0" w:color="auto"/>
      </w:divBdr>
      <w:divsChild>
        <w:div w:id="495800381">
          <w:marLeft w:val="0"/>
          <w:marRight w:val="0"/>
          <w:marTop w:val="0"/>
          <w:marBottom w:val="0"/>
          <w:divBdr>
            <w:top w:val="single" w:sz="12" w:space="0" w:color="C5D1D8"/>
            <w:left w:val="single" w:sz="12" w:space="0" w:color="C5D1D8"/>
            <w:bottom w:val="single" w:sz="12" w:space="0" w:color="C5D1D8"/>
            <w:right w:val="single" w:sz="12" w:space="0" w:color="C5D1D8"/>
          </w:divBdr>
          <w:divsChild>
            <w:div w:id="349574900">
              <w:marLeft w:val="0"/>
              <w:marRight w:val="0"/>
              <w:marTop w:val="0"/>
              <w:marBottom w:val="0"/>
              <w:divBdr>
                <w:top w:val="none" w:sz="0" w:space="0" w:color="auto"/>
                <w:left w:val="none" w:sz="0" w:space="0" w:color="auto"/>
                <w:bottom w:val="none" w:sz="0" w:space="0" w:color="auto"/>
                <w:right w:val="none" w:sz="0" w:space="0" w:color="auto"/>
              </w:divBdr>
            </w:div>
          </w:divsChild>
        </w:div>
        <w:div w:id="48498742">
          <w:marLeft w:val="0"/>
          <w:marRight w:val="0"/>
          <w:marTop w:val="0"/>
          <w:marBottom w:val="0"/>
          <w:divBdr>
            <w:top w:val="single" w:sz="12" w:space="0" w:color="C5D1D8"/>
            <w:left w:val="single" w:sz="12" w:space="0" w:color="C5D1D8"/>
            <w:bottom w:val="single" w:sz="12" w:space="0" w:color="C5D1D8"/>
            <w:right w:val="single" w:sz="12" w:space="0" w:color="C5D1D8"/>
          </w:divBdr>
          <w:divsChild>
            <w:div w:id="1337265737">
              <w:marLeft w:val="0"/>
              <w:marRight w:val="0"/>
              <w:marTop w:val="0"/>
              <w:marBottom w:val="0"/>
              <w:divBdr>
                <w:top w:val="none" w:sz="0" w:space="0" w:color="auto"/>
                <w:left w:val="none" w:sz="0" w:space="0" w:color="auto"/>
                <w:bottom w:val="none" w:sz="0" w:space="0" w:color="auto"/>
                <w:right w:val="none" w:sz="0" w:space="0" w:color="auto"/>
              </w:divBdr>
            </w:div>
          </w:divsChild>
        </w:div>
        <w:div w:id="1850099267">
          <w:marLeft w:val="0"/>
          <w:marRight w:val="0"/>
          <w:marTop w:val="0"/>
          <w:marBottom w:val="0"/>
          <w:divBdr>
            <w:top w:val="single" w:sz="12" w:space="0" w:color="C5D1D8"/>
            <w:left w:val="single" w:sz="12" w:space="0" w:color="C5D1D8"/>
            <w:bottom w:val="single" w:sz="12" w:space="0" w:color="C5D1D8"/>
            <w:right w:val="single" w:sz="12" w:space="0" w:color="C5D1D8"/>
          </w:divBdr>
          <w:divsChild>
            <w:div w:id="2083402875">
              <w:marLeft w:val="0"/>
              <w:marRight w:val="0"/>
              <w:marTop w:val="0"/>
              <w:marBottom w:val="0"/>
              <w:divBdr>
                <w:top w:val="none" w:sz="0" w:space="0" w:color="auto"/>
                <w:left w:val="none" w:sz="0" w:space="0" w:color="auto"/>
                <w:bottom w:val="none" w:sz="0" w:space="0" w:color="auto"/>
                <w:right w:val="none" w:sz="0" w:space="0" w:color="auto"/>
              </w:divBdr>
            </w:div>
          </w:divsChild>
        </w:div>
        <w:div w:id="2125731547">
          <w:marLeft w:val="0"/>
          <w:marRight w:val="0"/>
          <w:marTop w:val="0"/>
          <w:marBottom w:val="0"/>
          <w:divBdr>
            <w:top w:val="single" w:sz="12" w:space="0" w:color="C5D1D8"/>
            <w:left w:val="single" w:sz="12" w:space="0" w:color="C5D1D8"/>
            <w:bottom w:val="single" w:sz="12" w:space="0" w:color="C5D1D8"/>
            <w:right w:val="single" w:sz="12" w:space="0" w:color="C5D1D8"/>
          </w:divBdr>
          <w:divsChild>
            <w:div w:id="271203546">
              <w:marLeft w:val="0"/>
              <w:marRight w:val="0"/>
              <w:marTop w:val="0"/>
              <w:marBottom w:val="0"/>
              <w:divBdr>
                <w:top w:val="none" w:sz="0" w:space="0" w:color="auto"/>
                <w:left w:val="none" w:sz="0" w:space="0" w:color="auto"/>
                <w:bottom w:val="none" w:sz="0" w:space="0" w:color="auto"/>
                <w:right w:val="none" w:sz="0" w:space="0" w:color="auto"/>
              </w:divBdr>
            </w:div>
          </w:divsChild>
        </w:div>
        <w:div w:id="112797230">
          <w:marLeft w:val="0"/>
          <w:marRight w:val="0"/>
          <w:marTop w:val="0"/>
          <w:marBottom w:val="0"/>
          <w:divBdr>
            <w:top w:val="single" w:sz="12" w:space="0" w:color="C5D1D8"/>
            <w:left w:val="single" w:sz="12" w:space="0" w:color="C5D1D8"/>
            <w:bottom w:val="single" w:sz="12" w:space="0" w:color="C5D1D8"/>
            <w:right w:val="single" w:sz="12" w:space="0" w:color="C5D1D8"/>
          </w:divBdr>
          <w:divsChild>
            <w:div w:id="1337658302">
              <w:marLeft w:val="0"/>
              <w:marRight w:val="0"/>
              <w:marTop w:val="0"/>
              <w:marBottom w:val="0"/>
              <w:divBdr>
                <w:top w:val="none" w:sz="0" w:space="0" w:color="auto"/>
                <w:left w:val="none" w:sz="0" w:space="0" w:color="auto"/>
                <w:bottom w:val="none" w:sz="0" w:space="0" w:color="auto"/>
                <w:right w:val="none" w:sz="0" w:space="0" w:color="auto"/>
              </w:divBdr>
            </w:div>
          </w:divsChild>
        </w:div>
        <w:div w:id="363140366">
          <w:marLeft w:val="0"/>
          <w:marRight w:val="0"/>
          <w:marTop w:val="0"/>
          <w:marBottom w:val="0"/>
          <w:divBdr>
            <w:top w:val="single" w:sz="12" w:space="0" w:color="C5D1D8"/>
            <w:left w:val="single" w:sz="12" w:space="0" w:color="C5D1D8"/>
            <w:bottom w:val="single" w:sz="12" w:space="0" w:color="C5D1D8"/>
            <w:right w:val="single" w:sz="12" w:space="0" w:color="C5D1D8"/>
          </w:divBdr>
          <w:divsChild>
            <w:div w:id="8824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5571">
      <w:bodyDiv w:val="1"/>
      <w:marLeft w:val="0"/>
      <w:marRight w:val="0"/>
      <w:marTop w:val="0"/>
      <w:marBottom w:val="0"/>
      <w:divBdr>
        <w:top w:val="none" w:sz="0" w:space="0" w:color="auto"/>
        <w:left w:val="none" w:sz="0" w:space="0" w:color="auto"/>
        <w:bottom w:val="none" w:sz="0" w:space="0" w:color="auto"/>
        <w:right w:val="none" w:sz="0" w:space="0" w:color="auto"/>
      </w:divBdr>
      <w:divsChild>
        <w:div w:id="2117359580">
          <w:marLeft w:val="0"/>
          <w:marRight w:val="0"/>
          <w:marTop w:val="0"/>
          <w:marBottom w:val="0"/>
          <w:divBdr>
            <w:top w:val="none" w:sz="0" w:space="0" w:color="auto"/>
            <w:left w:val="none" w:sz="0" w:space="0" w:color="auto"/>
            <w:bottom w:val="none" w:sz="0" w:space="0" w:color="auto"/>
            <w:right w:val="none" w:sz="0" w:space="0" w:color="auto"/>
          </w:divBdr>
        </w:div>
      </w:divsChild>
    </w:div>
    <w:div w:id="1108738917">
      <w:bodyDiv w:val="1"/>
      <w:marLeft w:val="0"/>
      <w:marRight w:val="0"/>
      <w:marTop w:val="0"/>
      <w:marBottom w:val="0"/>
      <w:divBdr>
        <w:top w:val="none" w:sz="0" w:space="0" w:color="auto"/>
        <w:left w:val="none" w:sz="0" w:space="0" w:color="auto"/>
        <w:bottom w:val="none" w:sz="0" w:space="0" w:color="auto"/>
        <w:right w:val="none" w:sz="0" w:space="0" w:color="auto"/>
      </w:divBdr>
      <w:divsChild>
        <w:div w:id="1747651833">
          <w:marLeft w:val="0"/>
          <w:marRight w:val="0"/>
          <w:marTop w:val="0"/>
          <w:marBottom w:val="0"/>
          <w:divBdr>
            <w:top w:val="none" w:sz="0" w:space="0" w:color="auto"/>
            <w:left w:val="none" w:sz="0" w:space="0" w:color="auto"/>
            <w:bottom w:val="none" w:sz="0" w:space="0" w:color="auto"/>
            <w:right w:val="none" w:sz="0" w:space="0" w:color="auto"/>
          </w:divBdr>
        </w:div>
      </w:divsChild>
    </w:div>
    <w:div w:id="1133674060">
      <w:bodyDiv w:val="1"/>
      <w:marLeft w:val="0"/>
      <w:marRight w:val="0"/>
      <w:marTop w:val="0"/>
      <w:marBottom w:val="0"/>
      <w:divBdr>
        <w:top w:val="none" w:sz="0" w:space="0" w:color="auto"/>
        <w:left w:val="none" w:sz="0" w:space="0" w:color="auto"/>
        <w:bottom w:val="none" w:sz="0" w:space="0" w:color="auto"/>
        <w:right w:val="none" w:sz="0" w:space="0" w:color="auto"/>
      </w:divBdr>
    </w:div>
    <w:div w:id="1335574112">
      <w:bodyDiv w:val="1"/>
      <w:marLeft w:val="0"/>
      <w:marRight w:val="0"/>
      <w:marTop w:val="0"/>
      <w:marBottom w:val="0"/>
      <w:divBdr>
        <w:top w:val="none" w:sz="0" w:space="0" w:color="auto"/>
        <w:left w:val="none" w:sz="0" w:space="0" w:color="auto"/>
        <w:bottom w:val="none" w:sz="0" w:space="0" w:color="auto"/>
        <w:right w:val="none" w:sz="0" w:space="0" w:color="auto"/>
      </w:divBdr>
    </w:div>
    <w:div w:id="1640572302">
      <w:bodyDiv w:val="1"/>
      <w:marLeft w:val="0"/>
      <w:marRight w:val="0"/>
      <w:marTop w:val="0"/>
      <w:marBottom w:val="0"/>
      <w:divBdr>
        <w:top w:val="none" w:sz="0" w:space="0" w:color="auto"/>
        <w:left w:val="none" w:sz="0" w:space="0" w:color="auto"/>
        <w:bottom w:val="none" w:sz="0" w:space="0" w:color="auto"/>
        <w:right w:val="none" w:sz="0" w:space="0" w:color="auto"/>
      </w:divBdr>
    </w:div>
    <w:div w:id="1753620781">
      <w:bodyDiv w:val="1"/>
      <w:marLeft w:val="0"/>
      <w:marRight w:val="0"/>
      <w:marTop w:val="0"/>
      <w:marBottom w:val="0"/>
      <w:divBdr>
        <w:top w:val="none" w:sz="0" w:space="0" w:color="auto"/>
        <w:left w:val="none" w:sz="0" w:space="0" w:color="auto"/>
        <w:bottom w:val="none" w:sz="0" w:space="0" w:color="auto"/>
        <w:right w:val="none" w:sz="0" w:space="0" w:color="auto"/>
      </w:divBdr>
      <w:divsChild>
        <w:div w:id="958216775">
          <w:marLeft w:val="0"/>
          <w:marRight w:val="0"/>
          <w:marTop w:val="0"/>
          <w:marBottom w:val="0"/>
          <w:divBdr>
            <w:top w:val="none" w:sz="0" w:space="0" w:color="auto"/>
            <w:left w:val="none" w:sz="0" w:space="0" w:color="auto"/>
            <w:bottom w:val="none" w:sz="0" w:space="0" w:color="auto"/>
            <w:right w:val="none" w:sz="0" w:space="0" w:color="auto"/>
          </w:divBdr>
        </w:div>
        <w:div w:id="1007362263">
          <w:marLeft w:val="0"/>
          <w:marRight w:val="0"/>
          <w:marTop w:val="0"/>
          <w:marBottom w:val="225"/>
          <w:divBdr>
            <w:top w:val="none" w:sz="0" w:space="0" w:color="auto"/>
            <w:left w:val="none" w:sz="0" w:space="0" w:color="auto"/>
            <w:bottom w:val="none" w:sz="0" w:space="0" w:color="auto"/>
            <w:right w:val="none" w:sz="0" w:space="0" w:color="auto"/>
          </w:divBdr>
        </w:div>
        <w:div w:id="1463766350">
          <w:marLeft w:val="0"/>
          <w:marRight w:val="0"/>
          <w:marTop w:val="0"/>
          <w:marBottom w:val="225"/>
          <w:divBdr>
            <w:top w:val="none" w:sz="0" w:space="0" w:color="auto"/>
            <w:left w:val="none" w:sz="0" w:space="0" w:color="auto"/>
            <w:bottom w:val="none" w:sz="0" w:space="0" w:color="auto"/>
            <w:right w:val="none" w:sz="0" w:space="0" w:color="auto"/>
          </w:divBdr>
        </w:div>
        <w:div w:id="751044151">
          <w:marLeft w:val="0"/>
          <w:marRight w:val="0"/>
          <w:marTop w:val="0"/>
          <w:marBottom w:val="225"/>
          <w:divBdr>
            <w:top w:val="none" w:sz="0" w:space="0" w:color="auto"/>
            <w:left w:val="none" w:sz="0" w:space="0" w:color="auto"/>
            <w:bottom w:val="none" w:sz="0" w:space="0" w:color="auto"/>
            <w:right w:val="none" w:sz="0" w:space="0" w:color="auto"/>
          </w:divBdr>
        </w:div>
        <w:div w:id="1871987256">
          <w:marLeft w:val="0"/>
          <w:marRight w:val="0"/>
          <w:marTop w:val="0"/>
          <w:marBottom w:val="225"/>
          <w:divBdr>
            <w:top w:val="none" w:sz="0" w:space="0" w:color="auto"/>
            <w:left w:val="none" w:sz="0" w:space="0" w:color="auto"/>
            <w:bottom w:val="none" w:sz="0" w:space="0" w:color="auto"/>
            <w:right w:val="none" w:sz="0" w:space="0" w:color="auto"/>
          </w:divBdr>
        </w:div>
        <w:div w:id="1040863530">
          <w:marLeft w:val="0"/>
          <w:marRight w:val="0"/>
          <w:marTop w:val="0"/>
          <w:marBottom w:val="0"/>
          <w:divBdr>
            <w:top w:val="none" w:sz="0" w:space="0" w:color="auto"/>
            <w:left w:val="none" w:sz="0" w:space="0" w:color="auto"/>
            <w:bottom w:val="none" w:sz="0" w:space="0" w:color="auto"/>
            <w:right w:val="none" w:sz="0" w:space="0" w:color="auto"/>
          </w:divBdr>
          <w:divsChild>
            <w:div w:id="658384280">
              <w:marLeft w:val="0"/>
              <w:marRight w:val="0"/>
              <w:marTop w:val="0"/>
              <w:marBottom w:val="234"/>
              <w:divBdr>
                <w:top w:val="none" w:sz="0" w:space="0" w:color="auto"/>
                <w:left w:val="none" w:sz="0" w:space="0" w:color="auto"/>
                <w:bottom w:val="none" w:sz="0" w:space="0" w:color="auto"/>
                <w:right w:val="none" w:sz="0" w:space="0" w:color="auto"/>
              </w:divBdr>
              <w:divsChild>
                <w:div w:id="543717202">
                  <w:marLeft w:val="0"/>
                  <w:marRight w:val="0"/>
                  <w:marTop w:val="0"/>
                  <w:marBottom w:val="0"/>
                  <w:divBdr>
                    <w:top w:val="none" w:sz="0" w:space="0" w:color="auto"/>
                    <w:left w:val="none" w:sz="0" w:space="0" w:color="auto"/>
                    <w:bottom w:val="none" w:sz="0" w:space="0" w:color="auto"/>
                    <w:right w:val="none" w:sz="0" w:space="0" w:color="auto"/>
                  </w:divBdr>
                  <w:divsChild>
                    <w:div w:id="717365127">
                      <w:marLeft w:val="0"/>
                      <w:marRight w:val="0"/>
                      <w:marTop w:val="0"/>
                      <w:marBottom w:val="0"/>
                      <w:divBdr>
                        <w:top w:val="none" w:sz="0" w:space="0" w:color="auto"/>
                        <w:left w:val="none" w:sz="0" w:space="0" w:color="auto"/>
                        <w:bottom w:val="none" w:sz="0" w:space="0" w:color="auto"/>
                        <w:right w:val="none" w:sz="0" w:space="0" w:color="auto"/>
                      </w:divBdr>
                      <w:divsChild>
                        <w:div w:id="913394411">
                          <w:marLeft w:val="0"/>
                          <w:marRight w:val="0"/>
                          <w:marTop w:val="0"/>
                          <w:marBottom w:val="0"/>
                          <w:divBdr>
                            <w:top w:val="single" w:sz="6" w:space="0" w:color="E6E6E6"/>
                            <w:left w:val="single" w:sz="6" w:space="0" w:color="E6E6E6"/>
                            <w:bottom w:val="single" w:sz="6" w:space="0" w:color="E6E6E6"/>
                            <w:right w:val="single" w:sz="6" w:space="0" w:color="E6E6E6"/>
                          </w:divBdr>
                          <w:divsChild>
                            <w:div w:id="437412011">
                              <w:marLeft w:val="0"/>
                              <w:marRight w:val="0"/>
                              <w:marTop w:val="0"/>
                              <w:marBottom w:val="0"/>
                              <w:divBdr>
                                <w:top w:val="none" w:sz="0" w:space="0" w:color="auto"/>
                                <w:left w:val="none" w:sz="0" w:space="0" w:color="auto"/>
                                <w:bottom w:val="none" w:sz="0" w:space="0" w:color="auto"/>
                                <w:right w:val="none" w:sz="0" w:space="0" w:color="auto"/>
                              </w:divBdr>
                              <w:divsChild>
                                <w:div w:id="955138581">
                                  <w:marLeft w:val="0"/>
                                  <w:marRight w:val="0"/>
                                  <w:marTop w:val="0"/>
                                  <w:marBottom w:val="0"/>
                                  <w:divBdr>
                                    <w:top w:val="none" w:sz="0" w:space="0" w:color="auto"/>
                                    <w:left w:val="none" w:sz="0" w:space="0" w:color="auto"/>
                                    <w:bottom w:val="none" w:sz="0" w:space="0" w:color="auto"/>
                                    <w:right w:val="none" w:sz="0" w:space="0" w:color="auto"/>
                                  </w:divBdr>
                                </w:div>
                                <w:div w:id="540480164">
                                  <w:marLeft w:val="0"/>
                                  <w:marRight w:val="0"/>
                                  <w:marTop w:val="0"/>
                                  <w:marBottom w:val="0"/>
                                  <w:divBdr>
                                    <w:top w:val="none" w:sz="0" w:space="0" w:color="auto"/>
                                    <w:left w:val="none" w:sz="0" w:space="0" w:color="auto"/>
                                    <w:bottom w:val="none" w:sz="0" w:space="0" w:color="auto"/>
                                    <w:right w:val="none" w:sz="0" w:space="0" w:color="auto"/>
                                  </w:divBdr>
                                  <w:divsChild>
                                    <w:div w:id="611716337">
                                      <w:marLeft w:val="0"/>
                                      <w:marRight w:val="0"/>
                                      <w:marTop w:val="0"/>
                                      <w:marBottom w:val="0"/>
                                      <w:divBdr>
                                        <w:top w:val="none" w:sz="0" w:space="0" w:color="auto"/>
                                        <w:left w:val="none" w:sz="0" w:space="0" w:color="auto"/>
                                        <w:bottom w:val="none" w:sz="0" w:space="0" w:color="auto"/>
                                        <w:right w:val="none" w:sz="0" w:space="0" w:color="auto"/>
                                      </w:divBdr>
                                      <w:divsChild>
                                        <w:div w:id="1292861270">
                                          <w:marLeft w:val="0"/>
                                          <w:marRight w:val="0"/>
                                          <w:marTop w:val="0"/>
                                          <w:marBottom w:val="0"/>
                                          <w:divBdr>
                                            <w:top w:val="none" w:sz="0" w:space="0" w:color="auto"/>
                                            <w:left w:val="none" w:sz="0" w:space="0" w:color="auto"/>
                                            <w:bottom w:val="none" w:sz="0" w:space="0" w:color="auto"/>
                                            <w:right w:val="none" w:sz="0" w:space="0" w:color="auto"/>
                                          </w:divBdr>
                                        </w:div>
                                      </w:divsChild>
                                    </w:div>
                                    <w:div w:id="1409156655">
                                      <w:marLeft w:val="0"/>
                                      <w:marRight w:val="0"/>
                                      <w:marTop w:val="0"/>
                                      <w:marBottom w:val="0"/>
                                      <w:divBdr>
                                        <w:top w:val="none" w:sz="0" w:space="0" w:color="auto"/>
                                        <w:left w:val="none" w:sz="0" w:space="0" w:color="auto"/>
                                        <w:bottom w:val="none" w:sz="0" w:space="0" w:color="auto"/>
                                        <w:right w:val="none" w:sz="0" w:space="0" w:color="auto"/>
                                      </w:divBdr>
                                      <w:divsChild>
                                        <w:div w:id="162405480">
                                          <w:marLeft w:val="0"/>
                                          <w:marRight w:val="0"/>
                                          <w:marTop w:val="0"/>
                                          <w:marBottom w:val="0"/>
                                          <w:divBdr>
                                            <w:top w:val="none" w:sz="0" w:space="0" w:color="auto"/>
                                            <w:left w:val="none" w:sz="0" w:space="0" w:color="auto"/>
                                            <w:bottom w:val="none" w:sz="0" w:space="0" w:color="auto"/>
                                            <w:right w:val="none" w:sz="0" w:space="0" w:color="auto"/>
                                          </w:divBdr>
                                        </w:div>
                                      </w:divsChild>
                                    </w:div>
                                    <w:div w:id="887883413">
                                      <w:marLeft w:val="0"/>
                                      <w:marRight w:val="0"/>
                                      <w:marTop w:val="0"/>
                                      <w:marBottom w:val="0"/>
                                      <w:divBdr>
                                        <w:top w:val="none" w:sz="0" w:space="0" w:color="auto"/>
                                        <w:left w:val="none" w:sz="0" w:space="0" w:color="auto"/>
                                        <w:bottom w:val="none" w:sz="0" w:space="0" w:color="auto"/>
                                        <w:right w:val="none" w:sz="0" w:space="0" w:color="auto"/>
                                      </w:divBdr>
                                      <w:divsChild>
                                        <w:div w:id="820657648">
                                          <w:marLeft w:val="0"/>
                                          <w:marRight w:val="0"/>
                                          <w:marTop w:val="0"/>
                                          <w:marBottom w:val="0"/>
                                          <w:divBdr>
                                            <w:top w:val="none" w:sz="0" w:space="0" w:color="auto"/>
                                            <w:left w:val="none" w:sz="0" w:space="0" w:color="auto"/>
                                            <w:bottom w:val="none" w:sz="0" w:space="0" w:color="auto"/>
                                            <w:right w:val="none" w:sz="0" w:space="0" w:color="auto"/>
                                          </w:divBdr>
                                        </w:div>
                                      </w:divsChild>
                                    </w:div>
                                    <w:div w:id="915897649">
                                      <w:marLeft w:val="0"/>
                                      <w:marRight w:val="0"/>
                                      <w:marTop w:val="0"/>
                                      <w:marBottom w:val="0"/>
                                      <w:divBdr>
                                        <w:top w:val="none" w:sz="0" w:space="0" w:color="auto"/>
                                        <w:left w:val="none" w:sz="0" w:space="0" w:color="auto"/>
                                        <w:bottom w:val="none" w:sz="0" w:space="0" w:color="auto"/>
                                        <w:right w:val="none" w:sz="0" w:space="0" w:color="auto"/>
                                      </w:divBdr>
                                      <w:divsChild>
                                        <w:div w:id="516430818">
                                          <w:marLeft w:val="0"/>
                                          <w:marRight w:val="0"/>
                                          <w:marTop w:val="0"/>
                                          <w:marBottom w:val="0"/>
                                          <w:divBdr>
                                            <w:top w:val="none" w:sz="0" w:space="0" w:color="auto"/>
                                            <w:left w:val="none" w:sz="0" w:space="0" w:color="auto"/>
                                            <w:bottom w:val="none" w:sz="0" w:space="0" w:color="auto"/>
                                            <w:right w:val="none" w:sz="0" w:space="0" w:color="auto"/>
                                          </w:divBdr>
                                        </w:div>
                                      </w:divsChild>
                                    </w:div>
                                    <w:div w:id="479078470">
                                      <w:marLeft w:val="0"/>
                                      <w:marRight w:val="0"/>
                                      <w:marTop w:val="0"/>
                                      <w:marBottom w:val="0"/>
                                      <w:divBdr>
                                        <w:top w:val="none" w:sz="0" w:space="0" w:color="auto"/>
                                        <w:left w:val="none" w:sz="0" w:space="0" w:color="auto"/>
                                        <w:bottom w:val="none" w:sz="0" w:space="0" w:color="auto"/>
                                        <w:right w:val="none" w:sz="0" w:space="0" w:color="auto"/>
                                      </w:divBdr>
                                      <w:divsChild>
                                        <w:div w:id="2215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360188">
              <w:marLeft w:val="0"/>
              <w:marRight w:val="0"/>
              <w:marTop w:val="0"/>
              <w:marBottom w:val="225"/>
              <w:divBdr>
                <w:top w:val="none" w:sz="0" w:space="0" w:color="auto"/>
                <w:left w:val="none" w:sz="0" w:space="0" w:color="auto"/>
                <w:bottom w:val="none" w:sz="0" w:space="0" w:color="auto"/>
                <w:right w:val="none" w:sz="0" w:space="0" w:color="auto"/>
              </w:divBdr>
            </w:div>
            <w:div w:id="207497075">
              <w:marLeft w:val="0"/>
              <w:marRight w:val="0"/>
              <w:marTop w:val="0"/>
              <w:marBottom w:val="225"/>
              <w:divBdr>
                <w:top w:val="none" w:sz="0" w:space="0" w:color="auto"/>
                <w:left w:val="none" w:sz="0" w:space="0" w:color="auto"/>
                <w:bottom w:val="none" w:sz="0" w:space="0" w:color="auto"/>
                <w:right w:val="none" w:sz="0" w:space="0" w:color="auto"/>
              </w:divBdr>
            </w:div>
            <w:div w:id="1756901761">
              <w:marLeft w:val="0"/>
              <w:marRight w:val="0"/>
              <w:marTop w:val="0"/>
              <w:marBottom w:val="225"/>
              <w:divBdr>
                <w:top w:val="none" w:sz="0" w:space="0" w:color="auto"/>
                <w:left w:val="none" w:sz="0" w:space="0" w:color="auto"/>
                <w:bottom w:val="none" w:sz="0" w:space="0" w:color="auto"/>
                <w:right w:val="none" w:sz="0" w:space="0" w:color="auto"/>
              </w:divBdr>
            </w:div>
            <w:div w:id="86359116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15384583">
      <w:bodyDiv w:val="1"/>
      <w:marLeft w:val="0"/>
      <w:marRight w:val="0"/>
      <w:marTop w:val="0"/>
      <w:marBottom w:val="0"/>
      <w:divBdr>
        <w:top w:val="none" w:sz="0" w:space="0" w:color="auto"/>
        <w:left w:val="none" w:sz="0" w:space="0" w:color="auto"/>
        <w:bottom w:val="none" w:sz="0" w:space="0" w:color="auto"/>
        <w:right w:val="none" w:sz="0" w:space="0" w:color="auto"/>
      </w:divBdr>
      <w:divsChild>
        <w:div w:id="1258560304">
          <w:marLeft w:val="0"/>
          <w:marRight w:val="0"/>
          <w:marTop w:val="0"/>
          <w:marBottom w:val="0"/>
          <w:divBdr>
            <w:top w:val="none" w:sz="0" w:space="0" w:color="auto"/>
            <w:left w:val="none" w:sz="0" w:space="0" w:color="auto"/>
            <w:bottom w:val="none" w:sz="0" w:space="0" w:color="auto"/>
            <w:right w:val="none" w:sz="0" w:space="0" w:color="auto"/>
          </w:divBdr>
          <w:divsChild>
            <w:div w:id="363216222">
              <w:marLeft w:val="0"/>
              <w:marRight w:val="0"/>
              <w:marTop w:val="0"/>
              <w:marBottom w:val="0"/>
              <w:divBdr>
                <w:top w:val="none" w:sz="0" w:space="0" w:color="auto"/>
                <w:left w:val="none" w:sz="0" w:space="0" w:color="auto"/>
                <w:bottom w:val="none" w:sz="0" w:space="0" w:color="auto"/>
                <w:right w:val="none" w:sz="0" w:space="0" w:color="auto"/>
              </w:divBdr>
              <w:divsChild>
                <w:div w:id="1477259034">
                  <w:marLeft w:val="0"/>
                  <w:marRight w:val="0"/>
                  <w:marTop w:val="0"/>
                  <w:marBottom w:val="0"/>
                  <w:divBdr>
                    <w:top w:val="none" w:sz="0" w:space="0" w:color="auto"/>
                    <w:left w:val="none" w:sz="0" w:space="0" w:color="auto"/>
                    <w:bottom w:val="none" w:sz="0" w:space="0" w:color="auto"/>
                    <w:right w:val="none" w:sz="0" w:space="0" w:color="auto"/>
                  </w:divBdr>
                  <w:divsChild>
                    <w:div w:id="1442650750">
                      <w:marLeft w:val="0"/>
                      <w:marRight w:val="0"/>
                      <w:marTop w:val="0"/>
                      <w:marBottom w:val="0"/>
                      <w:divBdr>
                        <w:top w:val="none" w:sz="0" w:space="0" w:color="auto"/>
                        <w:left w:val="none" w:sz="0" w:space="0" w:color="auto"/>
                        <w:bottom w:val="none" w:sz="0" w:space="0" w:color="auto"/>
                        <w:right w:val="none" w:sz="0" w:space="0" w:color="auto"/>
                      </w:divBdr>
                      <w:divsChild>
                        <w:div w:id="19422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576750">
      <w:bodyDiv w:val="1"/>
      <w:marLeft w:val="0"/>
      <w:marRight w:val="0"/>
      <w:marTop w:val="0"/>
      <w:marBottom w:val="0"/>
      <w:divBdr>
        <w:top w:val="none" w:sz="0" w:space="0" w:color="auto"/>
        <w:left w:val="none" w:sz="0" w:space="0" w:color="auto"/>
        <w:bottom w:val="none" w:sz="0" w:space="0" w:color="auto"/>
        <w:right w:val="none" w:sz="0" w:space="0" w:color="auto"/>
      </w:divBdr>
    </w:div>
    <w:div w:id="2106418755">
      <w:bodyDiv w:val="1"/>
      <w:marLeft w:val="0"/>
      <w:marRight w:val="0"/>
      <w:marTop w:val="0"/>
      <w:marBottom w:val="0"/>
      <w:divBdr>
        <w:top w:val="none" w:sz="0" w:space="0" w:color="auto"/>
        <w:left w:val="none" w:sz="0" w:space="0" w:color="auto"/>
        <w:bottom w:val="none" w:sz="0" w:space="0" w:color="auto"/>
        <w:right w:val="none" w:sz="0" w:space="0" w:color="auto"/>
      </w:divBdr>
    </w:div>
    <w:div w:id="2112698679">
      <w:bodyDiv w:val="1"/>
      <w:marLeft w:val="0"/>
      <w:marRight w:val="0"/>
      <w:marTop w:val="0"/>
      <w:marBottom w:val="0"/>
      <w:divBdr>
        <w:top w:val="none" w:sz="0" w:space="0" w:color="auto"/>
        <w:left w:val="none" w:sz="0" w:space="0" w:color="auto"/>
        <w:bottom w:val="none" w:sz="0" w:space="0" w:color="auto"/>
        <w:right w:val="none" w:sz="0" w:space="0" w:color="auto"/>
      </w:divBdr>
      <w:divsChild>
        <w:div w:id="723867638">
          <w:marLeft w:val="0"/>
          <w:marRight w:val="0"/>
          <w:marTop w:val="0"/>
          <w:marBottom w:val="0"/>
          <w:divBdr>
            <w:top w:val="none" w:sz="0" w:space="0" w:color="auto"/>
            <w:left w:val="none" w:sz="0" w:space="0" w:color="auto"/>
            <w:bottom w:val="none" w:sz="0" w:space="0" w:color="auto"/>
            <w:right w:val="none" w:sz="0" w:space="0" w:color="auto"/>
          </w:divBdr>
        </w:div>
        <w:div w:id="549928325">
          <w:marLeft w:val="0"/>
          <w:marRight w:val="0"/>
          <w:marTop w:val="0"/>
          <w:marBottom w:val="0"/>
          <w:divBdr>
            <w:top w:val="none" w:sz="0" w:space="0" w:color="auto"/>
            <w:left w:val="none" w:sz="0" w:space="0" w:color="auto"/>
            <w:bottom w:val="none" w:sz="0" w:space="0" w:color="auto"/>
            <w:right w:val="none" w:sz="0" w:space="0" w:color="auto"/>
          </w:divBdr>
        </w:div>
        <w:div w:id="791242831">
          <w:marLeft w:val="0"/>
          <w:marRight w:val="0"/>
          <w:marTop w:val="0"/>
          <w:marBottom w:val="0"/>
          <w:divBdr>
            <w:top w:val="none" w:sz="0" w:space="0" w:color="auto"/>
            <w:left w:val="none" w:sz="0" w:space="0" w:color="auto"/>
            <w:bottom w:val="none" w:sz="0" w:space="0" w:color="auto"/>
            <w:right w:val="none" w:sz="0" w:space="0" w:color="auto"/>
          </w:divBdr>
        </w:div>
        <w:div w:id="852301990">
          <w:marLeft w:val="0"/>
          <w:marRight w:val="0"/>
          <w:marTop w:val="0"/>
          <w:marBottom w:val="0"/>
          <w:divBdr>
            <w:top w:val="none" w:sz="0" w:space="0" w:color="auto"/>
            <w:left w:val="none" w:sz="0" w:space="0" w:color="auto"/>
            <w:bottom w:val="none" w:sz="0" w:space="0" w:color="auto"/>
            <w:right w:val="none" w:sz="0" w:space="0" w:color="auto"/>
          </w:divBdr>
        </w:div>
        <w:div w:id="741367915">
          <w:marLeft w:val="0"/>
          <w:marRight w:val="0"/>
          <w:marTop w:val="0"/>
          <w:marBottom w:val="0"/>
          <w:divBdr>
            <w:top w:val="none" w:sz="0" w:space="0" w:color="auto"/>
            <w:left w:val="none" w:sz="0" w:space="0" w:color="auto"/>
            <w:bottom w:val="none" w:sz="0" w:space="0" w:color="auto"/>
            <w:right w:val="none" w:sz="0" w:space="0" w:color="auto"/>
          </w:divBdr>
        </w:div>
        <w:div w:id="299187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ntercurrents.org/avery061113.htm" TargetMode="External"/><Relationship Id="rId13" Type="http://schemas.openxmlformats.org/officeDocument/2006/relationships/hyperlink" Target="https://www.heritage.org/immigration/report/the-us-refugee-admissions-program-roadmap-reform" TargetMode="External"/><Relationship Id="rId18" Type="http://schemas.openxmlformats.org/officeDocument/2006/relationships/hyperlink" Target="https://tcf.org/content/report/why-america-could-and-should-admit-more-syrian-refugees/" TargetMode="External"/><Relationship Id="rId3" Type="http://schemas.openxmlformats.org/officeDocument/2006/relationships/styles" Target="styles.xml"/><Relationship Id="rId21" Type="http://schemas.openxmlformats.org/officeDocument/2006/relationships/hyperlink" Target="https://tcf.org/content/report/why-america-could-and-should-admit-more-syrian-refugees/" TargetMode="External"/><Relationship Id="rId7" Type="http://schemas.openxmlformats.org/officeDocument/2006/relationships/hyperlink" Target="http://www.express.co.uk/news/world/607158/World-War-3-Experts-raise-fears-migrant-crisis-could-lead-to-catastrophic-scenario" TargetMode="External"/><Relationship Id="rId12" Type="http://schemas.openxmlformats.org/officeDocument/2006/relationships/hyperlink" Target="https://www.brookings.edu/blog/markaz/2015/10/27/do-syrian-refugees-pose-a-terrorism-threat/" TargetMode="External"/><Relationship Id="rId17" Type="http://schemas.openxmlformats.org/officeDocument/2006/relationships/hyperlink" Target="https://tcf.org/content/report/why-america-could-and-should-admit-more-syrian-refugees/" TargetMode="External"/><Relationship Id="rId2" Type="http://schemas.openxmlformats.org/officeDocument/2006/relationships/numbering" Target="numbering.xml"/><Relationship Id="rId16" Type="http://schemas.openxmlformats.org/officeDocument/2006/relationships/hyperlink" Target="http://www.washingtonpost.com/blogs/wonkblog/wp/2013/04/28/why-the-boston-maraton-bombing-wont-erode-civil-liberties/" TargetMode="External"/><Relationship Id="rId20" Type="http://schemas.openxmlformats.org/officeDocument/2006/relationships/hyperlink" Target="https://tcf.org/content/report/why-america-could-and-should-admit-more-syrian-refugees/" TargetMode="External"/><Relationship Id="rId1" Type="http://schemas.openxmlformats.org/officeDocument/2006/relationships/customXml" Target="../customXml/item1.xml"/><Relationship Id="rId6" Type="http://schemas.openxmlformats.org/officeDocument/2006/relationships/hyperlink" Target="https://www.cnn.com/2018/01/29/politics/us-refugee-vetting-measures/index.html" TargetMode="External"/><Relationship Id="rId11" Type="http://schemas.openxmlformats.org/officeDocument/2006/relationships/hyperlink" Target="https://www.heritage.org/immigration/commentary/trump-refugees-and-the-truth" TargetMode="External"/><Relationship Id="rId5" Type="http://schemas.openxmlformats.org/officeDocument/2006/relationships/webSettings" Target="webSettings.xml"/><Relationship Id="rId15" Type="http://schemas.openxmlformats.org/officeDocument/2006/relationships/hyperlink" Target="http://polisci.osu.edu/faculty/jmueller/NB.PDF" TargetMode="External"/><Relationship Id="rId23" Type="http://schemas.openxmlformats.org/officeDocument/2006/relationships/theme" Target="theme/theme1.xml"/><Relationship Id="rId10" Type="http://schemas.openxmlformats.org/officeDocument/2006/relationships/hyperlink" Target="http://foreignpolicy.com/2013/07/25/why-we-dont-need-to-worry-about-a-nuclear-handoff/" TargetMode="External"/><Relationship Id="rId19" Type="http://schemas.openxmlformats.org/officeDocument/2006/relationships/hyperlink" Target="http://www.nybooks.com/articles/2016/10/13/best-ways-to-deal-with-refugee-crisis/" TargetMode="External"/><Relationship Id="rId4" Type="http://schemas.openxmlformats.org/officeDocument/2006/relationships/settings" Target="settings.xml"/><Relationship Id="rId9" Type="http://schemas.openxmlformats.org/officeDocument/2006/relationships/hyperlink" Target="http://foreignpolicy.com/2013/07/25/why-we-dont-need-to-worry-about-a-nuclear-handoff/" TargetMode="External"/><Relationship Id="rId14" Type="http://schemas.openxmlformats.org/officeDocument/2006/relationships/hyperlink" Target="https://www.heritage.org/global-politics/commentary/merkels-generous-refugee-policy-puts-germany-risk"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5CF62-A19F-4F26-830B-64B7F71E5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49</Pages>
  <Words>21983</Words>
  <Characters>125307</Characters>
  <Application>Microsoft Office Word</Application>
  <DocSecurity>0</DocSecurity>
  <Lines>1044</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Winsatt</dc:creator>
  <cp:keywords>5.1.1</cp:keywords>
  <dc:description/>
  <cp:lastModifiedBy>Josh Martin</cp:lastModifiedBy>
  <cp:revision>5</cp:revision>
  <dcterms:created xsi:type="dcterms:W3CDTF">2018-06-17T18:45:00Z</dcterms:created>
  <dcterms:modified xsi:type="dcterms:W3CDTF">2018-06-17T18:49:00Z</dcterms:modified>
</cp:coreProperties>
</file>