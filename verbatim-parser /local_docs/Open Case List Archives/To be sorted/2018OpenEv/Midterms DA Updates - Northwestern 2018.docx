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25E139" w14:textId="377662C3" w:rsidR="00CE289B" w:rsidRDefault="00CE289B" w:rsidP="00CE289B">
      <w:pPr>
        <w:pStyle w:val="Heading1"/>
      </w:pPr>
      <w:r>
        <w:t xml:space="preserve">NDI – Midterms RR Addendum </w:t>
      </w:r>
    </w:p>
    <w:p w14:paraId="3AE0429E" w14:textId="2ED9BD4A" w:rsidR="00CE289B" w:rsidRDefault="00CE289B" w:rsidP="00CE289B">
      <w:pPr>
        <w:pStyle w:val="Heading1"/>
      </w:pPr>
      <w:r>
        <w:t>Neg</w:t>
      </w:r>
    </w:p>
    <w:p w14:paraId="723F8DA8" w14:textId="0E033371" w:rsidR="00CE289B" w:rsidRDefault="00CE289B" w:rsidP="00CE289B">
      <w:pPr>
        <w:pStyle w:val="Heading2"/>
      </w:pPr>
      <w:r>
        <w:t>UQ</w:t>
      </w:r>
    </w:p>
    <w:p w14:paraId="5F4DBD77" w14:textId="446A7870" w:rsidR="00CE289B" w:rsidRPr="00CE289B" w:rsidRDefault="00CE289B" w:rsidP="00CE289B">
      <w:pPr>
        <w:pStyle w:val="Heading3"/>
      </w:pPr>
      <w:r>
        <w:t>Blue Wave---General</w:t>
      </w:r>
    </w:p>
    <w:p w14:paraId="48686A9C" w14:textId="77777777" w:rsidR="00CE289B" w:rsidRPr="00384CA2" w:rsidRDefault="00CE289B" w:rsidP="00CE289B"/>
    <w:p w14:paraId="5DBE23C9" w14:textId="77777777" w:rsidR="00CE289B" w:rsidRDefault="00CE289B" w:rsidP="00CE289B">
      <w:pPr>
        <w:pStyle w:val="Heading4"/>
      </w:pPr>
      <w:r>
        <w:t>Blue wave but it’s not locked in---most recent polls</w:t>
      </w:r>
    </w:p>
    <w:p w14:paraId="626FCC8E" w14:textId="77777777" w:rsidR="00CE289B" w:rsidRDefault="00CE289B" w:rsidP="00CE289B">
      <w:r>
        <w:t xml:space="preserve">Blair </w:t>
      </w:r>
      <w:r w:rsidRPr="00384CA2">
        <w:rPr>
          <w:rStyle w:val="Style13ptBold"/>
        </w:rPr>
        <w:t>Guild, 8/3</w:t>
      </w:r>
      <w:r>
        <w:t xml:space="preserve">/18. Blair Guild is a politics reporter and video producer for CBS News Digital. 8/3/18. “Democratic midterm wave is possible, but not guaranteed, says CBS News elections director” </w:t>
      </w:r>
      <w:hyperlink r:id="rId6" w:history="1">
        <w:r w:rsidRPr="00992BFA">
          <w:rPr>
            <w:rStyle w:val="Hyperlink"/>
          </w:rPr>
          <w:t>https://www.cbsnews.com/news/pollsters-say-democratic-midterm-wave-is-possible-but-no-guarantee/</w:t>
        </w:r>
      </w:hyperlink>
      <w:r>
        <w:t xml:space="preserve"> Accessed 8/3/18 //WR-NCP </w:t>
      </w:r>
    </w:p>
    <w:p w14:paraId="76074B0F" w14:textId="77777777" w:rsidR="00CE289B" w:rsidRPr="00384CA2" w:rsidRDefault="00CE289B" w:rsidP="00CE289B">
      <w:pPr>
        <w:rPr>
          <w:sz w:val="14"/>
        </w:rPr>
      </w:pPr>
      <w:r w:rsidRPr="00384CA2">
        <w:rPr>
          <w:sz w:val="14"/>
        </w:rPr>
        <w:t xml:space="preserve">As </w:t>
      </w:r>
      <w:r w:rsidRPr="00384CA2">
        <w:rPr>
          <w:rStyle w:val="StyleUnderline"/>
          <w:highlight w:val="yellow"/>
        </w:rPr>
        <w:t xml:space="preserve">anticipation builds for Democrats aiming to </w:t>
      </w:r>
      <w:r w:rsidRPr="00384CA2">
        <w:rPr>
          <w:rStyle w:val="Emphasis"/>
          <w:highlight w:val="yellow"/>
        </w:rPr>
        <w:t>flip the House</w:t>
      </w:r>
      <w:r w:rsidRPr="00384CA2">
        <w:rPr>
          <w:rStyle w:val="StyleUnderline"/>
          <w:highlight w:val="yellow"/>
        </w:rPr>
        <w:t>, and possibly the Senate</w:t>
      </w:r>
      <w:r w:rsidRPr="00384CA2">
        <w:rPr>
          <w:sz w:val="14"/>
        </w:rPr>
        <w:t xml:space="preserve">, in the 2018 midterm elections this November, </w:t>
      </w:r>
      <w:r w:rsidRPr="00384CA2">
        <w:rPr>
          <w:rStyle w:val="StyleUnderline"/>
          <w:highlight w:val="yellow"/>
        </w:rPr>
        <w:t>polls</w:t>
      </w:r>
      <w:r w:rsidRPr="00384CA2">
        <w:rPr>
          <w:rStyle w:val="StyleUnderline"/>
        </w:rPr>
        <w:t xml:space="preserve">ters </w:t>
      </w:r>
      <w:r w:rsidRPr="00384CA2">
        <w:rPr>
          <w:rStyle w:val="StyleUnderline"/>
          <w:highlight w:val="yellow"/>
        </w:rPr>
        <w:t>predict</w:t>
      </w:r>
      <w:r w:rsidRPr="00384CA2">
        <w:rPr>
          <w:rStyle w:val="StyleUnderline"/>
        </w:rPr>
        <w:t xml:space="preserve"> that </w:t>
      </w:r>
      <w:r w:rsidRPr="00384CA2">
        <w:rPr>
          <w:rStyle w:val="StyleUnderline"/>
          <w:highlight w:val="yellow"/>
        </w:rPr>
        <w:t>the</w:t>
      </w:r>
      <w:r w:rsidRPr="00384CA2">
        <w:rPr>
          <w:sz w:val="14"/>
        </w:rPr>
        <w:t xml:space="preserve"> so-called </w:t>
      </w:r>
      <w:r w:rsidRPr="00384CA2">
        <w:rPr>
          <w:rStyle w:val="Emphasis"/>
        </w:rPr>
        <w:t>“</w:t>
      </w:r>
      <w:r w:rsidRPr="00384CA2">
        <w:rPr>
          <w:rStyle w:val="Emphasis"/>
          <w:highlight w:val="yellow"/>
        </w:rPr>
        <w:t>Blue Wave” is possible, but not a guarantee</w:t>
      </w:r>
      <w:r w:rsidRPr="00384CA2">
        <w:rPr>
          <w:sz w:val="14"/>
        </w:rPr>
        <w:t xml:space="preserve">. "I see the House as a toss-up at this point," CBS News Director of Elections and Surveys Anthony </w:t>
      </w:r>
      <w:proofErr w:type="spellStart"/>
      <w:r w:rsidRPr="00384CA2">
        <w:rPr>
          <w:sz w:val="14"/>
        </w:rPr>
        <w:t>Salvanto</w:t>
      </w:r>
      <w:proofErr w:type="spellEnd"/>
      <w:r w:rsidRPr="00384CA2">
        <w:rPr>
          <w:sz w:val="14"/>
        </w:rPr>
        <w:t xml:space="preserve"> said on "The Takeout" podcast. </w:t>
      </w:r>
      <w:r w:rsidRPr="00384CA2">
        <w:rPr>
          <w:rStyle w:val="StyleUnderline"/>
        </w:rPr>
        <w:t xml:space="preserve">"Structurally, the Democrats to gain, you know, the </w:t>
      </w:r>
      <w:r w:rsidRPr="00384CA2">
        <w:rPr>
          <w:rStyle w:val="StyleUnderline"/>
          <w:highlight w:val="yellow"/>
        </w:rPr>
        <w:t>two dozen seats</w:t>
      </w:r>
      <w:r w:rsidRPr="00384CA2">
        <w:rPr>
          <w:rStyle w:val="StyleUnderline"/>
        </w:rPr>
        <w:t xml:space="preserve"> that they need </w:t>
      </w:r>
      <w:r w:rsidRPr="00384CA2">
        <w:rPr>
          <w:rStyle w:val="StyleUnderline"/>
          <w:highlight w:val="yellow"/>
        </w:rPr>
        <w:t>is a sizable pickup</w:t>
      </w:r>
      <w:r w:rsidRPr="00384CA2">
        <w:rPr>
          <w:rStyle w:val="StyleUnderline"/>
        </w:rPr>
        <w:t>,"</w:t>
      </w:r>
      <w:r w:rsidRPr="00384CA2">
        <w:rPr>
          <w:sz w:val="14"/>
        </w:rPr>
        <w:t xml:space="preserve"> he said. "It is a sizable pickup in an era where after gerrymandering, after voters have concentrated themselves into small geographic areas, where most districts are won by lopsided margins— there just aren't that many that swing or that can swing." </w:t>
      </w:r>
      <w:proofErr w:type="spellStart"/>
      <w:r w:rsidRPr="00384CA2">
        <w:rPr>
          <w:sz w:val="14"/>
        </w:rPr>
        <w:t>Salvanto</w:t>
      </w:r>
      <w:proofErr w:type="spellEnd"/>
      <w:r w:rsidRPr="00384CA2">
        <w:rPr>
          <w:sz w:val="14"/>
        </w:rPr>
        <w:t xml:space="preserve"> characterizes </w:t>
      </w:r>
      <w:r w:rsidRPr="00384CA2">
        <w:rPr>
          <w:rStyle w:val="StyleUnderline"/>
          <w:highlight w:val="yellow"/>
        </w:rPr>
        <w:t>50</w:t>
      </w:r>
      <w:r w:rsidRPr="00384CA2">
        <w:rPr>
          <w:rStyle w:val="StyleUnderline"/>
        </w:rPr>
        <w:t xml:space="preserve"> of the 435 congressional districts as "truly </w:t>
      </w:r>
      <w:r w:rsidRPr="00EB4734">
        <w:rPr>
          <w:rStyle w:val="StyleUnderline"/>
          <w:highlight w:val="yellow"/>
        </w:rPr>
        <w:t>competitive</w:t>
      </w:r>
      <w:r w:rsidRPr="00384CA2">
        <w:rPr>
          <w:rStyle w:val="StyleUnderline"/>
        </w:rPr>
        <w:t>" for Democrats</w:t>
      </w:r>
      <w:r w:rsidRPr="00384CA2">
        <w:rPr>
          <w:sz w:val="14"/>
        </w:rPr>
        <w:t xml:space="preserve">. "When you start with that and then you look at what's happening in those individual districts, it looks like the </w:t>
      </w:r>
      <w:r w:rsidRPr="00EB4734">
        <w:rPr>
          <w:rStyle w:val="StyleUnderline"/>
          <w:highlight w:val="yellow"/>
        </w:rPr>
        <w:t>Democrats will gain</w:t>
      </w:r>
      <w:r w:rsidRPr="00384CA2">
        <w:rPr>
          <w:rStyle w:val="StyleUnderline"/>
        </w:rPr>
        <w:t xml:space="preserve"> seats</w:t>
      </w:r>
      <w:r w:rsidRPr="00384CA2">
        <w:rPr>
          <w:sz w:val="14"/>
        </w:rPr>
        <w:t>," he said. "</w:t>
      </w:r>
      <w:r w:rsidRPr="00384CA2">
        <w:rPr>
          <w:rStyle w:val="StyleUnderline"/>
        </w:rPr>
        <w:t>That looks like it's a</w:t>
      </w:r>
      <w:r w:rsidRPr="00384CA2">
        <w:rPr>
          <w:sz w:val="14"/>
        </w:rPr>
        <w:t xml:space="preserve"> virtual </w:t>
      </w:r>
      <w:r w:rsidRPr="00384CA2">
        <w:rPr>
          <w:rStyle w:val="StyleUnderline"/>
        </w:rPr>
        <w:t>certainty</w:t>
      </w:r>
      <w:r w:rsidRPr="00384CA2">
        <w:rPr>
          <w:sz w:val="14"/>
        </w:rPr>
        <w:t xml:space="preserve">. </w:t>
      </w:r>
      <w:r w:rsidRPr="00EB4734">
        <w:rPr>
          <w:rStyle w:val="Emphasis"/>
          <w:highlight w:val="yellow"/>
        </w:rPr>
        <w:t xml:space="preserve">But </w:t>
      </w:r>
      <w:r w:rsidRPr="00EB4734">
        <w:rPr>
          <w:rStyle w:val="Emphasis"/>
        </w:rPr>
        <w:t xml:space="preserve">will they gain </w:t>
      </w:r>
      <w:r w:rsidRPr="00EB4734">
        <w:rPr>
          <w:rStyle w:val="Emphasis"/>
          <w:highlight w:val="yellow"/>
        </w:rPr>
        <w:t>enough?</w:t>
      </w:r>
      <w:r w:rsidRPr="00384CA2">
        <w:rPr>
          <w:sz w:val="14"/>
        </w:rPr>
        <w:t xml:space="preserve"> That, I think, is a toss-up." </w:t>
      </w:r>
    </w:p>
    <w:p w14:paraId="7BF14F0B" w14:textId="77777777" w:rsidR="00CE289B" w:rsidRDefault="00CE289B" w:rsidP="00CE289B">
      <w:pPr>
        <w:pStyle w:val="Heading4"/>
      </w:pPr>
      <w:r>
        <w:t>Dems win midterms but it’s close</w:t>
      </w:r>
    </w:p>
    <w:p w14:paraId="73724809" w14:textId="77777777" w:rsidR="00CE289B" w:rsidRPr="002A315E" w:rsidRDefault="00CE289B" w:rsidP="00CE289B">
      <w:r w:rsidRPr="002A315E">
        <w:rPr>
          <w:rStyle w:val="Style13ptBold"/>
        </w:rPr>
        <w:t>Kilgore 7-28</w:t>
      </w:r>
      <w:r>
        <w:rPr>
          <w:rStyle w:val="Style13ptBold"/>
        </w:rPr>
        <w:t xml:space="preserve"> </w:t>
      </w:r>
      <w:r>
        <w:rPr>
          <w:rStyle w:val="Style13ptBold"/>
          <w:b w:val="0"/>
          <w:sz w:val="22"/>
        </w:rPr>
        <w:t xml:space="preserve">(Ed Kilgore </w:t>
      </w:r>
      <w:r w:rsidRPr="002A315E">
        <w:t>worked for 3 governors, 1 senator, two DC think tanks, and is now a political columnist for New York Magazine</w:t>
      </w:r>
      <w:r>
        <w:t xml:space="preserve">, “Battle for The House: 100 Days Out, Democrats Are on the Brink,” 7-28-18, </w:t>
      </w:r>
      <w:proofErr w:type="gramStart"/>
      <w:r w:rsidRPr="002A315E">
        <w:t>http://nymag.com/daily/intelligencer/2018/07/battle-for-the-house-democrats-on-the-brink-100-days-out.html</w:t>
      </w:r>
      <w:r>
        <w:t>)[</w:t>
      </w:r>
      <w:proofErr w:type="gramEnd"/>
      <w:r>
        <w:t>AK-Caddo]</w:t>
      </w:r>
    </w:p>
    <w:p w14:paraId="024288F8" w14:textId="77777777" w:rsidR="00CE289B" w:rsidRPr="002A315E" w:rsidRDefault="00CE289B" w:rsidP="00CE289B">
      <w:pPr>
        <w:rPr>
          <w:u w:val="single"/>
        </w:rPr>
      </w:pPr>
      <w:r w:rsidRPr="001E400B">
        <w:t>One hundred days from right now, the 2018 midterm elections will finally occur (or conclude, with</w:t>
      </w:r>
      <w:r>
        <w:t xml:space="preserve"> </w:t>
      </w:r>
      <w:hyperlink r:id="rId7" w:history="1">
        <w:r w:rsidRPr="001E400B">
          <w:rPr>
            <w:rStyle w:val="Hyperlink"/>
          </w:rPr>
          <w:t>early voting</w:t>
        </w:r>
      </w:hyperlink>
      <w:r>
        <w:t xml:space="preserve"> </w:t>
      </w:r>
      <w:r w:rsidRPr="001E400B">
        <w:t xml:space="preserve">starting as many as six weeks out in some states). And while all sorts of congressional, state, and local contests will be on the ballot, </w:t>
      </w:r>
      <w:r w:rsidRPr="002A315E">
        <w:rPr>
          <w:u w:val="single"/>
        </w:rPr>
        <w:t xml:space="preserve">the struggle for control of the U.S. House remains the marquee match. </w:t>
      </w:r>
      <w:r w:rsidRPr="002A315E">
        <w:rPr>
          <w:b/>
          <w:u w:val="single"/>
        </w:rPr>
        <w:t>Democrats are now, by most accounts, a slight favorite to win the</w:t>
      </w:r>
      <w:r w:rsidRPr="002A315E">
        <w:rPr>
          <w:b/>
        </w:rPr>
        <w:t xml:space="preserve"> </w:t>
      </w:r>
      <w:r w:rsidRPr="001E400B">
        <w:t xml:space="preserve">net </w:t>
      </w:r>
      <w:r w:rsidRPr="002A315E">
        <w:rPr>
          <w:b/>
          <w:u w:val="single"/>
        </w:rPr>
        <w:t>23 seats they need to regain the House</w:t>
      </w:r>
      <w:r w:rsidRPr="001E400B">
        <w:t xml:space="preserve">. This has been the top betting line off and on since the beginning of the 2018 cycle, though last autumn Democrats looked almost certain to build an irresistible “wave” and this spring it appeared that </w:t>
      </w:r>
      <w:r w:rsidRPr="002A315E">
        <w:rPr>
          <w:b/>
          <w:sz w:val="24"/>
          <w:u w:val="single"/>
        </w:rPr>
        <w:t>Republicans might be recovering enough to survive with a reduced majority.</w:t>
      </w:r>
      <w:r>
        <w:t xml:space="preserve"> </w:t>
      </w:r>
      <w:r w:rsidRPr="001E400B">
        <w:t xml:space="preserve">The current big-picture indicators show Democrats right on the brink of the numbers they would need to win back the House. All along, the conventional wisdom has been that </w:t>
      </w:r>
      <w:r w:rsidRPr="002A315E">
        <w:rPr>
          <w:u w:val="single"/>
        </w:rPr>
        <w:t xml:space="preserve">Democrats need a lead of </w:t>
      </w:r>
      <w:hyperlink r:id="rId8" w:history="1">
        <w:r w:rsidRPr="002A315E">
          <w:rPr>
            <w:rStyle w:val="Hyperlink"/>
            <w:u w:val="single"/>
          </w:rPr>
          <w:t>seven or eight points</w:t>
        </w:r>
      </w:hyperlink>
      <w:r w:rsidRPr="002A315E">
        <w:rPr>
          <w:u w:val="single"/>
        </w:rPr>
        <w:t xml:space="preserve"> in the generic congressional ballot, an approximation of the House national popular vote</w:t>
      </w:r>
      <w:r w:rsidRPr="001E400B">
        <w:t>, to feel reasonably confident of their chances. Their lead on the generic ballot is currently at</w:t>
      </w:r>
      <w:r>
        <w:t xml:space="preserve"> </w:t>
      </w:r>
      <w:hyperlink r:id="rId9" w:history="1">
        <w:r w:rsidRPr="001E400B">
          <w:rPr>
            <w:rStyle w:val="Hyperlink"/>
          </w:rPr>
          <w:t>7.3 percent</w:t>
        </w:r>
      </w:hyperlink>
      <w:r>
        <w:t xml:space="preserve"> </w:t>
      </w:r>
      <w:r w:rsidRPr="001E400B">
        <w:t xml:space="preserve">in the </w:t>
      </w:r>
      <w:proofErr w:type="spellStart"/>
      <w:r w:rsidRPr="001E400B">
        <w:t>RealClearPolitics</w:t>
      </w:r>
      <w:proofErr w:type="spellEnd"/>
      <w:r w:rsidRPr="001E400B">
        <w:t xml:space="preserve"> polling averages (it was as high as 13 percent last December and as low as 3 percent in the late spring), and</w:t>
      </w:r>
      <w:r>
        <w:t xml:space="preserve"> </w:t>
      </w:r>
      <w:hyperlink r:id="rId10" w:history="1">
        <w:r w:rsidRPr="001E400B">
          <w:rPr>
            <w:rStyle w:val="Hyperlink"/>
          </w:rPr>
          <w:t>7.7 percent</w:t>
        </w:r>
      </w:hyperlink>
      <w:r>
        <w:t xml:space="preserve"> </w:t>
      </w:r>
      <w:r w:rsidRPr="001E400B">
        <w:t xml:space="preserve">in the FiveThirtyEight averages (which weight polls according to their assessed quality and make adjustments for partisan bias). </w:t>
      </w:r>
      <w:proofErr w:type="gramStart"/>
      <w:r w:rsidRPr="002A315E">
        <w:rPr>
          <w:u w:val="single"/>
        </w:rPr>
        <w:t>Typically</w:t>
      </w:r>
      <w:proofErr w:type="gramEnd"/>
      <w:r w:rsidRPr="002A315E">
        <w:rPr>
          <w:u w:val="single"/>
        </w:rPr>
        <w:t xml:space="preserve"> the party that does not control the White House is likely to get a late breeze in its favor unless the president’s favorability markedly improves.</w:t>
      </w:r>
      <w:r w:rsidRPr="001E400B">
        <w:t xml:space="preserve"> At</w:t>
      </w:r>
      <w:r>
        <w:t xml:space="preserve"> </w:t>
      </w:r>
      <w:hyperlink r:id="rId11" w:history="1">
        <w:r w:rsidRPr="001E400B">
          <w:rPr>
            <w:rStyle w:val="Hyperlink"/>
          </w:rPr>
          <w:t>this point in 2014</w:t>
        </w:r>
      </w:hyperlink>
      <w:r w:rsidRPr="001E400B">
        <w:t>, Democrats led in most generic congressional polls, but then lost the national House popular vote by nearly 6 percent.</w:t>
      </w:r>
      <w:r>
        <w:t xml:space="preserve"> </w:t>
      </w:r>
      <w:r w:rsidRPr="001E400B">
        <w:t xml:space="preserve">And while </w:t>
      </w:r>
      <w:r w:rsidRPr="002A315E">
        <w:rPr>
          <w:b/>
          <w:u w:val="single"/>
        </w:rPr>
        <w:t xml:space="preserve">the </w:t>
      </w:r>
      <w:hyperlink r:id="rId12" w:anchor="polls" w:history="1">
        <w:r w:rsidRPr="002A315E">
          <w:rPr>
            <w:rStyle w:val="Hyperlink"/>
            <w:b/>
            <w:u w:val="single"/>
          </w:rPr>
          <w:t>president’s approval rating</w:t>
        </w:r>
      </w:hyperlink>
      <w:r>
        <w:t xml:space="preserve"> </w:t>
      </w:r>
      <w:r w:rsidRPr="001E400B">
        <w:t xml:space="preserve">is in the low 40s as opposed to the high 30s where he was in autumn 2017, it </w:t>
      </w:r>
      <w:r w:rsidRPr="002A315E">
        <w:rPr>
          <w:b/>
          <w:u w:val="single"/>
        </w:rPr>
        <w:t>appears to have stabilized</w:t>
      </w:r>
      <w:r w:rsidRPr="001E400B">
        <w:t>, and there’s no reason to believe it will drift up toward 50 percent between now and November. Presidential approval below 50 percent is the single best red flashing arrow pointing to a bad midterm for his party, as Charlie Cook</w:t>
      </w:r>
      <w:r>
        <w:t xml:space="preserve"> </w:t>
      </w:r>
      <w:hyperlink r:id="rId13" w:history="1">
        <w:r w:rsidRPr="001E400B">
          <w:rPr>
            <w:rStyle w:val="Hyperlink"/>
          </w:rPr>
          <w:t>points out</w:t>
        </w:r>
      </w:hyperlink>
      <w:r w:rsidRPr="001E400B">
        <w:t>:</w:t>
      </w:r>
      <w:r>
        <w:t xml:space="preserve"> </w:t>
      </w:r>
      <w:r w:rsidRPr="001E400B">
        <w:t xml:space="preserve">[I]n six of the seven midterm elections since 1966, </w:t>
      </w:r>
      <w:r w:rsidRPr="002A315E">
        <w:rPr>
          <w:u w:val="single"/>
        </w:rPr>
        <w:t>when presidential approval ratings hovered below 50 percent, his party has lost two dozen or more seats in the House, giving the opposition party a majority the next year.</w:t>
      </w:r>
      <w:r w:rsidRPr="001E400B">
        <w:t xml:space="preserve"> The lone exception was 2014 in President Obama’s second term. Democrats lost only 13 seats, but they had been all but destroyed in the 2010 midterms and hardly gained seats in 2012, so they had few competitive districts to lose in 2014.</w:t>
      </w:r>
      <w:r>
        <w:t xml:space="preserve"> </w:t>
      </w:r>
      <w:r w:rsidRPr="001E400B">
        <w:t>The most recent precedent is grim for Republicans: going into his first midterm elections, Barack Obama’s</w:t>
      </w:r>
      <w:r>
        <w:t xml:space="preserve"> </w:t>
      </w:r>
      <w:hyperlink r:id="rId14" w:history="1">
        <w:r w:rsidRPr="001E400B">
          <w:rPr>
            <w:rStyle w:val="Hyperlink"/>
          </w:rPr>
          <w:t>approval rating</w:t>
        </w:r>
      </w:hyperlink>
      <w:r>
        <w:t xml:space="preserve"> </w:t>
      </w:r>
      <w:r w:rsidRPr="001E400B">
        <w:t>was a bit higher than Trump’s is now (45 percent in July of 2010, 44 percent on election day), and his party lost 63 House seats.</w:t>
      </w:r>
      <w:r w:rsidRPr="002A315E">
        <w:rPr>
          <w:u w:val="single"/>
        </w:rPr>
        <w:t xml:space="preserve"> Nobody thinks a landslide that immense is going to occur, </w:t>
      </w:r>
      <w:r w:rsidRPr="001E400B">
        <w:t>partly because Democrats were more exposed after big 2008 gains, and even more because Republicans did a great job entrenching an advantage in the</w:t>
      </w:r>
      <w:r>
        <w:t xml:space="preserve"> </w:t>
      </w:r>
      <w:hyperlink r:id="rId15" w:history="1">
        <w:r w:rsidRPr="001E400B">
          <w:rPr>
            <w:rStyle w:val="Hyperlink"/>
          </w:rPr>
          <w:t>last redistricting cycle</w:t>
        </w:r>
      </w:hyperlink>
      <w:r w:rsidRPr="001E400B">
        <w:t xml:space="preserve">. </w:t>
      </w:r>
      <w:r w:rsidRPr="002A315E">
        <w:rPr>
          <w:u w:val="single"/>
        </w:rPr>
        <w:t>But Trump’s own ability to win in 2016</w:t>
      </w:r>
      <w:r w:rsidRPr="001E400B">
        <w:t xml:space="preserve"> (in the electoral college, at least) </w:t>
      </w:r>
      <w:r w:rsidRPr="002A315E">
        <w:rPr>
          <w:u w:val="single"/>
        </w:rPr>
        <w:t>despite mediocre approval numbers won’t likely be transferable to congressional Republicans</w:t>
      </w:r>
      <w:r w:rsidRPr="001E400B">
        <w:t>.</w:t>
      </w:r>
      <w:r>
        <w:t xml:space="preserve"> </w:t>
      </w:r>
      <w:r w:rsidRPr="001E400B">
        <w:t>Retirements, resignations, and a</w:t>
      </w:r>
      <w:r>
        <w:t xml:space="preserve"> </w:t>
      </w:r>
      <w:hyperlink r:id="rId16" w:history="1">
        <w:r w:rsidRPr="001E400B">
          <w:rPr>
            <w:rStyle w:val="Hyperlink"/>
          </w:rPr>
          <w:t>court-ordered re-redistricting</w:t>
        </w:r>
      </w:hyperlink>
      <w:r>
        <w:t xml:space="preserve"> </w:t>
      </w:r>
      <w:r w:rsidRPr="001E400B">
        <w:t>in Pennsylvania have combined to produce</w:t>
      </w:r>
      <w:r>
        <w:t xml:space="preserve"> </w:t>
      </w:r>
      <w:hyperlink r:id="rId17" w:history="1">
        <w:r w:rsidRPr="001E400B">
          <w:rPr>
            <w:rStyle w:val="Hyperlink"/>
          </w:rPr>
          <w:t>42 open or vacant Republican House seats</w:t>
        </w:r>
      </w:hyperlink>
      <w:r>
        <w:t xml:space="preserve"> </w:t>
      </w:r>
      <w:r w:rsidRPr="001E400B">
        <w:t>— the highest number for either party since 1930. Exactly half of those seats are in districts where Trump either lost in 2016 or received less than 55 percent of the vote, and in nearly half, the Democratic candidate has been raising more money than the Republican in the most recent filings.</w:t>
      </w:r>
      <w:r>
        <w:t xml:space="preserve"> </w:t>
      </w:r>
      <w:r w:rsidRPr="001E400B">
        <w:t xml:space="preserve">Speaking of fund-raising, </w:t>
      </w:r>
      <w:r w:rsidRPr="002A315E">
        <w:rPr>
          <w:b/>
          <w:u w:val="single"/>
        </w:rPr>
        <w:t>Republicans have clearly lost a lot of the usual advantage the party in power enjoys on the money front</w:t>
      </w:r>
      <w:r w:rsidRPr="001E400B">
        <w:t>, as David Wasserman</w:t>
      </w:r>
      <w:r>
        <w:t xml:space="preserve"> </w:t>
      </w:r>
      <w:hyperlink r:id="rId18" w:history="1">
        <w:r w:rsidRPr="001E400B">
          <w:rPr>
            <w:rStyle w:val="Hyperlink"/>
          </w:rPr>
          <w:t>reported</w:t>
        </w:r>
      </w:hyperlink>
      <w:r>
        <w:t xml:space="preserve"> </w:t>
      </w:r>
      <w:r w:rsidRPr="001E400B">
        <w:t>last week:</w:t>
      </w:r>
      <w:r>
        <w:t xml:space="preserve"> </w:t>
      </w:r>
      <w:r w:rsidRPr="001E400B">
        <w:t>[D]</w:t>
      </w:r>
      <w:proofErr w:type="spellStart"/>
      <w:r w:rsidRPr="001E400B">
        <w:t>onors</w:t>
      </w:r>
      <w:proofErr w:type="spellEnd"/>
      <w:r w:rsidRPr="001E400B">
        <w:t>’ desperation to thwart the president helped Democratic candidates out-raise a jaw-dropping 55 GOP House incumbents in the last three months. And 18 Democrats in GOP-held seats raised more than $1 million (not including self-</w:t>
      </w:r>
      <w:proofErr w:type="gramStart"/>
      <w:r w:rsidRPr="001E400B">
        <w:t>funders)…</w:t>
      </w:r>
      <w:proofErr w:type="gramEnd"/>
      <w:r w:rsidRPr="001E400B">
        <w:t>.</w:t>
      </w:r>
      <w:r>
        <w:t xml:space="preserve"> </w:t>
      </w:r>
      <w:r w:rsidRPr="001E400B">
        <w:t>In 37 GOP-held districts — including 16 held by Republican incumbents — a Democrat entered July with the most cash on hand (in 2010, only eight incumbent Democrats trailed a Republican at this point).</w:t>
      </w:r>
      <w:r>
        <w:t xml:space="preserve"> </w:t>
      </w:r>
      <w:r w:rsidRPr="001E400B">
        <w:t xml:space="preserve">And on top of everything else, various indicators continue to show </w:t>
      </w:r>
      <w:r w:rsidRPr="002A315E">
        <w:rPr>
          <w:b/>
          <w:u w:val="single"/>
        </w:rPr>
        <w:t xml:space="preserve">Democrats are </w:t>
      </w:r>
      <w:hyperlink r:id="rId19" w:history="1">
        <w:r w:rsidRPr="002A315E">
          <w:rPr>
            <w:rStyle w:val="Hyperlink"/>
            <w:b/>
            <w:u w:val="single"/>
          </w:rPr>
          <w:t>more enthusiastic</w:t>
        </w:r>
      </w:hyperlink>
      <w:r w:rsidRPr="002A315E">
        <w:rPr>
          <w:b/>
          <w:u w:val="single"/>
        </w:rPr>
        <w:t xml:space="preserve"> about voting than Republicans, which is an important trend given the </w:t>
      </w:r>
      <w:hyperlink r:id="rId20" w:history="1">
        <w:r w:rsidRPr="002A315E">
          <w:rPr>
            <w:rStyle w:val="Hyperlink"/>
            <w:b/>
            <w:u w:val="single"/>
          </w:rPr>
          <w:t>GOP turnout advantages</w:t>
        </w:r>
      </w:hyperlink>
      <w:r w:rsidRPr="002A315E">
        <w:rPr>
          <w:b/>
          <w:u w:val="single"/>
        </w:rPr>
        <w:t xml:space="preserve"> that played a big role in the 2010 and 2014 midterms</w:t>
      </w:r>
      <w:r w:rsidRPr="001E400B">
        <w:t>. Indeed, the consistent</w:t>
      </w:r>
      <w:r>
        <w:t xml:space="preserve"> </w:t>
      </w:r>
      <w:hyperlink r:id="rId21" w:history="1">
        <w:r w:rsidRPr="001E400B">
          <w:rPr>
            <w:rStyle w:val="Hyperlink"/>
          </w:rPr>
          <w:t>overperformance of Democrats</w:t>
        </w:r>
      </w:hyperlink>
      <w:r>
        <w:t xml:space="preserve"> </w:t>
      </w:r>
      <w:r w:rsidRPr="001E400B">
        <w:t xml:space="preserve">in 2017 and 2018 special elections suggests that </w:t>
      </w:r>
      <w:r w:rsidRPr="002A315E">
        <w:rPr>
          <w:u w:val="single"/>
        </w:rPr>
        <w:t>the turnout advantage might be even larger than standard measurements</w:t>
      </w:r>
      <w:r w:rsidRPr="001E400B">
        <w:t xml:space="preserve"> (based on past voting behavior and expressed interest in voting) </w:t>
      </w:r>
      <w:r w:rsidRPr="002A315E">
        <w:rPr>
          <w:u w:val="single"/>
        </w:rPr>
        <w:t>would predict.</w:t>
      </w:r>
    </w:p>
    <w:p w14:paraId="4D8D43C5" w14:textId="77777777" w:rsidR="00CE289B" w:rsidRDefault="00CE289B" w:rsidP="00CE289B">
      <w:pPr>
        <w:rPr>
          <w:u w:val="single"/>
        </w:rPr>
      </w:pPr>
    </w:p>
    <w:p w14:paraId="780BDDBE" w14:textId="77777777" w:rsidR="00CE289B" w:rsidRDefault="00CE289B" w:rsidP="00CE289B">
      <w:pPr>
        <w:pStyle w:val="Heading4"/>
      </w:pPr>
      <w:bookmarkStart w:id="0" w:name="_GoBack"/>
      <w:r>
        <w:t>A blue wave is coming but structural advantages make it close</w:t>
      </w:r>
    </w:p>
    <w:p w14:paraId="7A46B5DC" w14:textId="77777777" w:rsidR="00CE289B" w:rsidRPr="00CF043A" w:rsidRDefault="00CE289B" w:rsidP="00CE289B">
      <w:proofErr w:type="spellStart"/>
      <w:r>
        <w:rPr>
          <w:rStyle w:val="Style13ptBold"/>
        </w:rPr>
        <w:t>Beldevere</w:t>
      </w:r>
      <w:proofErr w:type="spellEnd"/>
      <w:r>
        <w:rPr>
          <w:rStyle w:val="Style13ptBold"/>
        </w:rPr>
        <w:t xml:space="preserve"> 8-2 </w:t>
      </w:r>
      <w:r>
        <w:rPr>
          <w:rStyle w:val="Style13ptBold"/>
          <w:b w:val="0"/>
          <w:sz w:val="22"/>
        </w:rPr>
        <w:t xml:space="preserve">(Berny </w:t>
      </w:r>
      <w:proofErr w:type="spellStart"/>
      <w:r>
        <w:rPr>
          <w:rStyle w:val="Style13ptBold"/>
          <w:b w:val="0"/>
          <w:sz w:val="22"/>
        </w:rPr>
        <w:t>Beldevere</w:t>
      </w:r>
      <w:proofErr w:type="spellEnd"/>
      <w:r>
        <w:rPr>
          <w:rStyle w:val="Style13ptBold"/>
          <w:b w:val="0"/>
          <w:sz w:val="22"/>
        </w:rPr>
        <w:t xml:space="preserve"> </w:t>
      </w:r>
      <w:r w:rsidRPr="00CF043A">
        <w:t>is the editor in chief of Arc Digital</w:t>
      </w:r>
      <w:r>
        <w:t xml:space="preserve">, “Is A Blue Wave </w:t>
      </w:r>
      <w:proofErr w:type="gramStart"/>
      <w:r>
        <w:t>Coming?,</w:t>
      </w:r>
      <w:proofErr w:type="gramEnd"/>
      <w:r>
        <w:t xml:space="preserve">” 8-2-18, </w:t>
      </w:r>
      <w:r w:rsidRPr="002A1D63">
        <w:t>https://www.nationalreview.com/2018/08/midterm-elections-2018-democrats-great-chances/</w:t>
      </w:r>
      <w:r>
        <w:t>)[AK-Caddo]</w:t>
      </w:r>
    </w:p>
    <w:p w14:paraId="05BBB23C" w14:textId="77777777" w:rsidR="00CE289B" w:rsidRPr="002A1D63" w:rsidRDefault="00CE289B" w:rsidP="00CE289B">
      <w:pPr>
        <w:rPr>
          <w:u w:val="single"/>
        </w:rPr>
      </w:pPr>
      <w:r w:rsidRPr="00CF043A">
        <w:t>Are we a hundred days from a Congress-realigning blue wave? Is a violent Democratic tide, thrust forward by the dreams of Resisters everywhere, coming to wash away Republican control in the House of Representatives?</w:t>
      </w:r>
      <w:r>
        <w:t xml:space="preserve"> </w:t>
      </w:r>
      <w:r w:rsidRPr="00CF043A">
        <w:t>Some analysts define a wave election to be an overwhelming, mandate-issuing electoral romp — the kind that leaves the ascendant party with a sizable advantage in seats. I view things differently.</w:t>
      </w:r>
      <w:r>
        <w:t xml:space="preserve"> </w:t>
      </w:r>
      <w:r w:rsidRPr="00CF043A">
        <w:t xml:space="preserve">As I see it, </w:t>
      </w:r>
      <w:r w:rsidRPr="002A1D63">
        <w:rPr>
          <w:b/>
          <w:u w:val="single"/>
        </w:rPr>
        <w:t>if the Democrats win a net total of 23 seats, which is the magic number they need to flip the House, the 2018 midterms should be construed as a wave election</w:t>
      </w:r>
      <w:r w:rsidRPr="00CF043A">
        <w:t xml:space="preserve">, </w:t>
      </w:r>
      <w:proofErr w:type="gramStart"/>
      <w:r w:rsidRPr="00CF043A">
        <w:t>regardless of the fact that</w:t>
      </w:r>
      <w:proofErr w:type="gramEnd"/>
      <w:r w:rsidRPr="00CF043A">
        <w:t xml:space="preserve"> this would leave the Democrats with a razor-thin majority, and regardless of what happens in Senate, state-legislature, and gubernatorial races.</w:t>
      </w:r>
      <w:r>
        <w:t xml:space="preserve"> </w:t>
      </w:r>
      <w:r w:rsidRPr="00CF043A">
        <w:t>There are obvious counterarguments to the suggestion that acquiring a one-member majority in the House of Representatives should represent a “wave,” but none of them are convincing. Here’s why.</w:t>
      </w:r>
      <w:r>
        <w:t xml:space="preserve"> </w:t>
      </w:r>
      <w:r w:rsidRPr="00CF043A">
        <w:t xml:space="preserve">If the Democrats pick up 23 seats in the House of Representatives, that is an astonishing </w:t>
      </w:r>
      <w:proofErr w:type="gramStart"/>
      <w:r w:rsidRPr="00CF043A">
        <w:t>achievement in its own right</w:t>
      </w:r>
      <w:proofErr w:type="gramEnd"/>
      <w:r w:rsidRPr="00CF043A">
        <w:t xml:space="preserve">. In other words, </w:t>
      </w:r>
      <w:r w:rsidRPr="002A1D63">
        <w:rPr>
          <w:u w:val="single"/>
        </w:rPr>
        <w:t>don’t look at the resulting distribution; look instead at how many seats were won and what hurdles were overcome to win them</w:t>
      </w:r>
      <w:r w:rsidRPr="00CF043A">
        <w:t>.</w:t>
      </w:r>
      <w:r>
        <w:t xml:space="preserve"> </w:t>
      </w:r>
      <w:r w:rsidRPr="00CF043A">
        <w:t xml:space="preserve">Let’s </w:t>
      </w:r>
      <w:proofErr w:type="gramStart"/>
      <w:r w:rsidRPr="00CF043A">
        <w:t>take a look</w:t>
      </w:r>
      <w:proofErr w:type="gramEnd"/>
      <w:r w:rsidRPr="00CF043A">
        <w:t xml:space="preserve"> at the political landscape in the run up to the midterms and compare Republicans’ set of advantages to the reasons for Democratic optimism.</w:t>
      </w:r>
      <w:r>
        <w:t xml:space="preserve"> </w:t>
      </w:r>
      <w:r w:rsidRPr="00CF043A">
        <w:t>How Republicans Hope to Weather the Storm</w:t>
      </w:r>
      <w:r>
        <w:t xml:space="preserve"> </w:t>
      </w:r>
      <w:r w:rsidRPr="00CF043A">
        <w:t>The hurdles for Democrats are significant. Here are some of them.</w:t>
      </w:r>
      <w:r>
        <w:t xml:space="preserve"> </w:t>
      </w:r>
      <w:r w:rsidRPr="00CF043A">
        <w:t>The rarity of wave elections in the House</w:t>
      </w:r>
      <w:r>
        <w:t xml:space="preserve"> </w:t>
      </w:r>
      <w:r w:rsidRPr="00CF043A">
        <w:t>Could it be that wave elections are the new norm? In 2010, a midterm year, the GOP engineered a 63-seat tsunami to wrest control of the House. Just a few years prior, the toxicity of George W. Bush’s final years in office handed Barack Obama the keys to the White House, but before it did that, in 2006, it also gave the Democrats the keys to D.C.’s</w:t>
      </w:r>
      <w:r>
        <w:t xml:space="preserve"> </w:t>
      </w:r>
      <w:r w:rsidRPr="00CF043A">
        <w:t>other</w:t>
      </w:r>
      <w:r>
        <w:t xml:space="preserve"> </w:t>
      </w:r>
      <w:r w:rsidRPr="00CF043A">
        <w:t>important House. A littler further back, in 1994, the Newt Gingrich–led Republican Revolution turned Bill Clinton’s blue House red.</w:t>
      </w:r>
      <w:r>
        <w:t xml:space="preserve"> </w:t>
      </w:r>
      <w:r w:rsidRPr="00CF043A">
        <w:t xml:space="preserve">Historically, however, </w:t>
      </w:r>
      <w:r w:rsidRPr="002A1D63">
        <w:rPr>
          <w:u w:val="single"/>
        </w:rPr>
        <w:t>House wave elections have not been a common occurrence.</w:t>
      </w:r>
      <w:r w:rsidRPr="00CF043A">
        <w:t xml:space="preserve"> As the</w:t>
      </w:r>
      <w:r>
        <w:t xml:space="preserve"> </w:t>
      </w:r>
      <w:r w:rsidRPr="00CF043A">
        <w:t>Washington Post’s</w:t>
      </w:r>
      <w:r>
        <w:t xml:space="preserve"> </w:t>
      </w:r>
      <w:hyperlink r:id="rId22" w:history="1">
        <w:r w:rsidRPr="00CF043A">
          <w:rPr>
            <w:rStyle w:val="Hyperlink"/>
          </w:rPr>
          <w:t>Amber Phillips notes</w:t>
        </w:r>
      </w:hyperlink>
      <w:r w:rsidRPr="00CF043A">
        <w:t>, the House has been flipped only three times in over 60 years. Obviously, recent political trends are more predictive than what took place in, say, Eisenhower’s day, and Democrats ran the House all the way from 1955 to 1994. But even if we restrict ourselves to elections from 1994 to 2016, the House changing hands only</w:t>
      </w:r>
      <w:r>
        <w:t xml:space="preserve"> </w:t>
      </w:r>
      <w:hyperlink r:id="rId23" w:history="1">
        <w:r w:rsidRPr="00CF043A">
          <w:rPr>
            <w:rStyle w:val="Hyperlink"/>
          </w:rPr>
          <w:t>three times in twelve elections</w:t>
        </w:r>
      </w:hyperlink>
      <w:r w:rsidRPr="00CF043A">
        <w:t>  —  three times in nearly 25 years  —  isn’t enough to call something a new norm.</w:t>
      </w:r>
      <w:r>
        <w:t xml:space="preserve"> </w:t>
      </w:r>
      <w:r w:rsidRPr="00CF043A">
        <w:t>The structural advantages</w:t>
      </w:r>
      <w:r>
        <w:t xml:space="preserve"> </w:t>
      </w:r>
      <w:r w:rsidRPr="00CF043A">
        <w:t xml:space="preserve">Then </w:t>
      </w:r>
      <w:r w:rsidRPr="002A1D63">
        <w:rPr>
          <w:u w:val="single"/>
        </w:rPr>
        <w:t>there are the structural advantages that favor Republicans this year, by which I mean factors that have to do with the arbitrary benefits of being in power rather than the substance of the individual congressional races themselves.</w:t>
      </w:r>
      <w:r>
        <w:t xml:space="preserve"> </w:t>
      </w:r>
      <w:r w:rsidRPr="00CF043A">
        <w:t>One such advantage is the incumbency advantage. In 2010, the year the GOP swept up 63 seats, the incumbent reelection rate was at the subterranean level of . . . 85 percent! In the years since, the rate has climbed back up to typical levels </w:t>
      </w:r>
      <w:proofErr w:type="gramStart"/>
      <w:r w:rsidRPr="00CF043A">
        <w:t>–  90</w:t>
      </w:r>
      <w:proofErr w:type="gramEnd"/>
      <w:r w:rsidRPr="00CF043A">
        <w:t xml:space="preserve"> percent in 2012, 95 percent in 2014, and 97 percent in 2016.</w:t>
      </w:r>
      <w:r>
        <w:t xml:space="preserve"> </w:t>
      </w:r>
      <w:r w:rsidRPr="00CF043A">
        <w:t xml:space="preserve">Do the math with me. The Republicans have 236 members in the House to the Democrats’ 193. If the recent incumbent-reelection rate </w:t>
      </w:r>
      <w:proofErr w:type="gramStart"/>
      <w:r w:rsidRPr="00CF043A">
        <w:t>more or less holds</w:t>
      </w:r>
      <w:proofErr w:type="gramEnd"/>
      <w:r w:rsidRPr="00CF043A">
        <w:t>, the GOP should easily retain control of the House.</w:t>
      </w:r>
      <w:r>
        <w:t xml:space="preserve"> </w:t>
      </w:r>
      <w:r w:rsidRPr="00CF043A">
        <w:t xml:space="preserve">Admittedly, we have not yet factored in all the incumbents who won’t be seeking reelection. Some members are pursuing another line of work, some are angling for higher political office, and others are simply retiring. All in all, </w:t>
      </w:r>
      <w:r w:rsidRPr="002A1D63">
        <w:rPr>
          <w:u w:val="single"/>
        </w:rPr>
        <w:t>there are 36 Republicans who will not be seeking another two years in the House</w:t>
      </w:r>
      <w:r w:rsidRPr="00CF043A">
        <w:t>. Since the Democrats need to pick up 23 seats, they should be able to pull in that amount from the 36 individual openings the Republicans are laying out for them, right?</w:t>
      </w:r>
      <w:r>
        <w:t xml:space="preserve"> </w:t>
      </w:r>
      <w:r w:rsidRPr="00CF043A">
        <w:t xml:space="preserve">I ran the numbers, and, unfortunately for the Democrats, </w:t>
      </w:r>
      <w:r w:rsidRPr="002A1D63">
        <w:rPr>
          <w:u w:val="single"/>
        </w:rPr>
        <w:t>only nine of those 36 seats are seriously in play</w:t>
      </w:r>
      <w:r w:rsidRPr="00CF043A">
        <w:t>, according to data from the</w:t>
      </w:r>
      <w:r>
        <w:t xml:space="preserve"> </w:t>
      </w:r>
      <w:r w:rsidRPr="00CF043A">
        <w:t>Cook Political Report. Out of those nine, six are leaning Democratic and three are considered tossups.</w:t>
      </w:r>
      <w:r>
        <w:t xml:space="preserve"> </w:t>
      </w:r>
      <w:r w:rsidRPr="00CF043A">
        <w:t>Even assuming all nine seats go blue, the Democrats will still have to siphon off 14 more seats from Republican incumbents to win back the House.</w:t>
      </w:r>
      <w:r>
        <w:t xml:space="preserve"> </w:t>
      </w:r>
      <w:r w:rsidRPr="002A1D63">
        <w:rPr>
          <w:u w:val="single"/>
        </w:rPr>
        <w:t xml:space="preserve">Another structural advantage for Republicans this </w:t>
      </w:r>
      <w:proofErr w:type="gramStart"/>
      <w:r w:rsidRPr="002A1D63">
        <w:rPr>
          <w:u w:val="single"/>
        </w:rPr>
        <w:t>year  —</w:t>
      </w:r>
      <w:proofErr w:type="gramEnd"/>
      <w:r w:rsidRPr="002A1D63">
        <w:rPr>
          <w:u w:val="single"/>
        </w:rPr>
        <w:t xml:space="preserve"> one far less philosophically defensible than the advantages that accrue from the status of incumbency — is the practice of gerrymandering.</w:t>
      </w:r>
      <w:r>
        <w:t xml:space="preserve"> </w:t>
      </w:r>
      <w:r w:rsidRPr="00CF043A">
        <w:t>The makeup of the electoral maps for the House of Representatives were in the main put together by Republicans at the state level. Our decennial national census is followed by redistricting, given that updated data on population levels requires a corresponding update in the way our districts look.</w:t>
      </w:r>
      <w:r>
        <w:t xml:space="preserve"> </w:t>
      </w:r>
      <w:r w:rsidRPr="00CF043A">
        <w:t>Prior to 2010, a census year, Republicans launched an ambitious effort to capture state legislatures, the organs typically responsible for reapportioning and redrawing state congressional districts. They succeeded. And it’s no surprise that, given the state of technology available in 2010 and beyond, Republicans have found a way to draw the districts to remarkable partisan effect.</w:t>
      </w:r>
      <w:r>
        <w:t xml:space="preserve"> </w:t>
      </w:r>
      <w:r w:rsidRPr="00CF043A">
        <w:t xml:space="preserve">What does </w:t>
      </w:r>
      <w:proofErr w:type="gramStart"/>
      <w:r w:rsidRPr="00CF043A">
        <w:t>all of</w:t>
      </w:r>
      <w:proofErr w:type="gramEnd"/>
      <w:r w:rsidRPr="00CF043A">
        <w:t xml:space="preserve"> the above mean? Consider the fact that, historically,</w:t>
      </w:r>
      <w:r>
        <w:t xml:space="preserve"> </w:t>
      </w:r>
      <w:hyperlink r:id="rId24" w:anchor="from_embed" w:history="1">
        <w:r w:rsidRPr="00CF043A">
          <w:rPr>
            <w:rStyle w:val="Hyperlink"/>
          </w:rPr>
          <w:t>the Democrats would have needed to win</w:t>
        </w:r>
      </w:hyperlink>
      <w:r>
        <w:t xml:space="preserve"> </w:t>
      </w:r>
      <w:r w:rsidRPr="00CF043A">
        <w:t xml:space="preserve">the nationwide popular vote for the House by four points to secure a 23-seat pick-up. This year, however, </w:t>
      </w:r>
      <w:r w:rsidRPr="002A1D63">
        <w:rPr>
          <w:u w:val="single"/>
        </w:rPr>
        <w:t>a four-point win in the national vote is good enough for only a seven-seat bump. To reach their magic number this year, Democrats would need to win the popular vote by an absurdly high margin: over ten percentage points.</w:t>
      </w:r>
    </w:p>
    <w:p w14:paraId="0CB15E46" w14:textId="77777777" w:rsidR="00CE289B" w:rsidRDefault="00CE289B" w:rsidP="00CE289B"/>
    <w:bookmarkEnd w:id="0"/>
    <w:p w14:paraId="3D5F1C2A" w14:textId="49EF4904" w:rsidR="00CE289B" w:rsidRDefault="00CE289B" w:rsidP="00CE289B">
      <w:pPr>
        <w:pStyle w:val="Heading3"/>
      </w:pPr>
      <w:r>
        <w:t>Blue Wave---Retirements</w:t>
      </w:r>
    </w:p>
    <w:p w14:paraId="6A0E8BA6" w14:textId="50A74DC3" w:rsidR="00CE289B" w:rsidRDefault="00CE289B" w:rsidP="00CE289B">
      <w:pPr>
        <w:pStyle w:val="Heading4"/>
      </w:pPr>
      <w:r>
        <w:t xml:space="preserve">Dems win midterms- retiring Republicans </w:t>
      </w:r>
      <w:proofErr w:type="gramStart"/>
      <w:r>
        <w:t>open up</w:t>
      </w:r>
      <w:proofErr w:type="gramEnd"/>
      <w:r>
        <w:t xml:space="preserve"> new seats for Dems</w:t>
      </w:r>
    </w:p>
    <w:p w14:paraId="4B10570A" w14:textId="77777777" w:rsidR="00CE289B" w:rsidRPr="001E400B" w:rsidRDefault="00CE289B" w:rsidP="00CE289B">
      <w:pPr>
        <w:rPr>
          <w:rStyle w:val="Style13ptBold"/>
          <w:b w:val="0"/>
          <w:sz w:val="22"/>
        </w:rPr>
      </w:pPr>
      <w:proofErr w:type="spellStart"/>
      <w:r>
        <w:rPr>
          <w:rStyle w:val="Style13ptBold"/>
        </w:rPr>
        <w:t>Heer</w:t>
      </w:r>
      <w:proofErr w:type="spellEnd"/>
      <w:r>
        <w:rPr>
          <w:rStyle w:val="Style13ptBold"/>
        </w:rPr>
        <w:t xml:space="preserve"> 7-31 </w:t>
      </w:r>
      <w:r>
        <w:rPr>
          <w:rStyle w:val="Style13ptBold"/>
          <w:b w:val="0"/>
          <w:sz w:val="22"/>
        </w:rPr>
        <w:t xml:space="preserve">(Jeet </w:t>
      </w:r>
      <w:proofErr w:type="spellStart"/>
      <w:r>
        <w:rPr>
          <w:rStyle w:val="Style13ptBold"/>
          <w:b w:val="0"/>
          <w:sz w:val="22"/>
        </w:rPr>
        <w:t>Heer</w:t>
      </w:r>
      <w:proofErr w:type="spellEnd"/>
      <w:r>
        <w:rPr>
          <w:rStyle w:val="Style13ptBold"/>
          <w:b w:val="0"/>
          <w:sz w:val="22"/>
        </w:rPr>
        <w:t xml:space="preserve"> is </w:t>
      </w:r>
      <w:r w:rsidRPr="001E400B">
        <w:t>a staff writer at the </w:t>
      </w:r>
      <w:proofErr w:type="spellStart"/>
      <w:r w:rsidRPr="001E400B">
        <w:t>The</w:t>
      </w:r>
      <w:proofErr w:type="spellEnd"/>
      <w:r w:rsidRPr="001E400B">
        <w:t xml:space="preserve"> New Republic who has published in a wide array of journals including The New Yorker, The Paris Review, and VQR</w:t>
      </w:r>
      <w:r>
        <w:t>, “</w:t>
      </w:r>
      <w:r w:rsidRPr="001E400B">
        <w:t>Broader midterm map shows Democrats could win big in November</w:t>
      </w:r>
      <w:r>
        <w:t xml:space="preserve">,” 7-31-18, </w:t>
      </w:r>
      <w:proofErr w:type="gramStart"/>
      <w:r w:rsidRPr="001E400B">
        <w:t>https://newrepublic.com/minutes/150282/broader-midterm-map-shows-democrats-win-big-november</w:t>
      </w:r>
      <w:r>
        <w:t>)[</w:t>
      </w:r>
      <w:proofErr w:type="gramEnd"/>
      <w:r>
        <w:t>AK-Caddo]</w:t>
      </w:r>
    </w:p>
    <w:p w14:paraId="4CE7FE83" w14:textId="77777777" w:rsidR="00CE289B" w:rsidRDefault="00CE289B" w:rsidP="00CE289B">
      <w:r w:rsidRPr="001E400B">
        <w:t xml:space="preserve">Broader midterm map shows </w:t>
      </w:r>
      <w:r w:rsidRPr="001E400B">
        <w:rPr>
          <w:b/>
          <w:sz w:val="24"/>
          <w:u w:val="single"/>
        </w:rPr>
        <w:t>Democrats could win big in November</w:t>
      </w:r>
      <w:r w:rsidRPr="001E400B">
        <w:t>.</w:t>
      </w:r>
      <w:r>
        <w:t xml:space="preserve"> </w:t>
      </w:r>
      <w:r w:rsidRPr="001E400B">
        <w:t>With the mid-term elections now 99 days away, New York Times analyst Nate Cohn</w:t>
      </w:r>
      <w:r>
        <w:t xml:space="preserve"> </w:t>
      </w:r>
      <w:hyperlink r:id="rId25" w:tgtFrame="_blank" w:history="1">
        <w:r w:rsidRPr="001E400B">
          <w:rPr>
            <w:rStyle w:val="Hyperlink"/>
          </w:rPr>
          <w:t>argues</w:t>
        </w:r>
      </w:hyperlink>
      <w:r>
        <w:t xml:space="preserve"> </w:t>
      </w:r>
      <w:r w:rsidRPr="001E400B">
        <w:t>that substantially more congressional districts are in</w:t>
      </w:r>
      <w:r>
        <w:t xml:space="preserve"> </w:t>
      </w:r>
      <w:r w:rsidRPr="001E400B">
        <w:t>play than previously thought. Hitherto, the conventional wisdom was that</w:t>
      </w:r>
      <w:r w:rsidRPr="001E400B">
        <w:rPr>
          <w:u w:val="single"/>
        </w:rPr>
        <w:t xml:space="preserve"> </w:t>
      </w:r>
      <w:r w:rsidRPr="001E400B">
        <w:t>the Democrats would do best in traditionally Republican suburban districts that Hillary Clinton won in 2016, which might give them a narrow win in the House.</w:t>
      </w:r>
      <w:r>
        <w:t xml:space="preserve"> </w:t>
      </w:r>
      <w:r w:rsidRPr="001E400B">
        <w:t>Looking at polling in individual districts, Cohn concludes that focusing on these suburban districts has led to an excessively narrow view of the battleground. “Instead, t</w:t>
      </w:r>
      <w:r w:rsidRPr="001E400B">
        <w:rPr>
          <w:u w:val="single"/>
        </w:rPr>
        <w:t xml:space="preserve">he battleground is broad, and it includes a long list of white working-class and rural districts that voted for </w:t>
      </w:r>
      <w:r w:rsidRPr="001E400B">
        <w:t xml:space="preserve">Donald J. </w:t>
      </w:r>
      <w:r w:rsidRPr="001E400B">
        <w:rPr>
          <w:u w:val="single"/>
        </w:rPr>
        <w:t>Trump in 2016,</w:t>
      </w:r>
      <w:r w:rsidRPr="001E400B">
        <w:t>” Cohn contends. “</w:t>
      </w:r>
      <w:r w:rsidRPr="001E400B">
        <w:rPr>
          <w:b/>
          <w:u w:val="single"/>
        </w:rPr>
        <w:t>The broader battleground is a positive development for Democrats</w:t>
      </w:r>
      <w:r w:rsidRPr="001E400B">
        <w:t>.</w:t>
      </w:r>
      <w:r>
        <w:t xml:space="preserve"> </w:t>
      </w:r>
      <w:r w:rsidRPr="001E400B">
        <w:t>It’s a reflection of how much the Republican structural advantage in the House has eroded</w:t>
      </w:r>
      <w:r>
        <w:t xml:space="preserve"> </w:t>
      </w:r>
      <w:r w:rsidRPr="001E400B">
        <w:t>over the last year.”</w:t>
      </w:r>
      <w:r>
        <w:t xml:space="preserve"> </w:t>
      </w:r>
      <w:r w:rsidRPr="001E400B">
        <w:t xml:space="preserve">The “structural advantage” the Republicans enjoy are in gerrymandering, incumbency, and a more geographically dispersed electorate. To judge by local polls, these </w:t>
      </w:r>
      <w:r w:rsidRPr="001E400B">
        <w:rPr>
          <w:b/>
          <w:u w:val="single"/>
        </w:rPr>
        <w:t>factors aren’t holding Democrats back from regaining many white working-class districts. “A flurry of Republican retirements has led to 42 open seats, many of them the sort of well-entrenched incumbents in competitive districts whose retirements are the most valuable for Democrats</w:t>
      </w:r>
      <w:r w:rsidRPr="001E400B">
        <w:t>,” Cohn notes. “The Democrats have succeeded in recruiting well-funded and strong candidates in many of the battlegrounds, which has tended to lessen the advantage of incumbency even in the districts where Republicans are running for re-election. A court decision in Pennsylvania has eliminated the party’s gerrymander there.”</w:t>
      </w:r>
      <w:r>
        <w:t xml:space="preserve"> </w:t>
      </w:r>
      <w:r w:rsidRPr="001E400B">
        <w:t xml:space="preserve">If Cohn’s analysis is correct, it has implications </w:t>
      </w:r>
      <w:r>
        <w:t>not</w:t>
      </w:r>
      <w:r w:rsidRPr="001E400B">
        <w:t xml:space="preserve"> just for the possibility of Democrats regaining the House but also the nature of the Democratic political coalition going forward</w:t>
      </w:r>
      <w:r w:rsidRPr="001E400B">
        <w:rPr>
          <w:u w:val="single"/>
        </w:rPr>
        <w:t xml:space="preserve">. If Democrats regain their strength in white working-class districts, then it suggests that the results of 2016 weren’t predictive of the </w:t>
      </w:r>
      <w:proofErr w:type="gramStart"/>
      <w:r w:rsidRPr="001E400B">
        <w:rPr>
          <w:u w:val="single"/>
        </w:rPr>
        <w:t>future</w:t>
      </w:r>
      <w:proofErr w:type="gramEnd"/>
      <w:r w:rsidRPr="001E400B">
        <w:rPr>
          <w:u w:val="single"/>
        </w:rPr>
        <w:t xml:space="preserve"> but an anomaly based on the special circumstances of two unusual candidates</w:t>
      </w:r>
      <w:r w:rsidRPr="001E400B">
        <w:t xml:space="preserve">. The way forward for the Democrats is to rebuild the Obama coalition of 2008 and 2012 rather than follow Clinton’s footsteps in 2016 of trying to appeal to moderate Republicans in well-to-do suburbs. In other words, the future of the Democratic Party would look more like an alliance of </w:t>
      </w:r>
      <w:proofErr w:type="spellStart"/>
      <w:r w:rsidRPr="001E400B">
        <w:t>Conor</w:t>
      </w:r>
      <w:proofErr w:type="spellEnd"/>
      <w:r w:rsidRPr="001E400B">
        <w:t xml:space="preserve"> Lamb in Pennsylvania and Alexandria Ocasio-Cortez</w:t>
      </w:r>
      <w:r>
        <w:t xml:space="preserve"> </w:t>
      </w:r>
      <w:r w:rsidRPr="001E400B">
        <w:t xml:space="preserve">in New York rather than Jon </w:t>
      </w:r>
      <w:proofErr w:type="spellStart"/>
      <w:r w:rsidRPr="001E400B">
        <w:t>Ossoff</w:t>
      </w:r>
      <w:proofErr w:type="spellEnd"/>
      <w:r w:rsidRPr="001E400B">
        <w:t>, who narrowly lost in Georgia.</w:t>
      </w:r>
      <w:r>
        <w:t xml:space="preserve"> </w:t>
      </w:r>
    </w:p>
    <w:p w14:paraId="7B1BC64C" w14:textId="77777777" w:rsidR="00CE289B" w:rsidRDefault="00CE289B" w:rsidP="00CE289B"/>
    <w:p w14:paraId="3699ADC6" w14:textId="27436C2F" w:rsidR="00CE289B" w:rsidRDefault="00CE289B" w:rsidP="00CE289B">
      <w:pPr>
        <w:pStyle w:val="Heading3"/>
      </w:pPr>
      <w:r>
        <w:t>Flip House</w:t>
      </w:r>
    </w:p>
    <w:p w14:paraId="353F888F" w14:textId="77777777" w:rsidR="00CE289B" w:rsidRDefault="00CE289B" w:rsidP="00CE289B">
      <w:pPr>
        <w:pStyle w:val="Heading4"/>
      </w:pPr>
      <w:r>
        <w:t xml:space="preserve">Dems take the House now---best math---but the link can flip it all </w:t>
      </w:r>
    </w:p>
    <w:p w14:paraId="61669BA1" w14:textId="77777777" w:rsidR="00CE289B" w:rsidRDefault="00CE289B" w:rsidP="00CE289B">
      <w:r>
        <w:t xml:space="preserve">Chris </w:t>
      </w:r>
      <w:r w:rsidRPr="00EF0E1D">
        <w:rPr>
          <w:rStyle w:val="Style13ptBold"/>
        </w:rPr>
        <w:t>Cillizza, 7/30</w:t>
      </w:r>
      <w:r>
        <w:t xml:space="preserve">/18. CNN Politics Reporter and Editor-at-Large. Graduate of Georgetown University. 7/30/18. “House Democrats are riding high with 99 days until the midterms” </w:t>
      </w:r>
      <w:hyperlink r:id="rId26" w:history="1">
        <w:r w:rsidRPr="00992BFA">
          <w:rPr>
            <w:rStyle w:val="Hyperlink"/>
          </w:rPr>
          <w:t>https://www.cnn.com/2018/07/30/politics/house-races-democrats-election-99-days-analysis/index.html Accessed 8/3/18</w:t>
        </w:r>
      </w:hyperlink>
      <w:r>
        <w:t xml:space="preserve"> //WR-NCP </w:t>
      </w:r>
    </w:p>
    <w:p w14:paraId="386D6CD8" w14:textId="77777777" w:rsidR="00CE289B" w:rsidRPr="00CB3154" w:rsidRDefault="00CE289B" w:rsidP="00CE289B">
      <w:pPr>
        <w:rPr>
          <w:sz w:val="14"/>
        </w:rPr>
      </w:pPr>
      <w:r w:rsidRPr="00EF0E1D">
        <w:rPr>
          <w:rStyle w:val="StyleUnderline"/>
        </w:rPr>
        <w:t>House Democrats are riding high</w:t>
      </w:r>
      <w:r w:rsidRPr="00CB3154">
        <w:rPr>
          <w:sz w:val="14"/>
        </w:rPr>
        <w:t xml:space="preserve"> with 99 days until the midterms Washington (CNN) </w:t>
      </w:r>
      <w:r w:rsidRPr="00EF0E1D">
        <w:rPr>
          <w:rStyle w:val="StyleUnderline"/>
        </w:rPr>
        <w:t>The House playing field just keeps tilting toward Democrats</w:t>
      </w:r>
      <w:r w:rsidRPr="00CB3154">
        <w:rPr>
          <w:sz w:val="14"/>
        </w:rPr>
        <w:t xml:space="preserve"> as the November midterm election creeps ever closer. With just 99 days left in the 2018 cycle, </w:t>
      </w:r>
      <w:r w:rsidRPr="00CB3154">
        <w:rPr>
          <w:rStyle w:val="StyleUnderline"/>
          <w:b/>
          <w:highlight w:val="yellow"/>
        </w:rPr>
        <w:t>Democrats appear</w:t>
      </w:r>
      <w:r w:rsidRPr="00264F19">
        <w:rPr>
          <w:rStyle w:val="StyleUnderline"/>
          <w:b/>
        </w:rPr>
        <w:t xml:space="preserve"> </w:t>
      </w:r>
      <w:r w:rsidRPr="00CB3154">
        <w:rPr>
          <w:rStyle w:val="StyleUnderline"/>
          <w:b/>
          <w:highlight w:val="yellow"/>
        </w:rPr>
        <w:t>poised to retake the House</w:t>
      </w:r>
      <w:r w:rsidRPr="00264F19">
        <w:rPr>
          <w:rStyle w:val="StyleUnderline"/>
          <w:b/>
        </w:rPr>
        <w:t xml:space="preserve"> majority they lost in the 2010 election</w:t>
      </w:r>
      <w:r w:rsidRPr="00264F19">
        <w:rPr>
          <w:rStyle w:val="StyleUnderline"/>
        </w:rPr>
        <w:t>, according to a new analysis</w:t>
      </w:r>
      <w:r w:rsidRPr="00CB3154">
        <w:rPr>
          <w:sz w:val="14"/>
        </w:rPr>
        <w:t xml:space="preserve"> by CNN's own Terence </w:t>
      </w:r>
      <w:proofErr w:type="spellStart"/>
      <w:r w:rsidRPr="00CB3154">
        <w:rPr>
          <w:sz w:val="14"/>
        </w:rPr>
        <w:t>Burlij</w:t>
      </w:r>
      <w:proofErr w:type="spellEnd"/>
      <w:r w:rsidRPr="00CB3154">
        <w:rPr>
          <w:sz w:val="14"/>
        </w:rPr>
        <w:t xml:space="preserve">. </w:t>
      </w:r>
      <w:r w:rsidRPr="00CB3154">
        <w:rPr>
          <w:rStyle w:val="Emphasis"/>
          <w:highlight w:val="yellow"/>
        </w:rPr>
        <w:t>The math goes</w:t>
      </w:r>
      <w:r w:rsidRPr="00264F19">
        <w:rPr>
          <w:rStyle w:val="Emphasis"/>
        </w:rPr>
        <w:t xml:space="preserve"> like this</w:t>
      </w:r>
      <w:r w:rsidRPr="00CB3154">
        <w:rPr>
          <w:sz w:val="14"/>
        </w:rPr>
        <w:t xml:space="preserve">: </w:t>
      </w:r>
      <w:r w:rsidRPr="00CB3154">
        <w:rPr>
          <w:rStyle w:val="StyleUnderline"/>
          <w:highlight w:val="yellow"/>
        </w:rPr>
        <w:t>Dem</w:t>
      </w:r>
      <w:r w:rsidRPr="00264F19">
        <w:rPr>
          <w:rStyle w:val="StyleUnderline"/>
        </w:rPr>
        <w:t>ocrat</w:t>
      </w:r>
      <w:r w:rsidRPr="00CB3154">
        <w:rPr>
          <w:rStyle w:val="StyleUnderline"/>
          <w:highlight w:val="yellow"/>
        </w:rPr>
        <w:t>s</w:t>
      </w:r>
      <w:r w:rsidRPr="00264F19">
        <w:rPr>
          <w:rStyle w:val="StyleUnderline"/>
        </w:rPr>
        <w:t xml:space="preserve"> </w:t>
      </w:r>
      <w:r w:rsidRPr="00CB3154">
        <w:rPr>
          <w:rStyle w:val="StyleUnderline"/>
          <w:highlight w:val="yellow"/>
        </w:rPr>
        <w:t>need</w:t>
      </w:r>
      <w:r w:rsidRPr="00264F19">
        <w:rPr>
          <w:rStyle w:val="StyleUnderline"/>
        </w:rPr>
        <w:t xml:space="preserve"> to net </w:t>
      </w:r>
      <w:r w:rsidRPr="00CB3154">
        <w:rPr>
          <w:rStyle w:val="StyleUnderline"/>
          <w:highlight w:val="yellow"/>
        </w:rPr>
        <w:t>23</w:t>
      </w:r>
      <w:r w:rsidRPr="00264F19">
        <w:rPr>
          <w:rStyle w:val="StyleUnderline"/>
        </w:rPr>
        <w:t xml:space="preserve"> Republican-controlled seats to win the majority.</w:t>
      </w:r>
      <w:r w:rsidRPr="00CB3154">
        <w:rPr>
          <w:sz w:val="14"/>
        </w:rPr>
        <w:t xml:space="preserve"> </w:t>
      </w:r>
      <w:proofErr w:type="gramStart"/>
      <w:r w:rsidRPr="00CB3154">
        <w:rPr>
          <w:sz w:val="14"/>
        </w:rPr>
        <w:t>At the moment</w:t>
      </w:r>
      <w:proofErr w:type="gramEnd"/>
      <w:r w:rsidRPr="00CB3154">
        <w:rPr>
          <w:sz w:val="14"/>
        </w:rPr>
        <w:t xml:space="preserve">, </w:t>
      </w:r>
      <w:r w:rsidRPr="00264F19">
        <w:rPr>
          <w:rStyle w:val="StyleUnderline"/>
        </w:rPr>
        <w:t xml:space="preserve">CNN rates </w:t>
      </w:r>
      <w:r w:rsidRPr="00CB3154">
        <w:rPr>
          <w:rStyle w:val="Emphasis"/>
          <w:highlight w:val="yellow"/>
        </w:rPr>
        <w:t>11 Republican</w:t>
      </w:r>
      <w:r w:rsidRPr="00264F19">
        <w:rPr>
          <w:rStyle w:val="Emphasis"/>
        </w:rPr>
        <w:t xml:space="preserve">-held </w:t>
      </w:r>
      <w:r w:rsidRPr="00CB3154">
        <w:rPr>
          <w:rStyle w:val="Emphasis"/>
          <w:highlight w:val="yellow"/>
        </w:rPr>
        <w:t xml:space="preserve">seats </w:t>
      </w:r>
      <w:r w:rsidRPr="00CB3154">
        <w:rPr>
          <w:rStyle w:val="Emphasis"/>
        </w:rPr>
        <w:t xml:space="preserve">as </w:t>
      </w:r>
      <w:r w:rsidRPr="00CB3154">
        <w:rPr>
          <w:rStyle w:val="Emphasis"/>
          <w:highlight w:val="yellow"/>
        </w:rPr>
        <w:t>"lean</w:t>
      </w:r>
      <w:r w:rsidRPr="00CB3154">
        <w:rPr>
          <w:rStyle w:val="Emphasis"/>
        </w:rPr>
        <w:t xml:space="preserve">ing </w:t>
      </w:r>
      <w:r w:rsidRPr="00CB3154">
        <w:rPr>
          <w:rStyle w:val="Emphasis"/>
          <w:highlight w:val="yellow"/>
        </w:rPr>
        <w:t>Dem</w:t>
      </w:r>
      <w:r w:rsidRPr="00CB3154">
        <w:rPr>
          <w:rStyle w:val="Emphasis"/>
        </w:rPr>
        <w:t>ocratic" or worse</w:t>
      </w:r>
      <w:r w:rsidRPr="00264F19">
        <w:rPr>
          <w:rStyle w:val="Emphasis"/>
        </w:rPr>
        <w:t xml:space="preserve"> for the GOP</w:t>
      </w:r>
      <w:r w:rsidRPr="00264F19">
        <w:rPr>
          <w:rStyle w:val="StyleUnderline"/>
        </w:rPr>
        <w:t>. Let's assume those 11 seats go for Democrats.</w:t>
      </w:r>
      <w:r w:rsidRPr="00CB3154">
        <w:rPr>
          <w:sz w:val="14"/>
        </w:rPr>
        <w:t xml:space="preserve"> </w:t>
      </w:r>
      <w:r w:rsidRPr="00264F19">
        <w:rPr>
          <w:rStyle w:val="StyleUnderline"/>
        </w:rPr>
        <w:t>Now, we are down to only 12 additional pickups for Democrats to win the majority.</w:t>
      </w:r>
      <w:r w:rsidRPr="00CB3154">
        <w:rPr>
          <w:sz w:val="14"/>
        </w:rPr>
        <w:t xml:space="preserve"> Take a gander at the "toss-up" ratings in the chart above.</w:t>
      </w:r>
      <w:r w:rsidRPr="00264F19">
        <w:rPr>
          <w:rStyle w:val="StyleUnderline"/>
        </w:rPr>
        <w:t xml:space="preserve"> </w:t>
      </w:r>
      <w:r w:rsidRPr="00CB3154">
        <w:rPr>
          <w:rStyle w:val="Emphasis"/>
          <w:highlight w:val="yellow"/>
        </w:rPr>
        <w:t>Of</w:t>
      </w:r>
      <w:r w:rsidRPr="00264F19">
        <w:rPr>
          <w:rStyle w:val="Emphasis"/>
        </w:rPr>
        <w:t xml:space="preserve"> the </w:t>
      </w:r>
      <w:r w:rsidRPr="00CB3154">
        <w:rPr>
          <w:rStyle w:val="Emphasis"/>
          <w:highlight w:val="yellow"/>
        </w:rPr>
        <w:t>27</w:t>
      </w:r>
      <w:r w:rsidRPr="00264F19">
        <w:rPr>
          <w:rStyle w:val="StyleUnderline"/>
        </w:rPr>
        <w:t xml:space="preserve"> seats</w:t>
      </w:r>
      <w:r w:rsidRPr="00CB3154">
        <w:rPr>
          <w:sz w:val="14"/>
        </w:rPr>
        <w:t xml:space="preserve"> currently </w:t>
      </w:r>
      <w:r w:rsidRPr="00264F19">
        <w:rPr>
          <w:rStyle w:val="StyleUnderline"/>
        </w:rPr>
        <w:t>rated</w:t>
      </w:r>
      <w:r w:rsidRPr="00CB3154">
        <w:rPr>
          <w:sz w:val="14"/>
        </w:rPr>
        <w:t xml:space="preserve"> as </w:t>
      </w:r>
      <w:r w:rsidRPr="00264F19">
        <w:rPr>
          <w:rStyle w:val="StyleUnderline"/>
        </w:rPr>
        <w:t>“</w:t>
      </w:r>
      <w:r w:rsidRPr="00CB3154">
        <w:rPr>
          <w:rStyle w:val="Emphasis"/>
          <w:highlight w:val="yellow"/>
        </w:rPr>
        <w:t>toss-ups</w:t>
      </w:r>
      <w:r>
        <w:rPr>
          <w:rStyle w:val="StyleUnderline"/>
        </w:rPr>
        <w:t>”</w:t>
      </w:r>
      <w:r w:rsidRPr="00CB3154">
        <w:rPr>
          <w:sz w:val="14"/>
        </w:rPr>
        <w:t xml:space="preserve"> by CNN, </w:t>
      </w:r>
      <w:r w:rsidRPr="00CB3154">
        <w:rPr>
          <w:rStyle w:val="Emphasis"/>
          <w:highlight w:val="yellow"/>
        </w:rPr>
        <w:t>Republicans control 25</w:t>
      </w:r>
      <w:r w:rsidRPr="00CB3154">
        <w:rPr>
          <w:sz w:val="14"/>
        </w:rPr>
        <w:t xml:space="preserve"> of them. </w:t>
      </w:r>
      <w:r w:rsidRPr="00CB3154">
        <w:rPr>
          <w:rStyle w:val="Emphasis"/>
          <w:highlight w:val="yellow"/>
        </w:rPr>
        <w:t>If Dem</w:t>
      </w:r>
      <w:r w:rsidRPr="00CB3154">
        <w:rPr>
          <w:rStyle w:val="Emphasis"/>
        </w:rPr>
        <w:t>ocrat</w:t>
      </w:r>
      <w:r w:rsidRPr="00CB3154">
        <w:rPr>
          <w:rStyle w:val="Emphasis"/>
          <w:highlight w:val="yellow"/>
        </w:rPr>
        <w:t>s win</w:t>
      </w:r>
      <w:r w:rsidRPr="00264F19">
        <w:rPr>
          <w:rStyle w:val="Emphasis"/>
        </w:rPr>
        <w:t xml:space="preserve"> just </w:t>
      </w:r>
      <w:r w:rsidRPr="00CB3154">
        <w:rPr>
          <w:rStyle w:val="Emphasis"/>
          <w:highlight w:val="yellow"/>
        </w:rPr>
        <w:t>under half</w:t>
      </w:r>
      <w:r w:rsidRPr="00264F19">
        <w:rPr>
          <w:rStyle w:val="Emphasis"/>
        </w:rPr>
        <w:t xml:space="preserve"> -- 12</w:t>
      </w:r>
      <w:r w:rsidRPr="00264F19">
        <w:rPr>
          <w:rStyle w:val="StyleUnderline"/>
          <w:b/>
        </w:rPr>
        <w:t xml:space="preserve"> -- of those GOP seats, </w:t>
      </w:r>
      <w:r w:rsidRPr="00CB3154">
        <w:rPr>
          <w:rStyle w:val="Emphasis"/>
          <w:highlight w:val="yellow"/>
        </w:rPr>
        <w:t>they</w:t>
      </w:r>
      <w:r w:rsidRPr="00CB3154">
        <w:rPr>
          <w:rStyle w:val="Emphasis"/>
        </w:rPr>
        <w:t xml:space="preserve"> a</w:t>
      </w:r>
      <w:r w:rsidRPr="00CB3154">
        <w:rPr>
          <w:rStyle w:val="Emphasis"/>
          <w:highlight w:val="yellow"/>
        </w:rPr>
        <w:t>re</w:t>
      </w:r>
      <w:r w:rsidRPr="00264F19">
        <w:rPr>
          <w:rStyle w:val="Emphasis"/>
        </w:rPr>
        <w:t xml:space="preserve"> back </w:t>
      </w:r>
      <w:r w:rsidRPr="00CB3154">
        <w:rPr>
          <w:rStyle w:val="Emphasis"/>
          <w:highlight w:val="yellow"/>
        </w:rPr>
        <w:t>in the majority</w:t>
      </w:r>
      <w:r w:rsidRPr="00CB3154">
        <w:rPr>
          <w:sz w:val="14"/>
        </w:rPr>
        <w:t xml:space="preserve">. (Traditionally, </w:t>
      </w:r>
      <w:r w:rsidRPr="00CB3154">
        <w:rPr>
          <w:rStyle w:val="Emphasis"/>
          <w:highlight w:val="yellow"/>
        </w:rPr>
        <w:t xml:space="preserve">one party </w:t>
      </w:r>
      <w:r w:rsidRPr="00CB3154">
        <w:rPr>
          <w:rStyle w:val="Emphasis"/>
        </w:rPr>
        <w:t xml:space="preserve">tends to </w:t>
      </w:r>
      <w:r w:rsidRPr="00CB3154">
        <w:rPr>
          <w:rStyle w:val="Emphasis"/>
          <w:highlight w:val="yellow"/>
        </w:rPr>
        <w:t xml:space="preserve">win </w:t>
      </w:r>
      <w:r w:rsidRPr="00CB3154">
        <w:rPr>
          <w:rStyle w:val="Emphasis"/>
        </w:rPr>
        <w:t>the</w:t>
      </w:r>
      <w:r w:rsidRPr="00264F19">
        <w:rPr>
          <w:rStyle w:val="Emphasis"/>
        </w:rPr>
        <w:t xml:space="preserve"> </w:t>
      </w:r>
      <w:proofErr w:type="gramStart"/>
      <w:r w:rsidRPr="00264F19">
        <w:rPr>
          <w:rStyle w:val="Emphasis"/>
        </w:rPr>
        <w:t>vast majority</w:t>
      </w:r>
      <w:proofErr w:type="gramEnd"/>
      <w:r w:rsidRPr="00264F19">
        <w:rPr>
          <w:rStyle w:val="Emphasis"/>
        </w:rPr>
        <w:t xml:space="preserve"> of </w:t>
      </w:r>
      <w:r w:rsidRPr="00CB3154">
        <w:rPr>
          <w:rStyle w:val="Emphasis"/>
          <w:highlight w:val="yellow"/>
        </w:rPr>
        <w:t>the</w:t>
      </w:r>
      <w:r w:rsidRPr="00264F19">
        <w:rPr>
          <w:rStyle w:val="Emphasis"/>
        </w:rPr>
        <w:t xml:space="preserve"> </w:t>
      </w:r>
      <w:r w:rsidRPr="00CB3154">
        <w:rPr>
          <w:rStyle w:val="Emphasis"/>
          <w:highlight w:val="yellow"/>
        </w:rPr>
        <w:t>"toss-up"</w:t>
      </w:r>
      <w:r w:rsidRPr="00264F19">
        <w:rPr>
          <w:rStyle w:val="Emphasis"/>
        </w:rPr>
        <w:t xml:space="preserve"> races </w:t>
      </w:r>
      <w:r w:rsidRPr="00CB3154">
        <w:rPr>
          <w:rStyle w:val="Emphasis"/>
          <w:highlight w:val="yellow"/>
        </w:rPr>
        <w:t xml:space="preserve">because </w:t>
      </w:r>
      <w:r w:rsidRPr="00CB3154">
        <w:rPr>
          <w:rStyle w:val="Emphasis"/>
        </w:rPr>
        <w:t>House contests</w:t>
      </w:r>
      <w:r w:rsidRPr="00264F19">
        <w:rPr>
          <w:rStyle w:val="Emphasis"/>
        </w:rPr>
        <w:t xml:space="preserve"> -- particularly very </w:t>
      </w:r>
      <w:r w:rsidRPr="00CB3154">
        <w:rPr>
          <w:rStyle w:val="Emphasis"/>
        </w:rPr>
        <w:t>close ones -- tend to be heavily affected by the national mood. And the nati</w:t>
      </w:r>
      <w:r w:rsidRPr="00264F19">
        <w:rPr>
          <w:rStyle w:val="Emphasis"/>
        </w:rPr>
        <w:t xml:space="preserve">onal </w:t>
      </w:r>
      <w:r w:rsidRPr="00CB3154">
        <w:rPr>
          <w:rStyle w:val="Emphasis"/>
          <w:highlight w:val="yellow"/>
        </w:rPr>
        <w:t>mood</w:t>
      </w:r>
      <w:r w:rsidRPr="00264F19">
        <w:rPr>
          <w:rStyle w:val="Emphasis"/>
        </w:rPr>
        <w:t xml:space="preserve"> typically </w:t>
      </w:r>
      <w:r w:rsidRPr="00CB3154">
        <w:rPr>
          <w:rStyle w:val="Emphasis"/>
          <w:highlight w:val="yellow"/>
        </w:rPr>
        <w:t>favors one side</w:t>
      </w:r>
      <w:r w:rsidRPr="00264F19">
        <w:rPr>
          <w:rStyle w:val="Emphasis"/>
        </w:rPr>
        <w:t xml:space="preserve"> </w:t>
      </w:r>
      <w:r w:rsidRPr="00CB3154">
        <w:rPr>
          <w:rStyle w:val="Emphasis"/>
        </w:rPr>
        <w:t>at</w:t>
      </w:r>
      <w:r w:rsidRPr="00264F19">
        <w:rPr>
          <w:rStyle w:val="Emphasis"/>
        </w:rPr>
        <w:t xml:space="preserve"> the end of an election</w:t>
      </w:r>
      <w:r w:rsidRPr="00CB3154">
        <w:rPr>
          <w:sz w:val="14"/>
        </w:rPr>
        <w:t xml:space="preserve">.) </w:t>
      </w:r>
      <w:r w:rsidRPr="00CB3154">
        <w:rPr>
          <w:rStyle w:val="Emphasis"/>
        </w:rPr>
        <w:t>The other math problem for Republicans</w:t>
      </w:r>
      <w:r w:rsidRPr="00CB3154">
        <w:rPr>
          <w:sz w:val="14"/>
        </w:rPr>
        <w:t xml:space="preserve"> -- aside from the large amount of vulnerability they carry in seats they currently hold -- </w:t>
      </w:r>
      <w:r w:rsidRPr="00CB3154">
        <w:rPr>
          <w:rStyle w:val="Emphasis"/>
        </w:rPr>
        <w:t>is how few opportunities they have of picking off Democratic seats</w:t>
      </w:r>
      <w:r w:rsidRPr="00CB3154">
        <w:rPr>
          <w:sz w:val="14"/>
        </w:rPr>
        <w:t xml:space="preserve">. </w:t>
      </w:r>
      <w:r w:rsidRPr="00CB3154">
        <w:rPr>
          <w:rStyle w:val="Emphasis"/>
        </w:rPr>
        <w:t>CNN</w:t>
      </w:r>
      <w:r w:rsidRPr="00264F19">
        <w:rPr>
          <w:rStyle w:val="Emphasis"/>
        </w:rPr>
        <w:t xml:space="preserve"> rates </w:t>
      </w:r>
      <w:r w:rsidRPr="00CB3154">
        <w:rPr>
          <w:rStyle w:val="Emphasis"/>
          <w:highlight w:val="yellow"/>
        </w:rPr>
        <w:t>only 13 Dem</w:t>
      </w:r>
      <w:r w:rsidRPr="00CB3154">
        <w:rPr>
          <w:rStyle w:val="Emphasis"/>
        </w:rPr>
        <w:t>ocratic</w:t>
      </w:r>
      <w:r w:rsidRPr="00264F19">
        <w:rPr>
          <w:rStyle w:val="Emphasis"/>
        </w:rPr>
        <w:t xml:space="preserve"> </w:t>
      </w:r>
      <w:r w:rsidRPr="00CB3154">
        <w:rPr>
          <w:rStyle w:val="Emphasis"/>
          <w:highlight w:val="yellow"/>
        </w:rPr>
        <w:t>seats</w:t>
      </w:r>
      <w:r w:rsidRPr="00264F19">
        <w:rPr>
          <w:rStyle w:val="Emphasis"/>
        </w:rPr>
        <w:t xml:space="preserve"> as </w:t>
      </w:r>
      <w:r w:rsidRPr="00CB3154">
        <w:rPr>
          <w:rStyle w:val="Emphasis"/>
          <w:highlight w:val="yellow"/>
        </w:rPr>
        <w:t>competitive</w:t>
      </w:r>
      <w:r w:rsidRPr="00264F19">
        <w:rPr>
          <w:rStyle w:val="Emphasis"/>
        </w:rPr>
        <w:t xml:space="preserve"> at all -- with just two "toss-ups" and</w:t>
      </w:r>
      <w:r>
        <w:rPr>
          <w:rStyle w:val="Emphasis"/>
        </w:rPr>
        <w:t xml:space="preserve"> </w:t>
      </w:r>
      <w:r w:rsidRPr="00264F19">
        <w:rPr>
          <w:rStyle w:val="Emphasis"/>
        </w:rPr>
        <w:t>four</w:t>
      </w:r>
      <w:r w:rsidRPr="00CB3154">
        <w:rPr>
          <w:sz w:val="14"/>
        </w:rPr>
        <w:t xml:space="preserve"> that lean </w:t>
      </w:r>
      <w:r w:rsidRPr="00264F19">
        <w:rPr>
          <w:rStyle w:val="Emphasis"/>
        </w:rPr>
        <w:t xml:space="preserve">in Democrats' favor. There are </w:t>
      </w:r>
      <w:r w:rsidRPr="00CB3154">
        <w:rPr>
          <w:rStyle w:val="Emphasis"/>
          <w:highlight w:val="yellow"/>
        </w:rPr>
        <w:t>zero</w:t>
      </w:r>
      <w:r w:rsidRPr="00264F19">
        <w:rPr>
          <w:rStyle w:val="Emphasis"/>
        </w:rPr>
        <w:t xml:space="preserve"> Democratic-held seats </w:t>
      </w:r>
      <w:r w:rsidRPr="00CB3154">
        <w:rPr>
          <w:rStyle w:val="Emphasis"/>
          <w:highlight w:val="yellow"/>
        </w:rPr>
        <w:t xml:space="preserve">where Republicans are </w:t>
      </w:r>
      <w:r w:rsidRPr="00CB3154">
        <w:rPr>
          <w:rStyle w:val="Emphasis"/>
        </w:rPr>
        <w:t xml:space="preserve">currently </w:t>
      </w:r>
      <w:r w:rsidRPr="00CB3154">
        <w:rPr>
          <w:rStyle w:val="Emphasis"/>
          <w:highlight w:val="yellow"/>
        </w:rPr>
        <w:t>favored</w:t>
      </w:r>
      <w:r w:rsidRPr="00264F19">
        <w:rPr>
          <w:rStyle w:val="Emphasis"/>
        </w:rPr>
        <w:t>.</w:t>
      </w:r>
      <w:r w:rsidRPr="00CB3154">
        <w:rPr>
          <w:sz w:val="14"/>
        </w:rPr>
        <w:t xml:space="preserve"> Add it up and you see just how much trouble Republicans are in right now. (Periodic reminder: </w:t>
      </w:r>
      <w:r w:rsidRPr="00CB3154">
        <w:rPr>
          <w:rStyle w:val="StyleUnderline"/>
          <w:b/>
        </w:rPr>
        <w:t>This is politics in the age of Trump so</w:t>
      </w:r>
      <w:r w:rsidRPr="00CB3154">
        <w:rPr>
          <w:sz w:val="14"/>
        </w:rPr>
        <w:t xml:space="preserve"> a) </w:t>
      </w:r>
      <w:r w:rsidRPr="00CB3154">
        <w:rPr>
          <w:rStyle w:val="Emphasis"/>
          <w:highlight w:val="yellow"/>
        </w:rPr>
        <w:t>things can change quickly</w:t>
      </w:r>
      <w:r w:rsidRPr="00CB3154">
        <w:rPr>
          <w:sz w:val="14"/>
        </w:rPr>
        <w:t xml:space="preserve"> and b) history is not always indicative of future results.)</w:t>
      </w:r>
    </w:p>
    <w:p w14:paraId="5AD23400" w14:textId="77777777" w:rsidR="00CE289B" w:rsidRDefault="00CE289B" w:rsidP="00CE289B"/>
    <w:p w14:paraId="4D21CA5A" w14:textId="77777777" w:rsidR="00CE289B" w:rsidRDefault="00CE289B" w:rsidP="00CE289B">
      <w:pPr>
        <w:pStyle w:val="Heading4"/>
      </w:pPr>
      <w:r>
        <w:t xml:space="preserve">Dems take the house </w:t>
      </w:r>
      <w:proofErr w:type="gramStart"/>
      <w:r>
        <w:t>now</w:t>
      </w:r>
      <w:proofErr w:type="gramEnd"/>
      <w:r>
        <w:t xml:space="preserve"> but it’s close---tied to Trump </w:t>
      </w:r>
    </w:p>
    <w:p w14:paraId="245CBD2F" w14:textId="77777777" w:rsidR="00CE289B" w:rsidRDefault="00CE289B" w:rsidP="00CE289B">
      <w:r>
        <w:t xml:space="preserve">Kyle </w:t>
      </w:r>
      <w:proofErr w:type="spellStart"/>
      <w:r w:rsidRPr="00FB7298">
        <w:rPr>
          <w:rStyle w:val="Style13ptBold"/>
        </w:rPr>
        <w:t>Kondik</w:t>
      </w:r>
      <w:proofErr w:type="spellEnd"/>
      <w:r w:rsidRPr="00FB7298">
        <w:rPr>
          <w:rStyle w:val="Style13ptBold"/>
        </w:rPr>
        <w:t>, 7/24</w:t>
      </w:r>
      <w:r>
        <w:t xml:space="preserve">/18. Managing Editor, Sabato's Crystal Ball. Sabato’s Crystal Ball is a comprehensive, nonpartisan political analysis and handicapping newsletter run by the University of Virginia Center for Politics. 7/24/18. “The House Tilts Toward the Democrats” </w:t>
      </w:r>
      <w:hyperlink r:id="rId27" w:history="1">
        <w:r w:rsidRPr="00992BFA">
          <w:rPr>
            <w:rStyle w:val="Hyperlink"/>
          </w:rPr>
          <w:t>http://www.centerforpolitics.org/crystalball/articles/the-house-tilts-toward-the-democrats/</w:t>
        </w:r>
      </w:hyperlink>
      <w:r>
        <w:t xml:space="preserve"> Accessed 8/3/18 //WR-NCP </w:t>
      </w:r>
    </w:p>
    <w:p w14:paraId="14D2696D" w14:textId="77777777" w:rsidR="00CE289B" w:rsidRPr="00262D17" w:rsidRDefault="00CE289B" w:rsidP="00CE289B">
      <w:pPr>
        <w:rPr>
          <w:sz w:val="14"/>
        </w:rPr>
      </w:pPr>
      <w:r w:rsidRPr="00262D17">
        <w:rPr>
          <w:sz w:val="14"/>
        </w:rPr>
        <w:t xml:space="preserve">Why the </w:t>
      </w:r>
      <w:r w:rsidRPr="00262D17">
        <w:rPr>
          <w:rStyle w:val="StyleUnderline"/>
          <w:highlight w:val="yellow"/>
        </w:rPr>
        <w:t>Dem</w:t>
      </w:r>
      <w:r w:rsidRPr="00262D17">
        <w:rPr>
          <w:rStyle w:val="StyleUnderline"/>
        </w:rPr>
        <w:t>ocrat</w:t>
      </w:r>
      <w:r w:rsidRPr="00262D17">
        <w:rPr>
          <w:rStyle w:val="StyleUnderline"/>
          <w:highlight w:val="yellow"/>
        </w:rPr>
        <w:t>s</w:t>
      </w:r>
      <w:r w:rsidRPr="00FB7298">
        <w:rPr>
          <w:rStyle w:val="StyleUnderline"/>
        </w:rPr>
        <w:t xml:space="preserve"> </w:t>
      </w:r>
      <w:r w:rsidRPr="00262D17">
        <w:rPr>
          <w:rStyle w:val="StyleUnderline"/>
          <w:highlight w:val="yellow"/>
        </w:rPr>
        <w:t>are</w:t>
      </w:r>
      <w:r w:rsidRPr="00FB7298">
        <w:rPr>
          <w:rStyle w:val="StyleUnderline"/>
        </w:rPr>
        <w:t xml:space="preserve"> now soft </w:t>
      </w:r>
      <w:r w:rsidRPr="00262D17">
        <w:rPr>
          <w:rStyle w:val="StyleUnderline"/>
          <w:highlight w:val="yellow"/>
        </w:rPr>
        <w:t>favorites in the House</w:t>
      </w:r>
      <w:r w:rsidRPr="00262D17">
        <w:rPr>
          <w:sz w:val="14"/>
        </w:rPr>
        <w:t xml:space="preserve"> As soon as President Donald Trump was elected, the national political dynamics immediately changed. Democrats, somnolent in off-year elections in the Obama years (</w:t>
      </w:r>
      <w:proofErr w:type="gramStart"/>
      <w:r w:rsidRPr="00262D17">
        <w:rPr>
          <w:sz w:val="14"/>
        </w:rPr>
        <w:t>and also</w:t>
      </w:r>
      <w:proofErr w:type="gramEnd"/>
      <w:r w:rsidRPr="00262D17">
        <w:rPr>
          <w:sz w:val="14"/>
        </w:rPr>
        <w:t xml:space="preserve"> in 2016, at least in some key places), would re-energize. The historical burden of holding the White House transferred to the Republicans, and </w:t>
      </w:r>
      <w:r w:rsidRPr="00262D17">
        <w:rPr>
          <w:rStyle w:val="StyleUnderline"/>
        </w:rPr>
        <w:t xml:space="preserve">the </w:t>
      </w:r>
      <w:r w:rsidRPr="00262D17">
        <w:rPr>
          <w:rStyle w:val="StyleUnderline"/>
          <w:highlight w:val="yellow"/>
        </w:rPr>
        <w:t>president</w:t>
      </w:r>
      <w:r w:rsidRPr="00262D17">
        <w:rPr>
          <w:rStyle w:val="StyleUnderline"/>
        </w:rPr>
        <w:t>’s</w:t>
      </w:r>
      <w:r w:rsidRPr="00262D17">
        <w:rPr>
          <w:rStyle w:val="StyleUnderline"/>
          <w:highlight w:val="yellow"/>
        </w:rPr>
        <w:t xml:space="preserve"> </w:t>
      </w:r>
      <w:r w:rsidRPr="00262D17">
        <w:rPr>
          <w:rStyle w:val="StyleUnderline"/>
        </w:rPr>
        <w:t>party has</w:t>
      </w:r>
      <w:r w:rsidRPr="00FB7298">
        <w:rPr>
          <w:rStyle w:val="StyleUnderline"/>
        </w:rPr>
        <w:t xml:space="preserve"> </w:t>
      </w:r>
      <w:r w:rsidRPr="00262D17">
        <w:rPr>
          <w:rStyle w:val="StyleUnderline"/>
          <w:highlight w:val="yellow"/>
        </w:rPr>
        <w:t>lost</w:t>
      </w:r>
      <w:r w:rsidRPr="00FB7298">
        <w:rPr>
          <w:rStyle w:val="StyleUnderline"/>
        </w:rPr>
        <w:t xml:space="preserve"> ground in 36 of 39 House midterms since the Civil War with </w:t>
      </w:r>
      <w:r w:rsidRPr="00262D17">
        <w:rPr>
          <w:rStyle w:val="StyleUnderline"/>
        </w:rPr>
        <w:t xml:space="preserve">an </w:t>
      </w:r>
      <w:r w:rsidRPr="00262D17">
        <w:rPr>
          <w:rStyle w:val="StyleUnderline"/>
          <w:highlight w:val="yellow"/>
        </w:rPr>
        <w:t xml:space="preserve">average </w:t>
      </w:r>
      <w:r w:rsidRPr="00262D17">
        <w:rPr>
          <w:rStyle w:val="StyleUnderline"/>
        </w:rPr>
        <w:t>loss</w:t>
      </w:r>
      <w:r w:rsidRPr="00FB7298">
        <w:rPr>
          <w:rStyle w:val="StyleUnderline"/>
        </w:rPr>
        <w:t xml:space="preserve"> </w:t>
      </w:r>
      <w:r w:rsidRPr="00262D17">
        <w:rPr>
          <w:rStyle w:val="StyleUnderline"/>
        </w:rPr>
        <w:t>of 33</w:t>
      </w:r>
      <w:r w:rsidRPr="00FB7298">
        <w:rPr>
          <w:rStyle w:val="StyleUnderline"/>
        </w:rPr>
        <w:t xml:space="preserve"> seats</w:t>
      </w:r>
      <w:r w:rsidRPr="00262D17">
        <w:rPr>
          <w:sz w:val="14"/>
        </w:rPr>
        <w:t xml:space="preserve">. </w:t>
      </w:r>
      <w:r w:rsidRPr="00FB7298">
        <w:rPr>
          <w:rStyle w:val="StyleUnderline"/>
        </w:rPr>
        <w:t xml:space="preserve">In </w:t>
      </w:r>
      <w:r w:rsidRPr="00262D17">
        <w:rPr>
          <w:rStyle w:val="StyleUnderline"/>
        </w:rPr>
        <w:t>the</w:t>
      </w:r>
      <w:r w:rsidRPr="00FB7298">
        <w:rPr>
          <w:rStyle w:val="StyleUnderline"/>
        </w:rPr>
        <w:t xml:space="preserve"> more recent past</w:t>
      </w:r>
      <w:r w:rsidRPr="00262D17">
        <w:rPr>
          <w:sz w:val="14"/>
        </w:rPr>
        <w:t xml:space="preserve">, since the end of World War II, </w:t>
      </w:r>
      <w:r w:rsidRPr="00FB7298">
        <w:rPr>
          <w:rStyle w:val="StyleUnderline"/>
        </w:rPr>
        <w:t xml:space="preserve">the average seat loss is </w:t>
      </w:r>
      <w:r w:rsidRPr="00262D17">
        <w:rPr>
          <w:rStyle w:val="StyleUnderline"/>
          <w:highlight w:val="yellow"/>
        </w:rPr>
        <w:t>26</w:t>
      </w:r>
      <w:r w:rsidRPr="00FB7298">
        <w:rPr>
          <w:rStyle w:val="StyleUnderline"/>
        </w:rPr>
        <w:t xml:space="preserve"> seats, or right on the borderline of the </w:t>
      </w:r>
      <w:r w:rsidRPr="00262D17">
        <w:rPr>
          <w:rStyle w:val="StyleUnderline"/>
        </w:rPr>
        <w:t>23 net seats the Democrats need to</w:t>
      </w:r>
      <w:r w:rsidRPr="00FB7298">
        <w:rPr>
          <w:rStyle w:val="StyleUnderline"/>
        </w:rPr>
        <w:t xml:space="preserve"> elect a House majority</w:t>
      </w:r>
      <w:r w:rsidRPr="00262D17">
        <w:rPr>
          <w:sz w:val="14"/>
        </w:rPr>
        <w:t xml:space="preserve">. That average includes years where the presidential party broke the historical trend and netted a few seats (1998 and 2002) or lost only a relative handful (1962 and 1990). But the presidents who presided over those midterms were popular and had other factors working in their favor. </w:t>
      </w:r>
      <w:r w:rsidRPr="00FB7298">
        <w:rPr>
          <w:rStyle w:val="StyleUnderline"/>
        </w:rPr>
        <w:t xml:space="preserve">This president is not popular, and </w:t>
      </w:r>
      <w:r w:rsidRPr="00262D17">
        <w:rPr>
          <w:rStyle w:val="Emphasis"/>
          <w:highlight w:val="yellow"/>
        </w:rPr>
        <w:t>no one</w:t>
      </w:r>
      <w:r w:rsidRPr="00FB7298">
        <w:rPr>
          <w:rStyle w:val="StyleUnderline"/>
        </w:rPr>
        <w:t xml:space="preserve"> </w:t>
      </w:r>
      <w:r w:rsidRPr="00262D17">
        <w:rPr>
          <w:rStyle w:val="StyleUnderline"/>
          <w:highlight w:val="yellow"/>
        </w:rPr>
        <w:t>believes</w:t>
      </w:r>
      <w:r w:rsidRPr="00FB7298">
        <w:rPr>
          <w:rStyle w:val="StyleUnderline"/>
        </w:rPr>
        <w:t xml:space="preserve"> </w:t>
      </w:r>
      <w:r w:rsidRPr="00262D17">
        <w:rPr>
          <w:rStyle w:val="StyleUnderline"/>
        </w:rPr>
        <w:t xml:space="preserve">there is </w:t>
      </w:r>
      <w:r w:rsidRPr="00262D17">
        <w:rPr>
          <w:rStyle w:val="StyleUnderline"/>
          <w:highlight w:val="yellow"/>
        </w:rPr>
        <w:t>an</w:t>
      </w:r>
      <w:r w:rsidRPr="00262D17">
        <w:rPr>
          <w:rStyle w:val="StyleUnderline"/>
        </w:rPr>
        <w:t xml:space="preserve">y </w:t>
      </w:r>
      <w:r w:rsidRPr="00262D17">
        <w:rPr>
          <w:rStyle w:val="StyleUnderline"/>
          <w:highlight w:val="yellow"/>
        </w:rPr>
        <w:t xml:space="preserve">chance </w:t>
      </w:r>
      <w:r w:rsidRPr="00262D17">
        <w:rPr>
          <w:rStyle w:val="StyleUnderline"/>
        </w:rPr>
        <w:t xml:space="preserve">the </w:t>
      </w:r>
      <w:r w:rsidRPr="00262D17">
        <w:rPr>
          <w:rStyle w:val="StyleUnderline"/>
          <w:highlight w:val="yellow"/>
        </w:rPr>
        <w:t>Republicans come</w:t>
      </w:r>
      <w:r w:rsidRPr="00FB7298">
        <w:rPr>
          <w:rStyle w:val="StyleUnderline"/>
        </w:rPr>
        <w:t xml:space="preserve"> out of this election </w:t>
      </w:r>
      <w:r w:rsidRPr="00262D17">
        <w:rPr>
          <w:rStyle w:val="StyleUnderline"/>
          <w:highlight w:val="yellow"/>
        </w:rPr>
        <w:t>with more</w:t>
      </w:r>
      <w:r w:rsidRPr="00FB7298">
        <w:rPr>
          <w:rStyle w:val="StyleUnderline"/>
        </w:rPr>
        <w:t xml:space="preserve"> seats</w:t>
      </w:r>
      <w:r w:rsidRPr="00262D17">
        <w:rPr>
          <w:sz w:val="14"/>
        </w:rPr>
        <w:t xml:space="preserve"> than they hold now. Even </w:t>
      </w:r>
      <w:r w:rsidRPr="00262D17">
        <w:rPr>
          <w:rStyle w:val="Emphasis"/>
        </w:rPr>
        <w:t xml:space="preserve">just </w:t>
      </w:r>
      <w:r w:rsidRPr="00262D17">
        <w:rPr>
          <w:rStyle w:val="Emphasis"/>
          <w:highlight w:val="yellow"/>
        </w:rPr>
        <w:t>a single-digit</w:t>
      </w:r>
      <w:r w:rsidRPr="00FB7298">
        <w:rPr>
          <w:rStyle w:val="Emphasis"/>
        </w:rPr>
        <w:t xml:space="preserve"> GOP seat </w:t>
      </w:r>
      <w:r w:rsidRPr="00262D17">
        <w:rPr>
          <w:rStyle w:val="Emphasis"/>
          <w:highlight w:val="yellow"/>
        </w:rPr>
        <w:t xml:space="preserve">loss would </w:t>
      </w:r>
      <w:r w:rsidRPr="00262D17">
        <w:rPr>
          <w:rStyle w:val="Emphasis"/>
        </w:rPr>
        <w:t xml:space="preserve">be </w:t>
      </w:r>
      <w:r w:rsidRPr="00262D17">
        <w:rPr>
          <w:rStyle w:val="Emphasis"/>
          <w:highlight w:val="yellow"/>
        </w:rPr>
        <w:t>shock</w:t>
      </w:r>
      <w:r w:rsidRPr="00262D17">
        <w:rPr>
          <w:rStyle w:val="Emphasis"/>
        </w:rPr>
        <w:t>ing</w:t>
      </w:r>
      <w:r w:rsidRPr="00262D17">
        <w:rPr>
          <w:sz w:val="14"/>
        </w:rPr>
        <w:t xml:space="preserve">, an outcome driven by late developments unforeseeable at this juncture. </w:t>
      </w:r>
      <w:r w:rsidRPr="00FB7298">
        <w:rPr>
          <w:rStyle w:val="StyleUnderline"/>
        </w:rPr>
        <w:t>Yet</w:t>
      </w:r>
      <w:r w:rsidRPr="00262D17">
        <w:rPr>
          <w:sz w:val="14"/>
        </w:rPr>
        <w:t xml:space="preserve">, to this point, we’ve hesitated to come out and make the Democrats a favorite in the House. The </w:t>
      </w:r>
      <w:r w:rsidRPr="000F3B0F">
        <w:rPr>
          <w:rStyle w:val="StyleUnderline"/>
        </w:rPr>
        <w:t>Republicans have strong incumbents</w:t>
      </w:r>
      <w:r w:rsidRPr="000F3B0F">
        <w:rPr>
          <w:sz w:val="14"/>
        </w:rPr>
        <w:t xml:space="preserve"> in some of their most vulnerable seats, </w:t>
      </w:r>
      <w:r w:rsidRPr="000F3B0F">
        <w:rPr>
          <w:rStyle w:val="StyleUnderline"/>
        </w:rPr>
        <w:t>and the national House map has a GOP tilt</w:t>
      </w:r>
      <w:r w:rsidRPr="000F3B0F">
        <w:rPr>
          <w:sz w:val="14"/>
        </w:rPr>
        <w:t xml:space="preserve">: By margin, the median House district is about four percentage points to the right of the nation based on district-level results from the 2016 presidential election. </w:t>
      </w:r>
      <w:r w:rsidRPr="000F3B0F">
        <w:rPr>
          <w:rStyle w:val="StyleUnderline"/>
        </w:rPr>
        <w:t>The economy is good</w:t>
      </w:r>
      <w:r w:rsidRPr="000F3B0F">
        <w:rPr>
          <w:sz w:val="14"/>
        </w:rPr>
        <w:t xml:space="preserve"> — or, rather, baseline economic indicators are good even </w:t>
      </w:r>
      <w:r w:rsidRPr="000F3B0F">
        <w:rPr>
          <w:rStyle w:val="StyleUnderline"/>
        </w:rPr>
        <w:t>though</w:t>
      </w:r>
      <w:r w:rsidRPr="000F3B0F">
        <w:rPr>
          <w:sz w:val="14"/>
        </w:rPr>
        <w:t xml:space="preserve"> there is a compelling argument that the nation’s economic </w:t>
      </w:r>
      <w:r w:rsidRPr="000F3B0F">
        <w:rPr>
          <w:rStyle w:val="StyleUnderline"/>
        </w:rPr>
        <w:t>gains have been unevenly distributed</w:t>
      </w:r>
      <w:r w:rsidRPr="000F3B0F">
        <w:rPr>
          <w:sz w:val="14"/>
        </w:rPr>
        <w:t xml:space="preserve"> in recent times — </w:t>
      </w:r>
      <w:r w:rsidRPr="000F3B0F">
        <w:rPr>
          <w:rStyle w:val="StyleUnderline"/>
        </w:rPr>
        <w:t>and the nation is not engaged in a major foreign conflict</w:t>
      </w:r>
      <w:r w:rsidRPr="000F3B0F">
        <w:rPr>
          <w:sz w:val="14"/>
        </w:rPr>
        <w:t xml:space="preserve">. </w:t>
      </w:r>
      <w:r w:rsidRPr="000F3B0F">
        <w:rPr>
          <w:rStyle w:val="StyleUnderline"/>
        </w:rPr>
        <w:t xml:space="preserve">Recessions and war can hurt the president’s party in midterms, although </w:t>
      </w:r>
      <w:r w:rsidRPr="000F3B0F">
        <w:rPr>
          <w:rStyle w:val="StyleUnderline"/>
          <w:b/>
        </w:rPr>
        <w:t>their absence also does not guarantee a lack of turbulence</w:t>
      </w:r>
      <w:r w:rsidRPr="000F3B0F">
        <w:rPr>
          <w:rStyle w:val="StyleUnderline"/>
        </w:rPr>
        <w:t>, as any glance at national headlines these days would confirm.</w:t>
      </w:r>
      <w:r w:rsidRPr="000F3B0F">
        <w:rPr>
          <w:sz w:val="14"/>
        </w:rPr>
        <w:t xml:space="preserve"> </w:t>
      </w:r>
      <w:proofErr w:type="gramStart"/>
      <w:r w:rsidRPr="000F3B0F">
        <w:rPr>
          <w:sz w:val="14"/>
        </w:rPr>
        <w:t>So</w:t>
      </w:r>
      <w:proofErr w:type="gramEnd"/>
      <w:r w:rsidRPr="000F3B0F">
        <w:rPr>
          <w:sz w:val="14"/>
        </w:rPr>
        <w:t xml:space="preserve"> what’s changed? Why do we now tilt the House to the Democrats</w:t>
      </w:r>
      <w:r w:rsidRPr="00262D17">
        <w:rPr>
          <w:sz w:val="14"/>
        </w:rPr>
        <w:t xml:space="preserve">? Well, part of the reason is simply this: </w:t>
      </w:r>
      <w:proofErr w:type="gramStart"/>
      <w:r w:rsidRPr="00262D17">
        <w:rPr>
          <w:sz w:val="14"/>
        </w:rPr>
        <w:t xml:space="preserve">In actuality, </w:t>
      </w:r>
      <w:r w:rsidRPr="00262D17">
        <w:rPr>
          <w:rStyle w:val="StyleUnderline"/>
          <w:highlight w:val="yellow"/>
        </w:rPr>
        <w:t>not</w:t>
      </w:r>
      <w:proofErr w:type="gramEnd"/>
      <w:r w:rsidRPr="00262D17">
        <w:rPr>
          <w:rStyle w:val="StyleUnderline"/>
          <w:highlight w:val="yellow"/>
        </w:rPr>
        <w:t xml:space="preserve"> much has</w:t>
      </w:r>
      <w:r w:rsidRPr="00FB7298">
        <w:rPr>
          <w:rStyle w:val="StyleUnderline"/>
        </w:rPr>
        <w:t xml:space="preserve"> </w:t>
      </w:r>
      <w:r w:rsidRPr="00262D17">
        <w:rPr>
          <w:rStyle w:val="StyleUnderline"/>
          <w:highlight w:val="yellow"/>
        </w:rPr>
        <w:t>changed</w:t>
      </w:r>
      <w:r w:rsidRPr="00FB7298">
        <w:rPr>
          <w:rStyle w:val="StyleUnderline"/>
        </w:rPr>
        <w:t xml:space="preserve"> throughout the cycle</w:t>
      </w:r>
      <w:r w:rsidRPr="00262D17">
        <w:rPr>
          <w:sz w:val="14"/>
        </w:rPr>
        <w:t xml:space="preserve">. </w:t>
      </w:r>
      <w:r w:rsidRPr="00262D17">
        <w:rPr>
          <w:rStyle w:val="StyleUnderline"/>
          <w:b/>
          <w:highlight w:val="yellow"/>
        </w:rPr>
        <w:t>That</w:t>
      </w:r>
      <w:r w:rsidRPr="00FB7298">
        <w:rPr>
          <w:rStyle w:val="StyleUnderline"/>
          <w:b/>
        </w:rPr>
        <w:t xml:space="preserve">, in and of itself, </w:t>
      </w:r>
      <w:r w:rsidRPr="00262D17">
        <w:rPr>
          <w:rStyle w:val="StyleUnderline"/>
          <w:b/>
          <w:highlight w:val="yellow"/>
        </w:rPr>
        <w:t>is a problem for Republicans</w:t>
      </w:r>
      <w:r w:rsidRPr="00262D17">
        <w:rPr>
          <w:sz w:val="14"/>
        </w:rPr>
        <w:t xml:space="preserve">. </w:t>
      </w:r>
      <w:r w:rsidRPr="00FB7298">
        <w:rPr>
          <w:rStyle w:val="StyleUnderline"/>
        </w:rPr>
        <w:t xml:space="preserve">Election Day is getting closer, and the president’s </w:t>
      </w:r>
      <w:r w:rsidRPr="00262D17">
        <w:rPr>
          <w:rStyle w:val="StyleUnderline"/>
          <w:highlight w:val="yellow"/>
        </w:rPr>
        <w:t>approval</w:t>
      </w:r>
      <w:r w:rsidRPr="00FB7298">
        <w:rPr>
          <w:rStyle w:val="StyleUnderline"/>
        </w:rPr>
        <w:t xml:space="preserve"> rating </w:t>
      </w:r>
      <w:r w:rsidRPr="00262D17">
        <w:rPr>
          <w:rStyle w:val="StyleUnderline"/>
          <w:highlight w:val="yellow"/>
        </w:rPr>
        <w:t>is</w:t>
      </w:r>
      <w:r w:rsidRPr="00FB7298">
        <w:rPr>
          <w:rStyle w:val="StyleUnderline"/>
        </w:rPr>
        <w:t xml:space="preserve"> still largely stuck </w:t>
      </w:r>
      <w:r w:rsidRPr="00262D17">
        <w:rPr>
          <w:rStyle w:val="StyleUnderline"/>
          <w:highlight w:val="yellow"/>
        </w:rPr>
        <w:t>in the low 40s</w:t>
      </w:r>
      <w:r w:rsidRPr="00A843F3">
        <w:rPr>
          <w:rStyle w:val="StyleUnderline"/>
        </w:rPr>
        <w:t>, a big red warning sign</w:t>
      </w:r>
      <w:r w:rsidRPr="00262D17">
        <w:rPr>
          <w:sz w:val="14"/>
        </w:rPr>
        <w:t xml:space="preserve"> that has bedeviled the party of similarly-situated presidents in past midterms. </w:t>
      </w:r>
      <w:r w:rsidRPr="00A843F3">
        <w:rPr>
          <w:rStyle w:val="StyleUnderline"/>
        </w:rPr>
        <w:t xml:space="preserve">The House </w:t>
      </w:r>
      <w:r w:rsidRPr="00262D17">
        <w:rPr>
          <w:rStyle w:val="StyleUnderline"/>
          <w:highlight w:val="yellow"/>
        </w:rPr>
        <w:t>generic ballot</w:t>
      </w:r>
      <w:r w:rsidRPr="00A843F3">
        <w:rPr>
          <w:rStyle w:val="StyleUnderline"/>
        </w:rPr>
        <w:t>,</w:t>
      </w:r>
      <w:r w:rsidRPr="00262D17">
        <w:rPr>
          <w:sz w:val="14"/>
        </w:rPr>
        <w:t xml:space="preserve"> which </w:t>
      </w:r>
      <w:r w:rsidRPr="00262D17">
        <w:rPr>
          <w:rStyle w:val="StyleUnderline"/>
          <w:highlight w:val="yellow"/>
        </w:rPr>
        <w:t>has</w:t>
      </w:r>
      <w:r w:rsidRPr="00A843F3">
        <w:rPr>
          <w:rStyle w:val="StyleUnderline"/>
        </w:rPr>
        <w:t xml:space="preserve"> generally </w:t>
      </w:r>
      <w:r w:rsidRPr="00262D17">
        <w:rPr>
          <w:rStyle w:val="StyleUnderline"/>
          <w:highlight w:val="yellow"/>
        </w:rPr>
        <w:t>been</w:t>
      </w:r>
      <w:r w:rsidRPr="00262D17">
        <w:rPr>
          <w:sz w:val="14"/>
        </w:rPr>
        <w:t xml:space="preserve"> at around </w:t>
      </w:r>
      <w:r w:rsidRPr="000F3B0F">
        <w:rPr>
          <w:rStyle w:val="StyleUnderline"/>
        </w:rPr>
        <w:t xml:space="preserve">a </w:t>
      </w:r>
      <w:r w:rsidRPr="00262D17">
        <w:rPr>
          <w:rStyle w:val="StyleUnderline"/>
          <w:highlight w:val="yellow"/>
        </w:rPr>
        <w:t>Dem</w:t>
      </w:r>
      <w:r w:rsidRPr="00262D17">
        <w:rPr>
          <w:rStyle w:val="StyleUnderline"/>
        </w:rPr>
        <w:t>ocratic</w:t>
      </w:r>
      <w:r w:rsidRPr="00A843F3">
        <w:rPr>
          <w:rStyle w:val="StyleUnderline"/>
        </w:rPr>
        <w:t xml:space="preserve"> </w:t>
      </w:r>
      <w:r w:rsidRPr="000F3B0F">
        <w:rPr>
          <w:rStyle w:val="StyleUnderline"/>
        </w:rPr>
        <w:t>lead</w:t>
      </w:r>
      <w:r w:rsidRPr="00262D17">
        <w:rPr>
          <w:sz w:val="14"/>
        </w:rPr>
        <w:t xml:space="preserve"> of between six to eight points, is at the higher end of that range right now. But more importantly for the House battle, for most of this election cycle the generic ballot has shown a consistent Democratic lead that suggests a very competitive battle for the majority. </w:t>
      </w:r>
      <w:r w:rsidRPr="00A843F3">
        <w:rPr>
          <w:rStyle w:val="StyleUnderline"/>
        </w:rPr>
        <w:t xml:space="preserve">A high number of </w:t>
      </w:r>
      <w:r w:rsidRPr="00262D17">
        <w:rPr>
          <w:rStyle w:val="StyleUnderline"/>
          <w:highlight w:val="yellow"/>
        </w:rPr>
        <w:t>open seats</w:t>
      </w:r>
      <w:r w:rsidRPr="00262D17">
        <w:rPr>
          <w:sz w:val="14"/>
        </w:rPr>
        <w:t xml:space="preserve"> — the highest number of any postwar election save 1992 — </w:t>
      </w:r>
      <w:r w:rsidRPr="00262D17">
        <w:rPr>
          <w:rStyle w:val="StyleUnderline"/>
          <w:highlight w:val="yellow"/>
        </w:rPr>
        <w:t>give Dem</w:t>
      </w:r>
      <w:r w:rsidRPr="00262D17">
        <w:rPr>
          <w:rStyle w:val="StyleUnderline"/>
        </w:rPr>
        <w:t>ocrat</w:t>
      </w:r>
      <w:r w:rsidRPr="00262D17">
        <w:rPr>
          <w:rStyle w:val="StyleUnderline"/>
          <w:highlight w:val="yellow"/>
        </w:rPr>
        <w:t>s</w:t>
      </w:r>
      <w:r w:rsidRPr="00A843F3">
        <w:rPr>
          <w:rStyle w:val="StyleUnderline"/>
        </w:rPr>
        <w:t xml:space="preserve"> many </w:t>
      </w:r>
      <w:r w:rsidRPr="00262D17">
        <w:rPr>
          <w:rStyle w:val="StyleUnderline"/>
          <w:highlight w:val="yellow"/>
        </w:rPr>
        <w:t>more targets</w:t>
      </w:r>
      <w:r w:rsidRPr="00A843F3">
        <w:rPr>
          <w:rStyle w:val="StyleUnderline"/>
        </w:rPr>
        <w:t xml:space="preserve"> than the GOP (</w:t>
      </w:r>
      <w:r w:rsidRPr="00262D17">
        <w:rPr>
          <w:rStyle w:val="StyleUnderline"/>
          <w:b/>
          <w:highlight w:val="yellow"/>
        </w:rPr>
        <w:t xml:space="preserve">Republicans </w:t>
      </w:r>
      <w:r w:rsidRPr="000F3B0F">
        <w:rPr>
          <w:rStyle w:val="StyleUnderline"/>
          <w:b/>
        </w:rPr>
        <w:t xml:space="preserve">are defending </w:t>
      </w:r>
      <w:r w:rsidRPr="00262D17">
        <w:rPr>
          <w:rStyle w:val="StyleUnderline"/>
          <w:b/>
          <w:highlight w:val="yellow"/>
        </w:rPr>
        <w:t>41</w:t>
      </w:r>
      <w:r w:rsidRPr="00A843F3">
        <w:rPr>
          <w:rStyle w:val="StyleUnderline"/>
          <w:b/>
        </w:rPr>
        <w:t xml:space="preserve"> seats without an incumbent, </w:t>
      </w:r>
      <w:r w:rsidRPr="00262D17">
        <w:rPr>
          <w:rStyle w:val="StyleUnderline"/>
          <w:b/>
        </w:rPr>
        <w:t xml:space="preserve">while </w:t>
      </w:r>
      <w:r w:rsidRPr="00262D17">
        <w:rPr>
          <w:rStyle w:val="StyleUnderline"/>
          <w:b/>
          <w:highlight w:val="yellow"/>
        </w:rPr>
        <w:t>Dem</w:t>
      </w:r>
      <w:r w:rsidRPr="00262D17">
        <w:rPr>
          <w:rStyle w:val="StyleUnderline"/>
          <w:b/>
        </w:rPr>
        <w:t>ocrat</w:t>
      </w:r>
      <w:r w:rsidRPr="00262D17">
        <w:rPr>
          <w:rStyle w:val="StyleUnderline"/>
          <w:b/>
          <w:highlight w:val="yellow"/>
        </w:rPr>
        <w:t>s</w:t>
      </w:r>
      <w:r w:rsidRPr="00A843F3">
        <w:rPr>
          <w:rStyle w:val="StyleUnderline"/>
          <w:b/>
        </w:rPr>
        <w:t xml:space="preserve"> are defending only </w:t>
      </w:r>
      <w:r w:rsidRPr="00262D17">
        <w:rPr>
          <w:rStyle w:val="StyleUnderline"/>
          <w:b/>
          <w:highlight w:val="yellow"/>
        </w:rPr>
        <w:t>22</w:t>
      </w:r>
      <w:r w:rsidRPr="00262D17">
        <w:rPr>
          <w:rStyle w:val="StyleUnderline"/>
        </w:rPr>
        <w:t>)</w:t>
      </w:r>
      <w:r w:rsidRPr="00262D17">
        <w:rPr>
          <w:sz w:val="14"/>
          <w:highlight w:val="yellow"/>
        </w:rPr>
        <w:t>.</w:t>
      </w:r>
      <w:r w:rsidRPr="00262D17">
        <w:rPr>
          <w:sz w:val="14"/>
        </w:rPr>
        <w:t xml:space="preserve"> </w:t>
      </w:r>
      <w:r w:rsidRPr="00262D17">
        <w:rPr>
          <w:rStyle w:val="StyleUnderline"/>
          <w:highlight w:val="yellow"/>
        </w:rPr>
        <w:t>Special elections</w:t>
      </w:r>
      <w:r w:rsidRPr="00262D17">
        <w:rPr>
          <w:sz w:val="14"/>
        </w:rPr>
        <w:t xml:space="preserve"> at the state and federal level, sometimes a helpful gauge of what is to come in the </w:t>
      </w:r>
      <w:proofErr w:type="gramStart"/>
      <w:r w:rsidRPr="00262D17">
        <w:rPr>
          <w:sz w:val="14"/>
        </w:rPr>
        <w:t>midterm,</w:t>
      </w:r>
      <w:proofErr w:type="gramEnd"/>
      <w:r w:rsidRPr="00262D17">
        <w:rPr>
          <w:sz w:val="14"/>
        </w:rPr>
        <w:t xml:space="preserve"> </w:t>
      </w:r>
      <w:r w:rsidRPr="00A843F3">
        <w:rPr>
          <w:rStyle w:val="StyleUnderline"/>
        </w:rPr>
        <w:t xml:space="preserve">have generally </w:t>
      </w:r>
      <w:r w:rsidRPr="00262D17">
        <w:rPr>
          <w:rStyle w:val="StyleUnderline"/>
          <w:highlight w:val="yellow"/>
        </w:rPr>
        <w:t>show</w:t>
      </w:r>
      <w:r w:rsidRPr="00A843F3">
        <w:rPr>
          <w:rStyle w:val="StyleUnderline"/>
        </w:rPr>
        <w:t xml:space="preserve">n </w:t>
      </w:r>
      <w:r w:rsidRPr="00262D17">
        <w:rPr>
          <w:rStyle w:val="StyleUnderline"/>
          <w:highlight w:val="yellow"/>
        </w:rPr>
        <w:t>Dem</w:t>
      </w:r>
      <w:r w:rsidRPr="00A843F3">
        <w:rPr>
          <w:rStyle w:val="StyleUnderline"/>
        </w:rPr>
        <w:t>ocrat</w:t>
      </w:r>
      <w:r w:rsidRPr="00262D17">
        <w:rPr>
          <w:rStyle w:val="StyleUnderline"/>
          <w:highlight w:val="yellow"/>
        </w:rPr>
        <w:t>s</w:t>
      </w:r>
      <w:r w:rsidRPr="00A843F3">
        <w:rPr>
          <w:rStyle w:val="StyleUnderline"/>
        </w:rPr>
        <w:t xml:space="preserve"> </w:t>
      </w:r>
      <w:r w:rsidRPr="00262D17">
        <w:rPr>
          <w:rStyle w:val="StyleUnderline"/>
          <w:highlight w:val="yellow"/>
        </w:rPr>
        <w:t>improving</w:t>
      </w:r>
      <w:r w:rsidRPr="00262D17">
        <w:rPr>
          <w:sz w:val="14"/>
        </w:rPr>
        <w:t xml:space="preserve"> on Hillary Clinton’s district-level performance, often drastically. Democrats seem very likely to improve on Clinton’s margin once again in a special election in OH-12 on Aug. 7, the last House special before the midterm, although by how much is a question (an update on OH-12, a race we now call a Toss-up, is included at the bottom of this article). There are also the specifics of this </w:t>
      </w:r>
      <w:proofErr w:type="gramStart"/>
      <w:r w:rsidRPr="00262D17">
        <w:rPr>
          <w:sz w:val="14"/>
        </w:rPr>
        <w:t>particular election</w:t>
      </w:r>
      <w:proofErr w:type="gramEnd"/>
      <w:r w:rsidRPr="00262D17">
        <w:rPr>
          <w:sz w:val="14"/>
        </w:rPr>
        <w:t xml:space="preserve">. The second-quarter (April through June) House fundraising reports came out last week, and the results are alarming for Republicans. It’s not that GOP fundraising, in total, was bad: Many vulnerable incumbents had very solid quarters. Rather, it’s that </w:t>
      </w:r>
      <w:r w:rsidRPr="00A843F3">
        <w:rPr>
          <w:rStyle w:val="StyleUnderline"/>
        </w:rPr>
        <w:t xml:space="preserve">Democratic </w:t>
      </w:r>
      <w:r w:rsidRPr="00262D17">
        <w:rPr>
          <w:rStyle w:val="StyleUnderline"/>
          <w:highlight w:val="yellow"/>
        </w:rPr>
        <w:t>fund</w:t>
      </w:r>
      <w:r w:rsidRPr="000F3B0F">
        <w:rPr>
          <w:rStyle w:val="StyleUnderline"/>
        </w:rPr>
        <w:t>rais</w:t>
      </w:r>
      <w:r w:rsidRPr="00262D17">
        <w:rPr>
          <w:rStyle w:val="StyleUnderline"/>
          <w:highlight w:val="yellow"/>
        </w:rPr>
        <w:t>ing was extraordinary</w:t>
      </w:r>
      <w:r w:rsidRPr="00262D17">
        <w:rPr>
          <w:sz w:val="14"/>
        </w:rPr>
        <w:t xml:space="preserve">, with dozens of Democratic candidates turning in blockbuster quarters and outraising their GOP opponents. Money isn’t everything, but one expects incumbents to have a clear financial edge on their opponents, and it’s not clear that some current GOP members will have even that with several months of buckraking to go before the Nov. 6 election. Put it all together, and the </w:t>
      </w:r>
      <w:r w:rsidRPr="00A843F3">
        <w:rPr>
          <w:rStyle w:val="StyleUnderline"/>
        </w:rPr>
        <w:t>Democrats now look like soft favorites to win a House majority with a little more than 100 days to go</w:t>
      </w:r>
      <w:r w:rsidRPr="00262D17">
        <w:rPr>
          <w:sz w:val="14"/>
        </w:rPr>
        <w:t xml:space="preserve">. The usual caveats apply: </w:t>
      </w:r>
      <w:r w:rsidRPr="00262D17">
        <w:rPr>
          <w:rStyle w:val="Emphasis"/>
          <w:highlight w:val="yellow"/>
        </w:rPr>
        <w:t xml:space="preserve">There is time for </w:t>
      </w:r>
      <w:r w:rsidRPr="00262D17">
        <w:rPr>
          <w:rStyle w:val="Emphasis"/>
        </w:rPr>
        <w:t xml:space="preserve">things to </w:t>
      </w:r>
      <w:r w:rsidRPr="00262D17">
        <w:rPr>
          <w:rStyle w:val="Emphasis"/>
          <w:highlight w:val="yellow"/>
        </w:rPr>
        <w:t>change</w:t>
      </w:r>
      <w:r w:rsidRPr="00A843F3">
        <w:rPr>
          <w:rStyle w:val="Emphasis"/>
        </w:rPr>
        <w:t xml:space="preserve">, </w:t>
      </w:r>
      <w:r w:rsidRPr="000F3B0F">
        <w:rPr>
          <w:rStyle w:val="Emphasis"/>
        </w:rPr>
        <w:t>and the Democrats capturing the majority is not a slam dunk</w:t>
      </w:r>
      <w:r w:rsidRPr="000F3B0F">
        <w:rPr>
          <w:sz w:val="14"/>
        </w:rPr>
        <w:t>.</w:t>
      </w:r>
      <w:r w:rsidRPr="00262D17">
        <w:rPr>
          <w:sz w:val="14"/>
        </w:rPr>
        <w:t xml:space="preserve"> We recently were discussing the House map with a source who recited reams of positive indicators and data for Democrats. After hearing those, we suggested that, based on what this person was saying, </w:t>
      </w:r>
      <w:r w:rsidRPr="00262D17">
        <w:rPr>
          <w:rStyle w:val="StyleUnderline"/>
        </w:rPr>
        <w:t>the Democrats should win the House with seats to spare</w:t>
      </w:r>
      <w:r w:rsidRPr="00262D17">
        <w:rPr>
          <w:sz w:val="14"/>
        </w:rPr>
        <w:t xml:space="preserve">. The source then said </w:t>
      </w:r>
      <w:r w:rsidRPr="00262D17">
        <w:rPr>
          <w:rStyle w:val="StyleUnderline"/>
        </w:rPr>
        <w:t xml:space="preserve">it will come down to just a few seats either way. By the way, such </w:t>
      </w:r>
      <w:r w:rsidRPr="00262D17">
        <w:rPr>
          <w:rStyle w:val="StyleUnderline"/>
          <w:highlight w:val="yellow"/>
        </w:rPr>
        <w:t>a close</w:t>
      </w:r>
      <w:r w:rsidRPr="00262D17">
        <w:rPr>
          <w:rStyle w:val="StyleUnderline"/>
        </w:rPr>
        <w:t xml:space="preserve"> outcome — a </w:t>
      </w:r>
      <w:r w:rsidRPr="00262D17">
        <w:rPr>
          <w:rStyle w:val="StyleUnderline"/>
          <w:highlight w:val="yellow"/>
        </w:rPr>
        <w:t>House</w:t>
      </w:r>
      <w:r w:rsidRPr="00262D17">
        <w:rPr>
          <w:rStyle w:val="StyleUnderline"/>
        </w:rPr>
        <w:t xml:space="preserve"> where the majority party has 220-225 seats or even less</w:t>
      </w:r>
      <w:r w:rsidRPr="00262D17">
        <w:rPr>
          <w:sz w:val="14"/>
        </w:rPr>
        <w:t xml:space="preserve"> (218 is the number required for a bare majority) — </w:t>
      </w:r>
      <w:r w:rsidRPr="00262D17">
        <w:rPr>
          <w:rStyle w:val="StyleUnderline"/>
          <w:highlight w:val="yellow"/>
        </w:rPr>
        <w:t>remains</w:t>
      </w:r>
      <w:r w:rsidRPr="00262D17">
        <w:rPr>
          <w:rStyle w:val="StyleUnderline"/>
        </w:rPr>
        <w:t xml:space="preserve"> a distinct </w:t>
      </w:r>
      <w:r w:rsidRPr="00262D17">
        <w:rPr>
          <w:rStyle w:val="StyleUnderline"/>
          <w:highlight w:val="yellow"/>
        </w:rPr>
        <w:t>possibil</w:t>
      </w:r>
      <w:r w:rsidRPr="00262D17">
        <w:rPr>
          <w:rStyle w:val="StyleUnderline"/>
        </w:rPr>
        <w:t>ity</w:t>
      </w:r>
      <w:r w:rsidRPr="00262D17">
        <w:rPr>
          <w:sz w:val="14"/>
        </w:rPr>
        <w:t>, and the presence of so many competitive House seats in California, where the vote count takes weeks to finalize, could delay the final House outcome.</w:t>
      </w:r>
    </w:p>
    <w:p w14:paraId="67233AA9" w14:textId="77777777" w:rsidR="00CE289B" w:rsidRDefault="00CE289B" w:rsidP="00CE289B"/>
    <w:p w14:paraId="4D8E4AD9" w14:textId="77777777" w:rsidR="00CE289B" w:rsidRDefault="00CE289B" w:rsidP="00CE289B">
      <w:pPr>
        <w:pStyle w:val="Heading4"/>
      </w:pPr>
      <w:r>
        <w:t>Dems take the house now</w:t>
      </w:r>
    </w:p>
    <w:p w14:paraId="66DA3E6C" w14:textId="77777777" w:rsidR="00CE289B" w:rsidRPr="009C2C26" w:rsidRDefault="00CE289B" w:rsidP="00CE289B">
      <w:r>
        <w:t xml:space="preserve">*this card cites the </w:t>
      </w:r>
      <w:proofErr w:type="spellStart"/>
      <w:r>
        <w:t>Kondik</w:t>
      </w:r>
      <w:proofErr w:type="spellEnd"/>
      <w:r>
        <w:t xml:space="preserve"> one---shorter but has fewer warrants (don’t read both in one round)  </w:t>
      </w:r>
    </w:p>
    <w:p w14:paraId="5D999C09" w14:textId="77777777" w:rsidR="00CE289B" w:rsidRDefault="00CE289B" w:rsidP="00CE289B">
      <w:r>
        <w:t xml:space="preserve">John </w:t>
      </w:r>
      <w:r w:rsidRPr="009C2C26">
        <w:rPr>
          <w:rStyle w:val="Style13ptBold"/>
        </w:rPr>
        <w:t>Bowden, 7/24</w:t>
      </w:r>
      <w:r>
        <w:t xml:space="preserve">/18. The Hill. 7/24/18. “Top analyst: Dems now favorite to take House in midterms” </w:t>
      </w:r>
      <w:hyperlink r:id="rId28" w:history="1">
        <w:r w:rsidRPr="00992BFA">
          <w:rPr>
            <w:rStyle w:val="Hyperlink"/>
          </w:rPr>
          <w:t>http://thehill.com/homenews/campaign/398493-top-analyst-dems-now-favorite-to-take-house-in-midterms Accessed 8/3/18</w:t>
        </w:r>
      </w:hyperlink>
      <w:r>
        <w:t xml:space="preserve"> //WR-NCP </w:t>
      </w:r>
    </w:p>
    <w:p w14:paraId="6903E733" w14:textId="77777777" w:rsidR="00CE289B" w:rsidRPr="00C60F39" w:rsidRDefault="00CE289B" w:rsidP="00CE289B">
      <w:pPr>
        <w:rPr>
          <w:sz w:val="14"/>
        </w:rPr>
      </w:pPr>
      <w:r w:rsidRPr="00C60F39">
        <w:rPr>
          <w:sz w:val="14"/>
        </w:rPr>
        <w:t xml:space="preserve">University of Virginia political analyst Larry Sabato says </w:t>
      </w:r>
      <w:r w:rsidRPr="00C60F39">
        <w:rPr>
          <w:rStyle w:val="StyleUnderline"/>
          <w:highlight w:val="yellow"/>
        </w:rPr>
        <w:t>Dem</w:t>
      </w:r>
      <w:r w:rsidRPr="00C60F39">
        <w:rPr>
          <w:rStyle w:val="StyleUnderline"/>
        </w:rPr>
        <w:t>ocrat</w:t>
      </w:r>
      <w:r w:rsidRPr="00C60F39">
        <w:rPr>
          <w:rStyle w:val="StyleUnderline"/>
          <w:highlight w:val="yellow"/>
        </w:rPr>
        <w:t>s</w:t>
      </w:r>
      <w:r w:rsidRPr="00B1247B">
        <w:rPr>
          <w:rStyle w:val="StyleUnderline"/>
        </w:rPr>
        <w:t xml:space="preserve"> for the first time are the favorites to re</w:t>
      </w:r>
      <w:r w:rsidRPr="00C60F39">
        <w:rPr>
          <w:rStyle w:val="StyleUnderline"/>
          <w:highlight w:val="yellow"/>
        </w:rPr>
        <w:t>take</w:t>
      </w:r>
      <w:r w:rsidRPr="00B1247B">
        <w:rPr>
          <w:rStyle w:val="StyleUnderline"/>
        </w:rPr>
        <w:t xml:space="preserve"> control of </w:t>
      </w:r>
      <w:r w:rsidRPr="00C60F39">
        <w:rPr>
          <w:rStyle w:val="StyleUnderline"/>
          <w:highlight w:val="yellow"/>
        </w:rPr>
        <w:t>the</w:t>
      </w:r>
      <w:r w:rsidRPr="00B1247B">
        <w:rPr>
          <w:rStyle w:val="StyleUnderline"/>
        </w:rPr>
        <w:t xml:space="preserve"> </w:t>
      </w:r>
      <w:r w:rsidRPr="00C60F39">
        <w:rPr>
          <w:rStyle w:val="StyleUnderline"/>
          <w:highlight w:val="yellow"/>
        </w:rPr>
        <w:t>House</w:t>
      </w:r>
      <w:r w:rsidRPr="00C60F39">
        <w:rPr>
          <w:sz w:val="14"/>
        </w:rPr>
        <w:t xml:space="preserve"> in this year's midterm elections. Kyle </w:t>
      </w:r>
      <w:proofErr w:type="spellStart"/>
      <w:r w:rsidRPr="00C60F39">
        <w:rPr>
          <w:sz w:val="14"/>
        </w:rPr>
        <w:t>Kondik</w:t>
      </w:r>
      <w:proofErr w:type="spellEnd"/>
      <w:r w:rsidRPr="00C60F39">
        <w:rPr>
          <w:sz w:val="14"/>
        </w:rPr>
        <w:t xml:space="preserve">, managing editor of Sabato's Crystal Ball at the university's Center for Politics, said Tuesday that Democrats are now "soft favorites" for control of the chamber. "For most of this election cycle </w:t>
      </w:r>
      <w:r w:rsidRPr="00B1247B">
        <w:rPr>
          <w:rStyle w:val="StyleUnderline"/>
        </w:rPr>
        <w:t>the generic ballot has shown a consistent Democratic lead that suggests a very competitive battle for the majority</w:t>
      </w:r>
      <w:r w:rsidRPr="00C60F39">
        <w:rPr>
          <w:sz w:val="14"/>
        </w:rPr>
        <w:t xml:space="preserve">. </w:t>
      </w:r>
      <w:r w:rsidRPr="00C60F39">
        <w:rPr>
          <w:rStyle w:val="StyleUnderline"/>
          <w:highlight w:val="yellow"/>
        </w:rPr>
        <w:t>A high number of open seats</w:t>
      </w:r>
      <w:r w:rsidRPr="00C60F39">
        <w:rPr>
          <w:sz w:val="14"/>
        </w:rPr>
        <w:t xml:space="preserve"> — the highest number of any postwar election save 1992 — </w:t>
      </w:r>
      <w:r w:rsidRPr="00C60F39">
        <w:rPr>
          <w:rStyle w:val="StyleUnderline"/>
          <w:highlight w:val="yellow"/>
        </w:rPr>
        <w:t>give</w:t>
      </w:r>
      <w:r w:rsidRPr="00C60F39">
        <w:rPr>
          <w:rStyle w:val="StyleUnderline"/>
        </w:rPr>
        <w:t xml:space="preserve"> </w:t>
      </w:r>
      <w:r w:rsidRPr="00C60F39">
        <w:rPr>
          <w:rStyle w:val="StyleUnderline"/>
          <w:highlight w:val="yellow"/>
        </w:rPr>
        <w:t>Dem</w:t>
      </w:r>
      <w:r w:rsidRPr="00C60F39">
        <w:rPr>
          <w:rStyle w:val="StyleUnderline"/>
        </w:rPr>
        <w:t>ocrat</w:t>
      </w:r>
      <w:r w:rsidRPr="00C60F39">
        <w:rPr>
          <w:rStyle w:val="StyleUnderline"/>
          <w:highlight w:val="yellow"/>
        </w:rPr>
        <w:t>s</w:t>
      </w:r>
      <w:r w:rsidRPr="00C60F39">
        <w:rPr>
          <w:rStyle w:val="StyleUnderline"/>
        </w:rPr>
        <w:t xml:space="preserve"> many </w:t>
      </w:r>
      <w:r w:rsidRPr="00C60F39">
        <w:rPr>
          <w:rStyle w:val="StyleUnderline"/>
          <w:highlight w:val="yellow"/>
        </w:rPr>
        <w:t>more targets</w:t>
      </w:r>
      <w:r w:rsidRPr="00C60F39">
        <w:rPr>
          <w:rStyle w:val="StyleUnderline"/>
        </w:rPr>
        <w:t xml:space="preserve"> than the GOP</w:t>
      </w:r>
      <w:r w:rsidRPr="00C60F39">
        <w:rPr>
          <w:sz w:val="14"/>
        </w:rPr>
        <w:t xml:space="preserve">," he wrote. The analysis comes as Sabato shifted 17 House races in favor of Democrats, with several vulnerable Republicans, including Rep. Pete </w:t>
      </w:r>
      <w:proofErr w:type="spellStart"/>
      <w:r w:rsidRPr="00C60F39">
        <w:rPr>
          <w:sz w:val="14"/>
        </w:rPr>
        <w:t>Roskam</w:t>
      </w:r>
      <w:proofErr w:type="spellEnd"/>
      <w:r w:rsidRPr="00C60F39">
        <w:rPr>
          <w:sz w:val="14"/>
        </w:rPr>
        <w:t xml:space="preserve"> (R-Ill.), seeing their races move from "likely Republican" to "toss-up" in the ratings. </w:t>
      </w:r>
      <w:r w:rsidRPr="00C60F39">
        <w:rPr>
          <w:rStyle w:val="StyleUnderline"/>
        </w:rPr>
        <w:t>Another hurdle for the GOP</w:t>
      </w:r>
      <w:r w:rsidRPr="00C60F39">
        <w:rPr>
          <w:sz w:val="14"/>
        </w:rPr>
        <w:t xml:space="preserve"> in November, </w:t>
      </w:r>
      <w:proofErr w:type="spellStart"/>
      <w:r w:rsidRPr="00C60F39">
        <w:rPr>
          <w:sz w:val="14"/>
        </w:rPr>
        <w:t>Kondik</w:t>
      </w:r>
      <w:proofErr w:type="spellEnd"/>
      <w:r w:rsidRPr="00C60F39">
        <w:rPr>
          <w:sz w:val="14"/>
        </w:rPr>
        <w:t xml:space="preserve"> notes, </w:t>
      </w:r>
      <w:r w:rsidRPr="00C60F39">
        <w:rPr>
          <w:rStyle w:val="StyleUnderline"/>
        </w:rPr>
        <w:t xml:space="preserve">is </w:t>
      </w:r>
      <w:r w:rsidRPr="00C60F39">
        <w:rPr>
          <w:rStyle w:val="StyleUnderline"/>
          <w:highlight w:val="yellow"/>
        </w:rPr>
        <w:t>the</w:t>
      </w:r>
      <w:r w:rsidRPr="00C60F39">
        <w:rPr>
          <w:rStyle w:val="StyleUnderline"/>
        </w:rPr>
        <w:t xml:space="preserve"> </w:t>
      </w:r>
      <w:r w:rsidRPr="00C60F39">
        <w:rPr>
          <w:rStyle w:val="StyleUnderline"/>
          <w:highlight w:val="yellow"/>
        </w:rPr>
        <w:t>fundraising gap</w:t>
      </w:r>
      <w:r w:rsidRPr="00C60F39">
        <w:rPr>
          <w:rStyle w:val="StyleUnderline"/>
        </w:rPr>
        <w:t xml:space="preserve"> between Democratic candidates and their GOP opponents, which </w:t>
      </w:r>
      <w:r w:rsidRPr="00C60F39">
        <w:rPr>
          <w:rStyle w:val="StyleUnderline"/>
          <w:highlight w:val="yellow"/>
        </w:rPr>
        <w:t xml:space="preserve">is </w:t>
      </w:r>
      <w:r w:rsidRPr="00C60F39">
        <w:rPr>
          <w:rStyle w:val="StyleUnderline"/>
        </w:rPr>
        <w:t xml:space="preserve">much </w:t>
      </w:r>
      <w:r w:rsidRPr="00C60F39">
        <w:rPr>
          <w:rStyle w:val="StyleUnderline"/>
          <w:highlight w:val="yellow"/>
        </w:rPr>
        <w:t>greater than usual</w:t>
      </w:r>
      <w:r w:rsidRPr="00C60F39">
        <w:rPr>
          <w:sz w:val="14"/>
        </w:rPr>
        <w:t xml:space="preserve"> in 2018 thanks to months of strong Democratic fundraising. "Democratic fundraising was extraordinary, with dozens of Democratic candidates turning in blockbuster quarters and outraising their GOP opponents. </w:t>
      </w:r>
      <w:r w:rsidRPr="00C60F39">
        <w:rPr>
          <w:rStyle w:val="StyleUnderline"/>
        </w:rPr>
        <w:t xml:space="preserve">Money isn’t everything, but </w:t>
      </w:r>
      <w:r w:rsidRPr="00C60F39">
        <w:rPr>
          <w:rStyle w:val="StyleUnderline"/>
          <w:highlight w:val="yellow"/>
        </w:rPr>
        <w:t xml:space="preserve">one expects incumbents to have a </w:t>
      </w:r>
      <w:r w:rsidRPr="00C60F39">
        <w:rPr>
          <w:rStyle w:val="StyleUnderline"/>
        </w:rPr>
        <w:t xml:space="preserve">clear </w:t>
      </w:r>
      <w:r w:rsidRPr="00C60F39">
        <w:rPr>
          <w:rStyle w:val="StyleUnderline"/>
          <w:highlight w:val="yellow"/>
        </w:rPr>
        <w:t>financial edge</w:t>
      </w:r>
      <w:r w:rsidRPr="00C60F39">
        <w:rPr>
          <w:rStyle w:val="StyleUnderline"/>
        </w:rPr>
        <w:t xml:space="preserve"> on their opponents, and </w:t>
      </w:r>
      <w:r w:rsidRPr="00C60F39">
        <w:rPr>
          <w:rStyle w:val="StyleUnderline"/>
          <w:highlight w:val="yellow"/>
        </w:rPr>
        <w:t>it’s not</w:t>
      </w:r>
      <w:r w:rsidRPr="00C60F39">
        <w:rPr>
          <w:rStyle w:val="StyleUnderline"/>
        </w:rPr>
        <w:t xml:space="preserve"> clear </w:t>
      </w:r>
      <w:r w:rsidRPr="00C60F39">
        <w:rPr>
          <w:rStyle w:val="StyleUnderline"/>
          <w:highlight w:val="yellow"/>
        </w:rPr>
        <w:t>that some</w:t>
      </w:r>
      <w:r w:rsidRPr="00C60F39">
        <w:rPr>
          <w:rStyle w:val="StyleUnderline"/>
        </w:rPr>
        <w:t xml:space="preserve"> current GOP members </w:t>
      </w:r>
      <w:r w:rsidRPr="00C60F39">
        <w:rPr>
          <w:rStyle w:val="StyleUnderline"/>
          <w:highlight w:val="yellow"/>
        </w:rPr>
        <w:t>will</w:t>
      </w:r>
      <w:r w:rsidRPr="00C60F39">
        <w:rPr>
          <w:rStyle w:val="StyleUnderline"/>
        </w:rPr>
        <w:t xml:space="preserve"> have even that</w:t>
      </w:r>
      <w:r w:rsidRPr="00C60F39">
        <w:rPr>
          <w:sz w:val="14"/>
        </w:rPr>
        <w:t xml:space="preserve"> with several months of buckraking to go before the Nov. 6 election," he wrote. </w:t>
      </w:r>
      <w:r w:rsidRPr="00C60F39">
        <w:rPr>
          <w:rStyle w:val="StyleUnderline"/>
        </w:rPr>
        <w:t>Democrats need to win 23</w:t>
      </w:r>
      <w:r w:rsidRPr="00C60F39">
        <w:rPr>
          <w:sz w:val="14"/>
        </w:rPr>
        <w:t xml:space="preserve"> seats to make up their deficit in the House and win back a majority. </w:t>
      </w:r>
      <w:r w:rsidRPr="00C60F39">
        <w:rPr>
          <w:rStyle w:val="StyleUnderline"/>
        </w:rPr>
        <w:t xml:space="preserve">A recent </w:t>
      </w:r>
      <w:r w:rsidRPr="00C60F39">
        <w:rPr>
          <w:rStyle w:val="StyleUnderline"/>
          <w:highlight w:val="yellow"/>
        </w:rPr>
        <w:t>generic ballot</w:t>
      </w:r>
      <w:r w:rsidRPr="00C60F39">
        <w:rPr>
          <w:rStyle w:val="StyleUnderline"/>
        </w:rPr>
        <w:t xml:space="preserve"> survey </w:t>
      </w:r>
      <w:r w:rsidRPr="00C60F39">
        <w:rPr>
          <w:rStyle w:val="StyleUnderline"/>
          <w:highlight w:val="yellow"/>
        </w:rPr>
        <w:t>found</w:t>
      </w:r>
      <w:r w:rsidRPr="00C60F39">
        <w:rPr>
          <w:rStyle w:val="StyleUnderline"/>
        </w:rPr>
        <w:t xml:space="preserve"> </w:t>
      </w:r>
      <w:r w:rsidRPr="00C60F39">
        <w:rPr>
          <w:rStyle w:val="StyleUnderline"/>
          <w:highlight w:val="yellow"/>
        </w:rPr>
        <w:t>Dem</w:t>
      </w:r>
      <w:r w:rsidRPr="00C60F39">
        <w:rPr>
          <w:rStyle w:val="StyleUnderline"/>
        </w:rPr>
        <w:t>ocrat</w:t>
      </w:r>
      <w:r w:rsidRPr="00C60F39">
        <w:rPr>
          <w:rStyle w:val="StyleUnderline"/>
          <w:highlight w:val="yellow"/>
        </w:rPr>
        <w:t>s</w:t>
      </w:r>
      <w:r w:rsidRPr="00C60F39">
        <w:rPr>
          <w:rStyle w:val="StyleUnderline"/>
        </w:rPr>
        <w:t xml:space="preserve"> </w:t>
      </w:r>
      <w:r w:rsidRPr="00C60F39">
        <w:rPr>
          <w:rStyle w:val="StyleUnderline"/>
          <w:highlight w:val="yellow"/>
        </w:rPr>
        <w:t>with a 10-point lead</w:t>
      </w:r>
      <w:r w:rsidRPr="00C60F39">
        <w:rPr>
          <w:rStyle w:val="StyleUnderline"/>
        </w:rPr>
        <w:t xml:space="preserve"> on the generic ballot, </w:t>
      </w:r>
      <w:r w:rsidRPr="00C60F39">
        <w:rPr>
          <w:rStyle w:val="StyleUnderline"/>
          <w:highlight w:val="yellow"/>
        </w:rPr>
        <w:t>continuing a</w:t>
      </w:r>
      <w:r w:rsidRPr="00C60F39">
        <w:rPr>
          <w:rStyle w:val="StyleUnderline"/>
        </w:rPr>
        <w:t xml:space="preserve"> </w:t>
      </w:r>
      <w:r w:rsidRPr="00C60F39">
        <w:rPr>
          <w:rStyle w:val="StyleUnderline"/>
          <w:highlight w:val="yellow"/>
        </w:rPr>
        <w:t>lead</w:t>
      </w:r>
      <w:r w:rsidRPr="00C60F39">
        <w:rPr>
          <w:rStyle w:val="StyleUnderline"/>
        </w:rPr>
        <w:t xml:space="preserve"> that </w:t>
      </w:r>
      <w:r w:rsidRPr="00C60F39">
        <w:rPr>
          <w:rStyle w:val="StyleUnderline"/>
          <w:highlight w:val="yellow"/>
        </w:rPr>
        <w:t>the party has held</w:t>
      </w:r>
      <w:r w:rsidRPr="00C60F39">
        <w:rPr>
          <w:rStyle w:val="StyleUnderline"/>
        </w:rPr>
        <w:t xml:space="preserve"> over the GOP </w:t>
      </w:r>
      <w:r w:rsidRPr="00C60F39">
        <w:rPr>
          <w:rStyle w:val="StyleUnderline"/>
          <w:highlight w:val="yellow"/>
        </w:rPr>
        <w:t>for months</w:t>
      </w:r>
      <w:r w:rsidRPr="00C60F39">
        <w:rPr>
          <w:sz w:val="14"/>
        </w:rPr>
        <w:t>.</w:t>
      </w:r>
    </w:p>
    <w:p w14:paraId="55C978E0" w14:textId="609A056A" w:rsidR="00CE289B" w:rsidRDefault="00CE289B" w:rsidP="00CE289B"/>
    <w:p w14:paraId="0FCE9225" w14:textId="6017CE80" w:rsidR="00CE289B" w:rsidRDefault="00CE289B" w:rsidP="00CE289B">
      <w:pPr>
        <w:pStyle w:val="Heading2"/>
      </w:pPr>
      <w:r>
        <w:t>Links</w:t>
      </w:r>
    </w:p>
    <w:p w14:paraId="0C59F9C4" w14:textId="4AFBCD3E" w:rsidR="00CE289B" w:rsidRPr="00CE289B" w:rsidRDefault="00CE289B" w:rsidP="00CE289B">
      <w:pPr>
        <w:pStyle w:val="Heading3"/>
      </w:pPr>
      <w:r>
        <w:t>Travel Ban</w:t>
      </w:r>
    </w:p>
    <w:p w14:paraId="2D2F120D" w14:textId="77777777" w:rsidR="00CE289B" w:rsidRDefault="00CE289B" w:rsidP="00CE289B">
      <w:pPr>
        <w:pStyle w:val="Heading4"/>
      </w:pPr>
      <w:r>
        <w:t xml:space="preserve">Removing the travel ban flips the midterms---spurs Dem momentum and splits the GOP in close districts now  </w:t>
      </w:r>
    </w:p>
    <w:p w14:paraId="01D44D0D" w14:textId="77777777" w:rsidR="00CE289B" w:rsidRDefault="00CE289B" w:rsidP="00CE289B">
      <w:r>
        <w:t xml:space="preserve">Joshua </w:t>
      </w:r>
      <w:r w:rsidRPr="00570BDA">
        <w:rPr>
          <w:rStyle w:val="Style13ptBold"/>
        </w:rPr>
        <w:t>Jamerson, 6/26</w:t>
      </w:r>
      <w:r>
        <w:t xml:space="preserve">/18. Joshua Jamerson is a reporter in The Wall Street Journal's Washington, D.C. bureau, where he covers politics and writes the morning Capital Journal newsletter. 6/26/18. “As Republicans Cheer Travel-Ban Ruling, Those in Swing Districts Face Headaches” </w:t>
      </w:r>
      <w:hyperlink r:id="rId29" w:history="1">
        <w:r w:rsidRPr="00992BFA">
          <w:rPr>
            <w:rStyle w:val="Hyperlink"/>
          </w:rPr>
          <w:t>https://www.wsj.com/articles/as-republicans-cheer-travel-ban-ruling-those-in-swing-districts-face-headaches-1530058274 Accessed 8/3/18</w:t>
        </w:r>
      </w:hyperlink>
      <w:r>
        <w:t xml:space="preserve"> //WR-NCP  </w:t>
      </w:r>
    </w:p>
    <w:p w14:paraId="489C9469" w14:textId="77777777" w:rsidR="00CE289B" w:rsidRPr="007C1294" w:rsidRDefault="00CE289B" w:rsidP="00CE289B">
      <w:pPr>
        <w:rPr>
          <w:sz w:val="14"/>
        </w:rPr>
      </w:pPr>
      <w:r w:rsidRPr="007C1294">
        <w:rPr>
          <w:sz w:val="14"/>
        </w:rPr>
        <w:t xml:space="preserve">WASHINGTON—Senate Majority Leader Mitch McConnell took a victory lap on Tuesday, celebrating his background role in </w:t>
      </w:r>
      <w:r w:rsidRPr="007C1294">
        <w:rPr>
          <w:rStyle w:val="StyleUnderline"/>
          <w:highlight w:val="yellow"/>
        </w:rPr>
        <w:t>the</w:t>
      </w:r>
      <w:r w:rsidRPr="007C1294">
        <w:rPr>
          <w:rStyle w:val="StyleUnderline"/>
        </w:rPr>
        <w:t xml:space="preserve"> Supreme Court’s decision to uphold President Donald Trump’s </w:t>
      </w:r>
      <w:r w:rsidRPr="007C1294">
        <w:rPr>
          <w:rStyle w:val="StyleUnderline"/>
          <w:highlight w:val="yellow"/>
        </w:rPr>
        <w:t>travel ban</w:t>
      </w:r>
      <w:r w:rsidRPr="007C1294">
        <w:rPr>
          <w:sz w:val="14"/>
        </w:rPr>
        <w:t xml:space="preserve">. But the ruling could </w:t>
      </w:r>
      <w:r w:rsidRPr="007C1294">
        <w:rPr>
          <w:rStyle w:val="Emphasis"/>
          <w:highlight w:val="yellow"/>
        </w:rPr>
        <w:t>complicate the race for</w:t>
      </w:r>
      <w:r w:rsidRPr="007C1294">
        <w:rPr>
          <w:rStyle w:val="Emphasis"/>
        </w:rPr>
        <w:t xml:space="preserve"> </w:t>
      </w:r>
      <w:r w:rsidRPr="007C1294">
        <w:rPr>
          <w:rStyle w:val="Emphasis"/>
          <w:highlight w:val="yellow"/>
        </w:rPr>
        <w:t>Republicans in swing House districts</w:t>
      </w:r>
      <w:r w:rsidRPr="007C1294">
        <w:rPr>
          <w:sz w:val="14"/>
        </w:rPr>
        <w:t xml:space="preserve">. Minutes after the Court upheld Mr. Trump’s ban on travel to the U.S. by people from several Muslim-majority countries, Mr. McConnell’s campaign tweeted a file photo of the Kentucky Republican shaking hands with Supreme Court Justice Neil Gorsuch. Mr. </w:t>
      </w:r>
      <w:r w:rsidRPr="007C1294">
        <w:rPr>
          <w:rStyle w:val="StyleUnderline"/>
          <w:highlight w:val="yellow"/>
        </w:rPr>
        <w:t>Trump appointed</w:t>
      </w:r>
      <w:r w:rsidRPr="007C1294">
        <w:rPr>
          <w:rStyle w:val="StyleUnderline"/>
        </w:rPr>
        <w:t xml:space="preserve"> Mr. </w:t>
      </w:r>
      <w:r w:rsidRPr="007C1294">
        <w:rPr>
          <w:rStyle w:val="StyleUnderline"/>
          <w:highlight w:val="yellow"/>
        </w:rPr>
        <w:t>Gorsuch</w:t>
      </w:r>
      <w:r w:rsidRPr="007C1294">
        <w:rPr>
          <w:sz w:val="14"/>
        </w:rPr>
        <w:t xml:space="preserve">, who joined the court’s 5-4 majority in the ruling, </w:t>
      </w:r>
      <w:r w:rsidRPr="007C1294">
        <w:rPr>
          <w:rStyle w:val="StyleUnderline"/>
          <w:highlight w:val="yellow"/>
        </w:rPr>
        <w:t>after</w:t>
      </w:r>
      <w:r w:rsidRPr="007C1294">
        <w:rPr>
          <w:rStyle w:val="StyleUnderline"/>
        </w:rPr>
        <w:t xml:space="preserve"> Mr. McConnell blocked for nearly </w:t>
      </w:r>
      <w:r w:rsidRPr="007C1294">
        <w:rPr>
          <w:rStyle w:val="StyleUnderline"/>
          <w:highlight w:val="yellow"/>
        </w:rPr>
        <w:t>10 months</w:t>
      </w:r>
      <w:r w:rsidRPr="007C1294">
        <w:rPr>
          <w:rStyle w:val="StyleUnderline"/>
        </w:rPr>
        <w:t xml:space="preserve"> the confirmation of Judge Merrick Garland</w:t>
      </w:r>
      <w:r w:rsidRPr="007C1294">
        <w:rPr>
          <w:sz w:val="14"/>
        </w:rPr>
        <w:t xml:space="preserve">, who was nominated to the high court by President Barack Obama in 2016. The ruling was a victory for the president and his supporters. Steve Bannon, who served as White House chief strategist until August and remains in contact with the president, called the court ruling a “vindication” and a “big deal” for the president’s state of mind. Sen. Ted Cruz of Texas, a conservative Republican who is the front-runner in his re-election bid against a House Democrat, said the Supreme Court overturned “the baseless decisions issued by activist lower court judges.” Rep. Andy Harris (R., Md.) said that “countries affected by this decision have consistently failed to meet visa security requirements, and worse yet, some of these governments openly sponsor terrorist activities.” </w:t>
      </w:r>
      <w:r w:rsidRPr="007C1294">
        <w:rPr>
          <w:rStyle w:val="Emphasis"/>
        </w:rPr>
        <w:t xml:space="preserve">The decision on one of Mr. </w:t>
      </w:r>
      <w:r w:rsidRPr="007C1294">
        <w:rPr>
          <w:rStyle w:val="Emphasis"/>
          <w:highlight w:val="yellow"/>
        </w:rPr>
        <w:t xml:space="preserve">Trump’s most controversial policies comes </w:t>
      </w:r>
      <w:r w:rsidRPr="007C1294">
        <w:rPr>
          <w:rStyle w:val="Emphasis"/>
        </w:rPr>
        <w:t xml:space="preserve">in the heat of an election year, just </w:t>
      </w:r>
      <w:r w:rsidRPr="007C1294">
        <w:rPr>
          <w:rStyle w:val="Emphasis"/>
          <w:highlight w:val="yellow"/>
        </w:rPr>
        <w:t xml:space="preserve">as several key </w:t>
      </w:r>
      <w:r w:rsidRPr="007C1294">
        <w:rPr>
          <w:rStyle w:val="Emphasis"/>
        </w:rPr>
        <w:t xml:space="preserve">congressional </w:t>
      </w:r>
      <w:r w:rsidRPr="007C1294">
        <w:rPr>
          <w:rStyle w:val="Emphasis"/>
          <w:highlight w:val="yellow"/>
        </w:rPr>
        <w:t>races</w:t>
      </w:r>
      <w:r w:rsidRPr="007C1294">
        <w:rPr>
          <w:rStyle w:val="Emphasis"/>
        </w:rPr>
        <w:t xml:space="preserve"> are starting to take </w:t>
      </w:r>
      <w:r w:rsidRPr="007C1294">
        <w:rPr>
          <w:rStyle w:val="Emphasis"/>
          <w:highlight w:val="yellow"/>
        </w:rPr>
        <w:t xml:space="preserve">shape. </w:t>
      </w:r>
      <w:r w:rsidRPr="007C1294">
        <w:rPr>
          <w:sz w:val="14"/>
        </w:rPr>
        <w:t xml:space="preserve">It could galvanize Mr. Trump’s supporters—polls show Republicans overwhelmingly back the travel ban. But </w:t>
      </w:r>
      <w:r w:rsidRPr="007C1294">
        <w:rPr>
          <w:rStyle w:val="Emphasis"/>
          <w:highlight w:val="yellow"/>
        </w:rPr>
        <w:t>it</w:t>
      </w:r>
      <w:r w:rsidRPr="007C1294">
        <w:rPr>
          <w:rStyle w:val="Emphasis"/>
        </w:rPr>
        <w:t xml:space="preserve"> could cause </w:t>
      </w:r>
      <w:r w:rsidRPr="007C1294">
        <w:rPr>
          <w:rStyle w:val="Emphasis"/>
          <w:highlight w:val="yellow"/>
        </w:rPr>
        <w:t>headaches</w:t>
      </w:r>
      <w:r w:rsidRPr="007C1294">
        <w:rPr>
          <w:rStyle w:val="Emphasis"/>
        </w:rPr>
        <w:t xml:space="preserve"> for </w:t>
      </w:r>
      <w:r w:rsidRPr="007C1294">
        <w:rPr>
          <w:rStyle w:val="Emphasis"/>
          <w:highlight w:val="yellow"/>
        </w:rPr>
        <w:t xml:space="preserve">Republicans </w:t>
      </w:r>
      <w:r w:rsidRPr="007C1294">
        <w:rPr>
          <w:rStyle w:val="Emphasis"/>
        </w:rPr>
        <w:t xml:space="preserve">running </w:t>
      </w:r>
      <w:r w:rsidRPr="007C1294">
        <w:rPr>
          <w:rStyle w:val="Emphasis"/>
          <w:highlight w:val="yellow"/>
        </w:rPr>
        <w:t>in competitive</w:t>
      </w:r>
      <w:r w:rsidRPr="007C1294">
        <w:rPr>
          <w:rStyle w:val="Emphasis"/>
        </w:rPr>
        <w:t xml:space="preserve"> </w:t>
      </w:r>
      <w:r w:rsidRPr="007C1294">
        <w:rPr>
          <w:rStyle w:val="Emphasis"/>
          <w:highlight w:val="yellow"/>
        </w:rPr>
        <w:t>districts</w:t>
      </w:r>
      <w:r w:rsidRPr="007C1294">
        <w:rPr>
          <w:rStyle w:val="Emphasis"/>
        </w:rPr>
        <w:t xml:space="preserve"> that voted for Democrat Hillary Clinton</w:t>
      </w:r>
      <w:r w:rsidRPr="007C1294">
        <w:rPr>
          <w:sz w:val="14"/>
        </w:rPr>
        <w:t xml:space="preserve"> in the 2016 presidential election. </w:t>
      </w:r>
      <w:r w:rsidRPr="007C1294">
        <w:rPr>
          <w:rStyle w:val="Emphasis"/>
          <w:highlight w:val="yellow"/>
        </w:rPr>
        <w:t>Dem</w:t>
      </w:r>
      <w:r w:rsidRPr="007C1294">
        <w:rPr>
          <w:rStyle w:val="Emphasis"/>
        </w:rPr>
        <w:t>ocrat</w:t>
      </w:r>
      <w:r w:rsidRPr="007C1294">
        <w:rPr>
          <w:rStyle w:val="Emphasis"/>
          <w:highlight w:val="yellow"/>
        </w:rPr>
        <w:t>s challenging incumbent Republicans in swing districts</w:t>
      </w:r>
      <w:r w:rsidRPr="007C1294">
        <w:rPr>
          <w:rStyle w:val="Emphasis"/>
        </w:rPr>
        <w:t xml:space="preserve"> can be expected to </w:t>
      </w:r>
      <w:r w:rsidRPr="007C1294">
        <w:rPr>
          <w:rStyle w:val="Emphasis"/>
          <w:highlight w:val="yellow"/>
        </w:rPr>
        <w:t>use the ban to link their opponents to the president</w:t>
      </w:r>
      <w:r w:rsidRPr="007C1294">
        <w:rPr>
          <w:rStyle w:val="Emphasis"/>
        </w:rPr>
        <w:t xml:space="preserve">, who is </w:t>
      </w:r>
      <w:r w:rsidRPr="007C1294">
        <w:rPr>
          <w:rStyle w:val="Emphasis"/>
          <w:highlight w:val="yellow"/>
        </w:rPr>
        <w:t>deeply unpopular with Democrats and many independents</w:t>
      </w:r>
      <w:r w:rsidRPr="007C1294">
        <w:rPr>
          <w:rStyle w:val="Emphasis"/>
        </w:rPr>
        <w:t>.</w:t>
      </w:r>
      <w:r w:rsidRPr="007C1294">
        <w:rPr>
          <w:sz w:val="14"/>
        </w:rPr>
        <w:t xml:space="preserve"> Rep. Carlos </w:t>
      </w:r>
      <w:r w:rsidRPr="007C1294">
        <w:rPr>
          <w:rStyle w:val="StyleUnderline"/>
          <w:highlight w:val="yellow"/>
        </w:rPr>
        <w:t>Curbelo</w:t>
      </w:r>
      <w:r w:rsidRPr="007C1294">
        <w:rPr>
          <w:sz w:val="14"/>
        </w:rPr>
        <w:t xml:space="preserve"> (R., Fla.), one of the most vulnerable House Republicans this election cycle—Mrs. Clinton carried his district by 16 points—</w:t>
      </w:r>
      <w:r w:rsidRPr="007C1294">
        <w:rPr>
          <w:rStyle w:val="StyleUnderline"/>
          <w:highlight w:val="yellow"/>
        </w:rPr>
        <w:t>called</w:t>
      </w:r>
      <w:r w:rsidRPr="007C1294">
        <w:rPr>
          <w:rStyle w:val="StyleUnderline"/>
        </w:rPr>
        <w:t xml:space="preserve"> on the administration </w:t>
      </w:r>
      <w:r w:rsidRPr="007C1294">
        <w:rPr>
          <w:rStyle w:val="StyleUnderline"/>
          <w:highlight w:val="yellow"/>
        </w:rPr>
        <w:t>to do away with the ban</w:t>
      </w:r>
      <w:r w:rsidRPr="007C1294">
        <w:rPr>
          <w:rStyle w:val="StyleUnderline"/>
        </w:rPr>
        <w:t xml:space="preserve"> despite the court’s affirmation</w:t>
      </w:r>
      <w:r w:rsidRPr="007C1294">
        <w:rPr>
          <w:sz w:val="14"/>
        </w:rPr>
        <w:t xml:space="preserve">. “While we should demand a strong vetting process and orderly, lawful entry, we must not summarily reject an entire region of the world, and we should never use any religious test,” Mr. Curbelo said. “I urge the Administration to discontinue this misguided policy and instead take action to continue our tradition of welcoming those who are persecuted.” Rep. Jeff </w:t>
      </w:r>
      <w:r w:rsidRPr="007C1294">
        <w:rPr>
          <w:rStyle w:val="StyleUnderline"/>
          <w:highlight w:val="yellow"/>
        </w:rPr>
        <w:t>Denham</w:t>
      </w:r>
      <w:r w:rsidRPr="007C1294">
        <w:rPr>
          <w:sz w:val="14"/>
        </w:rPr>
        <w:t xml:space="preserve"> (R., Calif.), who comes from a district with a large Hispanic population that voted for Mrs. Clinton, </w:t>
      </w:r>
      <w:r w:rsidRPr="007C1294">
        <w:rPr>
          <w:rStyle w:val="StyleUnderline"/>
        </w:rPr>
        <w:t>declined to say if he agreed with the court’s ruling</w:t>
      </w:r>
      <w:r w:rsidRPr="007C1294">
        <w:rPr>
          <w:sz w:val="14"/>
        </w:rPr>
        <w:t xml:space="preserve"> and instead noted </w:t>
      </w:r>
      <w:r w:rsidRPr="007C1294">
        <w:rPr>
          <w:rStyle w:val="StyleUnderline"/>
        </w:rPr>
        <w:t xml:space="preserve">he has been </w:t>
      </w:r>
      <w:r w:rsidRPr="007C1294">
        <w:rPr>
          <w:rStyle w:val="StyleUnderline"/>
          <w:highlight w:val="yellow"/>
        </w:rPr>
        <w:t>work</w:t>
      </w:r>
      <w:r w:rsidRPr="007C1294">
        <w:rPr>
          <w:rStyle w:val="StyleUnderline"/>
        </w:rPr>
        <w:t>ing</w:t>
      </w:r>
      <w:r w:rsidRPr="007C1294">
        <w:rPr>
          <w:rStyle w:val="StyleUnderline"/>
          <w:highlight w:val="yellow"/>
        </w:rPr>
        <w:t xml:space="preserve"> on </w:t>
      </w:r>
      <w:r w:rsidRPr="007C1294">
        <w:rPr>
          <w:rStyle w:val="StyleUnderline"/>
        </w:rPr>
        <w:t xml:space="preserve">an </w:t>
      </w:r>
      <w:r w:rsidRPr="007C1294">
        <w:rPr>
          <w:rStyle w:val="StyleUnderline"/>
          <w:highlight w:val="yellow"/>
        </w:rPr>
        <w:t xml:space="preserve">immigration </w:t>
      </w:r>
      <w:r w:rsidRPr="007C1294">
        <w:rPr>
          <w:rStyle w:val="StyleUnderline"/>
        </w:rPr>
        <w:t>bill</w:t>
      </w:r>
      <w:r w:rsidRPr="007C1294">
        <w:rPr>
          <w:sz w:val="14"/>
        </w:rPr>
        <w:t xml:space="preserve"> Tuesday. “I’ve been focused, all my efforts, on passing a bill that protects our Dreamers and fixes our border security,” Mr. Denham said.</w:t>
      </w:r>
    </w:p>
    <w:p w14:paraId="39F64BD3" w14:textId="77777777" w:rsidR="00CE289B" w:rsidRDefault="00CE289B" w:rsidP="00CE289B"/>
    <w:p w14:paraId="38C7B9AA" w14:textId="77777777" w:rsidR="00CE289B" w:rsidRDefault="00CE289B" w:rsidP="00CE289B">
      <w:pPr>
        <w:pStyle w:val="Heading4"/>
      </w:pPr>
      <w:r>
        <w:t>Trump refugee policy/travel ban is unpopular</w:t>
      </w:r>
    </w:p>
    <w:p w14:paraId="612A8AB1" w14:textId="77777777" w:rsidR="00CE289B" w:rsidRPr="00270B30" w:rsidRDefault="00CE289B" w:rsidP="00CE289B">
      <w:pPr>
        <w:pStyle w:val="ListParagraph"/>
        <w:numPr>
          <w:ilvl w:val="0"/>
          <w:numId w:val="15"/>
        </w:numPr>
      </w:pPr>
      <w:proofErr w:type="spellStart"/>
      <w:r>
        <w:t>Ev</w:t>
      </w:r>
      <w:proofErr w:type="spellEnd"/>
      <w:r>
        <w:t xml:space="preserve"> is a little old but also makes predictive claim about greater unpopularity if ban continues which it has </w:t>
      </w:r>
    </w:p>
    <w:p w14:paraId="3817A3A2" w14:textId="77777777" w:rsidR="00CE289B" w:rsidRPr="00A14E43" w:rsidRDefault="00CE289B" w:rsidP="00CE289B">
      <w:r>
        <w:t xml:space="preserve">Harry </w:t>
      </w:r>
      <w:proofErr w:type="spellStart"/>
      <w:r w:rsidRPr="00A14E43">
        <w:rPr>
          <w:rStyle w:val="Style13ptBold"/>
        </w:rPr>
        <w:t>Enten</w:t>
      </w:r>
      <w:proofErr w:type="spellEnd"/>
      <w:r w:rsidRPr="00A14E43">
        <w:rPr>
          <w:rStyle w:val="Style13ptBold"/>
        </w:rPr>
        <w:t>,</w:t>
      </w:r>
      <w:r>
        <w:t xml:space="preserve"> 20</w:t>
      </w:r>
      <w:r w:rsidRPr="00A14E43">
        <w:rPr>
          <w:rStyle w:val="Style13ptBold"/>
        </w:rPr>
        <w:t>17</w:t>
      </w:r>
      <w:r>
        <w:t xml:space="preserve">, Harry </w:t>
      </w:r>
      <w:proofErr w:type="spellStart"/>
      <w:r>
        <w:t>Enten</w:t>
      </w:r>
      <w:proofErr w:type="spellEnd"/>
      <w:r>
        <w:t xml:space="preserve">, FiveThirtyEight’s senior political writer and analyst, previously wrote about politics and weather for The Guardian. FiveThirtyEight. 1/28/17. “Will Trump’s Refugee Ban Have Public Support?” </w:t>
      </w:r>
      <w:hyperlink r:id="rId30" w:history="1">
        <w:r w:rsidRPr="00992BFA">
          <w:rPr>
            <w:rStyle w:val="Hyperlink"/>
          </w:rPr>
          <w:t>https://fivethirtyeight.com/features/will-trumps-refugee-ban-have-public-support/</w:t>
        </w:r>
      </w:hyperlink>
      <w:r>
        <w:t xml:space="preserve"> Accessed 8/3/18 //WR-NCP </w:t>
      </w:r>
    </w:p>
    <w:p w14:paraId="7DED56F0" w14:textId="77777777" w:rsidR="00CE289B" w:rsidRPr="00A14E43" w:rsidRDefault="00CE289B" w:rsidP="00CE289B">
      <w:pPr>
        <w:rPr>
          <w:sz w:val="14"/>
        </w:rPr>
      </w:pPr>
      <w:r w:rsidRPr="00A14E43">
        <w:rPr>
          <w:sz w:val="14"/>
        </w:rPr>
        <w:t xml:space="preserve">Donald </w:t>
      </w:r>
      <w:r w:rsidRPr="00A14E43">
        <w:rPr>
          <w:rStyle w:val="StyleUnderline"/>
          <w:highlight w:val="yellow"/>
        </w:rPr>
        <w:t>Trump</w:t>
      </w:r>
      <w:r w:rsidRPr="00A14E43">
        <w:rPr>
          <w:sz w:val="14"/>
        </w:rPr>
        <w:t xml:space="preserve"> signed a wide-ranging executive order on Friday that resets the United States’ immigration and refugee programs. The policy bars immigrants from seven heavily Muslim countries from entering the U.S. for 90 days, including people with green cards. It bans all refugees from entering the U.S. for 120 days, and indefinitely bans Syrian refugees. And it </w:t>
      </w:r>
      <w:r w:rsidRPr="00A14E43">
        <w:rPr>
          <w:rStyle w:val="StyleUnderline"/>
          <w:b/>
          <w:highlight w:val="yellow"/>
        </w:rPr>
        <w:t xml:space="preserve">cuts the number of </w:t>
      </w:r>
      <w:r w:rsidRPr="00557AA0">
        <w:rPr>
          <w:rStyle w:val="Emphasis"/>
          <w:highlight w:val="yellow"/>
        </w:rPr>
        <w:t>refugees</w:t>
      </w:r>
      <w:r w:rsidRPr="00A14E43">
        <w:rPr>
          <w:rStyle w:val="StyleUnderline"/>
          <w:b/>
          <w:highlight w:val="yellow"/>
        </w:rPr>
        <w:t xml:space="preserve"> the U.S. will accept</w:t>
      </w:r>
      <w:r w:rsidRPr="00A14E43">
        <w:rPr>
          <w:rStyle w:val="StyleUnderline"/>
          <w:b/>
        </w:rPr>
        <w:t xml:space="preserve"> overall</w:t>
      </w:r>
      <w:r w:rsidRPr="00A14E43">
        <w:rPr>
          <w:sz w:val="14"/>
        </w:rPr>
        <w:t xml:space="preserve"> in 2017. (For a more detailed rundown, read here.) The scope of Trump’s executive order is such that we’re largely in uncharted waters. Past polls are only so useful, as most of them did not ask about actions as broad as the ones Trump undertook. This isn’t like same-sex marriage, or other more straightforward yes-no issues that have been polled for years. I’d be suspect of anyone claiming </w:t>
      </w:r>
      <w:proofErr w:type="gramStart"/>
      <w:r w:rsidRPr="00A14E43">
        <w:rPr>
          <w:sz w:val="14"/>
        </w:rPr>
        <w:t>it’s</w:t>
      </w:r>
      <w:proofErr w:type="gramEnd"/>
      <w:r w:rsidRPr="00A14E43">
        <w:rPr>
          <w:sz w:val="14"/>
        </w:rPr>
        <w:t xml:space="preserve"> clear which way public support will go on Trump’s actions — at least until we get more polling. Slight differences in framing and question wording can also have big effects on how well immigration, refugee and terrorism policies poll. Whether Trump’s executive order is viewed in humanitarian terms or (as the Trump administration has tried to frame it) in the context of counterterrorism could go a long way toward determining how much the public supports it. In the meantime, here’s what we do know: 1. In the context of terrorism, at least a plurality of Americans </w:t>
      </w:r>
      <w:proofErr w:type="gramStart"/>
      <w:r w:rsidRPr="00A14E43">
        <w:rPr>
          <w:sz w:val="14"/>
        </w:rPr>
        <w:t>are</w:t>
      </w:r>
      <w:proofErr w:type="gramEnd"/>
      <w:r w:rsidRPr="00A14E43">
        <w:rPr>
          <w:sz w:val="14"/>
        </w:rPr>
        <w:t xml:space="preserve"> OK with immigration bans. The Trump administration has argued that this is not a ban on Muslims. Rather, they’ll likely argue, as the order itself does, that the policies are meant “to protect the American people from terrorist attacks by foreign nationals admitted to the United States.” It’s not at all clear these policies will </w:t>
      </w:r>
      <w:proofErr w:type="gramStart"/>
      <w:r w:rsidRPr="00A14E43">
        <w:rPr>
          <w:sz w:val="14"/>
        </w:rPr>
        <w:t>actually improve</w:t>
      </w:r>
      <w:proofErr w:type="gramEnd"/>
      <w:r w:rsidRPr="00A14E43">
        <w:rPr>
          <w:sz w:val="14"/>
        </w:rPr>
        <w:t xml:space="preserve"> national security, but the American people have been more supportive of immigration restrictions in the name of counterterrorism. In a Quinnipiac University poll conducted in January, 48 percent of voters supported “suspending immigration from ‘terror prone’ regions, even if it means turning away refugees from those regions.” Forty-two percent were opposed. And a December Politico/Harvard T.H. Chan School of Public Health poll found 50 percent of Americans were in favor of “banning future immigration from regions where there are active terrorist groups.” 2. But </w:t>
      </w:r>
      <w:proofErr w:type="gramStart"/>
      <w:r w:rsidRPr="00A14E43">
        <w:rPr>
          <w:rStyle w:val="Emphasis"/>
          <w:highlight w:val="yellow"/>
        </w:rPr>
        <w:t>a majority</w:t>
      </w:r>
      <w:r w:rsidRPr="00A14E43">
        <w:rPr>
          <w:rStyle w:val="Emphasis"/>
        </w:rPr>
        <w:t xml:space="preserve"> of</w:t>
      </w:r>
      <w:proofErr w:type="gramEnd"/>
      <w:r w:rsidRPr="00A14E43">
        <w:rPr>
          <w:rStyle w:val="Emphasis"/>
        </w:rPr>
        <w:t xml:space="preserve"> Americans </w:t>
      </w:r>
      <w:r w:rsidRPr="00A14E43">
        <w:rPr>
          <w:rStyle w:val="Emphasis"/>
          <w:highlight w:val="yellow"/>
        </w:rPr>
        <w:t>oppose a</w:t>
      </w:r>
      <w:r w:rsidRPr="00A14E43">
        <w:rPr>
          <w:sz w:val="14"/>
        </w:rPr>
        <w:t xml:space="preserve"> religion-based immigration </w:t>
      </w:r>
      <w:r w:rsidRPr="00A14E43">
        <w:rPr>
          <w:rStyle w:val="Emphasis"/>
          <w:highlight w:val="yellow"/>
        </w:rPr>
        <w:t>ban</w:t>
      </w:r>
      <w:r w:rsidRPr="00A14E43">
        <w:rPr>
          <w:sz w:val="14"/>
        </w:rPr>
        <w:t xml:space="preserve">. Just 41 percent of Americans supported a temporary ban on Muslims entering the country who are not U.S. citizens, according to an August 2016 ABC News/Washington Post poll. </w:t>
      </w:r>
      <w:r w:rsidRPr="00A14E43">
        <w:rPr>
          <w:rStyle w:val="StyleUnderline"/>
        </w:rPr>
        <w:t>A</w:t>
      </w:r>
      <w:r w:rsidRPr="00A14E43">
        <w:rPr>
          <w:sz w:val="14"/>
        </w:rPr>
        <w:t xml:space="preserve"> slight </w:t>
      </w:r>
      <w:r w:rsidRPr="00A14E43">
        <w:rPr>
          <w:rStyle w:val="Emphasis"/>
        </w:rPr>
        <w:t>majority</w:t>
      </w:r>
      <w:r w:rsidRPr="00A14E43">
        <w:rPr>
          <w:sz w:val="14"/>
        </w:rPr>
        <w:t xml:space="preserve"> (52 percent) </w:t>
      </w:r>
      <w:r w:rsidRPr="00A14E43">
        <w:rPr>
          <w:rStyle w:val="Emphasis"/>
        </w:rPr>
        <w:t>were opposed</w:t>
      </w:r>
      <w:r w:rsidRPr="00A14E43">
        <w:rPr>
          <w:sz w:val="14"/>
        </w:rPr>
        <w:t xml:space="preserve">. A July CBS News/New York Times survey, which asked a similar question, found </w:t>
      </w:r>
      <w:r w:rsidRPr="00557AA0">
        <w:rPr>
          <w:rStyle w:val="StyleUnderline"/>
          <w:highlight w:val="yellow"/>
        </w:rPr>
        <w:t>only 35</w:t>
      </w:r>
      <w:r w:rsidRPr="00A14E43">
        <w:rPr>
          <w:rStyle w:val="StyleUnderline"/>
        </w:rPr>
        <w:t xml:space="preserve"> </w:t>
      </w:r>
      <w:r w:rsidRPr="00557AA0">
        <w:rPr>
          <w:rStyle w:val="StyleUnderline"/>
          <w:highlight w:val="yellow"/>
        </w:rPr>
        <w:t>percent</w:t>
      </w:r>
      <w:r w:rsidRPr="00A14E43">
        <w:rPr>
          <w:rStyle w:val="StyleUnderline"/>
        </w:rPr>
        <w:t xml:space="preserve"> of voters </w:t>
      </w:r>
      <w:r w:rsidRPr="00557AA0">
        <w:rPr>
          <w:rStyle w:val="StyleUnderline"/>
          <w:highlight w:val="yellow"/>
        </w:rPr>
        <w:t>thought the U.S. should temporarily ban Muslim immigration</w:t>
      </w:r>
      <w:r w:rsidRPr="00A14E43">
        <w:rPr>
          <w:rStyle w:val="StyleUnderline"/>
        </w:rPr>
        <w:t>.</w:t>
      </w:r>
      <w:r>
        <w:rPr>
          <w:rStyle w:val="StyleUnderline"/>
        </w:rPr>
        <w:t xml:space="preserve"> </w:t>
      </w:r>
      <w:r w:rsidRPr="00A14E43">
        <w:rPr>
          <w:sz w:val="14"/>
        </w:rPr>
        <w:t xml:space="preserve">It’s possible, however, that these polls understate support for Trump’s plan. The surveys by ABC News and CBS News were conducted by live interviewers and called cell phones — generally the most accurate way to conduct a poll. But given that banning Muslim immigrants could </w:t>
      </w:r>
      <w:proofErr w:type="gramStart"/>
      <w:r w:rsidRPr="00A14E43">
        <w:rPr>
          <w:sz w:val="14"/>
        </w:rPr>
        <w:t>be seen as</w:t>
      </w:r>
      <w:proofErr w:type="gramEnd"/>
      <w:r w:rsidRPr="00A14E43">
        <w:rPr>
          <w:sz w:val="14"/>
        </w:rPr>
        <w:t xml:space="preserve"> a politically incorrect position, some Americans may feel uncomfortable voicing support for a ban to a stranger in a telephone poll. Morning Consult and YouGov, which conduct surveys over the internet, found a small plurality of Americans support temporarily banning Muslims from entering the U.S. </w:t>
      </w:r>
      <w:r w:rsidRPr="00557AA0">
        <w:rPr>
          <w:rStyle w:val="StyleUnderline"/>
          <w:highlight w:val="yellow"/>
        </w:rPr>
        <w:t>How long these policies are left</w:t>
      </w:r>
      <w:r w:rsidRPr="00A14E43">
        <w:rPr>
          <w:rStyle w:val="StyleUnderline"/>
        </w:rPr>
        <w:t xml:space="preserve"> in place could also </w:t>
      </w:r>
      <w:r w:rsidRPr="00557AA0">
        <w:rPr>
          <w:rStyle w:val="StyleUnderline"/>
          <w:highlight w:val="yellow"/>
        </w:rPr>
        <w:t>play a role in how the public responds</w:t>
      </w:r>
      <w:r w:rsidRPr="00A14E43">
        <w:rPr>
          <w:rStyle w:val="StyleUnderline"/>
        </w:rPr>
        <w:t xml:space="preserve"> to them</w:t>
      </w:r>
      <w:r w:rsidRPr="00A14E43">
        <w:rPr>
          <w:sz w:val="14"/>
        </w:rPr>
        <w:t xml:space="preserve">. Trump’s immigration and refugee restrictions, </w:t>
      </w:r>
      <w:proofErr w:type="gramStart"/>
      <w:r w:rsidRPr="00A14E43">
        <w:rPr>
          <w:sz w:val="14"/>
        </w:rPr>
        <w:t>at the moment</w:t>
      </w:r>
      <w:proofErr w:type="gramEnd"/>
      <w:r w:rsidRPr="00A14E43">
        <w:rPr>
          <w:sz w:val="14"/>
        </w:rPr>
        <w:t xml:space="preserve">, are only temporary. But </w:t>
      </w:r>
      <w:r w:rsidRPr="00A14E43">
        <w:rPr>
          <w:rStyle w:val="Emphasis"/>
        </w:rPr>
        <w:t xml:space="preserve">his executive order opens the door to </w:t>
      </w:r>
      <w:r w:rsidRPr="00557AA0">
        <w:rPr>
          <w:rStyle w:val="Emphasis"/>
          <w:highlight w:val="yellow"/>
        </w:rPr>
        <w:t>more bans in the future</w:t>
      </w:r>
      <w:r w:rsidRPr="00A14E43">
        <w:rPr>
          <w:rStyle w:val="Emphasis"/>
        </w:rPr>
        <w:t xml:space="preserve">, which could </w:t>
      </w:r>
      <w:r w:rsidRPr="00557AA0">
        <w:rPr>
          <w:rStyle w:val="Emphasis"/>
          <w:highlight w:val="yellow"/>
        </w:rPr>
        <w:t>prove more unpopular</w:t>
      </w:r>
      <w:r w:rsidRPr="00A14E43">
        <w:rPr>
          <w:sz w:val="14"/>
        </w:rPr>
        <w:t xml:space="preserve">. In the December Politico poll, </w:t>
      </w:r>
      <w:r w:rsidRPr="00557AA0">
        <w:rPr>
          <w:rStyle w:val="Emphasis"/>
          <w:highlight w:val="yellow"/>
        </w:rPr>
        <w:t>just 18 percent were in favor of “banning future immigration</w:t>
      </w:r>
      <w:r w:rsidRPr="00A14E43">
        <w:rPr>
          <w:rStyle w:val="Emphasis"/>
        </w:rPr>
        <w:t xml:space="preserve"> of people who are Muslim.” </w:t>
      </w:r>
      <w:r w:rsidRPr="00557AA0">
        <w:rPr>
          <w:rStyle w:val="Emphasis"/>
          <w:highlight w:val="yellow"/>
        </w:rPr>
        <w:t xml:space="preserve">The longer Trump’s immigration restrictions remain in place, the more pushback </w:t>
      </w:r>
      <w:r w:rsidRPr="00557AA0">
        <w:rPr>
          <w:rStyle w:val="Emphasis"/>
        </w:rPr>
        <w:t>he might encounter</w:t>
      </w:r>
      <w:r w:rsidRPr="00557AA0">
        <w:rPr>
          <w:sz w:val="14"/>
          <w:highlight w:val="yellow"/>
        </w:rPr>
        <w:t>.</w:t>
      </w:r>
    </w:p>
    <w:p w14:paraId="152D3445" w14:textId="77777777" w:rsidR="00CE289B" w:rsidRDefault="00CE289B" w:rsidP="00CE289B"/>
    <w:p w14:paraId="023AF0F2" w14:textId="77777777" w:rsidR="00CE289B" w:rsidRDefault="00CE289B" w:rsidP="00CE289B">
      <w:pPr>
        <w:pStyle w:val="Heading4"/>
      </w:pPr>
      <w:r>
        <w:t>Admitting refugees is popular</w:t>
      </w:r>
    </w:p>
    <w:p w14:paraId="2A3A1808" w14:textId="77777777" w:rsidR="00CE289B" w:rsidRDefault="00CE289B" w:rsidP="00CE289B">
      <w:r>
        <w:t xml:space="preserve">Greg </w:t>
      </w:r>
      <w:r w:rsidRPr="00EC636B">
        <w:rPr>
          <w:rStyle w:val="Style13ptBold"/>
        </w:rPr>
        <w:t>Sargent,</w:t>
      </w:r>
      <w:r>
        <w:t xml:space="preserve"> 20</w:t>
      </w:r>
      <w:r w:rsidRPr="00EC636B">
        <w:rPr>
          <w:rStyle w:val="Style13ptBold"/>
        </w:rPr>
        <w:t>17</w:t>
      </w:r>
      <w:r>
        <w:t xml:space="preserve">. Hunter College, BA in English. Writes </w:t>
      </w:r>
      <w:proofErr w:type="gramStart"/>
      <w:r>
        <w:t>The</w:t>
      </w:r>
      <w:proofErr w:type="gramEnd"/>
      <w:r>
        <w:t xml:space="preserve"> Plum Line blog. The Washington Post. 2/7/17. “A new poll shows a surprisingly big public swing against Trump’s travel ban” </w:t>
      </w:r>
      <w:hyperlink r:id="rId31" w:history="1">
        <w:r w:rsidRPr="00992BFA">
          <w:rPr>
            <w:rStyle w:val="Hyperlink"/>
          </w:rPr>
          <w:t>https://www.washingtonpost.com/blogs/plum-line/wp/2017/02/07/a-new-poll-shows-a-surprisingly-big-public-swing-against-trumps-muslim-ban/?utm_term=.5c6edfd20cbf</w:t>
        </w:r>
      </w:hyperlink>
      <w:r>
        <w:t xml:space="preserve"> Accessed 8/3/18 //WR-NCP </w:t>
      </w:r>
    </w:p>
    <w:p w14:paraId="11B8B384" w14:textId="77777777" w:rsidR="00CE289B" w:rsidRPr="00EC636B" w:rsidRDefault="00CE289B" w:rsidP="00CE289B">
      <w:pPr>
        <w:rPr>
          <w:sz w:val="14"/>
        </w:rPr>
      </w:pPr>
      <w:r w:rsidRPr="00EC636B">
        <w:rPr>
          <w:rStyle w:val="StyleUnderline"/>
        </w:rPr>
        <w:t>A new</w:t>
      </w:r>
      <w:r w:rsidRPr="00EC636B">
        <w:rPr>
          <w:sz w:val="14"/>
        </w:rPr>
        <w:t xml:space="preserve"> Quinnipiac </w:t>
      </w:r>
      <w:r w:rsidRPr="00EC636B">
        <w:rPr>
          <w:rStyle w:val="StyleUnderline"/>
        </w:rPr>
        <w:t>poll finds</w:t>
      </w:r>
      <w:r w:rsidRPr="00EC636B">
        <w:rPr>
          <w:sz w:val="14"/>
        </w:rPr>
        <w:t xml:space="preserve"> — </w:t>
      </w:r>
      <w:r w:rsidRPr="00EC636B">
        <w:rPr>
          <w:rStyle w:val="StyleUnderline"/>
        </w:rPr>
        <w:t xml:space="preserve">as other </w:t>
      </w:r>
      <w:r w:rsidRPr="00EC636B">
        <w:rPr>
          <w:rStyle w:val="StyleUnderline"/>
          <w:highlight w:val="yellow"/>
        </w:rPr>
        <w:t>polls have</w:t>
      </w:r>
      <w:r w:rsidRPr="00EC636B">
        <w:rPr>
          <w:sz w:val="14"/>
        </w:rPr>
        <w:t xml:space="preserve"> — that </w:t>
      </w:r>
      <w:r w:rsidRPr="00EC636B">
        <w:rPr>
          <w:rStyle w:val="StyleUnderline"/>
          <w:highlight w:val="yellow"/>
        </w:rPr>
        <w:t>majorities</w:t>
      </w:r>
      <w:r w:rsidRPr="00EC636B">
        <w:rPr>
          <w:rStyle w:val="StyleUnderline"/>
        </w:rPr>
        <w:t xml:space="preserve"> </w:t>
      </w:r>
      <w:r w:rsidRPr="00EC636B">
        <w:rPr>
          <w:rStyle w:val="StyleUnderline"/>
          <w:highlight w:val="yellow"/>
        </w:rPr>
        <w:t>oppose</w:t>
      </w:r>
      <w:r w:rsidRPr="00EC636B">
        <w:rPr>
          <w:rStyle w:val="StyleUnderline"/>
        </w:rPr>
        <w:t xml:space="preserve"> all of</w:t>
      </w:r>
      <w:r w:rsidRPr="00EC636B">
        <w:rPr>
          <w:sz w:val="14"/>
        </w:rPr>
        <w:t xml:space="preserve"> President </w:t>
      </w:r>
      <w:r w:rsidRPr="00EC636B">
        <w:rPr>
          <w:rStyle w:val="StyleUnderline"/>
          <w:highlight w:val="yellow"/>
        </w:rPr>
        <w:t>Trump’s</w:t>
      </w:r>
      <w:r w:rsidRPr="00EC636B">
        <w:rPr>
          <w:sz w:val="14"/>
        </w:rPr>
        <w:t xml:space="preserve"> recent </w:t>
      </w:r>
      <w:r w:rsidRPr="00EC636B">
        <w:rPr>
          <w:rStyle w:val="StyleUnderline"/>
          <w:highlight w:val="yellow"/>
        </w:rPr>
        <w:t>immigration moves</w:t>
      </w:r>
      <w:r w:rsidRPr="00EC636B">
        <w:rPr>
          <w:sz w:val="14"/>
        </w:rPr>
        <w:t xml:space="preserve">. </w:t>
      </w:r>
      <w:r w:rsidRPr="00EC636B">
        <w:rPr>
          <w:rStyle w:val="StyleUnderline"/>
        </w:rPr>
        <w:t xml:space="preserve">Americans oppose the ban on travel from select Muslim-majority nations by 51-46; </w:t>
      </w:r>
      <w:r w:rsidRPr="00EC636B">
        <w:rPr>
          <w:rStyle w:val="Emphasis"/>
          <w:highlight w:val="yellow"/>
        </w:rPr>
        <w:t>they oppose the ban on refugees</w:t>
      </w:r>
      <w:r w:rsidRPr="00EC636B">
        <w:rPr>
          <w:rStyle w:val="StyleUnderline"/>
        </w:rPr>
        <w:t xml:space="preserve"> from all nations by 60-37; and they oppose the ban on Syrian refugees </w:t>
      </w:r>
      <w:proofErr w:type="gramStart"/>
      <w:r w:rsidRPr="00EC636B">
        <w:rPr>
          <w:rStyle w:val="StyleUnderline"/>
        </w:rPr>
        <w:t>in particular by</w:t>
      </w:r>
      <w:proofErr w:type="gramEnd"/>
      <w:r w:rsidRPr="00EC636B">
        <w:rPr>
          <w:rStyle w:val="StyleUnderline"/>
        </w:rPr>
        <w:t xml:space="preserve"> 70-26</w:t>
      </w:r>
      <w:r w:rsidRPr="00EC636B">
        <w:rPr>
          <w:sz w:val="14"/>
        </w:rPr>
        <w:t xml:space="preserve">. But here’s perhaps the most striking data point of all: There has been a </w:t>
      </w:r>
      <w:proofErr w:type="gramStart"/>
      <w:r w:rsidRPr="00EC636B">
        <w:rPr>
          <w:sz w:val="14"/>
        </w:rPr>
        <w:t>12 point</w:t>
      </w:r>
      <w:proofErr w:type="gramEnd"/>
      <w:r w:rsidRPr="00EC636B">
        <w:rPr>
          <w:sz w:val="14"/>
        </w:rPr>
        <w:t xml:space="preserve"> net swing against the general idea of the travel ban in the last month. Quinnipiac polled on a version of question in early January, before the details of the proposal were known. The question was asked this way: “Do you support or oppose suspending immigration from ‘terror prone’ regions, even if it means turning away refugees from those regions?” Quinnipiac found that Americans supported this by 48-42. Quinnipiac asked this same question this time, and now finds those numbers are reversed, with Americans opposing it by 50-44. Here’s the trend (click to enlarge): As you can see, since January, support has dropped four points, while opposition has risen by eight — a net swing of 12 points. Since just after the election, the net swing has also been 12 points against it. Now, in fairness, </w:t>
      </w:r>
      <w:r w:rsidRPr="00EC636B">
        <w:rPr>
          <w:rStyle w:val="Emphasis"/>
          <w:highlight w:val="yellow"/>
        </w:rPr>
        <w:t>the addition of “refugees”</w:t>
      </w:r>
      <w:r w:rsidRPr="00EC636B">
        <w:rPr>
          <w:sz w:val="14"/>
        </w:rPr>
        <w:t xml:space="preserve"> to that question might </w:t>
      </w:r>
      <w:r w:rsidRPr="00EC636B">
        <w:rPr>
          <w:rStyle w:val="Emphasis"/>
          <w:highlight w:val="yellow"/>
        </w:rPr>
        <w:t>tilt the findings</w:t>
      </w:r>
      <w:r w:rsidRPr="00EC636B">
        <w:rPr>
          <w:sz w:val="14"/>
        </w:rPr>
        <w:t xml:space="preserve"> a bit against it. But still, that’s not an unreasonable description of the overall idea of the ban, and indeed, the new </w:t>
      </w:r>
      <w:proofErr w:type="spellStart"/>
      <w:r w:rsidRPr="00EC636B">
        <w:rPr>
          <w:sz w:val="14"/>
        </w:rPr>
        <w:t>Quinnpiac</w:t>
      </w:r>
      <w:proofErr w:type="spellEnd"/>
      <w:r w:rsidRPr="00EC636B">
        <w:rPr>
          <w:sz w:val="14"/>
        </w:rPr>
        <w:t xml:space="preserve"> poll finds Americans are opposed by 51-46 when the question is asked about travel from specific countries with no mention of refugees. </w:t>
      </w:r>
      <w:r w:rsidRPr="00EC636B">
        <w:rPr>
          <w:rStyle w:val="StyleUnderline"/>
        </w:rPr>
        <w:t>“</w:t>
      </w:r>
      <w:r w:rsidRPr="00EC636B">
        <w:rPr>
          <w:rStyle w:val="StyleUnderline"/>
          <w:highlight w:val="yellow"/>
        </w:rPr>
        <w:t xml:space="preserve">The </w:t>
      </w:r>
      <w:proofErr w:type="gramStart"/>
      <w:r w:rsidRPr="00EC636B">
        <w:rPr>
          <w:rStyle w:val="StyleUnderline"/>
          <w:highlight w:val="yellow"/>
        </w:rPr>
        <w:t>12 point</w:t>
      </w:r>
      <w:proofErr w:type="gramEnd"/>
      <w:r w:rsidRPr="00EC636B">
        <w:rPr>
          <w:rStyle w:val="StyleUnderline"/>
          <w:highlight w:val="yellow"/>
        </w:rPr>
        <w:t xml:space="preserve"> swing</w:t>
      </w:r>
      <w:r w:rsidRPr="00EC636B">
        <w:rPr>
          <w:rStyle w:val="StyleUnderline"/>
        </w:rPr>
        <w:t xml:space="preserve"> is significant,”</w:t>
      </w:r>
      <w:r w:rsidRPr="00EC636B">
        <w:rPr>
          <w:sz w:val="14"/>
        </w:rPr>
        <w:t xml:space="preserve"> Tim Malloy, assistant director of the Quinnipiac poll, told me today. “It may </w:t>
      </w:r>
      <w:r w:rsidRPr="00EC636B">
        <w:rPr>
          <w:rStyle w:val="StyleUnderline"/>
          <w:highlight w:val="yellow"/>
        </w:rPr>
        <w:t>signal</w:t>
      </w:r>
      <w:r w:rsidRPr="00EC636B">
        <w:rPr>
          <w:sz w:val="14"/>
        </w:rPr>
        <w:t xml:space="preserve"> that </w:t>
      </w:r>
      <w:r w:rsidRPr="00EC636B">
        <w:rPr>
          <w:rStyle w:val="Emphasis"/>
          <w:highlight w:val="yellow"/>
        </w:rPr>
        <w:t>Americans’ hearts have softened</w:t>
      </w:r>
      <w:r w:rsidRPr="00EC636B">
        <w:rPr>
          <w:rStyle w:val="Emphasis"/>
        </w:rPr>
        <w:t xml:space="preserve"> towards people who want to come here</w:t>
      </w:r>
      <w:r w:rsidRPr="00EC636B">
        <w:rPr>
          <w:sz w:val="14"/>
        </w:rPr>
        <w:t xml:space="preserve">.” The big difference between before and now, of course, is that before, the specifics of Trump’s policies were not known. Trump was just talking tough about keeping people from dangerous regions out of America, and about the need for “extreme vetting” of them. Since then, not only has the policy been announced; aggressive media coverage has dramatized the </w:t>
      </w:r>
      <w:proofErr w:type="gramStart"/>
      <w:r w:rsidRPr="00EC636B">
        <w:rPr>
          <w:sz w:val="14"/>
        </w:rPr>
        <w:t>real world</w:t>
      </w:r>
      <w:proofErr w:type="gramEnd"/>
      <w:r w:rsidRPr="00EC636B">
        <w:rPr>
          <w:sz w:val="14"/>
        </w:rPr>
        <w:t xml:space="preserve"> reality of it, capturing scenes of chaos and anguish across the country. And there has been extensive coverage of the global protests that have greeted the proposal and of the plight of people kept out. </w:t>
      </w:r>
      <w:r w:rsidRPr="00EC636B">
        <w:rPr>
          <w:rStyle w:val="Emphasis"/>
        </w:rPr>
        <w:t>“</w:t>
      </w:r>
      <w:r w:rsidRPr="00EC636B">
        <w:rPr>
          <w:rStyle w:val="Emphasis"/>
          <w:highlight w:val="yellow"/>
        </w:rPr>
        <w:t>This</w:t>
      </w:r>
      <w:r w:rsidRPr="00EC636B">
        <w:rPr>
          <w:rStyle w:val="Emphasis"/>
        </w:rPr>
        <w:t xml:space="preserve"> is an issue that </w:t>
      </w:r>
      <w:r w:rsidRPr="00EC636B">
        <w:rPr>
          <w:rStyle w:val="Emphasis"/>
          <w:highlight w:val="yellow"/>
        </w:rPr>
        <w:t>hits you in the gut</w:t>
      </w:r>
      <w:r w:rsidRPr="00EC636B">
        <w:rPr>
          <w:rStyle w:val="Emphasis"/>
        </w:rPr>
        <w:t xml:space="preserve">, </w:t>
      </w:r>
      <w:r w:rsidRPr="00EC636B">
        <w:rPr>
          <w:rStyle w:val="Emphasis"/>
          <w:highlight w:val="yellow"/>
        </w:rPr>
        <w:t>especially</w:t>
      </w:r>
      <w:r w:rsidRPr="00EC636B">
        <w:rPr>
          <w:rStyle w:val="Emphasis"/>
        </w:rPr>
        <w:t xml:space="preserve"> </w:t>
      </w:r>
      <w:r w:rsidRPr="00EC636B">
        <w:rPr>
          <w:rStyle w:val="Emphasis"/>
          <w:highlight w:val="yellow"/>
        </w:rPr>
        <w:t>when you consider</w:t>
      </w:r>
      <w:r w:rsidRPr="00EC636B">
        <w:rPr>
          <w:rStyle w:val="Emphasis"/>
        </w:rPr>
        <w:t xml:space="preserve"> who </w:t>
      </w:r>
      <w:r w:rsidRPr="00EC636B">
        <w:rPr>
          <w:rStyle w:val="Emphasis"/>
          <w:highlight w:val="yellow"/>
        </w:rPr>
        <w:t>the</w:t>
      </w:r>
      <w:r w:rsidRPr="00EC636B">
        <w:rPr>
          <w:rStyle w:val="Emphasis"/>
        </w:rPr>
        <w:t xml:space="preserve"> potential </w:t>
      </w:r>
      <w:r w:rsidRPr="00EC636B">
        <w:rPr>
          <w:rStyle w:val="Emphasis"/>
          <w:highlight w:val="yellow"/>
        </w:rPr>
        <w:t>victims</w:t>
      </w:r>
      <w:r w:rsidRPr="00EC636B">
        <w:rPr>
          <w:rStyle w:val="Emphasis"/>
        </w:rPr>
        <w:t xml:space="preserve"> are,”</w:t>
      </w:r>
      <w:r w:rsidRPr="00EC636B">
        <w:rPr>
          <w:sz w:val="14"/>
        </w:rPr>
        <w:t xml:space="preserve"> Malloy said. It’s also worth noting that </w:t>
      </w:r>
      <w:r w:rsidRPr="00EC636B">
        <w:rPr>
          <w:rStyle w:val="StyleUnderline"/>
        </w:rPr>
        <w:t>other quality polls</w:t>
      </w:r>
      <w:r w:rsidRPr="00EC636B">
        <w:rPr>
          <w:sz w:val="14"/>
        </w:rPr>
        <w:t xml:space="preserve"> — from Gallup and CBS </w:t>
      </w:r>
      <w:r w:rsidRPr="00EC636B">
        <w:rPr>
          <w:rStyle w:val="StyleUnderline"/>
        </w:rPr>
        <w:t>— have recently found majority opposition to Trump’s new immigration moves</w:t>
      </w:r>
      <w:r w:rsidRPr="00EC636B">
        <w:rPr>
          <w:sz w:val="14"/>
        </w:rPr>
        <w:t>.</w:t>
      </w:r>
    </w:p>
    <w:p w14:paraId="75CB99CE" w14:textId="77777777" w:rsidR="00CE289B" w:rsidRDefault="00CE289B" w:rsidP="00CE289B"/>
    <w:p w14:paraId="1ED85F49" w14:textId="77777777" w:rsidR="00CE289B" w:rsidRDefault="00CE289B" w:rsidP="00CE289B">
      <w:pPr>
        <w:pStyle w:val="Heading4"/>
      </w:pPr>
      <w:r>
        <w:t xml:space="preserve">Trump refugee policy/travel ban unpopular </w:t>
      </w:r>
    </w:p>
    <w:p w14:paraId="6DCC3946" w14:textId="77777777" w:rsidR="00CE289B" w:rsidRDefault="00CE289B" w:rsidP="00CE289B">
      <w:r>
        <w:t xml:space="preserve">Matthew </w:t>
      </w:r>
      <w:proofErr w:type="spellStart"/>
      <w:r w:rsidRPr="005D2105">
        <w:rPr>
          <w:rStyle w:val="Style13ptBold"/>
        </w:rPr>
        <w:t>Yglesias</w:t>
      </w:r>
      <w:proofErr w:type="spellEnd"/>
      <w:r w:rsidRPr="005D2105">
        <w:rPr>
          <w:rStyle w:val="Style13ptBold"/>
        </w:rPr>
        <w:t>,</w:t>
      </w:r>
      <w:r>
        <w:t xml:space="preserve"> 20</w:t>
      </w:r>
      <w:r w:rsidRPr="005D2105">
        <w:rPr>
          <w:rStyle w:val="Style13ptBold"/>
        </w:rPr>
        <w:t>17</w:t>
      </w:r>
      <w:r>
        <w:t xml:space="preserve">. Vox senior correspondent focused on politics and economic policy. 2/9/17. “Trump’s refugee crackdown is getting less popular over time” </w:t>
      </w:r>
      <w:hyperlink r:id="rId32" w:history="1">
        <w:r w:rsidRPr="00992BFA">
          <w:rPr>
            <w:rStyle w:val="Hyperlink"/>
          </w:rPr>
          <w:t>https://www.vox.com/policy-and-politics/2017/2/9/14541350/trump-ban-poll Accessed 8/3/18</w:t>
        </w:r>
      </w:hyperlink>
      <w:r>
        <w:t xml:space="preserve"> //WR-NCP </w:t>
      </w:r>
    </w:p>
    <w:p w14:paraId="4EBE36C1" w14:textId="77777777" w:rsidR="00CE289B" w:rsidRPr="005D2105" w:rsidRDefault="00CE289B" w:rsidP="00CE289B">
      <w:pPr>
        <w:rPr>
          <w:sz w:val="14"/>
        </w:rPr>
      </w:pPr>
      <w:r w:rsidRPr="005D2105">
        <w:rPr>
          <w:sz w:val="14"/>
        </w:rPr>
        <w:t xml:space="preserve">A new poll from Quinnipiac shows, consistent with most other polling, that Donald </w:t>
      </w:r>
      <w:r w:rsidRPr="005D2105">
        <w:rPr>
          <w:rStyle w:val="StyleUnderline"/>
          <w:highlight w:val="yellow"/>
        </w:rPr>
        <w:t>Trump</w:t>
      </w:r>
      <w:r w:rsidRPr="005D2105">
        <w:rPr>
          <w:rStyle w:val="StyleUnderline"/>
        </w:rPr>
        <w:t xml:space="preserve"> </w:t>
      </w:r>
      <w:r w:rsidRPr="005D2105">
        <w:rPr>
          <w:rStyle w:val="StyleUnderline"/>
          <w:highlight w:val="yellow"/>
        </w:rPr>
        <w:t>is</w:t>
      </w:r>
      <w:r w:rsidRPr="005D2105">
        <w:rPr>
          <w:rStyle w:val="StyleUnderline"/>
        </w:rPr>
        <w:t xml:space="preserve"> broadly </w:t>
      </w:r>
      <w:r w:rsidRPr="005D2105">
        <w:rPr>
          <w:rStyle w:val="StyleUnderline"/>
          <w:highlight w:val="yellow"/>
        </w:rPr>
        <w:t>unpopular</w:t>
      </w:r>
      <w:r w:rsidRPr="005D2105">
        <w:rPr>
          <w:rStyle w:val="StyleUnderline"/>
        </w:rPr>
        <w:t xml:space="preserve">, and his specific </w:t>
      </w:r>
      <w:r w:rsidRPr="005D2105">
        <w:rPr>
          <w:rStyle w:val="StyleUnderline"/>
          <w:highlight w:val="yellow"/>
        </w:rPr>
        <w:t>actions</w:t>
      </w:r>
      <w:r w:rsidRPr="005D2105">
        <w:rPr>
          <w:rStyle w:val="StyleUnderline"/>
        </w:rPr>
        <w:t xml:space="preserve"> </w:t>
      </w:r>
      <w:r w:rsidRPr="005D2105">
        <w:rPr>
          <w:rStyle w:val="StyleUnderline"/>
          <w:highlight w:val="yellow"/>
        </w:rPr>
        <w:t>to crack down</w:t>
      </w:r>
      <w:r w:rsidRPr="005D2105">
        <w:rPr>
          <w:rStyle w:val="StyleUnderline"/>
        </w:rPr>
        <w:t xml:space="preserve"> on travel and </w:t>
      </w:r>
      <w:r w:rsidRPr="005D2105">
        <w:rPr>
          <w:rStyle w:val="StyleUnderline"/>
          <w:highlight w:val="yellow"/>
        </w:rPr>
        <w:t>immigration are also</w:t>
      </w:r>
      <w:r w:rsidRPr="005D2105">
        <w:rPr>
          <w:rStyle w:val="StyleUnderline"/>
        </w:rPr>
        <w:t xml:space="preserve"> unpopular</w:t>
      </w:r>
      <w:r w:rsidRPr="005D2105">
        <w:rPr>
          <w:sz w:val="14"/>
        </w:rPr>
        <w:t xml:space="preserve">. </w:t>
      </w:r>
      <w:r w:rsidRPr="005D2105">
        <w:rPr>
          <w:rStyle w:val="StyleUnderline"/>
        </w:rPr>
        <w:t xml:space="preserve">The numbers have </w:t>
      </w:r>
      <w:r w:rsidRPr="005D2105">
        <w:rPr>
          <w:rStyle w:val="StyleUnderline"/>
          <w:highlight w:val="yellow"/>
        </w:rPr>
        <w:t>Americans oppos</w:t>
      </w:r>
      <w:r w:rsidRPr="005D2105">
        <w:rPr>
          <w:rStyle w:val="StyleUnderline"/>
        </w:rPr>
        <w:t xml:space="preserve">ing a </w:t>
      </w:r>
      <w:r w:rsidRPr="005D2105">
        <w:rPr>
          <w:rStyle w:val="StyleUnderline"/>
          <w:highlight w:val="yellow"/>
        </w:rPr>
        <w:t>ban on</w:t>
      </w:r>
      <w:r w:rsidRPr="005D2105">
        <w:rPr>
          <w:rStyle w:val="StyleUnderline"/>
        </w:rPr>
        <w:t xml:space="preserve"> Syrian </w:t>
      </w:r>
      <w:r w:rsidRPr="005D2105">
        <w:rPr>
          <w:rStyle w:val="StyleUnderline"/>
          <w:b/>
          <w:highlight w:val="yellow"/>
        </w:rPr>
        <w:t>refugees</w:t>
      </w:r>
      <w:r w:rsidRPr="005D2105">
        <w:rPr>
          <w:rStyle w:val="StyleUnderline"/>
        </w:rPr>
        <w:t xml:space="preserve"> by a 70-26 margin,</w:t>
      </w:r>
      <w:r w:rsidRPr="005D2105">
        <w:rPr>
          <w:sz w:val="14"/>
        </w:rPr>
        <w:t xml:space="preserve"> </w:t>
      </w:r>
      <w:r w:rsidRPr="005D2105">
        <w:rPr>
          <w:rStyle w:val="StyleUnderline"/>
        </w:rPr>
        <w:t xml:space="preserve">the </w:t>
      </w:r>
      <w:r w:rsidRPr="005D2105">
        <w:rPr>
          <w:rStyle w:val="StyleUnderline"/>
          <w:highlight w:val="yellow"/>
        </w:rPr>
        <w:t xml:space="preserve">pause on </w:t>
      </w:r>
      <w:r w:rsidRPr="005D2105">
        <w:rPr>
          <w:rStyle w:val="StyleUnderline"/>
          <w:b/>
          <w:highlight w:val="yellow"/>
        </w:rPr>
        <w:t>refugee admissions</w:t>
      </w:r>
      <w:r w:rsidRPr="005D2105">
        <w:rPr>
          <w:rStyle w:val="StyleUnderline"/>
        </w:rPr>
        <w:t xml:space="preserve"> from all countries by a 60-37 margin, </w:t>
      </w:r>
      <w:r w:rsidRPr="005D2105">
        <w:rPr>
          <w:rStyle w:val="StyleUnderline"/>
          <w:highlight w:val="yellow"/>
        </w:rPr>
        <w:t>and the shutdown of travel</w:t>
      </w:r>
      <w:r w:rsidRPr="005D2105">
        <w:rPr>
          <w:sz w:val="14"/>
        </w:rPr>
        <w:t xml:space="preserve"> by citizens of seven Muslim-majority nations by a </w:t>
      </w:r>
      <w:r w:rsidRPr="005D2105">
        <w:rPr>
          <w:rStyle w:val="StyleUnderline"/>
        </w:rPr>
        <w:t>51-46</w:t>
      </w:r>
      <w:r w:rsidRPr="005D2105">
        <w:rPr>
          <w:sz w:val="14"/>
        </w:rPr>
        <w:t xml:space="preserve"> margin. Issue polling of this kind is generally hard to interpret, and I never recommend that people take it too seriously. But trends are worth paying attention to, and in this case, as Greg Sargent argues, it’s noteworthy that Quinnipiac has been polling on this general topic since before Trump’s specific order came out. Doubtless with different wording, you could generate a better result for Trump or a worse one, depending on what you wanted to say. But the trend here doesn’t lie. What it shows is that people who’ve argued — whether sincerely or as an act of bad-faith concern trolling — that liberal protests or “hysteria” is playing into Trump’s hands are mistaken. Widespread </w:t>
      </w:r>
      <w:r w:rsidRPr="005D2105">
        <w:rPr>
          <w:rStyle w:val="StyleUnderline"/>
          <w:highlight w:val="yellow"/>
        </w:rPr>
        <w:t>resistance</w:t>
      </w:r>
      <w:r w:rsidRPr="005D2105">
        <w:rPr>
          <w:rStyle w:val="StyleUnderline"/>
        </w:rPr>
        <w:t xml:space="preserve"> to Trump’s orders </w:t>
      </w:r>
      <w:r w:rsidRPr="005D2105">
        <w:rPr>
          <w:rStyle w:val="StyleUnderline"/>
          <w:highlight w:val="yellow"/>
        </w:rPr>
        <w:t>drew</w:t>
      </w:r>
      <w:r w:rsidRPr="005D2105">
        <w:rPr>
          <w:rStyle w:val="StyleUnderline"/>
        </w:rPr>
        <w:t xml:space="preserve"> more </w:t>
      </w:r>
      <w:r w:rsidRPr="005D2105">
        <w:rPr>
          <w:rStyle w:val="StyleUnderline"/>
          <w:highlight w:val="yellow"/>
        </w:rPr>
        <w:t>attention</w:t>
      </w:r>
      <w:r w:rsidRPr="005D2105">
        <w:rPr>
          <w:rStyle w:val="StyleUnderline"/>
        </w:rPr>
        <w:t xml:space="preserve"> </w:t>
      </w:r>
      <w:r w:rsidRPr="005D2105">
        <w:rPr>
          <w:rStyle w:val="StyleUnderline"/>
          <w:highlight w:val="yellow"/>
        </w:rPr>
        <w:t>to</w:t>
      </w:r>
      <w:r w:rsidRPr="005D2105">
        <w:rPr>
          <w:rStyle w:val="StyleUnderline"/>
        </w:rPr>
        <w:t xml:space="preserve"> sympathetic cases of </w:t>
      </w:r>
      <w:r w:rsidRPr="005D2105">
        <w:rPr>
          <w:rStyle w:val="StyleUnderline"/>
          <w:highlight w:val="yellow"/>
        </w:rPr>
        <w:t>people he is hurting</w:t>
      </w:r>
      <w:r w:rsidRPr="005D2105">
        <w:rPr>
          <w:sz w:val="14"/>
        </w:rPr>
        <w:t xml:space="preserve">, </w:t>
      </w:r>
      <w:r w:rsidRPr="005D2105">
        <w:rPr>
          <w:rStyle w:val="StyleUnderline"/>
        </w:rPr>
        <w:t>drew more attention to the positive experiences of communities that have hosted refugees,</w:t>
      </w:r>
      <w:r w:rsidRPr="005D2105">
        <w:rPr>
          <w:sz w:val="14"/>
        </w:rPr>
        <w:t xml:space="preserve"> </w:t>
      </w:r>
      <w:r w:rsidRPr="005D2105">
        <w:rPr>
          <w:rStyle w:val="StyleUnderline"/>
        </w:rPr>
        <w:t xml:space="preserve">drew more attention to </w:t>
      </w:r>
      <w:r w:rsidRPr="005D2105">
        <w:rPr>
          <w:rStyle w:val="StyleUnderline"/>
          <w:highlight w:val="yellow"/>
        </w:rPr>
        <w:t>the paucity of</w:t>
      </w:r>
      <w:r w:rsidRPr="005D2105">
        <w:rPr>
          <w:rStyle w:val="StyleUnderline"/>
        </w:rPr>
        <w:t xml:space="preserve"> security </w:t>
      </w:r>
      <w:r w:rsidRPr="005D2105">
        <w:rPr>
          <w:rStyle w:val="StyleUnderline"/>
          <w:highlight w:val="yellow"/>
        </w:rPr>
        <w:t>risks</w:t>
      </w:r>
      <w:r w:rsidRPr="005D2105">
        <w:rPr>
          <w:rStyle w:val="StyleUnderline"/>
        </w:rPr>
        <w:t xml:space="preserve"> emanating from the people impacted, and probably caused a lot of people who may have been</w:t>
      </w:r>
      <w:r w:rsidRPr="005D2105">
        <w:rPr>
          <w:sz w:val="14"/>
        </w:rPr>
        <w:t xml:space="preserve"> generically skeptical of Trump but </w:t>
      </w:r>
      <w:r w:rsidRPr="005D2105">
        <w:rPr>
          <w:rStyle w:val="StyleUnderline"/>
        </w:rPr>
        <w:t>not knowledgeable about this particular issue to become better-informed</w:t>
      </w:r>
      <w:r w:rsidRPr="005D2105">
        <w:rPr>
          <w:sz w:val="14"/>
        </w:rPr>
        <w:t>.</w:t>
      </w:r>
    </w:p>
    <w:p w14:paraId="72475B8F" w14:textId="77777777" w:rsidR="00CE289B" w:rsidRDefault="00CE289B" w:rsidP="00CE289B"/>
    <w:p w14:paraId="7482AF5A" w14:textId="38FDA0CF" w:rsidR="00CE289B" w:rsidRDefault="00CE289B" w:rsidP="00CE289B">
      <w:pPr>
        <w:pStyle w:val="Heading1"/>
      </w:pPr>
      <w:r>
        <w:t>Aff</w:t>
      </w:r>
    </w:p>
    <w:p w14:paraId="750F0481" w14:textId="3E37EE17" w:rsidR="00CE289B" w:rsidRDefault="00CE289B" w:rsidP="00CE289B">
      <w:pPr>
        <w:pStyle w:val="Heading2"/>
      </w:pPr>
      <w:r>
        <w:t xml:space="preserve">UQ </w:t>
      </w:r>
    </w:p>
    <w:p w14:paraId="02B5CA97" w14:textId="7F4A7855" w:rsidR="00CE289B" w:rsidRPr="00CE289B" w:rsidRDefault="00CE289B" w:rsidP="00CE289B">
      <w:pPr>
        <w:pStyle w:val="Heading3"/>
      </w:pPr>
      <w:r>
        <w:t>No Wave</w:t>
      </w:r>
    </w:p>
    <w:p w14:paraId="548E08C7" w14:textId="77777777" w:rsidR="00CE289B" w:rsidRDefault="00CE289B" w:rsidP="00CE289B">
      <w:pPr>
        <w:pStyle w:val="Heading4"/>
      </w:pPr>
      <w:r>
        <w:t>Republicans keep both chambers---polls are obsolete under Trump and Dem strategy fails</w:t>
      </w:r>
    </w:p>
    <w:p w14:paraId="67F3A883" w14:textId="77777777" w:rsidR="00CE289B" w:rsidRDefault="00CE289B" w:rsidP="00CE289B">
      <w:r>
        <w:t xml:space="preserve">Tom </w:t>
      </w:r>
      <w:r w:rsidRPr="008A2F01">
        <w:rPr>
          <w:rStyle w:val="Style13ptBold"/>
        </w:rPr>
        <w:t>Keane, 7/31</w:t>
      </w:r>
      <w:r>
        <w:t xml:space="preserve">/18. Cognoscenti contributor, Boston-based writer. WBUR. 7/31/18. “The Midterms Are 98 Days Away. Could Democrats Be Thwarted — Again?” </w:t>
      </w:r>
      <w:hyperlink r:id="rId33" w:history="1">
        <w:r w:rsidRPr="00992BFA">
          <w:rPr>
            <w:rStyle w:val="Hyperlink"/>
          </w:rPr>
          <w:t>http://www.wbur.org/cognoscenti/2018/07/31/tom-keane-midterm-elections Accessed 8/3/18</w:t>
        </w:r>
      </w:hyperlink>
      <w:r>
        <w:t xml:space="preserve"> //WR-NCP </w:t>
      </w:r>
    </w:p>
    <w:p w14:paraId="09948ADA" w14:textId="77777777" w:rsidR="00CE289B" w:rsidRPr="00E53DDC" w:rsidRDefault="00CE289B" w:rsidP="00CE289B">
      <w:pPr>
        <w:rPr>
          <w:sz w:val="14"/>
        </w:rPr>
      </w:pPr>
      <w:r w:rsidRPr="00E53DDC">
        <w:rPr>
          <w:sz w:val="14"/>
        </w:rPr>
        <w:t xml:space="preserve">So maybe, at least </w:t>
      </w:r>
      <w:r w:rsidRPr="00E53DDC">
        <w:rPr>
          <w:rStyle w:val="StyleUnderline"/>
          <w:b/>
          <w:highlight w:val="yellow"/>
        </w:rPr>
        <w:t>when it comes to</w:t>
      </w:r>
      <w:r w:rsidRPr="008A2F01">
        <w:rPr>
          <w:rStyle w:val="StyleUnderline"/>
          <w:b/>
        </w:rPr>
        <w:t xml:space="preserve"> anything </w:t>
      </w:r>
      <w:r w:rsidRPr="00E53DDC">
        <w:rPr>
          <w:rStyle w:val="StyleUnderline"/>
          <w:b/>
          <w:highlight w:val="yellow"/>
        </w:rPr>
        <w:t>Trump</w:t>
      </w:r>
      <w:r w:rsidRPr="008A2F01">
        <w:rPr>
          <w:rStyle w:val="StyleUnderline"/>
          <w:b/>
        </w:rPr>
        <w:t xml:space="preserve">, we should </w:t>
      </w:r>
      <w:r w:rsidRPr="00E53DDC">
        <w:rPr>
          <w:rStyle w:val="StyleUnderline"/>
          <w:b/>
          <w:highlight w:val="yellow"/>
        </w:rPr>
        <w:t>treat polls skeptically</w:t>
      </w:r>
      <w:r w:rsidRPr="00E53DDC">
        <w:rPr>
          <w:sz w:val="14"/>
        </w:rPr>
        <w:t xml:space="preserve">. Uh oh. Haven’t we seen this show before? In the days </w:t>
      </w:r>
      <w:r w:rsidRPr="00C23800">
        <w:rPr>
          <w:rStyle w:val="StyleUnderline"/>
        </w:rPr>
        <w:t xml:space="preserve">before the 2016 presidential election, nearly all </w:t>
      </w:r>
      <w:r w:rsidRPr="00E53DDC">
        <w:rPr>
          <w:rStyle w:val="StyleUnderline"/>
          <w:highlight w:val="yellow"/>
        </w:rPr>
        <w:t>pollsters predicted</w:t>
      </w:r>
      <w:r w:rsidRPr="00C23800">
        <w:rPr>
          <w:rStyle w:val="StyleUnderline"/>
        </w:rPr>
        <w:t xml:space="preserve"> Hilary </w:t>
      </w:r>
      <w:r w:rsidRPr="00E53DDC">
        <w:rPr>
          <w:rStyle w:val="StyleUnderline"/>
          <w:highlight w:val="yellow"/>
        </w:rPr>
        <w:t>Clinton would win</w:t>
      </w:r>
      <w:r w:rsidRPr="00E53DDC">
        <w:rPr>
          <w:sz w:val="14"/>
        </w:rPr>
        <w:t xml:space="preserve">. FiveThirtyEight, for example, gave her a 71 percent chance of becoming the next president. Natalie Jackson and Adam Hooper, in the Huffington Post, gave Clinton a 98 percent chance of winning. So maybe, at least when it comes to anything Trump, we should treat polls skeptically. </w:t>
      </w:r>
      <w:r w:rsidRPr="00C23800">
        <w:rPr>
          <w:rStyle w:val="StyleUnderline"/>
        </w:rPr>
        <w:t xml:space="preserve">Two other factors provoke the most worry, however. </w:t>
      </w:r>
      <w:r w:rsidRPr="00C23800">
        <w:rPr>
          <w:rStyle w:val="StyleUnderline"/>
          <w:b/>
        </w:rPr>
        <w:t xml:space="preserve">First, </w:t>
      </w:r>
      <w:r w:rsidRPr="00E53DDC">
        <w:rPr>
          <w:rStyle w:val="StyleUnderline"/>
          <w:b/>
          <w:highlight w:val="yellow"/>
        </w:rPr>
        <w:t xml:space="preserve">Trump is </w:t>
      </w:r>
      <w:proofErr w:type="gramStart"/>
      <w:r w:rsidRPr="00E53DDC">
        <w:rPr>
          <w:rStyle w:val="StyleUnderline"/>
          <w:b/>
        </w:rPr>
        <w:t xml:space="preserve">actually </w:t>
      </w:r>
      <w:r w:rsidRPr="00E53DDC">
        <w:rPr>
          <w:rStyle w:val="StyleUnderline"/>
          <w:b/>
          <w:highlight w:val="yellow"/>
        </w:rPr>
        <w:t>delivering</w:t>
      </w:r>
      <w:proofErr w:type="gramEnd"/>
      <w:r w:rsidRPr="00C23800">
        <w:rPr>
          <w:rStyle w:val="StyleUnderline"/>
          <w:b/>
        </w:rPr>
        <w:t xml:space="preserve"> on what he promised</w:t>
      </w:r>
      <w:r w:rsidRPr="00E53DDC">
        <w:rPr>
          <w:sz w:val="14"/>
        </w:rPr>
        <w:t xml:space="preserve">. And </w:t>
      </w:r>
      <w:r w:rsidRPr="00C23800">
        <w:rPr>
          <w:rStyle w:val="StyleUnderline"/>
          <w:b/>
        </w:rPr>
        <w:t xml:space="preserve">second, the </w:t>
      </w:r>
      <w:r w:rsidRPr="00E53DDC">
        <w:rPr>
          <w:rStyle w:val="StyleUnderline"/>
          <w:b/>
          <w:highlight w:val="yellow"/>
        </w:rPr>
        <w:t>Dem</w:t>
      </w:r>
      <w:r w:rsidRPr="00C23800">
        <w:rPr>
          <w:rStyle w:val="StyleUnderline"/>
          <w:b/>
        </w:rPr>
        <w:t>ocrat</w:t>
      </w:r>
      <w:r w:rsidRPr="00E53DDC">
        <w:rPr>
          <w:rStyle w:val="StyleUnderline"/>
          <w:b/>
          <w:highlight w:val="yellow"/>
        </w:rPr>
        <w:t>s</w:t>
      </w:r>
      <w:r w:rsidRPr="00C23800">
        <w:rPr>
          <w:rStyle w:val="StyleUnderline"/>
          <w:b/>
        </w:rPr>
        <w:t xml:space="preserve"> </w:t>
      </w:r>
      <w:r w:rsidRPr="00E53DDC">
        <w:rPr>
          <w:rStyle w:val="StyleUnderline"/>
          <w:b/>
          <w:highlight w:val="yellow"/>
        </w:rPr>
        <w:t>are alienating</w:t>
      </w:r>
      <w:r w:rsidRPr="00C23800">
        <w:rPr>
          <w:rStyle w:val="StyleUnderline"/>
          <w:b/>
        </w:rPr>
        <w:t xml:space="preserve"> precisely the folks they need to attract if they are to win</w:t>
      </w:r>
      <w:r w:rsidRPr="00E53DDC">
        <w:rPr>
          <w:sz w:val="14"/>
        </w:rPr>
        <w:t>.</w:t>
      </w:r>
      <w:r>
        <w:rPr>
          <w:rStyle w:val="StyleUnderline"/>
          <w:b/>
        </w:rPr>
        <w:t xml:space="preserve"> </w:t>
      </w:r>
      <w:r w:rsidRPr="00E53DDC">
        <w:rPr>
          <w:sz w:val="14"/>
        </w:rPr>
        <w:t xml:space="preserve">The conventional wisdom is that politicians promise one thing but </w:t>
      </w:r>
      <w:proofErr w:type="gramStart"/>
      <w:r w:rsidRPr="00E53DDC">
        <w:rPr>
          <w:sz w:val="14"/>
        </w:rPr>
        <w:t>actually do</w:t>
      </w:r>
      <w:proofErr w:type="gramEnd"/>
      <w:r w:rsidRPr="00E53DDC">
        <w:rPr>
          <w:sz w:val="14"/>
        </w:rPr>
        <w:t xml:space="preserve"> something else. Not </w:t>
      </w:r>
      <w:r w:rsidRPr="00C23800">
        <w:rPr>
          <w:rStyle w:val="StyleUnderline"/>
        </w:rPr>
        <w:t>Trump</w:t>
      </w:r>
      <w:r w:rsidRPr="00E53DDC">
        <w:rPr>
          <w:sz w:val="14"/>
        </w:rPr>
        <w:t xml:space="preserve">. He promised to keep out illegal immigrants and cut taxes. He promised to get the US out of the Paris climate change treaty and pick truly conservative judges. He promised to move the US embassy to Jerusalem and get rid of Obamacare. On all fronts, he has </w:t>
      </w:r>
      <w:r w:rsidRPr="00C23800">
        <w:rPr>
          <w:rStyle w:val="StyleUnderline"/>
        </w:rPr>
        <w:t>delivered</w:t>
      </w:r>
      <w:r w:rsidRPr="00E53DDC">
        <w:rPr>
          <w:sz w:val="14"/>
        </w:rPr>
        <w:t xml:space="preserve"> — </w:t>
      </w:r>
      <w:r w:rsidRPr="00C23800">
        <w:rPr>
          <w:rStyle w:val="StyleUnderline"/>
        </w:rPr>
        <w:t>or</w:t>
      </w:r>
      <w:r w:rsidRPr="00E53DDC">
        <w:rPr>
          <w:sz w:val="14"/>
        </w:rPr>
        <w:t xml:space="preserve"> </w:t>
      </w:r>
      <w:proofErr w:type="spellStart"/>
      <w:r w:rsidRPr="00E53DDC">
        <w:rPr>
          <w:sz w:val="14"/>
        </w:rPr>
        <w:t>a</w:t>
      </w:r>
      <w:proofErr w:type="spellEnd"/>
      <w:r w:rsidRPr="00E53DDC">
        <w:rPr>
          <w:sz w:val="14"/>
        </w:rPr>
        <w:t xml:space="preserve"> least </w:t>
      </w:r>
      <w:r w:rsidRPr="00C23800">
        <w:rPr>
          <w:rStyle w:val="StyleUnderline"/>
        </w:rPr>
        <w:t>tried</w:t>
      </w:r>
      <w:r w:rsidRPr="00E53DDC">
        <w:rPr>
          <w:sz w:val="14"/>
        </w:rPr>
        <w:t xml:space="preserve"> to deliver. </w:t>
      </w:r>
      <w:r w:rsidRPr="00C23800">
        <w:rPr>
          <w:rStyle w:val="StyleUnderline"/>
        </w:rPr>
        <w:t>No backpedaling for him. And if you’re a voter who cast your vote for Trump because of those promises, it’s hard to imagine why you would be having second thoughts</w:t>
      </w:r>
      <w:r w:rsidRPr="00E53DDC">
        <w:rPr>
          <w:sz w:val="14"/>
        </w:rPr>
        <w:t xml:space="preserve">. </w:t>
      </w:r>
      <w:r w:rsidRPr="00C23800">
        <w:rPr>
          <w:rStyle w:val="StyleUnderline"/>
        </w:rPr>
        <w:t>Yes, he’s crude</w:t>
      </w:r>
      <w:r w:rsidRPr="00E53DDC">
        <w:rPr>
          <w:sz w:val="14"/>
        </w:rPr>
        <w:t xml:space="preserve"> and impolitic (</w:t>
      </w:r>
      <w:r w:rsidRPr="00C23800">
        <w:rPr>
          <w:rStyle w:val="StyleUnderline"/>
        </w:rPr>
        <w:t>which to many is part of the allure</w:t>
      </w:r>
      <w:r w:rsidRPr="00E53DDC">
        <w:rPr>
          <w:sz w:val="14"/>
        </w:rPr>
        <w:t xml:space="preserve">). </w:t>
      </w:r>
      <w:r w:rsidRPr="00C23800">
        <w:rPr>
          <w:rStyle w:val="StyleUnderline"/>
        </w:rPr>
        <w:t xml:space="preserve">But </w:t>
      </w:r>
      <w:r w:rsidRPr="00C23800">
        <w:rPr>
          <w:rStyle w:val="StyleUnderline"/>
          <w:b/>
        </w:rPr>
        <w:t>more importantly</w:t>
      </w:r>
      <w:r w:rsidRPr="00C23800">
        <w:rPr>
          <w:rStyle w:val="StyleUnderline"/>
        </w:rPr>
        <w:t>, he’s keeping his word.</w:t>
      </w:r>
      <w:r>
        <w:rPr>
          <w:rStyle w:val="StyleUnderline"/>
        </w:rPr>
        <w:t xml:space="preserve"> </w:t>
      </w:r>
      <w:r w:rsidRPr="00E53DDC">
        <w:rPr>
          <w:sz w:val="14"/>
        </w:rPr>
        <w:t xml:space="preserve">And </w:t>
      </w:r>
      <w:r w:rsidRPr="00DA2740">
        <w:rPr>
          <w:rStyle w:val="StyleUnderline"/>
        </w:rPr>
        <w:t xml:space="preserve">while </w:t>
      </w:r>
      <w:r w:rsidRPr="00E53DDC">
        <w:rPr>
          <w:rStyle w:val="StyleUnderline"/>
          <w:highlight w:val="yellow"/>
        </w:rPr>
        <w:t>he’s been keeping his word</w:t>
      </w:r>
      <w:r w:rsidRPr="00DA2740">
        <w:rPr>
          <w:rStyle w:val="StyleUnderline"/>
        </w:rPr>
        <w:t>, the economy has been humming. Unemployment is low, wages are increasing, the GDP is expanding, and stocks are through the roof</w:t>
      </w:r>
      <w:r w:rsidRPr="00E53DDC">
        <w:rPr>
          <w:sz w:val="14"/>
        </w:rPr>
        <w:t xml:space="preserve">. A May survey by CBS found </w:t>
      </w:r>
      <w:r w:rsidRPr="00E53DDC">
        <w:rPr>
          <w:rStyle w:val="StyleUnderline"/>
          <w:highlight w:val="yellow"/>
        </w:rPr>
        <w:t>two-thirds</w:t>
      </w:r>
      <w:r w:rsidRPr="00C23800">
        <w:rPr>
          <w:rStyle w:val="StyleUnderline"/>
        </w:rPr>
        <w:t xml:space="preserve"> of Americans </w:t>
      </w:r>
      <w:r w:rsidRPr="00E53DDC">
        <w:rPr>
          <w:rStyle w:val="StyleUnderline"/>
          <w:highlight w:val="yellow"/>
        </w:rPr>
        <w:t>rating the economy</w:t>
      </w:r>
      <w:r w:rsidRPr="00E53DDC">
        <w:rPr>
          <w:sz w:val="14"/>
        </w:rPr>
        <w:t xml:space="preserve"> as </w:t>
      </w:r>
      <w:r w:rsidRPr="00C23800">
        <w:rPr>
          <w:rStyle w:val="StyleUnderline"/>
        </w:rPr>
        <w:t>“</w:t>
      </w:r>
      <w:r w:rsidRPr="00E53DDC">
        <w:rPr>
          <w:rStyle w:val="StyleUnderline"/>
          <w:highlight w:val="yellow"/>
        </w:rPr>
        <w:t>very good</w:t>
      </w:r>
      <w:r w:rsidRPr="00E53DDC">
        <w:rPr>
          <w:rStyle w:val="StyleUnderline"/>
        </w:rPr>
        <w:t>”</w:t>
      </w:r>
      <w:r w:rsidRPr="00E53DDC">
        <w:rPr>
          <w:sz w:val="14"/>
        </w:rPr>
        <w:t xml:space="preserve"> or “somewhat good,” with </w:t>
      </w:r>
      <w:r w:rsidRPr="00E53DDC">
        <w:rPr>
          <w:rStyle w:val="StyleUnderline"/>
        </w:rPr>
        <w:t>68 percent</w:t>
      </w:r>
      <w:r w:rsidRPr="00C23800">
        <w:rPr>
          <w:rStyle w:val="StyleUnderline"/>
        </w:rPr>
        <w:t xml:space="preserve"> </w:t>
      </w:r>
      <w:r w:rsidRPr="00E53DDC">
        <w:rPr>
          <w:rStyle w:val="StyleUnderline"/>
          <w:highlight w:val="yellow"/>
        </w:rPr>
        <w:t>giving Trump</w:t>
      </w:r>
      <w:r w:rsidRPr="00E53DDC">
        <w:rPr>
          <w:sz w:val="14"/>
        </w:rPr>
        <w:t xml:space="preserve"> the </w:t>
      </w:r>
      <w:r w:rsidRPr="00E53DDC">
        <w:rPr>
          <w:rStyle w:val="StyleUnderline"/>
          <w:highlight w:val="yellow"/>
        </w:rPr>
        <w:t>credit</w:t>
      </w:r>
      <w:r w:rsidRPr="00E53DDC">
        <w:rPr>
          <w:sz w:val="14"/>
        </w:rPr>
        <w:t xml:space="preserve">. And since then things have only gotten better: </w:t>
      </w:r>
      <w:r w:rsidRPr="00C23800">
        <w:rPr>
          <w:rStyle w:val="StyleUnderline"/>
        </w:rPr>
        <w:t>GDP</w:t>
      </w:r>
      <w:r w:rsidRPr="00E53DDC">
        <w:rPr>
          <w:sz w:val="14"/>
        </w:rPr>
        <w:t xml:space="preserve"> in the second quarter </w:t>
      </w:r>
      <w:r w:rsidRPr="00C23800">
        <w:rPr>
          <w:rStyle w:val="StyleUnderline"/>
        </w:rPr>
        <w:t>grew</w:t>
      </w:r>
      <w:r w:rsidRPr="00E53DDC">
        <w:rPr>
          <w:sz w:val="14"/>
        </w:rPr>
        <w:t xml:space="preserve"> by </w:t>
      </w:r>
      <w:r w:rsidRPr="00C23800">
        <w:rPr>
          <w:rStyle w:val="StyleUnderline"/>
        </w:rPr>
        <w:t>a sizzling</w:t>
      </w:r>
      <w:r w:rsidRPr="00E53DDC">
        <w:rPr>
          <w:sz w:val="14"/>
        </w:rPr>
        <w:t xml:space="preserve"> annual rate of </w:t>
      </w:r>
      <w:r w:rsidRPr="00C23800">
        <w:rPr>
          <w:rStyle w:val="StyleUnderline"/>
        </w:rPr>
        <w:t>4.1 percent</w:t>
      </w:r>
      <w:r w:rsidRPr="00E53DDC">
        <w:rPr>
          <w:sz w:val="14"/>
        </w:rPr>
        <w:t xml:space="preserve">. Meanwhile, </w:t>
      </w:r>
      <w:r w:rsidRPr="00C23800">
        <w:rPr>
          <w:rStyle w:val="StyleUnderline"/>
        </w:rPr>
        <w:t>the Democratic Party seems to be running away from the voters it needs to win</w:t>
      </w:r>
      <w:r w:rsidRPr="00E53DDC">
        <w:rPr>
          <w:sz w:val="14"/>
        </w:rPr>
        <w:t xml:space="preserve">. Voters don’t get rid of the folks who they think are doing a good job. Meanwhile, the Democratic Party seems to be running away from the voters it needs to win. </w:t>
      </w:r>
      <w:r w:rsidRPr="00E53DDC">
        <w:rPr>
          <w:rStyle w:val="StyleUnderline"/>
          <w:highlight w:val="yellow"/>
        </w:rPr>
        <w:t>Elections aren’t won at the extremes</w:t>
      </w:r>
      <w:r w:rsidRPr="00E53DDC">
        <w:rPr>
          <w:sz w:val="14"/>
        </w:rPr>
        <w:t xml:space="preserve">. </w:t>
      </w:r>
      <w:r w:rsidRPr="00C23800">
        <w:rPr>
          <w:rStyle w:val="StyleUnderline"/>
        </w:rPr>
        <w:t>Twenty-seven percent of voters identify as Republicans</w:t>
      </w:r>
      <w:r w:rsidRPr="00E53DDC">
        <w:rPr>
          <w:sz w:val="14"/>
        </w:rPr>
        <w:t xml:space="preserve">; it’s probably safe to assume </w:t>
      </w:r>
      <w:r w:rsidRPr="00C23800">
        <w:rPr>
          <w:rStyle w:val="StyleUnderline"/>
        </w:rPr>
        <w:t>they are in Trump’s camp</w:t>
      </w:r>
      <w:r w:rsidRPr="00E53DDC">
        <w:rPr>
          <w:sz w:val="14"/>
        </w:rPr>
        <w:t xml:space="preserve">. </w:t>
      </w:r>
      <w:r w:rsidRPr="00C23800">
        <w:rPr>
          <w:rStyle w:val="StyleUnderline"/>
        </w:rPr>
        <w:t>Twenty-nine</w:t>
      </w:r>
      <w:r w:rsidRPr="00E53DDC">
        <w:rPr>
          <w:sz w:val="14"/>
        </w:rPr>
        <w:t xml:space="preserve"> percent </w:t>
      </w:r>
      <w:r w:rsidRPr="00C23800">
        <w:rPr>
          <w:rStyle w:val="StyleUnderline"/>
        </w:rPr>
        <w:t>identify as Democrats</w:t>
      </w:r>
      <w:r w:rsidRPr="00E53DDC">
        <w:rPr>
          <w:sz w:val="14"/>
        </w:rPr>
        <w:t xml:space="preserve">; </w:t>
      </w:r>
      <w:r w:rsidRPr="00C23800">
        <w:rPr>
          <w:rStyle w:val="StyleUnderline"/>
        </w:rPr>
        <w:t>they</w:t>
      </w:r>
      <w:r w:rsidRPr="00E53DDC">
        <w:rPr>
          <w:sz w:val="14"/>
        </w:rPr>
        <w:t xml:space="preserve"> doubtless </w:t>
      </w:r>
      <w:r w:rsidRPr="00C23800">
        <w:rPr>
          <w:rStyle w:val="StyleUnderline"/>
        </w:rPr>
        <w:t>will vote Democratic</w:t>
      </w:r>
      <w:r w:rsidRPr="00E53DDC">
        <w:rPr>
          <w:sz w:val="14"/>
        </w:rPr>
        <w:t xml:space="preserve">. But </w:t>
      </w:r>
      <w:r w:rsidRPr="00C23800">
        <w:rPr>
          <w:rStyle w:val="StyleUnderline"/>
          <w:b/>
        </w:rPr>
        <w:t xml:space="preserve">the vast plurality — </w:t>
      </w:r>
      <w:r w:rsidRPr="00E53DDC">
        <w:rPr>
          <w:rStyle w:val="StyleUnderline"/>
          <w:b/>
          <w:highlight w:val="yellow"/>
        </w:rPr>
        <w:t>43 percent</w:t>
      </w:r>
      <w:r w:rsidRPr="00C23800">
        <w:rPr>
          <w:rStyle w:val="StyleUnderline"/>
          <w:b/>
        </w:rPr>
        <w:t xml:space="preserve"> — </w:t>
      </w:r>
      <w:r w:rsidRPr="00E53DDC">
        <w:rPr>
          <w:rStyle w:val="StyleUnderline"/>
          <w:b/>
          <w:highlight w:val="yellow"/>
        </w:rPr>
        <w:t>call themselves independent</w:t>
      </w:r>
      <w:r w:rsidRPr="00E53DDC">
        <w:rPr>
          <w:sz w:val="14"/>
        </w:rPr>
        <w:t xml:space="preserve">. </w:t>
      </w:r>
      <w:r w:rsidRPr="00C23800">
        <w:rPr>
          <w:rStyle w:val="StyleUnderline"/>
          <w:b/>
        </w:rPr>
        <w:t xml:space="preserve">Politically agnostic, mostly moderate and willing to vote for either party, </w:t>
      </w:r>
      <w:r w:rsidRPr="00E53DDC">
        <w:rPr>
          <w:rStyle w:val="Emphasis"/>
          <w:highlight w:val="yellow"/>
        </w:rPr>
        <w:t>they are ones each party needs</w:t>
      </w:r>
      <w:r w:rsidRPr="00C23800">
        <w:rPr>
          <w:rStyle w:val="StyleUnderline"/>
          <w:b/>
        </w:rPr>
        <w:t xml:space="preserve"> to woo</w:t>
      </w:r>
      <w:r w:rsidRPr="00E53DDC">
        <w:rPr>
          <w:sz w:val="14"/>
        </w:rPr>
        <w:t xml:space="preserve">. Yet </w:t>
      </w:r>
      <w:r w:rsidRPr="00E53DDC">
        <w:rPr>
          <w:rStyle w:val="Emphasis"/>
        </w:rPr>
        <w:t xml:space="preserve">instead of reaching towards the center, </w:t>
      </w:r>
      <w:r w:rsidRPr="00E53DDC">
        <w:rPr>
          <w:rStyle w:val="Emphasis"/>
          <w:highlight w:val="yellow"/>
        </w:rPr>
        <w:t xml:space="preserve">Democrats are veering </w:t>
      </w:r>
      <w:r w:rsidRPr="00E53DDC">
        <w:rPr>
          <w:rStyle w:val="Emphasis"/>
        </w:rPr>
        <w:t xml:space="preserve">ever more </w:t>
      </w:r>
      <w:r w:rsidRPr="00E53DDC">
        <w:rPr>
          <w:rStyle w:val="Emphasis"/>
          <w:highlight w:val="yellow"/>
        </w:rPr>
        <w:t>left</w:t>
      </w:r>
      <w:r w:rsidRPr="00E53DDC">
        <w:rPr>
          <w:sz w:val="14"/>
        </w:rPr>
        <w:t xml:space="preserve">. Almost with glee, they are dumping those — such as New York’s Joe Crowley — of a more moderate stripe. Alexandria Ocasio-Cortez may have energized those on the left, but Mitch McConnell is right to be overjoyed at her win: </w:t>
      </w:r>
      <w:r w:rsidRPr="00E53DDC">
        <w:rPr>
          <w:rStyle w:val="StyleUnderline"/>
          <w:b/>
        </w:rPr>
        <w:t xml:space="preserve">Democratic </w:t>
      </w:r>
      <w:r w:rsidRPr="00E53DDC">
        <w:rPr>
          <w:rStyle w:val="StyleUnderline"/>
          <w:b/>
          <w:highlight w:val="yellow"/>
        </w:rPr>
        <w:t>socialism doesn’t appeal to independents</w:t>
      </w:r>
      <w:r w:rsidRPr="00E53DDC">
        <w:rPr>
          <w:rStyle w:val="StyleUnderline"/>
          <w:b/>
        </w:rPr>
        <w:t xml:space="preserve"> and calls for the abolition of ICE only drive them into Republican hands</w:t>
      </w:r>
      <w:r w:rsidRPr="00E53DDC">
        <w:rPr>
          <w:sz w:val="14"/>
        </w:rPr>
        <w:t xml:space="preserve">. Younger, energized voters may well flock to the polls in November, making for Democratic wins across the country. If not though — and historically, </w:t>
      </w:r>
      <w:r w:rsidRPr="00E53DDC">
        <w:rPr>
          <w:rStyle w:val="StyleUnderline"/>
          <w:highlight w:val="yellow"/>
        </w:rPr>
        <w:t>turnout among the young has been low</w:t>
      </w:r>
      <w:r w:rsidRPr="00E53DDC">
        <w:rPr>
          <w:sz w:val="14"/>
        </w:rPr>
        <w:t xml:space="preserve"> — </w:t>
      </w:r>
      <w:r w:rsidRPr="00E53DDC">
        <w:rPr>
          <w:rStyle w:val="StyleUnderline"/>
        </w:rPr>
        <w:t xml:space="preserve">regular </w:t>
      </w:r>
      <w:r w:rsidRPr="00E53DDC">
        <w:rPr>
          <w:rStyle w:val="StyleUnderline"/>
          <w:highlight w:val="yellow"/>
        </w:rPr>
        <w:t>older voters, happy with the results of Trump</w:t>
      </w:r>
      <w:r w:rsidRPr="00E53DDC">
        <w:rPr>
          <w:rStyle w:val="StyleUnderline"/>
        </w:rPr>
        <w:t>’s presidency</w:t>
      </w:r>
      <w:r w:rsidRPr="00E53DDC">
        <w:rPr>
          <w:sz w:val="14"/>
        </w:rPr>
        <w:t xml:space="preserve"> (although admittedly, often unhappy with the man himself) </w:t>
      </w:r>
      <w:r w:rsidRPr="00E53DDC">
        <w:rPr>
          <w:rStyle w:val="StyleUnderline"/>
          <w:b/>
          <w:highlight w:val="yellow"/>
        </w:rPr>
        <w:t xml:space="preserve">and turned off by the Democrat’s leftward tilt, </w:t>
      </w:r>
      <w:r w:rsidRPr="00E53DDC">
        <w:rPr>
          <w:rStyle w:val="StyleUnderline"/>
          <w:b/>
        </w:rPr>
        <w:t xml:space="preserve">could easily </w:t>
      </w:r>
      <w:r w:rsidRPr="00E53DDC">
        <w:rPr>
          <w:rStyle w:val="StyleUnderline"/>
          <w:b/>
          <w:highlight w:val="yellow"/>
        </w:rPr>
        <w:t>vote GOP.</w:t>
      </w:r>
    </w:p>
    <w:p w14:paraId="229F77D5" w14:textId="77777777" w:rsidR="00CE289B" w:rsidRDefault="00CE289B" w:rsidP="00CE289B"/>
    <w:p w14:paraId="2685DD26" w14:textId="77777777" w:rsidR="00CE289B" w:rsidRDefault="00CE289B" w:rsidP="00CE289B">
      <w:pPr>
        <w:pStyle w:val="Heading3"/>
      </w:pPr>
      <w:r>
        <w:t>Too Soon</w:t>
      </w:r>
    </w:p>
    <w:p w14:paraId="7881C821" w14:textId="77777777" w:rsidR="00CE289B" w:rsidRDefault="00CE289B" w:rsidP="00CE289B">
      <w:pPr>
        <w:pStyle w:val="Heading4"/>
      </w:pPr>
      <w:r>
        <w:t xml:space="preserve">It's </w:t>
      </w:r>
      <w:r>
        <w:rPr>
          <w:u w:val="single"/>
        </w:rPr>
        <w:t>still</w:t>
      </w:r>
      <w:r>
        <w:t xml:space="preserve"> too soon and polls are wrong</w:t>
      </w:r>
    </w:p>
    <w:p w14:paraId="25E790B7" w14:textId="77777777" w:rsidR="00CE289B" w:rsidRDefault="00CE289B" w:rsidP="00CE289B">
      <w:pPr>
        <w:pStyle w:val="ListParagraph"/>
        <w:numPr>
          <w:ilvl w:val="0"/>
          <w:numId w:val="15"/>
        </w:numPr>
      </w:pPr>
      <w:r>
        <w:t xml:space="preserve">Brightline for being too soon = Labor Day </w:t>
      </w:r>
    </w:p>
    <w:p w14:paraId="3FA77BF2" w14:textId="77777777" w:rsidR="00CE289B" w:rsidRDefault="00CE289B" w:rsidP="00CE289B">
      <w:pPr>
        <w:pStyle w:val="ListParagraph"/>
        <w:numPr>
          <w:ilvl w:val="0"/>
          <w:numId w:val="15"/>
        </w:numPr>
      </w:pPr>
      <w:r>
        <w:t xml:space="preserve">Indicts neg </w:t>
      </w:r>
      <w:proofErr w:type="spellStart"/>
      <w:r>
        <w:t>Kondik</w:t>
      </w:r>
      <w:proofErr w:type="spellEnd"/>
      <w:r>
        <w:t xml:space="preserve"> and Bowden cards (which are/cite Sabato’s)</w:t>
      </w:r>
    </w:p>
    <w:p w14:paraId="174AC6FD" w14:textId="77777777" w:rsidR="00CE289B" w:rsidRDefault="00CE289B" w:rsidP="00CE289B">
      <w:r>
        <w:t xml:space="preserve">Jackie Gingrich </w:t>
      </w:r>
      <w:r w:rsidRPr="00D73C52">
        <w:rPr>
          <w:rStyle w:val="Style13ptBold"/>
        </w:rPr>
        <w:t>Cushman, 8/1</w:t>
      </w:r>
      <w:r>
        <w:t xml:space="preserve">/18. Jackie Gingrich Cushman is a syndicated columnist. Tampa Bay Newspapers. 8/1/18. “There’s a long way to go before midterms” </w:t>
      </w:r>
      <w:hyperlink r:id="rId34" w:history="1">
        <w:r w:rsidRPr="00992BFA">
          <w:rPr>
            <w:rStyle w:val="Hyperlink"/>
          </w:rPr>
          <w:t>http://www.tbnweekly.com/opinion/columnists/there-s-a-long-way-to-go-before-midterms/article_85401a04-95b0-11e8-bc9e-5fef7955c7af.html Accessed 8/3/18</w:t>
        </w:r>
      </w:hyperlink>
      <w:r>
        <w:t xml:space="preserve"> //WR-NCP </w:t>
      </w:r>
    </w:p>
    <w:p w14:paraId="2AC083BF" w14:textId="77777777" w:rsidR="00CE289B" w:rsidRPr="00D73C52" w:rsidRDefault="00CE289B" w:rsidP="00CE289B">
      <w:pPr>
        <w:rPr>
          <w:sz w:val="14"/>
        </w:rPr>
      </w:pPr>
      <w:r w:rsidRPr="00B65876">
        <w:rPr>
          <w:rStyle w:val="Emphasis"/>
          <w:highlight w:val="yellow"/>
        </w:rPr>
        <w:t xml:space="preserve">There’s a </w:t>
      </w:r>
      <w:r w:rsidRPr="00B65876">
        <w:rPr>
          <w:rStyle w:val="Emphasis"/>
        </w:rPr>
        <w:t xml:space="preserve">long </w:t>
      </w:r>
      <w:r w:rsidRPr="00B65876">
        <w:rPr>
          <w:rStyle w:val="Emphasis"/>
          <w:highlight w:val="yellow"/>
        </w:rPr>
        <w:t xml:space="preserve">way to go </w:t>
      </w:r>
      <w:r w:rsidRPr="00B65876">
        <w:rPr>
          <w:rStyle w:val="Emphasis"/>
        </w:rPr>
        <w:t>before</w:t>
      </w:r>
      <w:r w:rsidRPr="00D73C52">
        <w:rPr>
          <w:rStyle w:val="Emphasis"/>
        </w:rPr>
        <w:t xml:space="preserve"> midterms</w:t>
      </w:r>
      <w:r>
        <w:rPr>
          <w:rStyle w:val="Emphasis"/>
        </w:rPr>
        <w:t xml:space="preserve"> </w:t>
      </w:r>
      <w:r w:rsidRPr="00D73C52">
        <w:rPr>
          <w:sz w:val="14"/>
        </w:rPr>
        <w:t xml:space="preserve">A few things to keep in mind as the midterms heat up. One: </w:t>
      </w:r>
      <w:r w:rsidRPr="00B65876">
        <w:rPr>
          <w:rStyle w:val="StyleUnderline"/>
          <w:highlight w:val="yellow"/>
        </w:rPr>
        <w:t>Take with a grain of salt</w:t>
      </w:r>
      <w:r w:rsidRPr="00D73C52">
        <w:rPr>
          <w:sz w:val="14"/>
        </w:rPr>
        <w:t xml:space="preserve"> pontifications from </w:t>
      </w:r>
      <w:r w:rsidRPr="00B65876">
        <w:rPr>
          <w:rStyle w:val="StyleUnderline"/>
          <w:highlight w:val="yellow"/>
        </w:rPr>
        <w:t>pollsters</w:t>
      </w:r>
      <w:r w:rsidRPr="00D73C52">
        <w:rPr>
          <w:sz w:val="14"/>
        </w:rPr>
        <w:t xml:space="preserve">, especially those who have misunderstood recent elections. Two: </w:t>
      </w:r>
      <w:r w:rsidRPr="00B65876">
        <w:rPr>
          <w:rStyle w:val="StyleUnderline"/>
          <w:highlight w:val="yellow"/>
        </w:rPr>
        <w:t>Don’t believe pundits</w:t>
      </w:r>
      <w:r w:rsidRPr="00B65876">
        <w:rPr>
          <w:rStyle w:val="StyleUnderline"/>
        </w:rPr>
        <w:t>’</w:t>
      </w:r>
      <w:r w:rsidRPr="00D73C52">
        <w:rPr>
          <w:rStyle w:val="StyleUnderline"/>
        </w:rPr>
        <w:t xml:space="preserve"> predictions more than </w:t>
      </w:r>
      <w:r w:rsidRPr="00B65876">
        <w:rPr>
          <w:rStyle w:val="StyleUnderline"/>
          <w:highlight w:val="yellow"/>
        </w:rPr>
        <w:t>three months out</w:t>
      </w:r>
      <w:r w:rsidRPr="00D73C52">
        <w:rPr>
          <w:sz w:val="14"/>
        </w:rPr>
        <w:t xml:space="preserve">, especially when they say that the races are basically done. Three: Remember that, </w:t>
      </w:r>
      <w:proofErr w:type="gramStart"/>
      <w:r w:rsidRPr="00B65876">
        <w:rPr>
          <w:rStyle w:val="StyleUnderline"/>
          <w:highlight w:val="yellow"/>
        </w:rPr>
        <w:t>as a result of</w:t>
      </w:r>
      <w:proofErr w:type="gramEnd"/>
      <w:r w:rsidRPr="00B65876">
        <w:rPr>
          <w:rStyle w:val="StyleUnderline"/>
          <w:highlight w:val="yellow"/>
        </w:rPr>
        <w:t xml:space="preserve"> </w:t>
      </w:r>
      <w:r w:rsidRPr="00B65876">
        <w:rPr>
          <w:rStyle w:val="StyleUnderline"/>
        </w:rPr>
        <w:t>social</w:t>
      </w:r>
      <w:r w:rsidRPr="00D73C52">
        <w:rPr>
          <w:rStyle w:val="StyleUnderline"/>
        </w:rPr>
        <w:t xml:space="preserve"> </w:t>
      </w:r>
      <w:r w:rsidRPr="00B65876">
        <w:rPr>
          <w:rStyle w:val="StyleUnderline"/>
          <w:highlight w:val="yellow"/>
        </w:rPr>
        <w:t>media</w:t>
      </w:r>
      <w:r w:rsidRPr="00D73C52">
        <w:rPr>
          <w:rStyle w:val="StyleUnderline"/>
        </w:rPr>
        <w:t xml:space="preserve">, election </w:t>
      </w:r>
      <w:r w:rsidRPr="00B65876">
        <w:rPr>
          <w:rStyle w:val="StyleUnderline"/>
          <w:highlight w:val="yellow"/>
        </w:rPr>
        <w:t>momentum changes faster</w:t>
      </w:r>
      <w:r w:rsidRPr="00D73C52">
        <w:rPr>
          <w:rStyle w:val="StyleUnderline"/>
        </w:rPr>
        <w:t xml:space="preserve"> than it used to</w:t>
      </w:r>
      <w:r w:rsidRPr="00D73C52">
        <w:rPr>
          <w:sz w:val="14"/>
        </w:rPr>
        <w:t xml:space="preserve">. Finally: Bear in mind that </w:t>
      </w:r>
      <w:r w:rsidRPr="00B65876">
        <w:rPr>
          <w:rStyle w:val="StyleUnderline"/>
          <w:highlight w:val="yellow"/>
        </w:rPr>
        <w:t>candidates and messages</w:t>
      </w:r>
      <w:r w:rsidRPr="00D73C52">
        <w:rPr>
          <w:rStyle w:val="StyleUnderline"/>
        </w:rPr>
        <w:t xml:space="preserve"> </w:t>
      </w:r>
      <w:r w:rsidRPr="00B65876">
        <w:rPr>
          <w:rStyle w:val="StyleUnderline"/>
          <w:highlight w:val="yellow"/>
        </w:rPr>
        <w:t>matter</w:t>
      </w:r>
      <w:r w:rsidRPr="00D73C52">
        <w:rPr>
          <w:rStyle w:val="StyleUnderline"/>
        </w:rPr>
        <w:t xml:space="preserve"> in election outcomes</w:t>
      </w:r>
      <w:r w:rsidRPr="00D73C52">
        <w:rPr>
          <w:sz w:val="14"/>
        </w:rPr>
        <w:t xml:space="preserve">. This Tuesday, </w:t>
      </w:r>
      <w:r w:rsidRPr="00B65876">
        <w:rPr>
          <w:rStyle w:val="StyleUnderline"/>
          <w:highlight w:val="yellow"/>
        </w:rPr>
        <w:t>Sabato’s</w:t>
      </w:r>
      <w:r w:rsidRPr="00D73C52">
        <w:rPr>
          <w:rStyle w:val="StyleUnderline"/>
        </w:rPr>
        <w:t xml:space="preserve"> Crystal Ball</w:t>
      </w:r>
      <w:r w:rsidRPr="00D73C52">
        <w:rPr>
          <w:sz w:val="14"/>
        </w:rPr>
        <w:t xml:space="preserve"> released its latest prediction, “The House Tilts Toward the Democrats.” The takeaway: “Democrats are now a little better than 50-50 to win the House. This is the first time this cycle we’ve gone beyond 50-50 odds on a House turnover. We’re making 17 House ratings changes this week, all in favor of the Democrats.” Reminder: On Nov. 9, </w:t>
      </w:r>
      <w:r w:rsidRPr="00D73C52">
        <w:rPr>
          <w:rStyle w:val="StyleUnderline"/>
        </w:rPr>
        <w:t>after Donald Trump’s presidential win, the same group released “</w:t>
      </w:r>
      <w:proofErr w:type="spellStart"/>
      <w:r w:rsidRPr="00D73C52">
        <w:rPr>
          <w:rStyle w:val="StyleUnderline"/>
        </w:rPr>
        <w:t>Mea</w:t>
      </w:r>
      <w:proofErr w:type="spellEnd"/>
      <w:r w:rsidRPr="00D73C52">
        <w:rPr>
          <w:rStyle w:val="StyleUnderline"/>
        </w:rPr>
        <w:t xml:space="preserve"> Culpa</w:t>
      </w:r>
      <w:r w:rsidRPr="00D73C52">
        <w:rPr>
          <w:sz w:val="14"/>
        </w:rPr>
        <w:t xml:space="preserve">, </w:t>
      </w:r>
      <w:proofErr w:type="spellStart"/>
      <w:r w:rsidRPr="00D73C52">
        <w:rPr>
          <w:sz w:val="14"/>
        </w:rPr>
        <w:t>Mea</w:t>
      </w:r>
      <w:proofErr w:type="spellEnd"/>
      <w:r w:rsidRPr="00D73C52">
        <w:rPr>
          <w:sz w:val="14"/>
        </w:rPr>
        <w:t xml:space="preserve"> Culpa, </w:t>
      </w:r>
      <w:proofErr w:type="spellStart"/>
      <w:r w:rsidRPr="00D73C52">
        <w:rPr>
          <w:sz w:val="14"/>
        </w:rPr>
        <w:t>Mea</w:t>
      </w:r>
      <w:proofErr w:type="spellEnd"/>
      <w:r w:rsidRPr="00D73C52">
        <w:rPr>
          <w:sz w:val="14"/>
        </w:rPr>
        <w:t xml:space="preserve"> Maxima Culpa.” Here’s what it said: “</w:t>
      </w:r>
      <w:r w:rsidRPr="00D73C52">
        <w:rPr>
          <w:rStyle w:val="StyleUnderline"/>
        </w:rPr>
        <w:t xml:space="preserve">We </w:t>
      </w:r>
      <w:r w:rsidRPr="00B65876">
        <w:rPr>
          <w:rStyle w:val="StyleUnderline"/>
        </w:rPr>
        <w:t>wrongly</w:t>
      </w:r>
      <w:r w:rsidRPr="00D73C52">
        <w:rPr>
          <w:rStyle w:val="StyleUnderline"/>
        </w:rPr>
        <w:t xml:space="preserve"> insisted for months that Clinton was always leading the race,” they noted, “and </w:t>
      </w:r>
      <w:r w:rsidRPr="00B65876">
        <w:rPr>
          <w:rStyle w:val="StyleUnderline"/>
          <w:highlight w:val="yellow"/>
        </w:rPr>
        <w:t>never put her below 270</w:t>
      </w:r>
      <w:r w:rsidRPr="00D73C52">
        <w:rPr>
          <w:rStyle w:val="StyleUnderline"/>
        </w:rPr>
        <w:t xml:space="preserve"> electoral votes.” Trump ended with 306 votes versus 232 for Hillary Clinton</w:t>
      </w:r>
      <w:r w:rsidRPr="00D73C52">
        <w:rPr>
          <w:sz w:val="14"/>
        </w:rPr>
        <w:t xml:space="preserve">. They blew their 2016 House projections, too. “We overshot on a Democratic gain of 13 seats.” Pundits’ predictions that the outcome is all but preordained deserve skepticism. “Every sign is pointing to a Democratic wave in </w:t>
      </w:r>
      <w:r w:rsidRPr="00B65876">
        <w:rPr>
          <w:sz w:val="14"/>
        </w:rPr>
        <w:t xml:space="preserve">November,” wrote CNN’s Chris </w:t>
      </w:r>
      <w:r w:rsidRPr="00B65876">
        <w:rPr>
          <w:rStyle w:val="StyleUnderline"/>
        </w:rPr>
        <w:t>Cillizza</w:t>
      </w:r>
      <w:r w:rsidRPr="00B65876">
        <w:rPr>
          <w:sz w:val="14"/>
        </w:rPr>
        <w:t xml:space="preserve"> this past Wednesday. Cillizza </w:t>
      </w:r>
      <w:r w:rsidRPr="00B65876">
        <w:rPr>
          <w:rStyle w:val="StyleUnderline"/>
        </w:rPr>
        <w:t>cited Sabato’s</w:t>
      </w:r>
      <w:r w:rsidRPr="00B65876">
        <w:rPr>
          <w:sz w:val="14"/>
        </w:rPr>
        <w:t xml:space="preserve"> Crystal Ball’s prediction (</w:t>
      </w:r>
      <w:r w:rsidRPr="00B65876">
        <w:rPr>
          <w:rStyle w:val="StyleUnderline"/>
        </w:rPr>
        <w:t>with no mention of its 2016</w:t>
      </w:r>
      <w:r w:rsidRPr="00D73C52">
        <w:rPr>
          <w:rStyle w:val="StyleUnderline"/>
        </w:rPr>
        <w:t xml:space="preserve"> track </w:t>
      </w:r>
      <w:r w:rsidRPr="00B65876">
        <w:rPr>
          <w:rStyle w:val="StyleUnderline"/>
        </w:rPr>
        <w:t>record</w:t>
      </w:r>
      <w:r w:rsidRPr="00D73C52">
        <w:rPr>
          <w:sz w:val="14"/>
        </w:rPr>
        <w:t xml:space="preserve">) but then moved on, attempting to persuade the reader that the election outcome is nearly set: “But 105 days is an eternity in politics, you say! And it is – sort of. But the history of midterm elections won’t be changing between now and November 6. Fundraising tends to be momentum driven, meaning that if you don’t have a lot of cash, it’s harder to just go and get it (unless, of course, you are independently wealthy). And once the playing field shifts in a </w:t>
      </w:r>
      <w:proofErr w:type="gramStart"/>
      <w:r w:rsidRPr="00D73C52">
        <w:rPr>
          <w:sz w:val="14"/>
        </w:rPr>
        <w:t>particular direction</w:t>
      </w:r>
      <w:proofErr w:type="gramEnd"/>
      <w:r w:rsidRPr="00D73C52">
        <w:rPr>
          <w:sz w:val="14"/>
        </w:rPr>
        <w:t xml:space="preserve">, it usually takes a cataclysmic event to shift it back in any meaningful way. “All of which is to say: </w:t>
      </w:r>
      <w:r w:rsidRPr="00B65876">
        <w:rPr>
          <w:rStyle w:val="StyleUnderline"/>
          <w:highlight w:val="yellow"/>
        </w:rPr>
        <w:t>The cake isn’t</w:t>
      </w:r>
      <w:r w:rsidRPr="00D73C52">
        <w:rPr>
          <w:rStyle w:val="StyleUnderline"/>
        </w:rPr>
        <w:t xml:space="preserve"> totally </w:t>
      </w:r>
      <w:r w:rsidRPr="00B65876">
        <w:rPr>
          <w:rStyle w:val="StyleUnderline"/>
          <w:highlight w:val="yellow"/>
        </w:rPr>
        <w:t>baked</w:t>
      </w:r>
      <w:r w:rsidRPr="00D73C52">
        <w:rPr>
          <w:rStyle w:val="StyleUnderline"/>
        </w:rPr>
        <w:t xml:space="preserve"> on the 2018 election yet</w:t>
      </w:r>
      <w:r w:rsidRPr="00D73C52">
        <w:rPr>
          <w:sz w:val="14"/>
        </w:rPr>
        <w:t xml:space="preserve">. But it’s getting close to finished and the final product isn’t likely to be to Republicans’ liking.” Cillizza appears to have forgotten that, while </w:t>
      </w:r>
      <w:r w:rsidRPr="00B65876">
        <w:rPr>
          <w:rStyle w:val="StyleUnderline"/>
          <w:highlight w:val="yellow"/>
        </w:rPr>
        <w:t>cash</w:t>
      </w:r>
      <w:r w:rsidRPr="00D73C52">
        <w:rPr>
          <w:sz w:val="14"/>
        </w:rPr>
        <w:t xml:space="preserve"> is important, it </w:t>
      </w:r>
      <w:r w:rsidRPr="00B65876">
        <w:rPr>
          <w:rStyle w:val="StyleUnderline"/>
          <w:highlight w:val="yellow"/>
        </w:rPr>
        <w:t>does not</w:t>
      </w:r>
      <w:r w:rsidRPr="00D73C52">
        <w:rPr>
          <w:sz w:val="14"/>
        </w:rPr>
        <w:t xml:space="preserve"> always </w:t>
      </w:r>
      <w:r w:rsidRPr="00B65876">
        <w:rPr>
          <w:rStyle w:val="StyleUnderline"/>
          <w:highlight w:val="yellow"/>
        </w:rPr>
        <w:t xml:space="preserve">determine </w:t>
      </w:r>
      <w:r w:rsidRPr="00B65876">
        <w:rPr>
          <w:rStyle w:val="StyleUnderline"/>
        </w:rPr>
        <w:t>the outcome</w:t>
      </w:r>
      <w:r w:rsidRPr="00D73C52">
        <w:rPr>
          <w:sz w:val="14"/>
        </w:rPr>
        <w:t xml:space="preserve">. If it did, Hillary Clinton would be president and Jon </w:t>
      </w:r>
      <w:proofErr w:type="spellStart"/>
      <w:r w:rsidRPr="00D73C52">
        <w:rPr>
          <w:sz w:val="14"/>
        </w:rPr>
        <w:t>Ossoff</w:t>
      </w:r>
      <w:proofErr w:type="spellEnd"/>
      <w:r w:rsidRPr="00D73C52">
        <w:rPr>
          <w:sz w:val="14"/>
        </w:rPr>
        <w:t xml:space="preserve"> would be the Georgia 6th District representative. Momentum can change quickly. The runoff this week in Georgia for Republican gubernatorial nominee is a great example. Lieutenant Governor Casey Cagle was ahead until two weeks out, when his opponent, Secretary of State Brian Kemp, was endorsed by two previous Republican competitors who did not make it to the runoff. Cagle was then endorsed by Nathan Deal, Georgia’s wildly popular governor. About that time, Cagle and Kemp were neck and neck. A week out, Kemp was endorsed by President Trump, Vice President Mike Pence and former Speaker of the House Newt Gingrich (my dad). The final tally: Kemp 69 percent, Cagle 31 percent. Finally, while </w:t>
      </w:r>
      <w:r w:rsidRPr="00D73C52">
        <w:rPr>
          <w:rStyle w:val="StyleUnderline"/>
        </w:rPr>
        <w:t>pollsters and pundits like to look at money raised, that’s not all that matters. So, too, do candidates, messaging and campaigns</w:t>
      </w:r>
      <w:r w:rsidRPr="00D73C52">
        <w:rPr>
          <w:sz w:val="14"/>
        </w:rPr>
        <w:t xml:space="preserve">. The “Contract with America,” which led to the Republican takeover of the House in 1994, was released just six months before the elections. It was unifying and positive, and it worked. House Republicans have rolled out “Better Off Now,” which focuses on their legislative accomplishments. Their message: Are you better off than you were? If so, vote for us. House Democrats have unveiled two themes that represent their impossible mission of attempting to placate the far left while spanning the center. To cover the center, Minority Whip Rep. Steny Hoyer, D-Md., has rolled out “Make It in America,” focusing on education, entrepreneurship and infrastructure. The phrase is </w:t>
      </w:r>
      <w:proofErr w:type="gramStart"/>
      <w:r w:rsidRPr="00D73C52">
        <w:rPr>
          <w:sz w:val="14"/>
        </w:rPr>
        <w:t>similar to</w:t>
      </w:r>
      <w:proofErr w:type="gramEnd"/>
      <w:r w:rsidRPr="00D73C52">
        <w:rPr>
          <w:sz w:val="14"/>
        </w:rPr>
        <w:t xml:space="preserve"> “Made in America,” which Trump often uses. Rep. Cheri Bustos, D-Ill., co-chair of House Democrats’ messaging arm, recently rolled out the campaign slogan, “For the People.” She cited “addressing health care and prescription drug costs; increasing wages through infrastructure and public works projects; and highlighting Republican corruption in Washington.” As the dog days of summer heat up and drain you of energy, </w:t>
      </w:r>
      <w:r w:rsidRPr="00D73C52">
        <w:rPr>
          <w:rStyle w:val="StyleUnderline"/>
        </w:rPr>
        <w:t>be wary of pollsters and pundits while remembering that momentum can shift rapidly. And don’t forget that candidates and messages matter</w:t>
      </w:r>
      <w:r w:rsidRPr="00D73C52">
        <w:rPr>
          <w:sz w:val="14"/>
        </w:rPr>
        <w:t xml:space="preserve">. </w:t>
      </w:r>
      <w:r w:rsidRPr="00B65876">
        <w:rPr>
          <w:rStyle w:val="Emphasis"/>
          <w:highlight w:val="yellow"/>
        </w:rPr>
        <w:t>Once Labor Day arrives, the pace will pick up</w:t>
      </w:r>
      <w:r w:rsidRPr="00B65876">
        <w:rPr>
          <w:rStyle w:val="Emphasis"/>
        </w:rPr>
        <w:t xml:space="preserve"> – </w:t>
      </w:r>
      <w:r w:rsidRPr="00B65876">
        <w:rPr>
          <w:rStyle w:val="Emphasis"/>
          <w:highlight w:val="yellow"/>
        </w:rPr>
        <w:t>into</w:t>
      </w:r>
      <w:r w:rsidRPr="00B65876">
        <w:rPr>
          <w:rStyle w:val="Emphasis"/>
        </w:rPr>
        <w:t xml:space="preserve"> a sprint to </w:t>
      </w:r>
      <w:r w:rsidRPr="00B65876">
        <w:rPr>
          <w:rStyle w:val="Emphasis"/>
          <w:highlight w:val="yellow"/>
        </w:rPr>
        <w:t>the finish</w:t>
      </w:r>
      <w:r w:rsidRPr="00B65876">
        <w:rPr>
          <w:sz w:val="14"/>
        </w:rPr>
        <w:t>.</w:t>
      </w:r>
    </w:p>
    <w:p w14:paraId="368AF3D4" w14:textId="77777777" w:rsidR="00CE289B" w:rsidRDefault="00CE289B" w:rsidP="00CE289B"/>
    <w:p w14:paraId="29D2B39A" w14:textId="77777777" w:rsidR="00CE289B" w:rsidRPr="00E1228A" w:rsidRDefault="00CE289B" w:rsidP="00CE289B"/>
    <w:p w14:paraId="5AC4E76A" w14:textId="38B6978D" w:rsidR="00CE289B" w:rsidRDefault="00CE289B" w:rsidP="00CE289B">
      <w:pPr>
        <w:pStyle w:val="Heading3"/>
        <w:rPr>
          <w:rFonts w:cstheme="minorBidi"/>
        </w:rPr>
      </w:pPr>
      <w:r>
        <w:t xml:space="preserve">AT: Dems Solve Case </w:t>
      </w:r>
    </w:p>
    <w:p w14:paraId="4EEEC0D2" w14:textId="77777777" w:rsidR="00CE289B" w:rsidRDefault="00CE289B" w:rsidP="00CE289B">
      <w:pPr>
        <w:pStyle w:val="Heading4"/>
      </w:pPr>
      <w:r>
        <w:t xml:space="preserve">Dem house </w:t>
      </w:r>
      <w:r w:rsidRPr="00606DCE">
        <w:rPr>
          <w:u w:val="single"/>
        </w:rPr>
        <w:t>doesn’t</w:t>
      </w:r>
      <w:r>
        <w:t xml:space="preserve"> solve case---the Republicans that survive are </w:t>
      </w:r>
      <w:r w:rsidRPr="00606DCE">
        <w:rPr>
          <w:u w:val="single"/>
        </w:rPr>
        <w:t>hawks</w:t>
      </w:r>
      <w:r>
        <w:t xml:space="preserve"> who block any Dem proposals  </w:t>
      </w:r>
    </w:p>
    <w:p w14:paraId="38682709" w14:textId="77777777" w:rsidR="00CE289B" w:rsidRDefault="00CE289B" w:rsidP="00CE289B">
      <w:r>
        <w:t xml:space="preserve">Harry </w:t>
      </w:r>
      <w:proofErr w:type="spellStart"/>
      <w:r w:rsidRPr="00606DCE">
        <w:rPr>
          <w:rStyle w:val="Style13ptBold"/>
        </w:rPr>
        <w:t>Enten</w:t>
      </w:r>
      <w:proofErr w:type="spellEnd"/>
      <w:r w:rsidRPr="00606DCE">
        <w:rPr>
          <w:rStyle w:val="Style13ptBold"/>
        </w:rPr>
        <w:t>, 6/18</w:t>
      </w:r>
      <w:r>
        <w:t xml:space="preserve">/18. Harry </w:t>
      </w:r>
      <w:proofErr w:type="spellStart"/>
      <w:r>
        <w:t>Enten</w:t>
      </w:r>
      <w:proofErr w:type="spellEnd"/>
      <w:r>
        <w:t xml:space="preserve"> is a Senior Writer and Analyst for CNN Politics, where he specializes in data-driven journalism, covering politics with a focus on poll numbers and electoral trends. </w:t>
      </w:r>
      <w:proofErr w:type="spellStart"/>
      <w:r>
        <w:t>Enten</w:t>
      </w:r>
      <w:proofErr w:type="spellEnd"/>
      <w:r>
        <w:t xml:space="preserve"> graduated Phi Beta Kappa, Summa Cum Laude from Dartmouth College with a degree in Government. 6/18/18. “Moderate GOP voices on immigration are at risk of a November wipeout in the House” </w:t>
      </w:r>
      <w:hyperlink r:id="rId35" w:history="1">
        <w:r w:rsidRPr="00992BFA">
          <w:rPr>
            <w:rStyle w:val="Hyperlink"/>
          </w:rPr>
          <w:t>https://www.cnn.com/2018/06/18/politics/immigration-moderate-gop-november-midterms/index.html Accessed 8/3/18</w:t>
        </w:r>
      </w:hyperlink>
      <w:r>
        <w:t xml:space="preserve"> //WR-NCP </w:t>
      </w:r>
    </w:p>
    <w:p w14:paraId="0EAE4995" w14:textId="77777777" w:rsidR="00CE289B" w:rsidRPr="008C1C06" w:rsidRDefault="00CE289B" w:rsidP="00CE289B">
      <w:pPr>
        <w:rPr>
          <w:sz w:val="14"/>
        </w:rPr>
      </w:pPr>
      <w:r w:rsidRPr="008C1C06">
        <w:rPr>
          <w:sz w:val="14"/>
        </w:rPr>
        <w:t xml:space="preserve">November's elections offer a golden opportunity for Democrats to take back the House and try to force legislation on immigration. Yet </w:t>
      </w:r>
      <w:r w:rsidRPr="008C1C06">
        <w:rPr>
          <w:rStyle w:val="Emphasis"/>
          <w:highlight w:val="yellow"/>
        </w:rPr>
        <w:t>electoral success for Democrats would</w:t>
      </w:r>
      <w:r w:rsidRPr="008C1C06">
        <w:rPr>
          <w:sz w:val="14"/>
        </w:rPr>
        <w:t xml:space="preserve"> almost </w:t>
      </w:r>
      <w:r w:rsidRPr="008C1C06">
        <w:rPr>
          <w:rStyle w:val="Emphasis"/>
        </w:rPr>
        <w:t xml:space="preserve">certainly </w:t>
      </w:r>
      <w:r w:rsidRPr="008C1C06">
        <w:rPr>
          <w:rStyle w:val="Emphasis"/>
          <w:highlight w:val="yellow"/>
        </w:rPr>
        <w:t xml:space="preserve">mean losing </w:t>
      </w:r>
      <w:r w:rsidRPr="008C1C06">
        <w:rPr>
          <w:rStyle w:val="Emphasis"/>
        </w:rPr>
        <w:t xml:space="preserve">some of their most likely </w:t>
      </w:r>
      <w:r w:rsidRPr="008C1C06">
        <w:rPr>
          <w:rStyle w:val="Emphasis"/>
          <w:highlight w:val="yellow"/>
        </w:rPr>
        <w:t>partners in the Republican caucus</w:t>
      </w:r>
      <w:r w:rsidRPr="008C1C06">
        <w:rPr>
          <w:sz w:val="14"/>
        </w:rPr>
        <w:t xml:space="preserve">. Take the 23 House Republicans who signed onto a discharge position to force a vote on a bill that would have created a DACA fix. Of this group, 14 are facing competitive re-election battles in November (i.e. not rated as solid GOP) and five are retiring or have already resigned from Congress. Three of the most prominent members who signed the petition -- Reps. Carlos Curbelo, Will Hurd and Jeff Denham -- are in particularly tough re-election battles. CNN rates those three races as tossups. Overall, </w:t>
      </w:r>
      <w:r w:rsidRPr="008C1C06">
        <w:rPr>
          <w:rStyle w:val="StyleUnderline"/>
          <w:highlight w:val="yellow"/>
        </w:rPr>
        <w:t>of</w:t>
      </w:r>
      <w:r w:rsidRPr="008C1C06">
        <w:rPr>
          <w:rStyle w:val="StyleUnderline"/>
        </w:rPr>
        <w:t xml:space="preserve"> the </w:t>
      </w:r>
      <w:r w:rsidRPr="008C1C06">
        <w:rPr>
          <w:rStyle w:val="StyleUnderline"/>
          <w:highlight w:val="yellow"/>
        </w:rPr>
        <w:t>28</w:t>
      </w:r>
      <w:r w:rsidRPr="008C1C06">
        <w:rPr>
          <w:rStyle w:val="StyleUnderline"/>
        </w:rPr>
        <w:t xml:space="preserve"> House Republicans whose districts are rated as toss-up, leaning or </w:t>
      </w:r>
      <w:r w:rsidRPr="008C1C06">
        <w:rPr>
          <w:rStyle w:val="StyleUnderline"/>
          <w:highlight w:val="yellow"/>
        </w:rPr>
        <w:t>likely to go</w:t>
      </w:r>
      <w:r w:rsidRPr="008C1C06">
        <w:rPr>
          <w:rStyle w:val="StyleUnderline"/>
        </w:rPr>
        <w:t xml:space="preserve"> </w:t>
      </w:r>
      <w:r w:rsidRPr="008C1C06">
        <w:rPr>
          <w:rStyle w:val="StyleUnderline"/>
          <w:highlight w:val="yellow"/>
        </w:rPr>
        <w:t>Dem</w:t>
      </w:r>
      <w:r w:rsidRPr="008C1C06">
        <w:rPr>
          <w:rStyle w:val="StyleUnderline"/>
        </w:rPr>
        <w:t xml:space="preserve">ocratic </w:t>
      </w:r>
      <w:r w:rsidRPr="008C1C06">
        <w:rPr>
          <w:rStyle w:val="StyleUnderline"/>
          <w:highlight w:val="yellow"/>
        </w:rPr>
        <w:t>and could have signed</w:t>
      </w:r>
      <w:r w:rsidRPr="008C1C06">
        <w:rPr>
          <w:rStyle w:val="StyleUnderline"/>
        </w:rPr>
        <w:t xml:space="preserve"> the discharge petition</w:t>
      </w:r>
      <w:r w:rsidRPr="008C1C06">
        <w:rPr>
          <w:sz w:val="14"/>
        </w:rPr>
        <w:t xml:space="preserve"> (i.e. hadn't left the House), </w:t>
      </w:r>
      <w:r w:rsidRPr="008C1C06">
        <w:rPr>
          <w:rStyle w:val="StyleUnderline"/>
          <w:b/>
          <w:highlight w:val="yellow"/>
        </w:rPr>
        <w:t>half</w:t>
      </w:r>
      <w:r w:rsidRPr="008C1C06">
        <w:rPr>
          <w:sz w:val="14"/>
        </w:rPr>
        <w:t xml:space="preserve"> of them </w:t>
      </w:r>
      <w:r w:rsidRPr="008C1C06">
        <w:rPr>
          <w:rStyle w:val="StyleUnderline"/>
          <w:highlight w:val="yellow"/>
        </w:rPr>
        <w:t>did</w:t>
      </w:r>
      <w:r w:rsidRPr="008C1C06">
        <w:rPr>
          <w:sz w:val="14"/>
        </w:rPr>
        <w:t xml:space="preserve">. </w:t>
      </w:r>
      <w:r w:rsidRPr="008C1C06">
        <w:rPr>
          <w:rStyle w:val="StyleUnderline"/>
          <w:highlight w:val="yellow"/>
        </w:rPr>
        <w:t>That's</w:t>
      </w:r>
      <w:r w:rsidRPr="008C1C06">
        <w:rPr>
          <w:sz w:val="14"/>
        </w:rPr>
        <w:t xml:space="preserve"> </w:t>
      </w:r>
      <w:r w:rsidRPr="008C1C06">
        <w:rPr>
          <w:rStyle w:val="StyleUnderline"/>
          <w:b/>
          <w:highlight w:val="yellow"/>
        </w:rPr>
        <w:t>incredibly hi</w:t>
      </w:r>
      <w:r w:rsidRPr="008C1C06">
        <w:rPr>
          <w:rStyle w:val="StyleUnderline"/>
          <w:b/>
        </w:rPr>
        <w:t>gh</w:t>
      </w:r>
      <w:r w:rsidRPr="008C1C06">
        <w:rPr>
          <w:sz w:val="14"/>
        </w:rPr>
        <w:t xml:space="preserve"> number </w:t>
      </w:r>
      <w:r w:rsidRPr="008C1C06">
        <w:rPr>
          <w:rStyle w:val="StyleUnderline"/>
          <w:highlight w:val="yellow"/>
        </w:rPr>
        <w:t>given</w:t>
      </w:r>
      <w:r w:rsidRPr="008C1C06">
        <w:rPr>
          <w:rStyle w:val="StyleUnderline"/>
        </w:rPr>
        <w:t xml:space="preserve"> that there were only </w:t>
      </w:r>
      <w:r w:rsidRPr="008C1C06">
        <w:rPr>
          <w:rStyle w:val="StyleUnderline"/>
          <w:highlight w:val="yellow"/>
        </w:rPr>
        <w:t>23</w:t>
      </w:r>
      <w:r w:rsidRPr="008C1C06">
        <w:rPr>
          <w:rStyle w:val="StyleUnderline"/>
        </w:rPr>
        <w:t xml:space="preserve"> in the entire House who </w:t>
      </w:r>
      <w:r w:rsidRPr="008C1C06">
        <w:rPr>
          <w:rStyle w:val="StyleUnderline"/>
          <w:highlight w:val="yellow"/>
        </w:rPr>
        <w:t>signed</w:t>
      </w:r>
      <w:r w:rsidRPr="008C1C06">
        <w:rPr>
          <w:rStyle w:val="StyleUnderline"/>
        </w:rPr>
        <w:t xml:space="preserve"> it</w:t>
      </w:r>
      <w:r w:rsidRPr="008C1C06">
        <w:rPr>
          <w:sz w:val="14"/>
        </w:rPr>
        <w:t xml:space="preserve">. </w:t>
      </w:r>
      <w:r w:rsidRPr="008C1C06">
        <w:rPr>
          <w:rStyle w:val="StyleUnderline"/>
          <w:highlight w:val="yellow"/>
        </w:rPr>
        <w:t>Among</w:t>
      </w:r>
      <w:r w:rsidRPr="008C1C06">
        <w:rPr>
          <w:rStyle w:val="StyleUnderline"/>
        </w:rPr>
        <w:t xml:space="preserve"> the </w:t>
      </w:r>
      <w:r w:rsidRPr="008C1C06">
        <w:rPr>
          <w:rStyle w:val="StyleUnderline"/>
          <w:highlight w:val="yellow"/>
        </w:rPr>
        <w:t>159</w:t>
      </w:r>
      <w:r w:rsidRPr="008C1C06">
        <w:rPr>
          <w:rStyle w:val="StyleUnderline"/>
        </w:rPr>
        <w:t xml:space="preserve"> seats rated as </w:t>
      </w:r>
      <w:r w:rsidRPr="008C1C06">
        <w:rPr>
          <w:rStyle w:val="StyleUnderline"/>
          <w:highlight w:val="yellow"/>
        </w:rPr>
        <w:t>solid Republican</w:t>
      </w:r>
      <w:r w:rsidRPr="008C1C06">
        <w:rPr>
          <w:rStyle w:val="StyleUnderline"/>
        </w:rPr>
        <w:t xml:space="preserve"> at this point, </w:t>
      </w:r>
      <w:r w:rsidRPr="008C1C06">
        <w:rPr>
          <w:rStyle w:val="StyleUnderline"/>
          <w:highlight w:val="yellow"/>
        </w:rPr>
        <w:t>only four</w:t>
      </w:r>
      <w:r w:rsidRPr="008C1C06">
        <w:rPr>
          <w:rStyle w:val="StyleUnderline"/>
        </w:rPr>
        <w:t xml:space="preserve"> House Republicans </w:t>
      </w:r>
      <w:r w:rsidRPr="008C1C06">
        <w:rPr>
          <w:rStyle w:val="StyleUnderline"/>
          <w:highlight w:val="yellow"/>
        </w:rPr>
        <w:t>signed</w:t>
      </w:r>
      <w:r w:rsidRPr="008C1C06">
        <w:rPr>
          <w:rStyle w:val="StyleUnderline"/>
        </w:rPr>
        <w:t xml:space="preserve"> the petition</w:t>
      </w:r>
      <w:r w:rsidRPr="008C1C06">
        <w:rPr>
          <w:sz w:val="14"/>
        </w:rPr>
        <w:t xml:space="preserve">. Of course, there is more to immigration reform than just DACA. We can broaden out the playing field to look at immigration positions overall. </w:t>
      </w:r>
      <w:proofErr w:type="spellStart"/>
      <w:r w:rsidRPr="008C1C06">
        <w:rPr>
          <w:sz w:val="14"/>
        </w:rPr>
        <w:t>NumbersUSA</w:t>
      </w:r>
      <w:proofErr w:type="spellEnd"/>
      <w:r w:rsidRPr="008C1C06">
        <w:rPr>
          <w:sz w:val="14"/>
        </w:rPr>
        <w:t xml:space="preserve">, a hardline immigration group that advocates "for lower immigration levels," has produced scorecards for members of the House, with an A+ being the most hawkish on immigration (such as the president's immigration policy) and an F- being the most likely to support immigration reforms like DACA. </w:t>
      </w:r>
      <w:r w:rsidRPr="008C1C06">
        <w:rPr>
          <w:rStyle w:val="StyleUnderline"/>
        </w:rPr>
        <w:t>In the seats rated as toss-up or worse for the Republicans (i.e. seats Republicans are the most endangered in)</w:t>
      </w:r>
      <w:r w:rsidRPr="008C1C06">
        <w:rPr>
          <w:sz w:val="14"/>
        </w:rPr>
        <w:t xml:space="preserve">, the average Republican representative scores about a C+. That means </w:t>
      </w:r>
      <w:r w:rsidRPr="008C1C06">
        <w:rPr>
          <w:rStyle w:val="StyleUnderline"/>
          <w:b/>
        </w:rPr>
        <w:t xml:space="preserve">the </w:t>
      </w:r>
      <w:r w:rsidRPr="008C1C06">
        <w:rPr>
          <w:rStyle w:val="StyleUnderline"/>
          <w:b/>
          <w:highlight w:val="yellow"/>
        </w:rPr>
        <w:t>Republicans</w:t>
      </w:r>
      <w:r w:rsidRPr="008C1C06">
        <w:rPr>
          <w:rStyle w:val="StyleUnderline"/>
          <w:b/>
        </w:rPr>
        <w:t xml:space="preserve"> who are </w:t>
      </w:r>
      <w:r w:rsidRPr="008C1C06">
        <w:rPr>
          <w:rStyle w:val="StyleUnderline"/>
          <w:b/>
          <w:highlight w:val="yellow"/>
        </w:rPr>
        <w:t>facing the toughest re-election</w:t>
      </w:r>
      <w:r w:rsidRPr="008C1C06">
        <w:rPr>
          <w:rStyle w:val="StyleUnderline"/>
          <w:b/>
        </w:rPr>
        <w:t xml:space="preserve"> races this fall </w:t>
      </w:r>
      <w:r w:rsidRPr="008C1C06">
        <w:rPr>
          <w:rStyle w:val="StyleUnderline"/>
          <w:b/>
          <w:highlight w:val="yellow"/>
        </w:rPr>
        <w:t>are</w:t>
      </w:r>
      <w:r w:rsidRPr="008C1C06">
        <w:rPr>
          <w:rStyle w:val="StyleUnderline"/>
          <w:b/>
        </w:rPr>
        <w:t xml:space="preserve"> generally </w:t>
      </w:r>
      <w:r w:rsidRPr="008C1C06">
        <w:rPr>
          <w:rStyle w:val="StyleUnderline"/>
          <w:b/>
          <w:highlight w:val="yellow"/>
        </w:rPr>
        <w:t>more moderate on immigration</w:t>
      </w:r>
      <w:r w:rsidRPr="008C1C06">
        <w:rPr>
          <w:rStyle w:val="StyleUnderline"/>
          <w:b/>
        </w:rPr>
        <w:t xml:space="preserve"> policy</w:t>
      </w:r>
      <w:r w:rsidRPr="008C1C06">
        <w:rPr>
          <w:sz w:val="14"/>
        </w:rPr>
        <w:t xml:space="preserve">. (For comparison's sake, in seats that are rated as at least leaning towards the Republican, the average House Republican scores about a B+/B.) All of this is to say that </w:t>
      </w:r>
      <w:r w:rsidRPr="008C1C06">
        <w:rPr>
          <w:rStyle w:val="Emphasis"/>
          <w:highlight w:val="yellow"/>
        </w:rPr>
        <w:t>a big Dem</w:t>
      </w:r>
      <w:r w:rsidRPr="008C1C06">
        <w:rPr>
          <w:rStyle w:val="Emphasis"/>
        </w:rPr>
        <w:t>ocratic</w:t>
      </w:r>
      <w:r w:rsidRPr="008C1C06">
        <w:rPr>
          <w:rStyle w:val="Emphasis"/>
          <w:highlight w:val="yellow"/>
        </w:rPr>
        <w:t xml:space="preserve"> victory</w:t>
      </w:r>
      <w:r w:rsidRPr="008C1C06">
        <w:rPr>
          <w:rStyle w:val="Emphasis"/>
        </w:rPr>
        <w:t xml:space="preserve"> in November </w:t>
      </w:r>
      <w:r w:rsidRPr="008C1C06">
        <w:rPr>
          <w:rStyle w:val="Emphasis"/>
          <w:highlight w:val="yellow"/>
        </w:rPr>
        <w:t>could lead to a Republican caucus in the House</w:t>
      </w:r>
      <w:r w:rsidRPr="008C1C06">
        <w:rPr>
          <w:rStyle w:val="Emphasis"/>
        </w:rPr>
        <w:t xml:space="preserve"> that is </w:t>
      </w:r>
      <w:r w:rsidRPr="008C1C06">
        <w:rPr>
          <w:rStyle w:val="Emphasis"/>
          <w:highlight w:val="yellow"/>
        </w:rPr>
        <w:t>even more hardline on immigration</w:t>
      </w:r>
      <w:r w:rsidRPr="008C1C06">
        <w:rPr>
          <w:rStyle w:val="Emphasis"/>
        </w:rPr>
        <w:t xml:space="preserve"> than it is now</w:t>
      </w:r>
      <w:r w:rsidRPr="008C1C06">
        <w:rPr>
          <w:sz w:val="14"/>
        </w:rPr>
        <w:t xml:space="preserve">. And </w:t>
      </w:r>
      <w:r w:rsidRPr="008C1C06">
        <w:rPr>
          <w:rStyle w:val="StyleUnderline"/>
          <w:b/>
          <w:highlight w:val="yellow"/>
        </w:rPr>
        <w:t>while</w:t>
      </w:r>
      <w:r w:rsidRPr="008C1C06">
        <w:rPr>
          <w:rStyle w:val="StyleUnderline"/>
          <w:highlight w:val="yellow"/>
        </w:rPr>
        <w:t xml:space="preserve"> a Dem</w:t>
      </w:r>
      <w:r w:rsidRPr="008C1C06">
        <w:rPr>
          <w:rStyle w:val="StyleUnderline"/>
        </w:rPr>
        <w:t xml:space="preserve">ocratic-controlled </w:t>
      </w:r>
      <w:r w:rsidRPr="008C1C06">
        <w:rPr>
          <w:rStyle w:val="StyleUnderline"/>
          <w:highlight w:val="yellow"/>
        </w:rPr>
        <w:t xml:space="preserve">House will </w:t>
      </w:r>
      <w:r w:rsidRPr="008C1C06">
        <w:rPr>
          <w:rStyle w:val="StyleUnderline"/>
        </w:rPr>
        <w:t xml:space="preserve">lead to a more forceful </w:t>
      </w:r>
      <w:r w:rsidRPr="008C1C06">
        <w:rPr>
          <w:rStyle w:val="StyleUnderline"/>
          <w:highlight w:val="yellow"/>
        </w:rPr>
        <w:t>pushback</w:t>
      </w:r>
      <w:r w:rsidRPr="008C1C06">
        <w:rPr>
          <w:rStyle w:val="StyleUnderline"/>
        </w:rPr>
        <w:t xml:space="preserve"> on Trump's immigration policies</w:t>
      </w:r>
      <w:r w:rsidRPr="008C1C06">
        <w:rPr>
          <w:sz w:val="14"/>
        </w:rPr>
        <w:t xml:space="preserve"> (the average House Democrat scores an F on </w:t>
      </w:r>
      <w:proofErr w:type="spellStart"/>
      <w:r w:rsidRPr="008C1C06">
        <w:rPr>
          <w:sz w:val="14"/>
        </w:rPr>
        <w:t>NumbersUSA's</w:t>
      </w:r>
      <w:proofErr w:type="spellEnd"/>
      <w:r w:rsidRPr="008C1C06">
        <w:rPr>
          <w:sz w:val="14"/>
        </w:rPr>
        <w:t xml:space="preserve"> scorecard), </w:t>
      </w:r>
      <w:r w:rsidRPr="008C1C06">
        <w:rPr>
          <w:rStyle w:val="Emphasis"/>
          <w:highlight w:val="yellow"/>
        </w:rPr>
        <w:t>without moderate Republicans</w:t>
      </w:r>
      <w:r w:rsidRPr="008C1C06">
        <w:rPr>
          <w:rStyle w:val="Emphasis"/>
        </w:rPr>
        <w:t xml:space="preserve"> present, </w:t>
      </w:r>
      <w:r w:rsidRPr="008C1C06">
        <w:rPr>
          <w:rStyle w:val="Emphasis"/>
          <w:highlight w:val="yellow"/>
        </w:rPr>
        <w:t>it might be more difficult to reach any agreement with the Pres</w:t>
      </w:r>
      <w:r w:rsidRPr="008C1C06">
        <w:rPr>
          <w:rStyle w:val="Emphasis"/>
        </w:rPr>
        <w:t xml:space="preserve">ident </w:t>
      </w:r>
      <w:r w:rsidRPr="008C1C06">
        <w:rPr>
          <w:rStyle w:val="Emphasis"/>
          <w:highlight w:val="yellow"/>
        </w:rPr>
        <w:t>and</w:t>
      </w:r>
      <w:r w:rsidRPr="008C1C06">
        <w:rPr>
          <w:rStyle w:val="Emphasis"/>
        </w:rPr>
        <w:t xml:space="preserve"> </w:t>
      </w:r>
      <w:r w:rsidRPr="008C1C06">
        <w:rPr>
          <w:rStyle w:val="Emphasis"/>
          <w:highlight w:val="yellow"/>
        </w:rPr>
        <w:t>sign anything into law</w:t>
      </w:r>
      <w:r w:rsidRPr="008C1C06">
        <w:rPr>
          <w:sz w:val="14"/>
        </w:rPr>
        <w:t>.</w:t>
      </w:r>
    </w:p>
    <w:p w14:paraId="4F498D47" w14:textId="4FE0BEFC" w:rsidR="00CE289B" w:rsidRDefault="00CE289B" w:rsidP="00CE289B"/>
    <w:sectPr w:rsidR="00CE28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697A61"/>
    <w:multiLevelType w:val="hybridMultilevel"/>
    <w:tmpl w:val="CE58862C"/>
    <w:lvl w:ilvl="0" w:tplc="29448A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2"/>
  </w:num>
  <w:num w:numId="13">
    <w:abstractNumId w:val="10"/>
  </w:num>
  <w:num w:numId="14">
    <w:abstractNumId w:val="1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E289B"/>
    <w:rsid w:val="000139A3"/>
    <w:rsid w:val="000405CC"/>
    <w:rsid w:val="00100833"/>
    <w:rsid w:val="00104529"/>
    <w:rsid w:val="00105942"/>
    <w:rsid w:val="00107396"/>
    <w:rsid w:val="00144A4C"/>
    <w:rsid w:val="00170049"/>
    <w:rsid w:val="00176AB0"/>
    <w:rsid w:val="00177B7D"/>
    <w:rsid w:val="0018322D"/>
    <w:rsid w:val="001B5776"/>
    <w:rsid w:val="001E527A"/>
    <w:rsid w:val="001F78CE"/>
    <w:rsid w:val="00251FC7"/>
    <w:rsid w:val="002855A7"/>
    <w:rsid w:val="002920D6"/>
    <w:rsid w:val="002B146A"/>
    <w:rsid w:val="002B5E17"/>
    <w:rsid w:val="00300CEC"/>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205B6"/>
    <w:rsid w:val="00627162"/>
    <w:rsid w:val="00645FA9"/>
    <w:rsid w:val="00647866"/>
    <w:rsid w:val="00665003"/>
    <w:rsid w:val="00665DF8"/>
    <w:rsid w:val="006A2AD0"/>
    <w:rsid w:val="006C2375"/>
    <w:rsid w:val="006D4ECC"/>
    <w:rsid w:val="00722258"/>
    <w:rsid w:val="007243E5"/>
    <w:rsid w:val="00766EA0"/>
    <w:rsid w:val="00785FC0"/>
    <w:rsid w:val="007A2226"/>
    <w:rsid w:val="007C2D2D"/>
    <w:rsid w:val="007F5B66"/>
    <w:rsid w:val="00823A1C"/>
    <w:rsid w:val="00835F44"/>
    <w:rsid w:val="00845B9D"/>
    <w:rsid w:val="00860984"/>
    <w:rsid w:val="008A0EDF"/>
    <w:rsid w:val="008B3ECB"/>
    <w:rsid w:val="008B4E85"/>
    <w:rsid w:val="008C1B2E"/>
    <w:rsid w:val="0091627E"/>
    <w:rsid w:val="009426C4"/>
    <w:rsid w:val="0097032B"/>
    <w:rsid w:val="009835DD"/>
    <w:rsid w:val="009B5739"/>
    <w:rsid w:val="009C0A90"/>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6A25"/>
    <w:rsid w:val="00CC5298"/>
    <w:rsid w:val="00CD736E"/>
    <w:rsid w:val="00CD798D"/>
    <w:rsid w:val="00CE0DCC"/>
    <w:rsid w:val="00CE161E"/>
    <w:rsid w:val="00CE289B"/>
    <w:rsid w:val="00CF59A8"/>
    <w:rsid w:val="00D25A15"/>
    <w:rsid w:val="00D325A9"/>
    <w:rsid w:val="00D36A8A"/>
    <w:rsid w:val="00D61409"/>
    <w:rsid w:val="00D6691E"/>
    <w:rsid w:val="00D71170"/>
    <w:rsid w:val="00DA1C92"/>
    <w:rsid w:val="00DA25D4"/>
    <w:rsid w:val="00DA6538"/>
    <w:rsid w:val="00DF6309"/>
    <w:rsid w:val="00E1228A"/>
    <w:rsid w:val="00E15E75"/>
    <w:rsid w:val="00E5262C"/>
    <w:rsid w:val="00EC7DC4"/>
    <w:rsid w:val="00ED30CF"/>
    <w:rsid w:val="00F176EF"/>
    <w:rsid w:val="00F45E10"/>
    <w:rsid w:val="00F6364A"/>
    <w:rsid w:val="00F9113A"/>
    <w:rsid w:val="00FE2546"/>
    <w:rsid w:val="00FF53A6"/>
    <w:rsid w:val="00FF7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35B0A"/>
  <w15:chartTrackingRefBased/>
  <w15:docId w15:val="{CB526A19-0C65-44B8-A3DB-CCC6D4B42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E289B"/>
    <w:rPr>
      <w:rFonts w:ascii="Georgia" w:hAnsi="Georgia"/>
    </w:rPr>
  </w:style>
  <w:style w:type="paragraph" w:styleId="Heading1">
    <w:name w:val="heading 1"/>
    <w:aliases w:val="Pocket"/>
    <w:basedOn w:val="Normal"/>
    <w:next w:val="Normal"/>
    <w:link w:val="Heading1Char"/>
    <w:qFormat/>
    <w:rsid w:val="00CE28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E28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CE28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CE289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E28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289B"/>
  </w:style>
  <w:style w:type="character" w:customStyle="1" w:styleId="Heading1Char">
    <w:name w:val="Heading 1 Char"/>
    <w:aliases w:val="Pocket Char"/>
    <w:basedOn w:val="DefaultParagraphFont"/>
    <w:link w:val="Heading1"/>
    <w:rsid w:val="00CE289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E289B"/>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1"/>
    <w:basedOn w:val="DefaultParagraphFont"/>
    <w:link w:val="Heading3"/>
    <w:uiPriority w:val="2"/>
    <w:rsid w:val="00CE289B"/>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CE289B"/>
    <w:rPr>
      <w:rFonts w:ascii="Georgia" w:eastAsiaTheme="majorEastAsia" w:hAnsi="Georgia" w:cstheme="majorBidi"/>
      <w:b/>
      <w:iCs/>
      <w:sz w:val="26"/>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7"/>
    <w:qFormat/>
    <w:rsid w:val="00CE289B"/>
    <w:rPr>
      <w:rFonts w:ascii="Georgia" w:hAnsi="Georgia"/>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E289B"/>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6"/>
    <w:qFormat/>
    <w:rsid w:val="00CE289B"/>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CE289B"/>
    <w:rPr>
      <w:color w:val="auto"/>
      <w:u w:val="none"/>
    </w:rPr>
  </w:style>
  <w:style w:type="character" w:styleId="FollowedHyperlink">
    <w:name w:val="FollowedHyperlink"/>
    <w:basedOn w:val="DefaultParagraphFont"/>
    <w:uiPriority w:val="99"/>
    <w:semiHidden/>
    <w:unhideWhenUsed/>
    <w:rsid w:val="00CE289B"/>
    <w:rPr>
      <w:color w:val="auto"/>
      <w:u w:val="none"/>
    </w:rPr>
  </w:style>
  <w:style w:type="character" w:customStyle="1" w:styleId="Box">
    <w:name w:val="Box"/>
    <w:basedOn w:val="DefaultParagraphFont"/>
    <w:qFormat/>
    <w:rsid w:val="00CE289B"/>
    <w:rPr>
      <w:b/>
      <w:u w:val="single"/>
      <w:bdr w:val="single" w:sz="12" w:space="0" w:color="auto"/>
    </w:rPr>
  </w:style>
  <w:style w:type="paragraph" w:customStyle="1" w:styleId="Emphasis1">
    <w:name w:val="Emphasis1"/>
    <w:basedOn w:val="Normal"/>
    <w:link w:val="Emphasis"/>
    <w:autoRedefine/>
    <w:uiPriority w:val="7"/>
    <w:qFormat/>
    <w:rsid w:val="00CE289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7"/>
    <w:qFormat/>
    <w:rsid w:val="00CE289B"/>
    <w:pPr>
      <w:widowControl w:val="0"/>
      <w:ind w:left="720"/>
      <w:jc w:val="both"/>
    </w:pPr>
    <w:rPr>
      <w:b/>
      <w:iCs/>
      <w:u w:val="single"/>
      <w:bdr w:val="single" w:sz="8" w:space="0" w:color="auto"/>
    </w:rPr>
  </w:style>
  <w:style w:type="character" w:customStyle="1" w:styleId="underline">
    <w:name w:val="underline"/>
    <w:qFormat/>
    <w:rsid w:val="00CE289B"/>
    <w:rPr>
      <w:u w:val="single"/>
    </w:rPr>
  </w:style>
  <w:style w:type="paragraph" w:styleId="ListParagraph">
    <w:name w:val="List Paragraph"/>
    <w:basedOn w:val="Normal"/>
    <w:uiPriority w:val="99"/>
    <w:unhideWhenUsed/>
    <w:qFormat/>
    <w:rsid w:val="00CE28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okpolitical.com/analysis/national/national-politics/will-2018-midterms-follow-historic-patterns" TargetMode="External"/><Relationship Id="rId18" Type="http://schemas.openxmlformats.org/officeDocument/2006/relationships/hyperlink" Target="https://www.cookpolitical.com/analysis/house/house-overview/new-fec-data-points-severe-risk-house-gop" TargetMode="External"/><Relationship Id="rId26" Type="http://schemas.openxmlformats.org/officeDocument/2006/relationships/hyperlink" Target="https://www.cnn.com/2018/07/30/politics/house-races-democrats-election-99-days-analysis/index.html%20Accessed%208/3/18" TargetMode="External"/><Relationship Id="rId21" Type="http://schemas.openxmlformats.org/officeDocument/2006/relationships/hyperlink" Target="https://www.axios.com/democrats-house-senate-2018-midterms-cook-political-report-overperformance-2f1ed5f8-91b2-4837-aad0-04deb55d550d.html" TargetMode="External"/><Relationship Id="rId34" Type="http://schemas.openxmlformats.org/officeDocument/2006/relationships/hyperlink" Target="http://www.tbnweekly.com/opinion/columnists/there-s-a-long-way-to-go-before-midterms/article_85401a04-95b0-11e8-bc9e-5fef7955c7af.html%20Accessed%208/3/18" TargetMode="External"/><Relationship Id="rId7" Type="http://schemas.openxmlformats.org/officeDocument/2006/relationships/hyperlink" Target="https://www.vote.org/early-voting-calendar/" TargetMode="External"/><Relationship Id="rId12" Type="http://schemas.openxmlformats.org/officeDocument/2006/relationships/hyperlink" Target="https://www.realclearpolitics.com/epolls/other/president_trump_job_approval-6179.html" TargetMode="External"/><Relationship Id="rId17" Type="http://schemas.openxmlformats.org/officeDocument/2006/relationships/hyperlink" Target="https://www.axios.com/newsletters/axios-am-fae0deff-6876-48be-8f97-b78e20c8c038.html" TargetMode="External"/><Relationship Id="rId25" Type="http://schemas.openxmlformats.org/officeDocument/2006/relationships/hyperlink" Target="https://www.nytimes.com/2018/07/30/upshot/99-days-till-midterm-elections-battleground.html?hp&amp;action=click&amp;pgtype=Homepage&amp;clickSource=story-heading&amp;module=first-column-region&amp;region=top-news&amp;WT.nav=top-news" TargetMode="External"/><Relationship Id="rId33" Type="http://schemas.openxmlformats.org/officeDocument/2006/relationships/hyperlink" Target="http://www.wbur.org/cognoscenti/2018/07/31/tom-keane-midterm-elections%20Accessed%208/3/18" TargetMode="External"/><Relationship Id="rId2" Type="http://schemas.openxmlformats.org/officeDocument/2006/relationships/numbering" Target="numbering.xml"/><Relationship Id="rId16" Type="http://schemas.openxmlformats.org/officeDocument/2006/relationships/hyperlink" Target="https://www.washingtonpost.com/news/wonk/wp/2018/02/19/pennsylvania-supreme-court-draws-a-much-more-competitive-district-map-to-overturn-republican-gerrymander/" TargetMode="External"/><Relationship Id="rId20" Type="http://schemas.openxmlformats.org/officeDocument/2006/relationships/hyperlink" Target="http://www.centerforpolitics.org/crystalball/articles/democrats-dread-2014-drop-off/" TargetMode="External"/><Relationship Id="rId29" Type="http://schemas.openxmlformats.org/officeDocument/2006/relationships/hyperlink" Target="https://www.wsj.com/articles/as-republicans-cheer-travel-ban-ruling-those-in-swing-districts-face-headaches-1530058274%20Accessed%208/3/18" TargetMode="External"/><Relationship Id="rId1" Type="http://schemas.openxmlformats.org/officeDocument/2006/relationships/customXml" Target="../customXml/item1.xml"/><Relationship Id="rId6" Type="http://schemas.openxmlformats.org/officeDocument/2006/relationships/hyperlink" Target="https://www.cbsnews.com/news/pollsters-say-democratic-midterm-wave-is-possible-but-no-guarantee/" TargetMode="External"/><Relationship Id="rId11" Type="http://schemas.openxmlformats.org/officeDocument/2006/relationships/hyperlink" Target="https://www.realclearpolitics.com/epolls/other/generic_congressional_vote-2170.html" TargetMode="External"/><Relationship Id="rId24" Type="http://schemas.openxmlformats.org/officeDocument/2006/relationships/hyperlink" Target="https://www.scribd.com/document/374869188/Extreme-Gerrymandering-The-2018-Midterm" TargetMode="External"/><Relationship Id="rId32" Type="http://schemas.openxmlformats.org/officeDocument/2006/relationships/hyperlink" Target="https://www.vox.com/policy-and-politics/2017/2/9/14541350/trump-ban-poll%20Accessed%208/3/18"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pbs.org/newshour/politics/ap-analysis-shows-gerrymandering-benefited-gop-2016" TargetMode="External"/><Relationship Id="rId23" Type="http://schemas.openxmlformats.org/officeDocument/2006/relationships/hyperlink" Target="http://history.house.gov/Institution/Party-Divisions/Party-Divisions/" TargetMode="External"/><Relationship Id="rId28" Type="http://schemas.openxmlformats.org/officeDocument/2006/relationships/hyperlink" Target="http://thehill.com/homenews/campaign/398493-top-analyst-dems-now-favorite-to-take-house-in-midterms%20Accessed%208/3/18" TargetMode="External"/><Relationship Id="rId36" Type="http://schemas.openxmlformats.org/officeDocument/2006/relationships/fontTable" Target="fontTable.xml"/><Relationship Id="rId10" Type="http://schemas.openxmlformats.org/officeDocument/2006/relationships/hyperlink" Target="https://projects.fivethirtyeight.com/congress-generic-ballot-polls/?ex_cid=rrpromo" TargetMode="External"/><Relationship Id="rId19" Type="http://schemas.openxmlformats.org/officeDocument/2006/relationships/hyperlink" Target="https://fivethirtyeight.com/features/the-enthusiasm-gap-could-turn-a-democratic-wave-into-a-tsunami/" TargetMode="External"/><Relationship Id="rId31" Type="http://schemas.openxmlformats.org/officeDocument/2006/relationships/hyperlink" Target="https://www.washingtonpost.com/blogs/plum-line/wp/2017/02/07/a-new-poll-shows-a-surprisingly-big-public-swing-against-trumps-muslim-ban/?utm_term=.5c6edfd20cbf" TargetMode="External"/><Relationship Id="rId4" Type="http://schemas.openxmlformats.org/officeDocument/2006/relationships/settings" Target="settings.xml"/><Relationship Id="rId9" Type="http://schemas.openxmlformats.org/officeDocument/2006/relationships/hyperlink" Target="https://www.realclearpolitics.com/epolls/other/2018_generic_congressional_vote-6185.html" TargetMode="External"/><Relationship Id="rId14" Type="http://schemas.openxmlformats.org/officeDocument/2006/relationships/hyperlink" Target="https://news.gallup.com/interactives/185273/presidential-job-approval-center.aspx" TargetMode="External"/><Relationship Id="rId22" Type="http://schemas.openxmlformats.org/officeDocument/2006/relationships/hyperlink" Target="https://www.washingtonpost.com/news/the-fix/wp/2018/07/27/why-washington-insiders-think-democrats-will-take-back-the-house/?utm_term=.224d03e7fbd6" TargetMode="External"/><Relationship Id="rId27" Type="http://schemas.openxmlformats.org/officeDocument/2006/relationships/hyperlink" Target="http://www.centerforpolitics.org/crystalball/articles/the-house-tilts-toward-the-democrats/" TargetMode="External"/><Relationship Id="rId30" Type="http://schemas.openxmlformats.org/officeDocument/2006/relationships/hyperlink" Target="https://fivethirtyeight.com/features/will-trumps-refugee-ban-have-public-support/" TargetMode="External"/><Relationship Id="rId35" Type="http://schemas.openxmlformats.org/officeDocument/2006/relationships/hyperlink" Target="https://www.cnn.com/2018/06/18/politics/immigration-moderate-gop-november-midterms/index.html%20Accessed%208/3/18" TargetMode="External"/><Relationship Id="rId8" Type="http://schemas.openxmlformats.org/officeDocument/2006/relationships/hyperlink" Target="https://www.cookpolitical.com/analysis/house/house-overview/july-house-overview-democrats-remain-slight-favorites-majority"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C2682-C2AF-4E4E-872B-20AB1754C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8018</Words>
  <Characters>45708</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Jankovsky</dc:creator>
  <cp:keywords>5.1.1</cp:keywords>
  <dc:description/>
  <cp:lastModifiedBy>Gabriel Jankovsky</cp:lastModifiedBy>
  <cp:revision>1</cp:revision>
  <dcterms:created xsi:type="dcterms:W3CDTF">2018-08-08T14:51:00Z</dcterms:created>
  <dcterms:modified xsi:type="dcterms:W3CDTF">2018-08-08T15:08:00Z</dcterms:modified>
</cp:coreProperties>
</file>