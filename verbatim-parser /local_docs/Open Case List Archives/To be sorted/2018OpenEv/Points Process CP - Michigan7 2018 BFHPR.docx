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52127" w:rsidRDefault="00652127" w:rsidP="00652127">
      <w:pPr>
        <w:pStyle w:val="Heading1"/>
      </w:pPr>
      <w:r>
        <w:t>Points Process CP – BFHPR</w:t>
      </w:r>
    </w:p>
    <w:p w:rsidR="00652127" w:rsidRDefault="00652127" w:rsidP="00652127"/>
    <w:p w:rsidR="00652127" w:rsidRDefault="00652127" w:rsidP="00652127">
      <w:pPr>
        <w:pStyle w:val="Heading2"/>
      </w:pPr>
      <w:r>
        <w:t xml:space="preserve">Top Shelf </w:t>
      </w:r>
    </w:p>
    <w:p w:rsidR="00652127" w:rsidRDefault="00652127" w:rsidP="00652127">
      <w:pPr>
        <w:pStyle w:val="Heading3"/>
      </w:pPr>
      <w:r>
        <w:t>1NC Points CP Shell</w:t>
      </w:r>
    </w:p>
    <w:p w:rsidR="00652127" w:rsidRDefault="00652127" w:rsidP="00652127"/>
    <w:p w:rsidR="00652127" w:rsidRDefault="00227188" w:rsidP="00652127">
      <w:r>
        <w:t xml:space="preserve">Text: </w:t>
      </w:r>
      <w:r w:rsidR="00652127">
        <w:t xml:space="preserve">The United States federal government should narrow the eligibility criteria and decrease the number of </w:t>
      </w:r>
      <w:r>
        <w:t>[</w:t>
      </w:r>
      <w:r w:rsidR="00652127">
        <w:t>family-based visas</w:t>
      </w:r>
      <w:r>
        <w:t>/</w:t>
      </w:r>
      <w:proofErr w:type="gramStart"/>
      <w:r>
        <w:t>employment based</w:t>
      </w:r>
      <w:proofErr w:type="gramEnd"/>
      <w:r>
        <w:t xml:space="preserve"> visas]</w:t>
      </w:r>
      <w:r w:rsidR="00652127">
        <w:t xml:space="preserve"> to functionally eliminate the category, and should zero out </w:t>
      </w:r>
      <w:r>
        <w:t>[</w:t>
      </w:r>
      <w:r w:rsidR="00652127">
        <w:t>employment-based</w:t>
      </w:r>
      <w:r>
        <w:t>/family-based visas]</w:t>
      </w:r>
      <w:r w:rsidR="00652127">
        <w:t xml:space="preserve"> and temporary worker visas.</w:t>
      </w:r>
    </w:p>
    <w:p w:rsidR="00652127" w:rsidRDefault="00652127" w:rsidP="00652127">
      <w:r>
        <w:t>The United States federal government should create a point system for immigration, combining job offers, earning levels, work experience, age, language skills, education levels, and family ties as point-generating factors. Family tie points should be dictated by a functional definition of family and should not include the current definition of the family in the INA.</w:t>
      </w:r>
    </w:p>
    <w:p w:rsidR="00652127" w:rsidRDefault="00652127" w:rsidP="00652127">
      <w:r>
        <w:t>The federal government should use a functional definition of family when interpreting current and future legislation.</w:t>
      </w:r>
    </w:p>
    <w:p w:rsidR="00227188" w:rsidRDefault="00227188" w:rsidP="00652127"/>
    <w:p w:rsidR="00652127" w:rsidRDefault="00652127" w:rsidP="00652127">
      <w:pPr>
        <w:pStyle w:val="Heading4"/>
      </w:pPr>
      <w:r>
        <w:t xml:space="preserve">Points systems </w:t>
      </w:r>
      <w:r w:rsidRPr="00ED4C59">
        <w:rPr>
          <w:u w:val="single"/>
        </w:rPr>
        <w:t>solve</w:t>
      </w:r>
      <w:r>
        <w:t xml:space="preserve">. </w:t>
      </w:r>
    </w:p>
    <w:p w:rsidR="00652127" w:rsidRPr="00EA70EA" w:rsidRDefault="00652127" w:rsidP="00652127"/>
    <w:p w:rsidR="00652127" w:rsidRPr="003250E1" w:rsidRDefault="00652127" w:rsidP="00652127">
      <w:proofErr w:type="spellStart"/>
      <w:r w:rsidRPr="00C66248">
        <w:rPr>
          <w:rStyle w:val="Style13ptBold"/>
        </w:rPr>
        <w:t>Lochead</w:t>
      </w:r>
      <w:proofErr w:type="spellEnd"/>
      <w:r w:rsidRPr="00C66248">
        <w:rPr>
          <w:rStyle w:val="Style13ptBold"/>
        </w:rPr>
        <w:t xml:space="preserve"> 07</w:t>
      </w:r>
      <w:r>
        <w:t xml:space="preserve"> – Carolyn </w:t>
      </w:r>
      <w:proofErr w:type="spellStart"/>
      <w:r>
        <w:t>Lochhead</w:t>
      </w:r>
      <w:proofErr w:type="spellEnd"/>
      <w:r>
        <w:t xml:space="preserve"> is a staff reporter at Chronicle Washington Bureau, May 15</w:t>
      </w:r>
      <w:r w:rsidRPr="00F854E3">
        <w:rPr>
          <w:vertAlign w:val="superscript"/>
        </w:rPr>
        <w:t>th</w:t>
      </w:r>
      <w:r>
        <w:t xml:space="preserve"> ("Point system is key to immigration overhaul / Debate centers on how much weight should be allocated to family ties, skills, languages," San Francisco Gate, Available online at </w:t>
      </w:r>
      <w:hyperlink r:id="rId8" w:history="1">
        <w:r w:rsidRPr="004748AB">
          <w:rPr>
            <w:rStyle w:val="Hyperlink"/>
          </w:rPr>
          <w:t>https://www.sfgate.com/politics/article/Point-system-is-key-to-immigration-overhaul-2594480.phps</w:t>
        </w:r>
      </w:hyperlink>
      <w:r>
        <w:t>, Accessed 07-12-2018)</w:t>
      </w:r>
    </w:p>
    <w:p w:rsidR="00652127" w:rsidRPr="004C1691" w:rsidRDefault="00652127" w:rsidP="00652127">
      <w:pPr>
        <w:rPr>
          <w:sz w:val="14"/>
        </w:rPr>
      </w:pPr>
      <w:r w:rsidRPr="009720B6">
        <w:rPr>
          <w:rStyle w:val="Emphasis"/>
          <w:highlight w:val="yellow"/>
        </w:rPr>
        <w:t>Point systems</w:t>
      </w:r>
      <w:r w:rsidRPr="004C1691">
        <w:rPr>
          <w:sz w:val="14"/>
        </w:rPr>
        <w:t xml:space="preserve"> can also </w:t>
      </w:r>
      <w:r w:rsidRPr="009720B6">
        <w:rPr>
          <w:rStyle w:val="Emphasis"/>
          <w:highlight w:val="yellow"/>
        </w:rPr>
        <w:t>award credits for</w:t>
      </w:r>
      <w:r w:rsidRPr="004C1691">
        <w:rPr>
          <w:rStyle w:val="StyleUnderline"/>
        </w:rPr>
        <w:t xml:space="preserve"> </w:t>
      </w:r>
      <w:r w:rsidRPr="004C1691">
        <w:rPr>
          <w:sz w:val="14"/>
        </w:rPr>
        <w:t xml:space="preserve">any number of other </w:t>
      </w:r>
      <w:r w:rsidRPr="009720B6">
        <w:rPr>
          <w:rStyle w:val="Emphasis"/>
          <w:highlight w:val="yellow"/>
        </w:rPr>
        <w:t>attributes</w:t>
      </w:r>
      <w:r w:rsidRPr="009720B6">
        <w:rPr>
          <w:sz w:val="14"/>
          <w:highlight w:val="yellow"/>
        </w:rPr>
        <w:t xml:space="preserve">: </w:t>
      </w:r>
      <w:r w:rsidRPr="009720B6">
        <w:rPr>
          <w:rStyle w:val="Emphasis"/>
          <w:highlight w:val="yellow"/>
        </w:rPr>
        <w:t>job</w:t>
      </w:r>
      <w:r w:rsidRPr="004C1691">
        <w:rPr>
          <w:rStyle w:val="StyleUnderline"/>
        </w:rPr>
        <w:t xml:space="preserve"> offers, </w:t>
      </w:r>
      <w:r w:rsidRPr="009720B6">
        <w:rPr>
          <w:rStyle w:val="Emphasis"/>
          <w:highlight w:val="yellow"/>
        </w:rPr>
        <w:t>earnings</w:t>
      </w:r>
      <w:r w:rsidRPr="004C1691">
        <w:rPr>
          <w:rStyle w:val="StyleUnderline"/>
        </w:rPr>
        <w:t xml:space="preserve"> levels,</w:t>
      </w:r>
      <w:r w:rsidRPr="004C1691">
        <w:rPr>
          <w:sz w:val="14"/>
        </w:rPr>
        <w:t xml:space="preserve"> previous </w:t>
      </w:r>
      <w:r w:rsidRPr="009720B6">
        <w:rPr>
          <w:rStyle w:val="Emphasis"/>
          <w:highlight w:val="yellow"/>
        </w:rPr>
        <w:t>work</w:t>
      </w:r>
      <w:r w:rsidRPr="004C1691">
        <w:rPr>
          <w:rStyle w:val="StyleUnderline"/>
        </w:rPr>
        <w:t xml:space="preserve"> experience</w:t>
      </w:r>
      <w:r w:rsidRPr="004C1691">
        <w:rPr>
          <w:sz w:val="14"/>
        </w:rPr>
        <w:t xml:space="preserve"> in the destination country, </w:t>
      </w:r>
      <w:r w:rsidRPr="00545F4A">
        <w:rPr>
          <w:rStyle w:val="StyleUnderline"/>
          <w:highlight w:val="yellow"/>
        </w:rPr>
        <w:t xml:space="preserve">preferred </w:t>
      </w:r>
      <w:r w:rsidRPr="00545F4A">
        <w:rPr>
          <w:rStyle w:val="Emphasis"/>
          <w:highlight w:val="yellow"/>
        </w:rPr>
        <w:t>occupations</w:t>
      </w:r>
      <w:r w:rsidRPr="004C1691">
        <w:rPr>
          <w:sz w:val="14"/>
        </w:rPr>
        <w:t xml:space="preserve">, </w:t>
      </w:r>
      <w:r w:rsidRPr="004C1691">
        <w:rPr>
          <w:rStyle w:val="StyleUnderline"/>
        </w:rPr>
        <w:t xml:space="preserve">promised </w:t>
      </w:r>
      <w:r w:rsidRPr="00545F4A">
        <w:rPr>
          <w:rStyle w:val="Emphasis"/>
          <w:highlight w:val="yellow"/>
        </w:rPr>
        <w:t>investment</w:t>
      </w:r>
      <w:r w:rsidRPr="00545F4A">
        <w:rPr>
          <w:rStyle w:val="StyleUnderline"/>
          <w:highlight w:val="yellow"/>
        </w:rPr>
        <w:t xml:space="preserve"> and </w:t>
      </w:r>
      <w:r w:rsidRPr="00545F4A">
        <w:rPr>
          <w:rStyle w:val="Emphasis"/>
          <w:highlight w:val="yellow"/>
        </w:rPr>
        <w:t>family</w:t>
      </w:r>
      <w:r w:rsidRPr="004C1691">
        <w:rPr>
          <w:rStyle w:val="StyleUnderline"/>
        </w:rPr>
        <w:t xml:space="preserve"> relations</w:t>
      </w:r>
      <w:r w:rsidRPr="004C1691">
        <w:rPr>
          <w:sz w:val="14"/>
        </w:rPr>
        <w:t>.</w:t>
      </w:r>
    </w:p>
    <w:p w:rsidR="00652127" w:rsidRPr="004C1691" w:rsidRDefault="00652127" w:rsidP="00652127">
      <w:pPr>
        <w:rPr>
          <w:sz w:val="16"/>
        </w:rPr>
      </w:pPr>
      <w:r w:rsidRPr="004C1691">
        <w:rPr>
          <w:sz w:val="16"/>
        </w:rPr>
        <w:t xml:space="preserve">If in a system of 100 maximum points, 70 points are awarded </w:t>
      </w:r>
      <w:proofErr w:type="gramStart"/>
      <w:r w:rsidRPr="004C1691">
        <w:rPr>
          <w:sz w:val="16"/>
        </w:rPr>
        <w:t>on the basis of</w:t>
      </w:r>
      <w:proofErr w:type="gramEnd"/>
      <w:r w:rsidRPr="004C1691">
        <w:rPr>
          <w:sz w:val="16"/>
        </w:rPr>
        <w:t xml:space="preserve"> family, there would be little change from the current system. </w:t>
      </w:r>
      <w:r w:rsidRPr="00545F4A">
        <w:rPr>
          <w:rStyle w:val="StyleUnderline"/>
          <w:highlight w:val="yellow"/>
        </w:rPr>
        <w:t xml:space="preserve">If 70 points were awarded </w:t>
      </w:r>
      <w:proofErr w:type="gramStart"/>
      <w:r w:rsidRPr="00545F4A">
        <w:rPr>
          <w:rStyle w:val="StyleUnderline"/>
          <w:highlight w:val="yellow"/>
        </w:rPr>
        <w:t>on the basis of</w:t>
      </w:r>
      <w:proofErr w:type="gramEnd"/>
      <w:r w:rsidRPr="004C1691">
        <w:rPr>
          <w:rStyle w:val="StyleUnderline"/>
        </w:rPr>
        <w:t xml:space="preserve"> </w:t>
      </w:r>
      <w:r w:rsidRPr="004C1691">
        <w:rPr>
          <w:sz w:val="16"/>
        </w:rPr>
        <w:t xml:space="preserve">having </w:t>
      </w:r>
      <w:r w:rsidRPr="00545F4A">
        <w:rPr>
          <w:rStyle w:val="StyleUnderline"/>
          <w:highlight w:val="yellow"/>
        </w:rPr>
        <w:t>a doctorate</w:t>
      </w:r>
      <w:r w:rsidRPr="004C1691">
        <w:rPr>
          <w:rStyle w:val="StyleUnderline"/>
        </w:rPr>
        <w:t xml:space="preserve"> in math</w:t>
      </w:r>
      <w:r w:rsidRPr="004C1691">
        <w:rPr>
          <w:sz w:val="16"/>
        </w:rPr>
        <w:t xml:space="preserve">ematics from a U.S. university, those </w:t>
      </w:r>
      <w:r w:rsidRPr="00545F4A">
        <w:rPr>
          <w:rStyle w:val="StyleUnderline"/>
          <w:highlight w:val="yellow"/>
        </w:rPr>
        <w:t>ratios would shift</w:t>
      </w:r>
      <w:r w:rsidRPr="004C1691">
        <w:rPr>
          <w:sz w:val="16"/>
        </w:rPr>
        <w:t xml:space="preserve"> accordingly.</w:t>
      </w:r>
    </w:p>
    <w:p w:rsidR="00652127" w:rsidRPr="004C1691" w:rsidRDefault="00652127" w:rsidP="00652127">
      <w:pPr>
        <w:rPr>
          <w:sz w:val="16"/>
        </w:rPr>
      </w:pPr>
      <w:r w:rsidRPr="004C1691">
        <w:rPr>
          <w:sz w:val="16"/>
        </w:rPr>
        <w:t>Canada awards just 10 points out of a possible 100 for relatives outside of a sponsor's immediate family, according to a report from the Law Library of Congress by Stephen Clarke, a Canadian legal specialist. Family relations are considered under "adaptability" criterion, which presumes that having relatives in Canada would help an immigrant adjust.</w:t>
      </w:r>
    </w:p>
    <w:p w:rsidR="00652127" w:rsidRPr="004C1691" w:rsidRDefault="00652127" w:rsidP="00652127">
      <w:pPr>
        <w:rPr>
          <w:sz w:val="16"/>
        </w:rPr>
      </w:pPr>
      <w:r w:rsidRPr="004C1691">
        <w:rPr>
          <w:sz w:val="16"/>
        </w:rPr>
        <w:t xml:space="preserve">But other </w:t>
      </w:r>
      <w:r w:rsidRPr="00ED4C59">
        <w:rPr>
          <w:rStyle w:val="StyleUnderline"/>
        </w:rPr>
        <w:t>factors can serve as proxies for family relations that could maintain immigration flows from Asia and Latin America</w:t>
      </w:r>
      <w:r w:rsidRPr="004C1691">
        <w:rPr>
          <w:sz w:val="16"/>
        </w:rPr>
        <w:t xml:space="preserve">, said Demetrios </w:t>
      </w:r>
      <w:proofErr w:type="spellStart"/>
      <w:r w:rsidRPr="004C1691">
        <w:rPr>
          <w:sz w:val="16"/>
        </w:rPr>
        <w:t>Papademetriou</w:t>
      </w:r>
      <w:proofErr w:type="spellEnd"/>
      <w:r w:rsidRPr="004C1691">
        <w:rPr>
          <w:sz w:val="16"/>
        </w:rPr>
        <w:t>, president of the Migration Policy Institute think tank and a leading expert on point systems.</w:t>
      </w:r>
    </w:p>
    <w:p w:rsidR="00652127" w:rsidRPr="004C1691" w:rsidRDefault="00652127" w:rsidP="00652127">
      <w:pPr>
        <w:rPr>
          <w:sz w:val="16"/>
        </w:rPr>
      </w:pPr>
      <w:r w:rsidRPr="004C1691">
        <w:rPr>
          <w:sz w:val="16"/>
        </w:rPr>
        <w:t xml:space="preserve">"I can design a point system in the next half hour and give zero points to family and still advantage family over any other group," </w:t>
      </w:r>
      <w:proofErr w:type="spellStart"/>
      <w:r w:rsidRPr="004C1691">
        <w:rPr>
          <w:sz w:val="16"/>
        </w:rPr>
        <w:t>Papademetriou</w:t>
      </w:r>
      <w:proofErr w:type="spellEnd"/>
      <w:r w:rsidRPr="004C1691">
        <w:rPr>
          <w:sz w:val="16"/>
        </w:rPr>
        <w:t xml:space="preserve"> said. One way would to give a large proportion of points for a job offer, usually are made through existing informal migration networks. "Who controls the networks?" he said. "Families."</w:t>
      </w:r>
    </w:p>
    <w:p w:rsidR="00652127" w:rsidRPr="004C1691" w:rsidRDefault="00652127" w:rsidP="00652127">
      <w:pPr>
        <w:rPr>
          <w:sz w:val="16"/>
        </w:rPr>
      </w:pPr>
      <w:r w:rsidRPr="004C1691">
        <w:rPr>
          <w:sz w:val="16"/>
        </w:rPr>
        <w:t>Preferred occupations, U.S. work experience or other categories could do the same thing.</w:t>
      </w:r>
    </w:p>
    <w:p w:rsidR="00652127" w:rsidRPr="004C1691" w:rsidRDefault="00652127" w:rsidP="00652127">
      <w:pPr>
        <w:rPr>
          <w:sz w:val="16"/>
        </w:rPr>
      </w:pPr>
      <w:r w:rsidRPr="004C1691">
        <w:rPr>
          <w:sz w:val="16"/>
        </w:rPr>
        <w:t xml:space="preserve">"At the end of the day, </w:t>
      </w:r>
      <w:r w:rsidRPr="00545F4A">
        <w:rPr>
          <w:rStyle w:val="Emphasis"/>
          <w:highlight w:val="yellow"/>
        </w:rPr>
        <w:t>you can cut</w:t>
      </w:r>
      <w:r w:rsidRPr="004C1691">
        <w:rPr>
          <w:rStyle w:val="StyleUnderline"/>
        </w:rPr>
        <w:t xml:space="preserve"> and slice </w:t>
      </w:r>
      <w:r w:rsidRPr="00545F4A">
        <w:rPr>
          <w:rStyle w:val="Emphasis"/>
          <w:highlight w:val="yellow"/>
        </w:rPr>
        <w:t>this in</w:t>
      </w:r>
      <w:r w:rsidRPr="004C1691">
        <w:rPr>
          <w:rStyle w:val="StyleUnderline"/>
        </w:rPr>
        <w:t xml:space="preserve"> all</w:t>
      </w:r>
      <w:r w:rsidRPr="004C1691">
        <w:rPr>
          <w:sz w:val="16"/>
        </w:rPr>
        <w:t xml:space="preserve"> sorts of </w:t>
      </w:r>
      <w:r w:rsidRPr="00545F4A">
        <w:rPr>
          <w:rStyle w:val="Emphasis"/>
          <w:highlight w:val="yellow"/>
        </w:rPr>
        <w:t>different ways</w:t>
      </w:r>
      <w:r w:rsidRPr="004C1691">
        <w:rPr>
          <w:sz w:val="16"/>
        </w:rPr>
        <w:t xml:space="preserve">," </w:t>
      </w:r>
      <w:proofErr w:type="spellStart"/>
      <w:r w:rsidRPr="004C1691">
        <w:rPr>
          <w:sz w:val="16"/>
        </w:rPr>
        <w:t>Papademetriou</w:t>
      </w:r>
      <w:proofErr w:type="spellEnd"/>
      <w:r w:rsidRPr="004C1691">
        <w:rPr>
          <w:sz w:val="16"/>
        </w:rPr>
        <w:t xml:space="preserve"> said. "That's why I suspect these negotiations have taken as long as they are taking. Because none of these people are stupid, nor are they staffed by stupid people. </w:t>
      </w:r>
      <w:r w:rsidRPr="004C1691">
        <w:rPr>
          <w:rStyle w:val="StyleUnderline"/>
        </w:rPr>
        <w:t xml:space="preserve">They realize there are indirect ways of </w:t>
      </w:r>
      <w:r w:rsidRPr="00545F4A">
        <w:rPr>
          <w:rStyle w:val="StyleUnderline"/>
          <w:highlight w:val="yellow"/>
        </w:rPr>
        <w:t>losing in one category but recovering</w:t>
      </w:r>
      <w:r w:rsidRPr="004C1691">
        <w:rPr>
          <w:rStyle w:val="StyleUnderline"/>
        </w:rPr>
        <w:t xml:space="preserve"> their losses by giving higher value to </w:t>
      </w:r>
      <w:r w:rsidRPr="00545F4A">
        <w:rPr>
          <w:rStyle w:val="StyleUnderline"/>
          <w:highlight w:val="yellow"/>
        </w:rPr>
        <w:t>another</w:t>
      </w:r>
      <w:r w:rsidRPr="004C1691">
        <w:rPr>
          <w:rStyle w:val="StyleUnderline"/>
        </w:rPr>
        <w:t xml:space="preserve"> category</w:t>
      </w:r>
      <w:r w:rsidRPr="004C1691">
        <w:rPr>
          <w:sz w:val="16"/>
        </w:rPr>
        <w:t>."</w:t>
      </w:r>
    </w:p>
    <w:p w:rsidR="00652127" w:rsidRPr="004C1691" w:rsidRDefault="00652127" w:rsidP="00652127">
      <w:pPr>
        <w:rPr>
          <w:sz w:val="16"/>
        </w:rPr>
      </w:pPr>
      <w:proofErr w:type="spellStart"/>
      <w:r w:rsidRPr="004C1691">
        <w:rPr>
          <w:sz w:val="16"/>
        </w:rPr>
        <w:t>Papademetriou</w:t>
      </w:r>
      <w:proofErr w:type="spellEnd"/>
      <w:r w:rsidRPr="004C1691">
        <w:rPr>
          <w:sz w:val="16"/>
        </w:rPr>
        <w:t xml:space="preserve"> said </w:t>
      </w:r>
      <w:r w:rsidRPr="00545F4A">
        <w:rPr>
          <w:rStyle w:val="Emphasis"/>
          <w:highlight w:val="yellow"/>
        </w:rPr>
        <w:t>the key</w:t>
      </w:r>
      <w:r w:rsidRPr="004C1691">
        <w:rPr>
          <w:rStyle w:val="StyleUnderline"/>
        </w:rPr>
        <w:t xml:space="preserve"> to a successful point system </w:t>
      </w:r>
      <w:r w:rsidRPr="00545F4A">
        <w:rPr>
          <w:rStyle w:val="Emphasis"/>
          <w:highlight w:val="yellow"/>
        </w:rPr>
        <w:t>is</w:t>
      </w:r>
      <w:r w:rsidRPr="004C1691">
        <w:rPr>
          <w:sz w:val="16"/>
        </w:rPr>
        <w:t xml:space="preserve"> adaptability and </w:t>
      </w:r>
      <w:r w:rsidRPr="00545F4A">
        <w:rPr>
          <w:rStyle w:val="Emphasis"/>
          <w:highlight w:val="yellow"/>
        </w:rPr>
        <w:t>flexibility</w:t>
      </w:r>
      <w:r w:rsidRPr="004C1691">
        <w:rPr>
          <w:sz w:val="16"/>
        </w:rPr>
        <w:t>, so that points can be constantly adjusted.</w:t>
      </w:r>
    </w:p>
    <w:p w:rsidR="00652127" w:rsidRPr="004C1691" w:rsidRDefault="00652127" w:rsidP="00652127">
      <w:pPr>
        <w:rPr>
          <w:sz w:val="16"/>
        </w:rPr>
      </w:pPr>
      <w:r w:rsidRPr="004C1691">
        <w:rPr>
          <w:sz w:val="16"/>
        </w:rPr>
        <w:t xml:space="preserve">Experts testifying at a House hearing earlier this month said problems with point systems include fraudulent manufacture of diplomas and job histories. Canada has had problems with highly trained immigrants who cannot find jobs because their foreign certifications are not accepted by Canadian provinces. Some experts were also leery of allowing Congress to </w:t>
      </w:r>
      <w:proofErr w:type="gramStart"/>
      <w:r w:rsidRPr="004C1691">
        <w:rPr>
          <w:sz w:val="16"/>
        </w:rPr>
        <w:t>make adjustments</w:t>
      </w:r>
      <w:proofErr w:type="gramEnd"/>
      <w:r w:rsidRPr="004C1691">
        <w:rPr>
          <w:sz w:val="16"/>
        </w:rPr>
        <w:t>.</w:t>
      </w:r>
    </w:p>
    <w:p w:rsidR="00652127" w:rsidRDefault="00652127" w:rsidP="00652127">
      <w:pPr>
        <w:rPr>
          <w:sz w:val="16"/>
        </w:rPr>
      </w:pPr>
      <w:r w:rsidRPr="00545F4A">
        <w:rPr>
          <w:rStyle w:val="Emphasis"/>
          <w:highlight w:val="yellow"/>
        </w:rPr>
        <w:t>Point</w:t>
      </w:r>
      <w:r w:rsidRPr="00545F4A">
        <w:rPr>
          <w:rStyle w:val="StyleUnderline"/>
          <w:highlight w:val="yellow"/>
        </w:rPr>
        <w:t xml:space="preserve"> systems are </w:t>
      </w:r>
      <w:r w:rsidRPr="00545F4A">
        <w:rPr>
          <w:rStyle w:val="Emphasis"/>
          <w:highlight w:val="yellow"/>
        </w:rPr>
        <w:t>extolled by</w:t>
      </w:r>
      <w:r w:rsidRPr="00545F4A">
        <w:rPr>
          <w:rStyle w:val="StyleUnderline"/>
          <w:highlight w:val="yellow"/>
        </w:rPr>
        <w:t xml:space="preserve"> </w:t>
      </w:r>
      <w:r w:rsidRPr="00545F4A">
        <w:rPr>
          <w:rStyle w:val="Emphasis"/>
          <w:highlight w:val="yellow"/>
        </w:rPr>
        <w:t>economists</w:t>
      </w:r>
      <w:r w:rsidRPr="004C1691">
        <w:rPr>
          <w:sz w:val="16"/>
        </w:rPr>
        <w:t xml:space="preserve">, but the low-wage service industries such as restaurants and nursing homes want a temporary worker program that would admit much larger numbers of low-wage workers, while </w:t>
      </w:r>
      <w:r w:rsidRPr="004C1691">
        <w:rPr>
          <w:rStyle w:val="StyleUnderline"/>
        </w:rPr>
        <w:t>technology companies</w:t>
      </w:r>
      <w:r w:rsidRPr="004C1691">
        <w:rPr>
          <w:sz w:val="16"/>
        </w:rPr>
        <w:t xml:space="preserve"> and others looking for higher-skilled workers </w:t>
      </w:r>
      <w:r w:rsidRPr="004C1691">
        <w:rPr>
          <w:rStyle w:val="StyleUnderline"/>
        </w:rPr>
        <w:t>want to expand the current</w:t>
      </w:r>
      <w:r w:rsidRPr="004C1691">
        <w:rPr>
          <w:sz w:val="16"/>
        </w:rPr>
        <w:t xml:space="preserve"> employment-based </w:t>
      </w:r>
      <w:r w:rsidRPr="004C1691">
        <w:rPr>
          <w:rStyle w:val="StyleUnderline"/>
        </w:rPr>
        <w:t>visa system,</w:t>
      </w:r>
      <w:r w:rsidRPr="004C1691">
        <w:rPr>
          <w:sz w:val="16"/>
        </w:rPr>
        <w:t xml:space="preserve"> which accounts for about 15 percent of green card slots.</w:t>
      </w:r>
    </w:p>
    <w:p w:rsidR="00652127" w:rsidRDefault="00652127" w:rsidP="00652127"/>
    <w:p w:rsidR="00652127" w:rsidRDefault="00652127" w:rsidP="00652127">
      <w:pPr>
        <w:pStyle w:val="Heading3"/>
      </w:pPr>
      <w:r>
        <w:t>1NC/2NC Politics Net Benefit</w:t>
      </w:r>
    </w:p>
    <w:p w:rsidR="00652127" w:rsidRPr="00EA70EA" w:rsidRDefault="00652127" w:rsidP="00652127"/>
    <w:p w:rsidR="00652127" w:rsidRPr="00E845B5" w:rsidRDefault="00652127" w:rsidP="00652127">
      <w:pPr>
        <w:pStyle w:val="Heading4"/>
      </w:pPr>
      <w:r>
        <w:t xml:space="preserve">It </w:t>
      </w:r>
      <w:r w:rsidRPr="00016613">
        <w:rPr>
          <w:u w:val="single"/>
        </w:rPr>
        <w:t>avoids politics</w:t>
      </w:r>
      <w:r>
        <w:t xml:space="preserve"> – point systems appear </w:t>
      </w:r>
      <w:r w:rsidRPr="001D562F">
        <w:rPr>
          <w:u w:val="single"/>
        </w:rPr>
        <w:t>objective</w:t>
      </w:r>
      <w:r>
        <w:t xml:space="preserve"> and place </w:t>
      </w:r>
      <w:r w:rsidRPr="001D562F">
        <w:rPr>
          <w:u w:val="single"/>
        </w:rPr>
        <w:t>national interests</w:t>
      </w:r>
      <w:r>
        <w:t xml:space="preserve"> first. </w:t>
      </w:r>
    </w:p>
    <w:p w:rsidR="00652127" w:rsidRPr="00F63D5C" w:rsidRDefault="00652127" w:rsidP="00652127">
      <w:proofErr w:type="spellStart"/>
      <w:r w:rsidRPr="006C34C1">
        <w:rPr>
          <w:rStyle w:val="Style13ptBold"/>
        </w:rPr>
        <w:t>Papademetriou</w:t>
      </w:r>
      <w:proofErr w:type="spellEnd"/>
      <w:r w:rsidRPr="006C34C1">
        <w:rPr>
          <w:rStyle w:val="Style13ptBold"/>
        </w:rPr>
        <w:t xml:space="preserve"> 07</w:t>
      </w:r>
      <w:r>
        <w:t xml:space="preserve"> – Demetrios G. </w:t>
      </w:r>
      <w:proofErr w:type="spellStart"/>
      <w:r>
        <w:t>Papademetriou</w:t>
      </w:r>
      <w:proofErr w:type="spellEnd"/>
      <w:r>
        <w:t xml:space="preserve"> is the founding President of Migration Policy Institute Europe, PhD in comparative public policy and international relations (1976) from the University of Maryland, May 1</w:t>
      </w:r>
      <w:r w:rsidRPr="006C34C1">
        <w:rPr>
          <w:vertAlign w:val="superscript"/>
        </w:rPr>
        <w:t>st</w:t>
      </w:r>
      <w:r>
        <w:t xml:space="preserve"> (“Hearing on ‘Examining Point Systems as a Method for Selecting Immigrants’”, Migration Policy Institute, Available online at </w:t>
      </w:r>
      <w:hyperlink r:id="rId9" w:history="1">
        <w:r w:rsidRPr="004748AB">
          <w:rPr>
            <w:rStyle w:val="Hyperlink"/>
          </w:rPr>
          <w:t>http://www.migrationpolicy.org/pubs/PointSystemsTestimony_May12007.pdf</w:t>
        </w:r>
      </w:hyperlink>
      <w:r>
        <w:t>, Accessed 07-12-2018)</w:t>
      </w:r>
    </w:p>
    <w:p w:rsidR="00652127" w:rsidRPr="00E21DE7" w:rsidRDefault="00652127" w:rsidP="00652127">
      <w:pPr>
        <w:rPr>
          <w:sz w:val="16"/>
        </w:rPr>
      </w:pPr>
      <w:r w:rsidRPr="00201830">
        <w:rPr>
          <w:rStyle w:val="Emphasis"/>
          <w:highlight w:val="yellow"/>
        </w:rPr>
        <w:t>Point systems</w:t>
      </w:r>
      <w:r w:rsidRPr="00975DC2">
        <w:rPr>
          <w:rStyle w:val="StyleUnderline"/>
        </w:rPr>
        <w:t xml:space="preserve"> </w:t>
      </w:r>
      <w:r w:rsidRPr="00E21DE7">
        <w:rPr>
          <w:sz w:val="16"/>
        </w:rPr>
        <w:t xml:space="preserve">quickly </w:t>
      </w:r>
      <w:r w:rsidRPr="00201830">
        <w:rPr>
          <w:rStyle w:val="StyleUnderline"/>
          <w:highlight w:val="yellow"/>
        </w:rPr>
        <w:t>became popular</w:t>
      </w:r>
      <w:r w:rsidRPr="00E21DE7">
        <w:rPr>
          <w:sz w:val="16"/>
        </w:rPr>
        <w:t xml:space="preserve"> among government planners in other countries, also </w:t>
      </w:r>
      <w:r w:rsidRPr="00C47CD3">
        <w:rPr>
          <w:rStyle w:val="StyleUnderline"/>
        </w:rPr>
        <w:t xml:space="preserve">as a means of </w:t>
      </w:r>
      <w:r w:rsidRPr="00201830">
        <w:rPr>
          <w:rStyle w:val="Emphasis"/>
          <w:highlight w:val="yellow"/>
        </w:rPr>
        <w:t>addressing</w:t>
      </w:r>
      <w:r w:rsidRPr="00E21DE7">
        <w:rPr>
          <w:sz w:val="16"/>
        </w:rPr>
        <w:t xml:space="preserve"> another concern: </w:t>
      </w:r>
      <w:r w:rsidRPr="00201830">
        <w:rPr>
          <w:rStyle w:val="Emphasis"/>
          <w:highlight w:val="yellow"/>
        </w:rPr>
        <w:t>That</w:t>
      </w:r>
      <w:r w:rsidRPr="00E21DE7">
        <w:rPr>
          <w:sz w:val="16"/>
        </w:rPr>
        <w:t xml:space="preserve"> their </w:t>
      </w:r>
      <w:r w:rsidRPr="00201830">
        <w:rPr>
          <w:rStyle w:val="Emphasis"/>
          <w:highlight w:val="yellow"/>
        </w:rPr>
        <w:t>higher education</w:t>
      </w:r>
      <w:r w:rsidRPr="00C47CD3">
        <w:rPr>
          <w:rStyle w:val="StyleUnderline"/>
        </w:rPr>
        <w:t xml:space="preserve"> systems</w:t>
      </w:r>
      <w:r w:rsidRPr="00E21DE7">
        <w:rPr>
          <w:sz w:val="16"/>
        </w:rPr>
        <w:t xml:space="preserve"> at the time </w:t>
      </w:r>
      <w:r w:rsidRPr="00201830">
        <w:rPr>
          <w:rStyle w:val="StyleUnderline"/>
          <w:highlight w:val="yellow"/>
        </w:rPr>
        <w:t>were not producing</w:t>
      </w:r>
      <w:r w:rsidRPr="00C47CD3">
        <w:rPr>
          <w:rStyle w:val="StyleUnderline"/>
        </w:rPr>
        <w:t xml:space="preserve"> enough professionals with </w:t>
      </w:r>
      <w:r w:rsidRPr="00201830">
        <w:rPr>
          <w:rStyle w:val="Emphasis"/>
          <w:highlight w:val="yellow"/>
        </w:rPr>
        <w:t>the human capital</w:t>
      </w:r>
      <w:r w:rsidRPr="00E21DE7">
        <w:rPr>
          <w:sz w:val="16"/>
        </w:rPr>
        <w:t xml:space="preserve"> characteristics </w:t>
      </w:r>
      <w:r w:rsidRPr="00201830">
        <w:rPr>
          <w:rStyle w:val="Emphasis"/>
          <w:highlight w:val="yellow"/>
        </w:rPr>
        <w:t>their economies needed</w:t>
      </w:r>
      <w:r w:rsidRPr="00E21DE7">
        <w:rPr>
          <w:sz w:val="16"/>
        </w:rPr>
        <w:t xml:space="preserve"> to grow and become more competitive in the emerging global marketplace. (The UK’s decision whereby graduates from 50 top business schools from around the world wishing to immigrate to the UK would automatically meet its points test’s “</w:t>
      </w:r>
      <w:proofErr w:type="spellStart"/>
      <w:r w:rsidRPr="00E21DE7">
        <w:rPr>
          <w:sz w:val="16"/>
        </w:rPr>
        <w:t>passmark</w:t>
      </w:r>
      <w:proofErr w:type="spellEnd"/>
      <w:r w:rsidRPr="00E21DE7">
        <w:rPr>
          <w:sz w:val="16"/>
        </w:rPr>
        <w:t>” of 75 points is rooted on the same impulse. So is the “mad dash” around the advanced industrial world to facilitate the admission—with or without point tests—of selected foreign students who graduate from their universities</w:t>
      </w:r>
      <w:r w:rsidRPr="00201830">
        <w:rPr>
          <w:sz w:val="16"/>
        </w:rPr>
        <w:t xml:space="preserve">.) </w:t>
      </w:r>
      <w:r w:rsidRPr="00201830">
        <w:rPr>
          <w:rStyle w:val="StyleUnderline"/>
        </w:rPr>
        <w:t>Admitting immigrants selected for the education and qualifications</w:t>
      </w:r>
      <w:r w:rsidRPr="00201830">
        <w:rPr>
          <w:sz w:val="16"/>
        </w:rPr>
        <w:t xml:space="preserve"> the receiving economies need and could benefit from </w:t>
      </w:r>
      <w:r w:rsidRPr="00201830">
        <w:rPr>
          <w:rStyle w:val="StyleUnderline"/>
        </w:rPr>
        <w:t>was</w:t>
      </w:r>
      <w:r w:rsidRPr="00201830">
        <w:rPr>
          <w:sz w:val="16"/>
        </w:rPr>
        <w:t xml:space="preserve"> thus </w:t>
      </w:r>
      <w:r w:rsidRPr="00201830">
        <w:rPr>
          <w:rStyle w:val="StyleUnderline"/>
        </w:rPr>
        <w:t>judged to be good economic</w:t>
      </w:r>
      <w:r w:rsidRPr="00201830">
        <w:rPr>
          <w:sz w:val="16"/>
        </w:rPr>
        <w:t xml:space="preserve"> and labor market </w:t>
      </w:r>
      <w:r w:rsidRPr="00201830">
        <w:rPr>
          <w:rStyle w:val="StyleUnderline"/>
        </w:rPr>
        <w:t xml:space="preserve">policy for both the </w:t>
      </w:r>
      <w:r w:rsidRPr="00201830">
        <w:rPr>
          <w:rStyle w:val="Emphasis"/>
        </w:rPr>
        <w:t>short</w:t>
      </w:r>
      <w:r w:rsidRPr="00201830">
        <w:rPr>
          <w:sz w:val="16"/>
        </w:rPr>
        <w:t xml:space="preserve"> </w:t>
      </w:r>
      <w:r w:rsidRPr="00201830">
        <w:rPr>
          <w:rStyle w:val="StyleUnderline"/>
        </w:rPr>
        <w:t>and</w:t>
      </w:r>
      <w:r w:rsidRPr="00201830">
        <w:rPr>
          <w:sz w:val="16"/>
        </w:rPr>
        <w:t xml:space="preserve">, if properly weighed, the </w:t>
      </w:r>
      <w:r w:rsidRPr="00201830">
        <w:rPr>
          <w:rStyle w:val="Emphasis"/>
        </w:rPr>
        <w:t>long</w:t>
      </w:r>
      <w:r w:rsidRPr="00201830">
        <w:rPr>
          <w:rStyle w:val="StyleUnderline"/>
        </w:rPr>
        <w:t xml:space="preserve">er </w:t>
      </w:r>
      <w:r w:rsidRPr="00201830">
        <w:rPr>
          <w:rStyle w:val="Emphasis"/>
        </w:rPr>
        <w:t>term</w:t>
      </w:r>
      <w:r w:rsidRPr="00201830">
        <w:rPr>
          <w:sz w:val="16"/>
        </w:rPr>
        <w:t>.</w:t>
      </w:r>
    </w:p>
    <w:p w:rsidR="00652127" w:rsidRPr="00E845B5" w:rsidRDefault="00652127" w:rsidP="00652127">
      <w:pPr>
        <w:rPr>
          <w:sz w:val="16"/>
        </w:rPr>
      </w:pPr>
      <w:r w:rsidRPr="00E845B5">
        <w:rPr>
          <w:sz w:val="16"/>
        </w:rPr>
        <w:t xml:space="preserve">However, </w:t>
      </w:r>
      <w:r w:rsidRPr="00201830">
        <w:rPr>
          <w:rStyle w:val="StyleUnderline"/>
          <w:highlight w:val="yellow"/>
        </w:rPr>
        <w:t>point systems</w:t>
      </w:r>
      <w:r w:rsidRPr="00E845B5">
        <w:rPr>
          <w:sz w:val="16"/>
          <w:highlight w:val="yellow"/>
        </w:rPr>
        <w:t xml:space="preserve"> </w:t>
      </w:r>
      <w:r w:rsidRPr="00201830">
        <w:rPr>
          <w:rStyle w:val="StyleUnderline"/>
          <w:highlight w:val="yellow"/>
        </w:rPr>
        <w:t>have</w:t>
      </w:r>
      <w:r w:rsidRPr="00E845B5">
        <w:rPr>
          <w:sz w:val="16"/>
        </w:rPr>
        <w:t xml:space="preserve"> also </w:t>
      </w:r>
      <w:r w:rsidRPr="00965809">
        <w:rPr>
          <w:rStyle w:val="StyleUnderline"/>
        </w:rPr>
        <w:t xml:space="preserve">been useful for </w:t>
      </w:r>
      <w:r w:rsidRPr="00201830">
        <w:rPr>
          <w:rStyle w:val="Emphasis"/>
          <w:highlight w:val="yellow"/>
        </w:rPr>
        <w:t>political purposes</w:t>
      </w:r>
      <w:r w:rsidRPr="00E845B5">
        <w:rPr>
          <w:sz w:val="16"/>
        </w:rPr>
        <w:t>. For instance:</w:t>
      </w:r>
    </w:p>
    <w:p w:rsidR="00652127" w:rsidRPr="00E21DE7" w:rsidRDefault="00652127" w:rsidP="00652127">
      <w:pPr>
        <w:rPr>
          <w:sz w:val="16"/>
        </w:rPr>
      </w:pPr>
      <w:r w:rsidRPr="00E21DE7">
        <w:rPr>
          <w:sz w:val="16"/>
        </w:rPr>
        <w:t xml:space="preserve">• </w:t>
      </w:r>
      <w:r w:rsidRPr="00201830">
        <w:rPr>
          <w:rStyle w:val="StyleUnderline"/>
          <w:highlight w:val="yellow"/>
        </w:rPr>
        <w:t>They</w:t>
      </w:r>
      <w:r w:rsidRPr="00E21DE7">
        <w:rPr>
          <w:sz w:val="16"/>
        </w:rPr>
        <w:t xml:space="preserve"> can </w:t>
      </w:r>
      <w:r w:rsidRPr="00201830">
        <w:rPr>
          <w:rStyle w:val="StyleUnderline"/>
          <w:highlight w:val="yellow"/>
        </w:rPr>
        <w:t xml:space="preserve">inspire </w:t>
      </w:r>
      <w:r w:rsidRPr="00201830">
        <w:rPr>
          <w:rStyle w:val="Emphasis"/>
          <w:highlight w:val="yellow"/>
        </w:rPr>
        <w:t>public confidence</w:t>
      </w:r>
      <w:r w:rsidRPr="00201830">
        <w:rPr>
          <w:sz w:val="16"/>
          <w:highlight w:val="yellow"/>
        </w:rPr>
        <w:t xml:space="preserve"> </w:t>
      </w:r>
      <w:r w:rsidRPr="00201830">
        <w:rPr>
          <w:rStyle w:val="StyleUnderline"/>
          <w:highlight w:val="yellow"/>
        </w:rPr>
        <w:t xml:space="preserve">by appearing to use </w:t>
      </w:r>
      <w:r w:rsidRPr="00201830">
        <w:rPr>
          <w:rStyle w:val="Emphasis"/>
          <w:highlight w:val="yellow"/>
        </w:rPr>
        <w:t>universal</w:t>
      </w:r>
      <w:r w:rsidRPr="00201830">
        <w:rPr>
          <w:sz w:val="16"/>
          <w:highlight w:val="yellow"/>
        </w:rPr>
        <w:t xml:space="preserve">, </w:t>
      </w:r>
      <w:r w:rsidRPr="00201830">
        <w:rPr>
          <w:rStyle w:val="Emphasis"/>
          <w:highlight w:val="yellow"/>
        </w:rPr>
        <w:t>data-driven</w:t>
      </w:r>
      <w:r w:rsidRPr="00E21DE7">
        <w:rPr>
          <w:sz w:val="16"/>
        </w:rPr>
        <w:t xml:space="preserve">, and </w:t>
      </w:r>
      <w:r w:rsidRPr="00C47CD3">
        <w:rPr>
          <w:rStyle w:val="StyleUnderline"/>
        </w:rPr>
        <w:t xml:space="preserve">objective selection </w:t>
      </w:r>
      <w:r w:rsidRPr="00201830">
        <w:rPr>
          <w:rStyle w:val="Emphasis"/>
          <w:highlight w:val="yellow"/>
        </w:rPr>
        <w:t>criteria</w:t>
      </w:r>
      <w:r w:rsidRPr="00201830">
        <w:rPr>
          <w:sz w:val="16"/>
          <w:highlight w:val="yellow"/>
        </w:rPr>
        <w:t xml:space="preserve"> </w:t>
      </w:r>
      <w:r w:rsidRPr="00201830">
        <w:rPr>
          <w:rStyle w:val="StyleUnderline"/>
          <w:highlight w:val="yellow"/>
        </w:rPr>
        <w:t xml:space="preserve">to advance </w:t>
      </w:r>
      <w:r w:rsidRPr="00201830">
        <w:rPr>
          <w:rStyle w:val="Emphasis"/>
        </w:rPr>
        <w:t xml:space="preserve">clearly </w:t>
      </w:r>
      <w:r w:rsidRPr="00201830">
        <w:rPr>
          <w:rStyle w:val="Emphasis"/>
          <w:highlight w:val="yellow"/>
        </w:rPr>
        <w:t>defined</w:t>
      </w:r>
      <w:r w:rsidRPr="00E21DE7">
        <w:rPr>
          <w:sz w:val="16"/>
        </w:rPr>
        <w:t xml:space="preserve"> and easily understandable </w:t>
      </w:r>
      <w:r w:rsidRPr="00201830">
        <w:rPr>
          <w:rStyle w:val="StyleUnderline"/>
          <w:highlight w:val="yellow"/>
        </w:rPr>
        <w:t>economic</w:t>
      </w:r>
      <w:r w:rsidRPr="00E21DE7">
        <w:rPr>
          <w:sz w:val="16"/>
        </w:rPr>
        <w:t xml:space="preserve"> and labor market </w:t>
      </w:r>
      <w:r w:rsidRPr="00201830">
        <w:rPr>
          <w:rStyle w:val="Emphasis"/>
          <w:highlight w:val="yellow"/>
        </w:rPr>
        <w:t>objectives</w:t>
      </w:r>
      <w:r w:rsidRPr="00E21DE7">
        <w:rPr>
          <w:sz w:val="16"/>
        </w:rPr>
        <w:t xml:space="preserve">. Compared to most other selection systems, </w:t>
      </w:r>
      <w:r w:rsidRPr="00201830">
        <w:rPr>
          <w:rStyle w:val="StyleUnderline"/>
          <w:highlight w:val="yellow"/>
        </w:rPr>
        <w:t>point systems</w:t>
      </w:r>
      <w:r w:rsidRPr="00E21DE7">
        <w:rPr>
          <w:sz w:val="16"/>
        </w:rPr>
        <w:t xml:space="preserve"> appear to </w:t>
      </w:r>
      <w:r w:rsidRPr="00201830">
        <w:rPr>
          <w:rStyle w:val="Emphasis"/>
          <w:highlight w:val="yellow"/>
        </w:rPr>
        <w:t>avoid</w:t>
      </w:r>
      <w:r w:rsidRPr="00C47CD3">
        <w:rPr>
          <w:rStyle w:val="StyleUnderline"/>
        </w:rPr>
        <w:t xml:space="preserve"> the </w:t>
      </w:r>
      <w:r w:rsidRPr="00201830">
        <w:rPr>
          <w:rStyle w:val="StyleUnderline"/>
          <w:highlight w:val="yellow"/>
        </w:rPr>
        <w:t>case-by-case</w:t>
      </w:r>
      <w:r w:rsidRPr="00C47CD3">
        <w:rPr>
          <w:rStyle w:val="StyleUnderline"/>
        </w:rPr>
        <w:t xml:space="preserve"> selection systems’ “</w:t>
      </w:r>
      <w:r w:rsidRPr="00201830">
        <w:rPr>
          <w:rStyle w:val="Emphasis"/>
          <w:highlight w:val="yellow"/>
        </w:rPr>
        <w:t>gamesmanship</w:t>
      </w:r>
      <w:r w:rsidRPr="00E21DE7">
        <w:rPr>
          <w:sz w:val="16"/>
        </w:rPr>
        <w:t>” between employers and bureaucrats.</w:t>
      </w:r>
    </w:p>
    <w:p w:rsidR="00652127" w:rsidRPr="00E21DE7" w:rsidRDefault="00652127" w:rsidP="00652127">
      <w:pPr>
        <w:rPr>
          <w:sz w:val="16"/>
        </w:rPr>
      </w:pPr>
      <w:r w:rsidRPr="00E21DE7">
        <w:rPr>
          <w:sz w:val="16"/>
        </w:rPr>
        <w:t>• A point system’s appearance of</w:t>
      </w:r>
      <w:r w:rsidRPr="00C47CD3">
        <w:rPr>
          <w:rStyle w:val="StyleUnderline"/>
        </w:rPr>
        <w:t xml:space="preserve"> </w:t>
      </w:r>
      <w:r w:rsidRPr="00201830">
        <w:rPr>
          <w:rStyle w:val="StyleUnderline"/>
          <w:highlight w:val="yellow"/>
        </w:rPr>
        <w:t>impartiality</w:t>
      </w:r>
      <w:r w:rsidRPr="00E21DE7">
        <w:rPr>
          <w:sz w:val="16"/>
        </w:rPr>
        <w:t xml:space="preserve"> </w:t>
      </w:r>
      <w:r w:rsidRPr="00201830">
        <w:rPr>
          <w:rStyle w:val="StyleUnderline"/>
          <w:highlight w:val="yellow"/>
        </w:rPr>
        <w:t xml:space="preserve">discourages </w:t>
      </w:r>
      <w:r w:rsidRPr="00201830">
        <w:rPr>
          <w:rStyle w:val="Emphasis"/>
          <w:highlight w:val="yellow"/>
        </w:rPr>
        <w:t>individual-level challenges</w:t>
      </w:r>
      <w:r w:rsidRPr="00E21DE7">
        <w:rPr>
          <w:sz w:val="16"/>
        </w:rPr>
        <w:t xml:space="preserve"> while </w:t>
      </w:r>
      <w:r w:rsidRPr="00C47CD3">
        <w:rPr>
          <w:rStyle w:val="StyleUnderline"/>
        </w:rPr>
        <w:t xml:space="preserve">the appearance of technical </w:t>
      </w:r>
      <w:r w:rsidRPr="00201830">
        <w:rPr>
          <w:rStyle w:val="StyleUnderline"/>
          <w:highlight w:val="yellow"/>
        </w:rPr>
        <w:t>complexity</w:t>
      </w:r>
      <w:r w:rsidRPr="00E21DE7">
        <w:rPr>
          <w:sz w:val="16"/>
        </w:rPr>
        <w:t xml:space="preserve"> and the formula’s increasingly forward thrust (to address longer term economic growth and competitiveness priorities) </w:t>
      </w:r>
      <w:r w:rsidRPr="00201830">
        <w:rPr>
          <w:rStyle w:val="Emphasis"/>
          <w:highlight w:val="yellow"/>
        </w:rPr>
        <w:t>dampens</w:t>
      </w:r>
      <w:r w:rsidRPr="00201830">
        <w:rPr>
          <w:rStyle w:val="StyleUnderline"/>
          <w:highlight w:val="yellow"/>
        </w:rPr>
        <w:t xml:space="preserve"> concerns about</w:t>
      </w:r>
      <w:r w:rsidRPr="00C47CD3">
        <w:rPr>
          <w:rStyle w:val="StyleUnderline"/>
        </w:rPr>
        <w:t xml:space="preserve"> </w:t>
      </w:r>
      <w:r w:rsidRPr="00201830">
        <w:rPr>
          <w:rStyle w:val="Emphasis"/>
          <w:highlight w:val="yellow"/>
        </w:rPr>
        <w:t>adverse effects</w:t>
      </w:r>
      <w:r w:rsidRPr="00E21DE7">
        <w:rPr>
          <w:sz w:val="16"/>
        </w:rPr>
        <w:t xml:space="preserve"> on domestic workers.</w:t>
      </w:r>
    </w:p>
    <w:p w:rsidR="00652127" w:rsidRPr="00E21DE7" w:rsidRDefault="00652127" w:rsidP="00652127">
      <w:pPr>
        <w:rPr>
          <w:sz w:val="16"/>
        </w:rPr>
      </w:pPr>
      <w:r w:rsidRPr="00E21DE7">
        <w:rPr>
          <w:sz w:val="16"/>
        </w:rPr>
        <w:t xml:space="preserve">• </w:t>
      </w:r>
      <w:r w:rsidRPr="00C47CD3">
        <w:rPr>
          <w:rStyle w:val="StyleUnderline"/>
        </w:rPr>
        <w:t xml:space="preserve">A point </w:t>
      </w:r>
      <w:r w:rsidRPr="00201830">
        <w:rPr>
          <w:rStyle w:val="StyleUnderline"/>
          <w:highlight w:val="yellow"/>
        </w:rPr>
        <w:t>system</w:t>
      </w:r>
      <w:r w:rsidRPr="00E21DE7">
        <w:rPr>
          <w:sz w:val="16"/>
        </w:rPr>
        <w:t xml:space="preserve"> can </w:t>
      </w:r>
      <w:r w:rsidRPr="00201830">
        <w:rPr>
          <w:rStyle w:val="StyleUnderline"/>
          <w:highlight w:val="yellow"/>
        </w:rPr>
        <w:t>reassure</w:t>
      </w:r>
      <w:r w:rsidRPr="00C47CD3">
        <w:rPr>
          <w:rStyle w:val="StyleUnderline"/>
        </w:rPr>
        <w:t xml:space="preserve"> </w:t>
      </w:r>
      <w:r w:rsidRPr="00201830">
        <w:rPr>
          <w:rStyle w:val="StyleUnderline"/>
          <w:highlight w:val="yellow"/>
        </w:rPr>
        <w:t>the public</w:t>
      </w:r>
      <w:r w:rsidRPr="00201830">
        <w:rPr>
          <w:sz w:val="16"/>
          <w:highlight w:val="yellow"/>
        </w:rPr>
        <w:t xml:space="preserve"> </w:t>
      </w:r>
      <w:r w:rsidRPr="00201830">
        <w:rPr>
          <w:rStyle w:val="StyleUnderline"/>
          <w:highlight w:val="yellow"/>
        </w:rPr>
        <w:t>that</w:t>
      </w:r>
      <w:r w:rsidRPr="00E21DE7">
        <w:rPr>
          <w:sz w:val="16"/>
        </w:rPr>
        <w:t xml:space="preserve"> the </w:t>
      </w:r>
      <w:r w:rsidRPr="00201830">
        <w:rPr>
          <w:rStyle w:val="Emphasis"/>
          <w:highlight w:val="yellow"/>
        </w:rPr>
        <w:t>immigrants</w:t>
      </w:r>
      <w:r w:rsidRPr="00C47CD3">
        <w:rPr>
          <w:rStyle w:val="StyleUnderline"/>
        </w:rPr>
        <w:t xml:space="preserve"> that gain admission</w:t>
      </w:r>
      <w:r w:rsidRPr="00E21DE7">
        <w:rPr>
          <w:sz w:val="16"/>
        </w:rPr>
        <w:t xml:space="preserve"> under it </w:t>
      </w:r>
      <w:r w:rsidRPr="00201830">
        <w:rPr>
          <w:rStyle w:val="Emphasis"/>
          <w:highlight w:val="yellow"/>
        </w:rPr>
        <w:t>are chosen</w:t>
      </w:r>
      <w:r w:rsidRPr="00201830">
        <w:rPr>
          <w:rStyle w:val="StyleUnderline"/>
          <w:highlight w:val="yellow"/>
        </w:rPr>
        <w:t xml:space="preserve"> </w:t>
      </w:r>
      <w:proofErr w:type="gramStart"/>
      <w:r w:rsidRPr="00201830">
        <w:rPr>
          <w:rStyle w:val="StyleUnderline"/>
          <w:highlight w:val="yellow"/>
        </w:rPr>
        <w:t>on the basis</w:t>
      </w:r>
      <w:r w:rsidRPr="00E21DE7">
        <w:rPr>
          <w:sz w:val="16"/>
        </w:rPr>
        <w:t xml:space="preserve"> of</w:t>
      </w:r>
      <w:proofErr w:type="gramEnd"/>
      <w:r w:rsidRPr="00E21DE7">
        <w:rPr>
          <w:sz w:val="16"/>
        </w:rPr>
        <w:t xml:space="preserve"> criteria </w:t>
      </w:r>
      <w:r w:rsidRPr="00201830">
        <w:rPr>
          <w:rStyle w:val="StyleUnderline"/>
          <w:highlight w:val="yellow"/>
        </w:rPr>
        <w:t>that place</w:t>
      </w:r>
      <w:r w:rsidRPr="00C47CD3">
        <w:rPr>
          <w:rStyle w:val="StyleUnderline"/>
        </w:rPr>
        <w:t xml:space="preserve"> </w:t>
      </w:r>
      <w:r w:rsidRPr="00201830">
        <w:rPr>
          <w:rStyle w:val="StyleUnderline"/>
          <w:highlight w:val="yellow"/>
        </w:rPr>
        <w:t>the country’s</w:t>
      </w:r>
      <w:r w:rsidRPr="00E21DE7">
        <w:rPr>
          <w:sz w:val="16"/>
        </w:rPr>
        <w:t xml:space="preserve"> broadest </w:t>
      </w:r>
      <w:r w:rsidRPr="00C47CD3">
        <w:rPr>
          <w:rStyle w:val="StyleUnderline"/>
        </w:rPr>
        <w:t xml:space="preserve">economic </w:t>
      </w:r>
      <w:r w:rsidRPr="00201830">
        <w:rPr>
          <w:rStyle w:val="Emphasis"/>
          <w:highlight w:val="yellow"/>
        </w:rPr>
        <w:t>interests front and center</w:t>
      </w:r>
      <w:r w:rsidRPr="00E21DE7">
        <w:rPr>
          <w:sz w:val="16"/>
        </w:rPr>
        <w:t>—and thus promote its position in an increasingly competitive world.</w:t>
      </w:r>
    </w:p>
    <w:p w:rsidR="00652127" w:rsidRPr="00E21DE7" w:rsidRDefault="00652127" w:rsidP="00652127">
      <w:pPr>
        <w:rPr>
          <w:sz w:val="16"/>
        </w:rPr>
      </w:pPr>
      <w:r w:rsidRPr="00E21DE7">
        <w:rPr>
          <w:sz w:val="16"/>
        </w:rPr>
        <w:t xml:space="preserve">• Most significantly, perhaps, </w:t>
      </w:r>
      <w:r w:rsidRPr="00C47CD3">
        <w:rPr>
          <w:rStyle w:val="StyleUnderline"/>
        </w:rPr>
        <w:t>a point system conveys</w:t>
      </w:r>
      <w:r w:rsidRPr="00E21DE7">
        <w:rPr>
          <w:sz w:val="16"/>
        </w:rPr>
        <w:t xml:space="preserve"> to the public </w:t>
      </w:r>
      <w:r w:rsidRPr="00C47CD3">
        <w:rPr>
          <w:rStyle w:val="StyleUnderline"/>
        </w:rPr>
        <w:t>that the government is being proactive in</w:t>
      </w:r>
      <w:r w:rsidRPr="00E21DE7">
        <w:rPr>
          <w:sz w:val="16"/>
        </w:rPr>
        <w:t xml:space="preserve"> anticipating needs and manipulating entries in ways that put national </w:t>
      </w:r>
      <w:r w:rsidRPr="00C47CD3">
        <w:rPr>
          <w:rStyle w:val="StyleUnderline"/>
        </w:rPr>
        <w:t>economic interests</w:t>
      </w:r>
      <w:r w:rsidRPr="00E21DE7">
        <w:rPr>
          <w:sz w:val="16"/>
        </w:rPr>
        <w:t xml:space="preserve"> first; that is, that </w:t>
      </w:r>
      <w:r w:rsidRPr="00C47CD3">
        <w:rPr>
          <w:rStyle w:val="StyleUnderline"/>
        </w:rPr>
        <w:t>the government</w:t>
      </w:r>
      <w:r w:rsidRPr="00E21DE7">
        <w:rPr>
          <w:sz w:val="16"/>
        </w:rPr>
        <w:t xml:space="preserve">, rather than employers or families, </w:t>
      </w:r>
      <w:proofErr w:type="gramStart"/>
      <w:r w:rsidRPr="00C47CD3">
        <w:rPr>
          <w:rStyle w:val="StyleUnderline"/>
        </w:rPr>
        <w:t>is in charge</w:t>
      </w:r>
      <w:r w:rsidRPr="00E21DE7">
        <w:rPr>
          <w:sz w:val="16"/>
        </w:rPr>
        <w:t xml:space="preserve"> of</w:t>
      </w:r>
      <w:proofErr w:type="gramEnd"/>
      <w:r w:rsidRPr="00E21DE7">
        <w:rPr>
          <w:sz w:val="16"/>
        </w:rPr>
        <w:t xml:space="preserve"> the most important part of the immigration system.</w:t>
      </w:r>
    </w:p>
    <w:p w:rsidR="00652127" w:rsidRPr="00E21DE7" w:rsidRDefault="00652127" w:rsidP="00652127">
      <w:pPr>
        <w:rPr>
          <w:sz w:val="16"/>
        </w:rPr>
      </w:pPr>
      <w:r w:rsidRPr="00E21DE7">
        <w:rPr>
          <w:sz w:val="16"/>
        </w:rPr>
        <w:t xml:space="preserve">Selection systems that rely on point assessments, however, are not only focused on communicating with their own citizens. </w:t>
      </w:r>
      <w:r w:rsidRPr="00201830">
        <w:rPr>
          <w:rStyle w:val="StyleUnderline"/>
          <w:highlight w:val="yellow"/>
        </w:rPr>
        <w:t>They</w:t>
      </w:r>
      <w:r w:rsidRPr="00E21DE7">
        <w:rPr>
          <w:sz w:val="16"/>
        </w:rPr>
        <w:t xml:space="preserve"> also </w:t>
      </w:r>
      <w:r w:rsidRPr="00201830">
        <w:rPr>
          <w:rStyle w:val="StyleUnderline"/>
          <w:highlight w:val="yellow"/>
        </w:rPr>
        <w:t xml:space="preserve">serve as </w:t>
      </w:r>
      <w:r w:rsidRPr="00201830">
        <w:rPr>
          <w:rStyle w:val="Emphasis"/>
          <w:highlight w:val="yellow"/>
        </w:rPr>
        <w:t>announcements</w:t>
      </w:r>
      <w:r w:rsidRPr="00C47CD3">
        <w:rPr>
          <w:rStyle w:val="StyleUnderline"/>
        </w:rPr>
        <w:t xml:space="preserve"> to would-be immigrants</w:t>
      </w:r>
      <w:r w:rsidRPr="00E21DE7">
        <w:rPr>
          <w:sz w:val="16"/>
        </w:rPr>
        <w:t xml:space="preserve"> anywhere </w:t>
      </w:r>
      <w:r w:rsidRPr="00201830">
        <w:rPr>
          <w:rStyle w:val="Emphasis"/>
          <w:highlight w:val="yellow"/>
        </w:rPr>
        <w:t>about the skills</w:t>
      </w:r>
      <w:r w:rsidRPr="00E21DE7">
        <w:rPr>
          <w:sz w:val="16"/>
        </w:rPr>
        <w:t xml:space="preserve"> and preparations </w:t>
      </w:r>
      <w:r w:rsidRPr="00201830">
        <w:rPr>
          <w:rStyle w:val="Emphasis"/>
          <w:highlight w:val="yellow"/>
        </w:rPr>
        <w:t>that</w:t>
      </w:r>
      <w:r w:rsidRPr="00E21DE7">
        <w:rPr>
          <w:sz w:val="16"/>
        </w:rPr>
        <w:t xml:space="preserve"> could </w:t>
      </w:r>
      <w:r w:rsidRPr="00201830">
        <w:rPr>
          <w:rStyle w:val="Emphasis"/>
          <w:highlight w:val="yellow"/>
        </w:rPr>
        <w:t>land</w:t>
      </w:r>
      <w:r w:rsidRPr="00C47CD3">
        <w:rPr>
          <w:rStyle w:val="StyleUnderline"/>
        </w:rPr>
        <w:t xml:space="preserve"> them </w:t>
      </w:r>
      <w:r w:rsidRPr="00201830">
        <w:rPr>
          <w:rStyle w:val="StyleUnderline"/>
          <w:highlight w:val="yellow"/>
        </w:rPr>
        <w:t xml:space="preserve">a </w:t>
      </w:r>
      <w:r w:rsidRPr="00201830">
        <w:rPr>
          <w:rStyle w:val="Emphasis"/>
          <w:highlight w:val="yellow"/>
        </w:rPr>
        <w:t>work</w:t>
      </w:r>
      <w:r w:rsidRPr="00E21DE7">
        <w:rPr>
          <w:sz w:val="16"/>
        </w:rPr>
        <w:t xml:space="preserve"> or immigrant </w:t>
      </w:r>
      <w:r w:rsidRPr="00201830">
        <w:rPr>
          <w:rStyle w:val="Emphasis"/>
          <w:highlight w:val="yellow"/>
        </w:rPr>
        <w:t>visa</w:t>
      </w:r>
      <w:r w:rsidRPr="00E21DE7">
        <w:rPr>
          <w:sz w:val="16"/>
        </w:rPr>
        <w:t xml:space="preserve"> to an increasing number of the most advanced economies in the world (as noted earlier, most countries’ point </w:t>
      </w:r>
      <w:r w:rsidRPr="00532FA4">
        <w:rPr>
          <w:rStyle w:val="StyleUnderline"/>
        </w:rPr>
        <w:t xml:space="preserve">systems use </w:t>
      </w:r>
      <w:r w:rsidRPr="00201830">
        <w:rPr>
          <w:rStyle w:val="Emphasis"/>
          <w:highlight w:val="yellow"/>
        </w:rPr>
        <w:t>variations</w:t>
      </w:r>
      <w:r w:rsidRPr="00532FA4">
        <w:rPr>
          <w:rStyle w:val="StyleUnderline"/>
        </w:rPr>
        <w:t xml:space="preserve"> of a </w:t>
      </w:r>
      <w:r w:rsidRPr="00201830">
        <w:rPr>
          <w:rStyle w:val="Emphasis"/>
          <w:highlight w:val="yellow"/>
        </w:rPr>
        <w:t>small number</w:t>
      </w:r>
      <w:r w:rsidRPr="00201830">
        <w:rPr>
          <w:rStyle w:val="StyleUnderline"/>
          <w:highlight w:val="yellow"/>
        </w:rPr>
        <w:t xml:space="preserve"> </w:t>
      </w:r>
      <w:r w:rsidRPr="00201830">
        <w:rPr>
          <w:rStyle w:val="Emphasis"/>
          <w:highlight w:val="yellow"/>
        </w:rPr>
        <w:t>of</w:t>
      </w:r>
      <w:r w:rsidRPr="00532FA4">
        <w:rPr>
          <w:rStyle w:val="StyleUnderline"/>
        </w:rPr>
        <w:t xml:space="preserve"> basic </w:t>
      </w:r>
      <w:r w:rsidRPr="00201830">
        <w:rPr>
          <w:rStyle w:val="Emphasis"/>
          <w:highlight w:val="yellow"/>
        </w:rPr>
        <w:t>attributes</w:t>
      </w:r>
      <w:r w:rsidRPr="00E21DE7">
        <w:rPr>
          <w:sz w:val="16"/>
        </w:rPr>
        <w:t xml:space="preserve">). </w:t>
      </w:r>
    </w:p>
    <w:p w:rsidR="00652127" w:rsidRDefault="00652127" w:rsidP="00652127"/>
    <w:p w:rsidR="00652127" w:rsidRDefault="00652127" w:rsidP="00652127">
      <w:pPr>
        <w:pStyle w:val="Heading2"/>
      </w:pPr>
      <w:r>
        <w:t>Solvency</w:t>
      </w:r>
    </w:p>
    <w:p w:rsidR="00652127" w:rsidRPr="00EA70EA" w:rsidRDefault="00652127" w:rsidP="00652127">
      <w:pPr>
        <w:pStyle w:val="Heading3"/>
      </w:pPr>
      <w:r>
        <w:t>Solvency: Growth</w:t>
      </w:r>
    </w:p>
    <w:p w:rsidR="00652127" w:rsidRDefault="00652127" w:rsidP="00652127">
      <w:pPr>
        <w:pStyle w:val="Heading4"/>
      </w:pPr>
      <w:r>
        <w:t xml:space="preserve">That’s crucial to </w:t>
      </w:r>
      <w:r w:rsidRPr="00C4004C">
        <w:rPr>
          <w:u w:val="single"/>
        </w:rPr>
        <w:t>economic growth</w:t>
      </w:r>
      <w:r>
        <w:t xml:space="preserve">. </w:t>
      </w:r>
    </w:p>
    <w:p w:rsidR="00652127" w:rsidRPr="00EA70EA" w:rsidRDefault="00652127" w:rsidP="00652127"/>
    <w:p w:rsidR="00652127" w:rsidRPr="00D24D74" w:rsidRDefault="00652127" w:rsidP="00652127">
      <w:proofErr w:type="spellStart"/>
      <w:r w:rsidRPr="00D23A45">
        <w:rPr>
          <w:rStyle w:val="Style13ptBold"/>
        </w:rPr>
        <w:t>Padademetriou</w:t>
      </w:r>
      <w:proofErr w:type="spellEnd"/>
      <w:r w:rsidRPr="00D23A45">
        <w:rPr>
          <w:rStyle w:val="Style13ptBold"/>
        </w:rPr>
        <w:t xml:space="preserve"> and Sumption 11</w:t>
      </w:r>
      <w:r>
        <w:t xml:space="preserve"> – Demetrios G. </w:t>
      </w:r>
      <w:proofErr w:type="spellStart"/>
      <w:r w:rsidRPr="008216D9">
        <w:t>Papademetriou</w:t>
      </w:r>
      <w:proofErr w:type="spellEnd"/>
      <w:r>
        <w:t xml:space="preserve">, Distinguished Transatlantic Fellow at the Migration Policy Institute, and Madeleine Sumption, Director of Research for MPI's International Program, June (“Rethinking Points Systems and Employer-Selected Immigration”, Migration Policy Institute, Available online at </w:t>
      </w:r>
      <w:hyperlink r:id="rId10" w:history="1">
        <w:r w:rsidRPr="004748AB">
          <w:rPr>
            <w:rStyle w:val="Hyperlink"/>
          </w:rPr>
          <w:t>https://www.migrationpolicy.org/pubs/rethinkingpointssystem.pdf</w:t>
        </w:r>
      </w:hyperlink>
      <w:r>
        <w:t>, Accessed 07-12-2018)</w:t>
      </w:r>
    </w:p>
    <w:p w:rsidR="00652127" w:rsidRPr="00110B80" w:rsidRDefault="00652127" w:rsidP="00652127">
      <w:pPr>
        <w:rPr>
          <w:sz w:val="16"/>
        </w:rPr>
      </w:pPr>
      <w:r w:rsidRPr="00B342BF">
        <w:rPr>
          <w:rStyle w:val="StyleUnderline"/>
        </w:rPr>
        <w:t>One approach</w:t>
      </w:r>
      <w:r w:rsidRPr="00110B80">
        <w:rPr>
          <w:sz w:val="16"/>
        </w:rPr>
        <w:t xml:space="preserve"> to selecting prospective immigrants </w:t>
      </w:r>
      <w:r w:rsidRPr="00B342BF">
        <w:rPr>
          <w:rStyle w:val="StyleUnderline"/>
        </w:rPr>
        <w:t>is known as a points test</w:t>
      </w:r>
      <w:r w:rsidRPr="00110B80">
        <w:rPr>
          <w:sz w:val="16"/>
        </w:rPr>
        <w:t xml:space="preserve">.3 </w:t>
      </w:r>
      <w:r w:rsidRPr="00B342BF">
        <w:rPr>
          <w:rStyle w:val="StyleUnderline"/>
        </w:rPr>
        <w:t xml:space="preserve">In </w:t>
      </w:r>
      <w:r w:rsidRPr="00D979B5">
        <w:rPr>
          <w:rStyle w:val="StyleUnderline"/>
          <w:highlight w:val="yellow"/>
        </w:rPr>
        <w:t>a points-based</w:t>
      </w:r>
      <w:r w:rsidRPr="00B342BF">
        <w:rPr>
          <w:rStyle w:val="StyleUnderline"/>
        </w:rPr>
        <w:t xml:space="preserve"> </w:t>
      </w:r>
      <w:r w:rsidRPr="00110B80">
        <w:rPr>
          <w:sz w:val="16"/>
        </w:rPr>
        <w:t xml:space="preserve">immigration </w:t>
      </w:r>
      <w:r w:rsidRPr="00D979B5">
        <w:rPr>
          <w:rStyle w:val="StyleUnderline"/>
          <w:highlight w:val="yellow"/>
        </w:rPr>
        <w:t>system</w:t>
      </w:r>
      <w:r w:rsidRPr="00110B80">
        <w:rPr>
          <w:sz w:val="16"/>
        </w:rPr>
        <w:t xml:space="preserve">, </w:t>
      </w:r>
      <w:r w:rsidRPr="00D979B5">
        <w:rPr>
          <w:rStyle w:val="StyleUnderline"/>
          <w:highlight w:val="yellow"/>
        </w:rPr>
        <w:t>governments</w:t>
      </w:r>
      <w:r w:rsidRPr="00BA2997">
        <w:rPr>
          <w:rStyle w:val="StyleUnderline"/>
        </w:rPr>
        <w:t xml:space="preserve"> </w:t>
      </w:r>
      <w:r w:rsidRPr="00D979B5">
        <w:rPr>
          <w:rStyle w:val="StyleUnderline"/>
          <w:highlight w:val="yellow"/>
        </w:rPr>
        <w:t>devise a list of attributes</w:t>
      </w:r>
      <w:r w:rsidRPr="00110B80">
        <w:rPr>
          <w:sz w:val="16"/>
        </w:rPr>
        <w:t xml:space="preserve"> or characteristics </w:t>
      </w:r>
      <w:r w:rsidRPr="00BA2997">
        <w:rPr>
          <w:rStyle w:val="StyleUnderline"/>
        </w:rPr>
        <w:t xml:space="preserve">that they </w:t>
      </w:r>
      <w:r w:rsidRPr="00D979B5">
        <w:rPr>
          <w:rStyle w:val="StyleUnderline"/>
          <w:highlight w:val="yellow"/>
        </w:rPr>
        <w:t>deem important for</w:t>
      </w:r>
      <w:r w:rsidRPr="00110B80">
        <w:rPr>
          <w:sz w:val="16"/>
        </w:rPr>
        <w:t xml:space="preserve"> prospective </w:t>
      </w:r>
      <w:r w:rsidRPr="00BA2997">
        <w:rPr>
          <w:rStyle w:val="StyleUnderline"/>
        </w:rPr>
        <w:t xml:space="preserve">foreign </w:t>
      </w:r>
      <w:r w:rsidRPr="00D979B5">
        <w:rPr>
          <w:rStyle w:val="StyleUnderline"/>
          <w:highlight w:val="yellow"/>
        </w:rPr>
        <w:t>workers</w:t>
      </w:r>
      <w:r w:rsidRPr="00BA2997">
        <w:rPr>
          <w:rStyle w:val="StyleUnderline"/>
        </w:rPr>
        <w:t xml:space="preserve"> to possess </w:t>
      </w:r>
      <w:r w:rsidRPr="00D979B5">
        <w:rPr>
          <w:rStyle w:val="Emphasis"/>
          <w:highlight w:val="yellow"/>
        </w:rPr>
        <w:t>to be admitted</w:t>
      </w:r>
      <w:r w:rsidRPr="00BA2997">
        <w:rPr>
          <w:rStyle w:val="StyleUnderline"/>
        </w:rPr>
        <w:t xml:space="preserve"> as</w:t>
      </w:r>
      <w:r w:rsidRPr="00110B80">
        <w:rPr>
          <w:sz w:val="16"/>
        </w:rPr>
        <w:t xml:space="preserve"> temporary or </w:t>
      </w:r>
      <w:r w:rsidRPr="00BA2997">
        <w:rPr>
          <w:rStyle w:val="StyleUnderline"/>
        </w:rPr>
        <w:t xml:space="preserve">permanent immigrants. </w:t>
      </w:r>
      <w:r w:rsidRPr="00110B80">
        <w:rPr>
          <w:sz w:val="16"/>
        </w:rPr>
        <w:t xml:space="preserve">In the purest version of this model, </w:t>
      </w:r>
      <w:r w:rsidRPr="00BA2997">
        <w:rPr>
          <w:rStyle w:val="StyleUnderline"/>
        </w:rPr>
        <w:t xml:space="preserve">prospective </w:t>
      </w:r>
      <w:r w:rsidRPr="00D979B5">
        <w:rPr>
          <w:rStyle w:val="StyleUnderline"/>
          <w:highlight w:val="yellow"/>
        </w:rPr>
        <w:t xml:space="preserve">immigrants </w:t>
      </w:r>
      <w:r w:rsidRPr="00D979B5">
        <w:rPr>
          <w:rStyle w:val="Emphasis"/>
          <w:highlight w:val="yellow"/>
        </w:rPr>
        <w:t>apply</w:t>
      </w:r>
      <w:r w:rsidRPr="00BA2997">
        <w:rPr>
          <w:rStyle w:val="StyleUnderline"/>
        </w:rPr>
        <w:t xml:space="preserve"> directly </w:t>
      </w:r>
      <w:r w:rsidRPr="00D979B5">
        <w:rPr>
          <w:rStyle w:val="Emphasis"/>
          <w:highlight w:val="yellow"/>
        </w:rPr>
        <w:t>to the</w:t>
      </w:r>
      <w:r w:rsidRPr="00110B80">
        <w:rPr>
          <w:sz w:val="16"/>
        </w:rPr>
        <w:t xml:space="preserve"> relevant government </w:t>
      </w:r>
      <w:r w:rsidRPr="00D979B5">
        <w:rPr>
          <w:rStyle w:val="Emphasis"/>
          <w:highlight w:val="yellow"/>
        </w:rPr>
        <w:t>agency</w:t>
      </w:r>
      <w:r w:rsidRPr="00110B80">
        <w:rPr>
          <w:sz w:val="16"/>
        </w:rPr>
        <w:t xml:space="preserve">, </w:t>
      </w:r>
      <w:r w:rsidRPr="00BA2997">
        <w:rPr>
          <w:rStyle w:val="StyleUnderline"/>
        </w:rPr>
        <w:t xml:space="preserve">and those </w:t>
      </w:r>
      <w:r w:rsidRPr="00D979B5">
        <w:rPr>
          <w:rStyle w:val="StyleUnderline"/>
          <w:highlight w:val="yellow"/>
        </w:rPr>
        <w:t>who gain a</w:t>
      </w:r>
      <w:r w:rsidRPr="00D979B5">
        <w:rPr>
          <w:sz w:val="16"/>
          <w:highlight w:val="yellow"/>
        </w:rPr>
        <w:t xml:space="preserve"> </w:t>
      </w:r>
      <w:r w:rsidRPr="00D979B5">
        <w:rPr>
          <w:rStyle w:val="Emphasis"/>
          <w:highlight w:val="yellow"/>
        </w:rPr>
        <w:t>sufficient number of points</w:t>
      </w:r>
      <w:r w:rsidRPr="00110B80">
        <w:rPr>
          <w:sz w:val="16"/>
        </w:rPr>
        <w:t xml:space="preserve"> according to these criteria </w:t>
      </w:r>
      <w:r w:rsidRPr="00D979B5">
        <w:rPr>
          <w:rStyle w:val="StyleUnderline"/>
          <w:highlight w:val="yellow"/>
        </w:rPr>
        <w:t xml:space="preserve">can </w:t>
      </w:r>
      <w:r w:rsidRPr="00D979B5">
        <w:rPr>
          <w:rStyle w:val="Emphasis"/>
          <w:highlight w:val="yellow"/>
        </w:rPr>
        <w:t>receive work visa</w:t>
      </w:r>
      <w:r w:rsidRPr="00110B80">
        <w:rPr>
          <w:rStyle w:val="Emphasis"/>
        </w:rPr>
        <w:t>s</w:t>
      </w:r>
      <w:r w:rsidRPr="00110B80">
        <w:rPr>
          <w:sz w:val="16"/>
        </w:rPr>
        <w:t xml:space="preserve">. Traditionally, points systems have been used to admit immigrants on a permanent basis, although more recent adopters such as the United Kingdom and Denmark have used them to admit workers on an initially temporary basis, adjudicating permanent residence applications a few years later. </w:t>
      </w:r>
    </w:p>
    <w:p w:rsidR="00652127" w:rsidRPr="00110B80" w:rsidRDefault="00652127" w:rsidP="00652127">
      <w:pPr>
        <w:rPr>
          <w:sz w:val="16"/>
        </w:rPr>
      </w:pPr>
      <w:r w:rsidRPr="00BA2997">
        <w:rPr>
          <w:rStyle w:val="StyleUnderline"/>
        </w:rPr>
        <w:t>The points system is</w:t>
      </w:r>
      <w:r w:rsidRPr="00110B80">
        <w:rPr>
          <w:sz w:val="16"/>
        </w:rPr>
        <w:t xml:space="preserve"> essentially </w:t>
      </w:r>
      <w:r w:rsidRPr="00BA2997">
        <w:rPr>
          <w:rStyle w:val="StyleUnderline"/>
        </w:rPr>
        <w:t>a "</w:t>
      </w:r>
      <w:r w:rsidRPr="00D979B5">
        <w:rPr>
          <w:rStyle w:val="Emphasis"/>
          <w:highlight w:val="yellow"/>
        </w:rPr>
        <w:t>human-capital</w:t>
      </w:r>
      <w:r w:rsidRPr="00BA2997">
        <w:rPr>
          <w:rStyle w:val="StyleUnderline"/>
        </w:rPr>
        <w:t xml:space="preserve"> accumulation" </w:t>
      </w:r>
      <w:r w:rsidRPr="00D979B5">
        <w:rPr>
          <w:rStyle w:val="Emphasis"/>
          <w:highlight w:val="yellow"/>
        </w:rPr>
        <w:t>formula</w:t>
      </w:r>
      <w:r w:rsidRPr="00110B80">
        <w:rPr>
          <w:sz w:val="16"/>
        </w:rPr>
        <w:t xml:space="preserve">. That is, </w:t>
      </w:r>
      <w:r w:rsidRPr="00BA2997">
        <w:rPr>
          <w:rStyle w:val="StyleUnderline"/>
        </w:rPr>
        <w:t xml:space="preserve">it </w:t>
      </w:r>
      <w:r w:rsidRPr="00D979B5">
        <w:rPr>
          <w:rStyle w:val="StyleUnderline"/>
          <w:highlight w:val="yellow"/>
        </w:rPr>
        <w:t>seeks to increase</w:t>
      </w:r>
      <w:r w:rsidRPr="00BA2997">
        <w:rPr>
          <w:rStyle w:val="StyleUnderline"/>
        </w:rPr>
        <w:t xml:space="preserve"> the population of workers whose </w:t>
      </w:r>
      <w:r w:rsidRPr="00D979B5">
        <w:rPr>
          <w:rStyle w:val="Emphasis"/>
          <w:highlight w:val="yellow"/>
        </w:rPr>
        <w:t>skills</w:t>
      </w:r>
      <w:r w:rsidRPr="00110B80">
        <w:rPr>
          <w:sz w:val="16"/>
        </w:rPr>
        <w:t xml:space="preserve">, education, </w:t>
      </w:r>
      <w:r w:rsidRPr="00D979B5">
        <w:rPr>
          <w:rStyle w:val="StyleUnderline"/>
          <w:highlight w:val="yellow"/>
        </w:rPr>
        <w:t>and</w:t>
      </w:r>
      <w:r w:rsidRPr="00110B80">
        <w:rPr>
          <w:sz w:val="16"/>
        </w:rPr>
        <w:t xml:space="preserve"> other </w:t>
      </w:r>
      <w:r w:rsidRPr="00D979B5">
        <w:rPr>
          <w:rStyle w:val="Emphasis"/>
          <w:highlight w:val="yellow"/>
        </w:rPr>
        <w:t>attributes</w:t>
      </w:r>
      <w:r w:rsidRPr="00BA2997">
        <w:rPr>
          <w:rStyle w:val="StyleUnderline"/>
        </w:rPr>
        <w:t xml:space="preserve"> are</w:t>
      </w:r>
      <w:r w:rsidRPr="00110B80">
        <w:rPr>
          <w:sz w:val="16"/>
        </w:rPr>
        <w:t xml:space="preserve"> either thought to be </w:t>
      </w:r>
      <w:r w:rsidRPr="00D979B5">
        <w:rPr>
          <w:rStyle w:val="Emphasis"/>
          <w:highlight w:val="yellow"/>
        </w:rPr>
        <w:t>in short supply</w:t>
      </w:r>
      <w:r w:rsidRPr="00BA2997">
        <w:rPr>
          <w:rStyle w:val="StyleUnderline"/>
        </w:rPr>
        <w:t xml:space="preserve"> or are</w:t>
      </w:r>
      <w:r w:rsidRPr="00110B80">
        <w:rPr>
          <w:sz w:val="16"/>
        </w:rPr>
        <w:t xml:space="preserve"> otherwise </w:t>
      </w:r>
      <w:r w:rsidRPr="00D979B5">
        <w:rPr>
          <w:rStyle w:val="StyleUnderline"/>
          <w:highlight w:val="yellow"/>
        </w:rPr>
        <w:t>of</w:t>
      </w:r>
      <w:r w:rsidRPr="00BA2997">
        <w:rPr>
          <w:rStyle w:val="StyleUnderline"/>
        </w:rPr>
        <w:t xml:space="preserve"> intrinsic</w:t>
      </w:r>
      <w:r w:rsidRPr="00110B80">
        <w:rPr>
          <w:sz w:val="16"/>
        </w:rPr>
        <w:t xml:space="preserve"> (and typically long-term) economic </w:t>
      </w:r>
      <w:r w:rsidRPr="00D979B5">
        <w:rPr>
          <w:rStyle w:val="Emphasis"/>
          <w:highlight w:val="yellow"/>
        </w:rPr>
        <w:t>value</w:t>
      </w:r>
      <w:r w:rsidRPr="00110B80">
        <w:rPr>
          <w:rStyle w:val="StyleUnderline"/>
        </w:rPr>
        <w:t xml:space="preserve"> to an </w:t>
      </w:r>
      <w:r w:rsidRPr="00D979B5">
        <w:rPr>
          <w:rStyle w:val="Emphasis"/>
          <w:highlight w:val="yellow"/>
        </w:rPr>
        <w:t>economy</w:t>
      </w:r>
      <w:r w:rsidRPr="00110B80">
        <w:rPr>
          <w:sz w:val="16"/>
        </w:rPr>
        <w:t xml:space="preserve">. The system was a Canadian innovation in the late 1960s, a period when Canadian universities were unable to produce qualified workers in large enough numbers to propel the Canadian economy forward. A half-dozen or so countries with similar aims have since adapted the model of points-based selection to their own domestic circumstances. These countries range from Australia and New Zealand to Denmark, Singapore, and Hong Kong. </w:t>
      </w:r>
    </w:p>
    <w:p w:rsidR="00652127" w:rsidRDefault="00652127" w:rsidP="00652127">
      <w:pPr>
        <w:rPr>
          <w:sz w:val="16"/>
        </w:rPr>
      </w:pPr>
      <w:r w:rsidRPr="00D979B5">
        <w:rPr>
          <w:rStyle w:val="StyleUnderline"/>
          <w:highlight w:val="yellow"/>
        </w:rPr>
        <w:t>The most common</w:t>
      </w:r>
      <w:r w:rsidRPr="00110B80">
        <w:rPr>
          <w:sz w:val="16"/>
        </w:rPr>
        <w:t xml:space="preserve"> attributes for which points </w:t>
      </w:r>
      <w:r w:rsidRPr="00D979B5">
        <w:rPr>
          <w:rStyle w:val="StyleUnderline"/>
          <w:highlight w:val="yellow"/>
        </w:rPr>
        <w:t>are</w:t>
      </w:r>
      <w:r w:rsidRPr="00110B80">
        <w:rPr>
          <w:sz w:val="16"/>
        </w:rPr>
        <w:t xml:space="preserve"> awarded are </w:t>
      </w:r>
      <w:r w:rsidRPr="00D979B5">
        <w:rPr>
          <w:rStyle w:val="StyleUnderline"/>
        </w:rPr>
        <w:t>language ability</w:t>
      </w:r>
      <w:r w:rsidRPr="00110B80">
        <w:rPr>
          <w:sz w:val="16"/>
        </w:rPr>
        <w:t xml:space="preserve">, </w:t>
      </w:r>
      <w:r w:rsidRPr="00D979B5">
        <w:rPr>
          <w:rStyle w:val="StyleUnderline"/>
          <w:highlight w:val="yellow"/>
        </w:rPr>
        <w:t>education</w:t>
      </w:r>
      <w:r w:rsidRPr="00D979B5">
        <w:rPr>
          <w:sz w:val="16"/>
          <w:highlight w:val="yellow"/>
        </w:rPr>
        <w:t xml:space="preserve">, </w:t>
      </w:r>
      <w:r w:rsidRPr="00D979B5">
        <w:rPr>
          <w:rStyle w:val="StyleUnderline"/>
          <w:highlight w:val="yellow"/>
        </w:rPr>
        <w:t>age</w:t>
      </w:r>
      <w:r w:rsidRPr="00110B80">
        <w:rPr>
          <w:sz w:val="16"/>
        </w:rPr>
        <w:t xml:space="preserve"> (i.e., youth), and </w:t>
      </w:r>
      <w:r w:rsidRPr="00D979B5">
        <w:rPr>
          <w:rStyle w:val="StyleUnderline"/>
          <w:highlight w:val="yellow"/>
        </w:rPr>
        <w:t>a job offer</w:t>
      </w:r>
      <w:r w:rsidRPr="00110B80">
        <w:rPr>
          <w:sz w:val="16"/>
        </w:rPr>
        <w:t xml:space="preserve"> or work experience, </w:t>
      </w:r>
      <w:r w:rsidRPr="00BA2997">
        <w:rPr>
          <w:rStyle w:val="StyleUnderline"/>
        </w:rPr>
        <w:t>especially</w:t>
      </w:r>
      <w:r w:rsidRPr="00110B80">
        <w:rPr>
          <w:sz w:val="16"/>
        </w:rPr>
        <w:t xml:space="preserve"> in </w:t>
      </w:r>
      <w:r w:rsidRPr="00BA2997">
        <w:rPr>
          <w:rStyle w:val="StyleUnderline"/>
        </w:rPr>
        <w:t>occupations considered in demand</w:t>
      </w:r>
      <w:r w:rsidRPr="00110B80">
        <w:rPr>
          <w:sz w:val="16"/>
        </w:rPr>
        <w:t xml:space="preserve">. 4 Proposed earnings have gained prominence in countries that require points-tested immigrants to have a job offer, notably the United Kingdom and Singapore. </w:t>
      </w:r>
      <w:r w:rsidRPr="00BA2997">
        <w:rPr>
          <w:rStyle w:val="StyleUnderline"/>
        </w:rPr>
        <w:t>Less common</w:t>
      </w:r>
      <w:r w:rsidRPr="00110B80">
        <w:rPr>
          <w:sz w:val="16"/>
        </w:rPr>
        <w:t xml:space="preserve"> criteria </w:t>
      </w:r>
      <w:r w:rsidRPr="00BA2997">
        <w:rPr>
          <w:rStyle w:val="StyleUnderline"/>
        </w:rPr>
        <w:t>include</w:t>
      </w:r>
      <w:r w:rsidRPr="00110B80">
        <w:rPr>
          <w:sz w:val="16"/>
        </w:rPr>
        <w:t xml:space="preserve"> the presence of </w:t>
      </w:r>
      <w:r w:rsidRPr="00D979B5">
        <w:rPr>
          <w:rStyle w:val="StyleUnderline"/>
          <w:highlight w:val="yellow"/>
        </w:rPr>
        <w:t>close relatives</w:t>
      </w:r>
      <w:r w:rsidRPr="00110B80">
        <w:rPr>
          <w:sz w:val="16"/>
        </w:rPr>
        <w:t xml:space="preserve"> or the education and work experience of an applicant’s partner (these criteria are also less valued, earning considerably fewer points). The emphasis that the various attributes receive varies widely by country. Denmark's points system, for example, values academic credentials above all else, and some prospective immigrants can earn sufficient points for entry </w:t>
      </w:r>
      <w:proofErr w:type="gramStart"/>
      <w:r w:rsidRPr="00110B80">
        <w:rPr>
          <w:sz w:val="16"/>
        </w:rPr>
        <w:t>on the basis of</w:t>
      </w:r>
      <w:proofErr w:type="gramEnd"/>
      <w:r w:rsidRPr="00110B80">
        <w:rPr>
          <w:sz w:val="16"/>
        </w:rPr>
        <w:t xml:space="preserve"> their education alone. By contrast, New Zealand prioritizes the applications of prospective workers in "future growth" occupations. Note that, like other selection systems, points systems can also impose mandatory eligibility criteria for which points are not necessarily awarded. New Zealand and the United Kingdom, for example, require a minimum level of language proficiency. </w:t>
      </w:r>
      <w:r>
        <w:rPr>
          <w:sz w:val="16"/>
        </w:rPr>
        <w:br/>
      </w:r>
    </w:p>
    <w:p w:rsidR="00652127" w:rsidRDefault="00652127" w:rsidP="00652127">
      <w:pPr>
        <w:pStyle w:val="Heading3"/>
      </w:pPr>
      <w:r>
        <w:t xml:space="preserve">Solvency: Tech Industry </w:t>
      </w:r>
    </w:p>
    <w:p w:rsidR="00652127" w:rsidRPr="00EA70EA" w:rsidRDefault="00652127" w:rsidP="00652127"/>
    <w:p w:rsidR="00652127" w:rsidRDefault="00652127" w:rsidP="00652127">
      <w:pPr>
        <w:pStyle w:val="Heading4"/>
      </w:pPr>
      <w:r w:rsidRPr="005B2406">
        <w:t xml:space="preserve">Solves Backlogs while ensuring the US tech center gets the most highly qualified workers </w:t>
      </w:r>
    </w:p>
    <w:p w:rsidR="00652127" w:rsidRPr="005B2406" w:rsidRDefault="00652127" w:rsidP="00652127">
      <w:r w:rsidRPr="005B2406">
        <w:rPr>
          <w:b/>
        </w:rPr>
        <w:t>Zhang 2013</w:t>
      </w:r>
      <w:r>
        <w:t>, Zhang and Associates US Immigration Attorneys and Counselors "Details of the Proposed Merit-based Visa System under the Border Security, Economic Opportunity, and Immigration Modernization Act," No Publication, https://www.hooyou.com/reform/merit-base-visa.html</w:t>
      </w:r>
    </w:p>
    <w:p w:rsidR="00652127" w:rsidRPr="00EA70EA" w:rsidRDefault="00652127" w:rsidP="00652127">
      <w:pPr>
        <w:rPr>
          <w:sz w:val="12"/>
        </w:rPr>
      </w:pPr>
      <w:r w:rsidRPr="00A449F8">
        <w:rPr>
          <w:rStyle w:val="StyleUnderline"/>
        </w:rPr>
        <w:t>Details of the</w:t>
      </w:r>
      <w:r w:rsidRPr="00EA70EA">
        <w:rPr>
          <w:sz w:val="12"/>
        </w:rPr>
        <w:t xml:space="preserve"> Proposed Merit-based Visa System under the </w:t>
      </w:r>
      <w:r w:rsidRPr="00A449F8">
        <w:rPr>
          <w:rStyle w:val="StyleUnderline"/>
        </w:rPr>
        <w:t>B</w:t>
      </w:r>
      <w:r w:rsidRPr="00EA70EA">
        <w:rPr>
          <w:sz w:val="12"/>
        </w:rPr>
        <w:t xml:space="preserve">order </w:t>
      </w:r>
      <w:r w:rsidRPr="00A449F8">
        <w:rPr>
          <w:rStyle w:val="StyleUnderline"/>
        </w:rPr>
        <w:t>S</w:t>
      </w:r>
      <w:r w:rsidRPr="00EA70EA">
        <w:rPr>
          <w:sz w:val="12"/>
        </w:rPr>
        <w:t xml:space="preserve">ecurity, </w:t>
      </w:r>
      <w:r w:rsidRPr="00A449F8">
        <w:rPr>
          <w:rStyle w:val="StyleUnderline"/>
        </w:rPr>
        <w:t>E</w:t>
      </w:r>
      <w:r w:rsidRPr="00EA70EA">
        <w:rPr>
          <w:sz w:val="12"/>
        </w:rPr>
        <w:t xml:space="preserve">conomic </w:t>
      </w:r>
      <w:r w:rsidRPr="00A449F8">
        <w:rPr>
          <w:rStyle w:val="StyleUnderline"/>
        </w:rPr>
        <w:t>O</w:t>
      </w:r>
      <w:r w:rsidRPr="00EA70EA">
        <w:rPr>
          <w:sz w:val="12"/>
        </w:rPr>
        <w:t xml:space="preserve">pportunity, and </w:t>
      </w:r>
      <w:r w:rsidRPr="00A449F8">
        <w:rPr>
          <w:rStyle w:val="StyleUnderline"/>
        </w:rPr>
        <w:t>I</w:t>
      </w:r>
      <w:r w:rsidRPr="00EA70EA">
        <w:rPr>
          <w:sz w:val="12"/>
        </w:rPr>
        <w:t xml:space="preserve">mmigration </w:t>
      </w:r>
      <w:r w:rsidRPr="00A449F8">
        <w:rPr>
          <w:rStyle w:val="StyleUnderline"/>
        </w:rPr>
        <w:t>M</w:t>
      </w:r>
      <w:r w:rsidRPr="00EA70EA">
        <w:rPr>
          <w:sz w:val="12"/>
        </w:rPr>
        <w:t xml:space="preserve">odernization </w:t>
      </w:r>
      <w:r w:rsidRPr="00A449F8">
        <w:rPr>
          <w:rStyle w:val="StyleUnderline"/>
        </w:rPr>
        <w:t>Act</w:t>
      </w:r>
      <w:r w:rsidRPr="00EA70EA">
        <w:rPr>
          <w:sz w:val="12"/>
        </w:rPr>
        <w:t xml:space="preserve"> If the currently proposed Senate bill passes as written, 5 years after its enactment </w:t>
      </w:r>
      <w:r w:rsidRPr="00A449F8">
        <w:rPr>
          <w:rStyle w:val="StyleUnderline"/>
        </w:rPr>
        <w:t>there would be created a merit-based visa system that would award green cards based on a holistic assessment of an alien’s skills, education, work history, ties to the United States, knowledge of the English language, business activities, community service, and country of nationality</w:t>
      </w:r>
      <w:r w:rsidRPr="00EA70EA">
        <w:rPr>
          <w:sz w:val="12"/>
        </w:rPr>
        <w:t xml:space="preserve">. The merit-based system would </w:t>
      </w:r>
      <w:r w:rsidRPr="00A449F8">
        <w:rPr>
          <w:rStyle w:val="StyleUnderline"/>
        </w:rPr>
        <w:t>start out with 120,000 annual visas and would potentially grow to a ceiling of 250,000 visas per year, depending on demand.</w:t>
      </w:r>
      <w:r>
        <w:rPr>
          <w:rStyle w:val="StyleUnderline"/>
        </w:rPr>
        <w:t xml:space="preserve"> </w:t>
      </w:r>
      <w:r w:rsidRPr="00EA70EA">
        <w:rPr>
          <w:sz w:val="12"/>
        </w:rPr>
        <w:t xml:space="preserve">It is important to keep in mind that this is only an analysis of a proposed bill and that nothing referenced in this article has yet been enacted. This is merely a prospective look at what future immigration law may look like according to the Border Security, Economic Opportunity, and Immigration Modernization Act. Under the current proposal, for the first 4 fiscal years after enactment of the bill, the visa numbers allocated to the merit-based category would be used to supplement EB-3 visa numbers </w:t>
      </w:r>
      <w:proofErr w:type="gramStart"/>
      <w:r w:rsidRPr="00EA70EA">
        <w:rPr>
          <w:sz w:val="12"/>
        </w:rPr>
        <w:t>in order to</w:t>
      </w:r>
      <w:proofErr w:type="gramEnd"/>
      <w:r w:rsidRPr="00EA70EA">
        <w:rPr>
          <w:sz w:val="12"/>
        </w:rPr>
        <w:t xml:space="preserve"> eliminate the lengthy backlogs currently existing for third preference employment-based petitions. Starting in the fifth fiscal year after enactment of the bill the merit-based visa numbers would be open to applicants without pending or approved petitions in either employment-based or family-based categories. Visa Allocation and Availability </w:t>
      </w:r>
      <w:r w:rsidRPr="00A449F8">
        <w:rPr>
          <w:rStyle w:val="StyleUnderline"/>
        </w:rPr>
        <w:t>The merit-based system would be divided into two tiers, one for high-skilled workers (Tier 1) and one for medium to low-skilled workers (Tier 2</w:t>
      </w:r>
      <w:r w:rsidRPr="00EA70EA">
        <w:rPr>
          <w:sz w:val="12"/>
        </w:rPr>
        <w:t xml:space="preserve">). Each year starting in the fifth fiscal year after approval of the act, </w:t>
      </w:r>
      <w:r w:rsidRPr="00A449F8">
        <w:rPr>
          <w:rStyle w:val="StyleUnderline"/>
        </w:rPr>
        <w:t>50% of the visas would be allocated to each tier.</w:t>
      </w:r>
      <w:r w:rsidRPr="00EA70EA">
        <w:rPr>
          <w:sz w:val="12"/>
        </w:rPr>
        <w:t xml:space="preserve"> </w:t>
      </w:r>
      <w:r w:rsidRPr="00A449F8">
        <w:rPr>
          <w:rStyle w:val="StyleUnderline"/>
        </w:rPr>
        <w:t>Unused visas from the previous year would be able to be utilized for the next year’s applications in proportions allocated to both tiers</w:t>
      </w:r>
      <w:r w:rsidRPr="00EA70EA">
        <w:rPr>
          <w:sz w:val="12"/>
        </w:rPr>
        <w:t xml:space="preserve">. Tier 1 positions are for jobs that require extensive and considerable preparation and Tier 2 positions are for jobs that require medium preparation or less to perform. These terms are borrowed from and modeled after current O*Net “Job Zones” terminology. </w:t>
      </w:r>
      <w:r w:rsidRPr="00A449F8">
        <w:rPr>
          <w:rStyle w:val="StyleUnderline"/>
        </w:rPr>
        <w:t>If the national unemployment rate remained at or below 8.5% AND if available merit-based visas only accounted for less than 75% of visa demand in a fiscal year, the next year’s visa numbers would be increased by 5% over the previous year.</w:t>
      </w:r>
      <w:r w:rsidRPr="00EA70EA">
        <w:rPr>
          <w:sz w:val="12"/>
        </w:rPr>
        <w:t xml:space="preserve"> If the unemployment rate was higher than 8.5% OR the available visa numbers met 75% or more of the merit-based demand, the visa numbers would remain the same for the next fiscal year with no increase. The proposed fee for such a merit-based immigrant visa would be $500. Points System Under the proposed merit-based visa category, an alien would accrue points based on education, work experience, family ties to the United States and other attributes. Alien applicants with the highest overall points in a year would be given green cards. Tier 1: There would be a </w:t>
      </w:r>
      <w:r w:rsidRPr="00A449F8">
        <w:rPr>
          <w:rStyle w:val="StyleUnderline"/>
        </w:rPr>
        <w:t>maximum of 100 possible points in this category.</w:t>
      </w:r>
      <w:r w:rsidRPr="00EA70EA">
        <w:rPr>
          <w:sz w:val="12"/>
        </w:rPr>
        <w:t xml:space="preserve"> Points would be allocated based on: Education – </w:t>
      </w:r>
      <w:r w:rsidRPr="00A449F8">
        <w:rPr>
          <w:rStyle w:val="StyleUnderline"/>
        </w:rPr>
        <w:t xml:space="preserve">A PhD earns and applicant 15 points, a </w:t>
      </w:r>
      <w:proofErr w:type="gramStart"/>
      <w:r w:rsidRPr="00A449F8">
        <w:rPr>
          <w:rStyle w:val="StyleUnderline"/>
        </w:rPr>
        <w:t>Master’s</w:t>
      </w:r>
      <w:proofErr w:type="gramEnd"/>
      <w:r w:rsidRPr="00A449F8">
        <w:rPr>
          <w:rStyle w:val="StyleUnderline"/>
        </w:rPr>
        <w:t xml:space="preserve"> alone earns 10 points and a Bachelor’s alone earns 5 points</w:t>
      </w:r>
      <w:r w:rsidRPr="00EA70EA">
        <w:rPr>
          <w:sz w:val="12"/>
        </w:rPr>
        <w:t xml:space="preserve">. A PhD holder would not be able to accrue points for a bachelor’s degree and a master’s degree, </w:t>
      </w:r>
      <w:proofErr w:type="gramStart"/>
      <w:r w:rsidRPr="00EA70EA">
        <w:rPr>
          <w:sz w:val="12"/>
        </w:rPr>
        <w:t>despite the fact that</w:t>
      </w:r>
      <w:proofErr w:type="gramEnd"/>
      <w:r w:rsidRPr="00EA70EA">
        <w:rPr>
          <w:sz w:val="12"/>
        </w:rPr>
        <w:t xml:space="preserve"> he/she may possess them in addition to a PhD. Employment – </w:t>
      </w:r>
      <w:r w:rsidRPr="00A449F8">
        <w:rPr>
          <w:rStyle w:val="StyleUnderline"/>
        </w:rPr>
        <w:t>An alien may accrue 3 points per year that the alien has been lawfully employed</w:t>
      </w:r>
      <w:r w:rsidRPr="00EA70EA">
        <w:rPr>
          <w:sz w:val="12"/>
        </w:rPr>
        <w:t xml:space="preserve"> in the United States in an O*Net Job Zone 5 occupation and 2 points per year that the alien has been lawfully employed in the United States in an O*Net Job Zone 4 occupation. </w:t>
      </w:r>
      <w:r w:rsidRPr="00A449F8">
        <w:rPr>
          <w:rStyle w:val="StyleUnderline"/>
        </w:rPr>
        <w:t xml:space="preserve">A maximum of 20 points can be earned through employment. </w:t>
      </w:r>
      <w:r w:rsidRPr="00EA70EA">
        <w:rPr>
          <w:sz w:val="12"/>
        </w:rPr>
        <w:t xml:space="preserve">So, if an alien has worked for 10 years in a Job Zone 5 occupation he/she will only receive 20 points, the same as an alien who has worked for 10 years in a Job Zone 4 occupation. Job Zone 5 occupations are those where extensive preparation is needed. Doctorate, Master’s, Medical, or Professional degrees are commonly required for these jobs. Examples of Job Zone 5 occupations include: Surgeons, Biologists, Materials Scientists, Biochemists, Biophysicists, Dentists, Anthropologists, Neurologists, Mathematicians, Astronomers, Family and General Practitioners, Physicists, and Sociologists. Job Zone 4 occupations are those where considerable preparation is needed. A minimum of a </w:t>
      </w:r>
      <w:proofErr w:type="gramStart"/>
      <w:r w:rsidRPr="00EA70EA">
        <w:rPr>
          <w:sz w:val="12"/>
        </w:rPr>
        <w:t>Bachelor’s</w:t>
      </w:r>
      <w:proofErr w:type="gramEnd"/>
      <w:r w:rsidRPr="00EA70EA">
        <w:rPr>
          <w:sz w:val="12"/>
        </w:rPr>
        <w:t xml:space="preserve"> degree is usually required for these jobs. Examples of Job Zone 4 occupations include: Biochemical Engineers, Computer Programmers, Chemists, Logistics Engineers, Software Developers, Accountants, and Electrical Engineers. Employment Related to Education – If the alien is employed in the United States or has an offer of employment in the United States related to his/her education, </w:t>
      </w:r>
      <w:r w:rsidRPr="00A449F8">
        <w:rPr>
          <w:rStyle w:val="StyleUnderline"/>
        </w:rPr>
        <w:t>he/she will receive 10 points if it is in a Job Zone 5 occupation and 8 points if it is in a Job Zone 4 occupation.</w:t>
      </w:r>
      <w:r w:rsidRPr="00EA70EA">
        <w:rPr>
          <w:sz w:val="12"/>
        </w:rPr>
        <w:t xml:space="preserve"> Entrepreneurship </w:t>
      </w:r>
      <w:r w:rsidRPr="00A449F8">
        <w:rPr>
          <w:rStyle w:val="StyleUnderline"/>
        </w:rPr>
        <w:t>– Alien entrepreneurs who employee at least 2 employees in either Job Zone 4 or Job Zone 5 occupations will receive 10 points</w:t>
      </w:r>
      <w:r w:rsidRPr="00EA70EA">
        <w:rPr>
          <w:sz w:val="12"/>
        </w:rPr>
        <w:t xml:space="preserve">. Employment in a High Demand Occupation – </w:t>
      </w:r>
      <w:r w:rsidRPr="005B2406">
        <w:rPr>
          <w:rStyle w:val="StyleUnderline"/>
        </w:rPr>
        <w:t>Aliens employed in the United States or with offer of employment in the United States in high demand jobs shall receive 10 points.</w:t>
      </w:r>
      <w:r w:rsidRPr="00EA70EA">
        <w:rPr>
          <w:sz w:val="12"/>
        </w:rPr>
        <w:t xml:space="preserve"> This is separate from the general Employment points awarded based on years of employment. For Tier 1, “high demand occupation” means any one of the 5 most highly petitioned for occupations for H-1 visas in the previous fiscal year. For example, in fiscal year 2012 the top H-1 occupations were: Programmer Analyst, Project Manager, Computer Programmer, Systems Analyst, and Software Engineer. Under the proposed bill, these occupations would be considered “high demand” for the </w:t>
      </w:r>
      <w:proofErr w:type="gramStart"/>
      <w:r w:rsidRPr="00EA70EA">
        <w:rPr>
          <w:sz w:val="12"/>
        </w:rPr>
        <w:t>merit based</w:t>
      </w:r>
      <w:proofErr w:type="gramEnd"/>
      <w:r w:rsidRPr="00EA70EA">
        <w:rPr>
          <w:sz w:val="12"/>
        </w:rPr>
        <w:t xml:space="preserve"> visa during the next fiscal year. Civic Involvement – Aliens with significant amounts of community service may receive 2 points. English Language Knowledge – Aliens who have received an 80 or better of the Test of English as a Foreign Language or an equivalent score on a comparable test will receive 10 points. Siblings and Married Sons and Daughters of Citizens Over the Age of 31 – Under the proposed bill, siblings of US citizens and married sons and daughters over the age of 31 of US citizens would no longer be eligible to receive family-based immigrant visas. However, these familial relationships will earn applicants 10 points in the merit-based visa system. Age – </w:t>
      </w:r>
      <w:r w:rsidRPr="005B2406">
        <w:rPr>
          <w:rStyle w:val="StyleUnderline"/>
        </w:rPr>
        <w:t>Aliens between the ages of 18 and 24 years will receive 8 points. Aliens between the ages of 25 and 32 years will receive 6 points</w:t>
      </w:r>
      <w:r w:rsidRPr="00EA70EA">
        <w:rPr>
          <w:sz w:val="12"/>
        </w:rPr>
        <w:t xml:space="preserve">. Aliens between the ages of 33 and 37 will receive 4 points. No points are awarded based on age for aliens over 37 years old. While the maximum possible points in the merit-based system is 100, for practical purposes it may be unlikely that many PhD holders would receive their degree before the age of 25. </w:t>
      </w:r>
      <w:proofErr w:type="gramStart"/>
      <w:r w:rsidRPr="00EA70EA">
        <w:rPr>
          <w:sz w:val="12"/>
        </w:rPr>
        <w:t>So</w:t>
      </w:r>
      <w:proofErr w:type="gramEnd"/>
      <w:r w:rsidRPr="00EA70EA">
        <w:rPr>
          <w:sz w:val="12"/>
        </w:rPr>
        <w:t xml:space="preserve"> the likely maximum would be 98 points, though it is certainly possible to receive a PhD before the age of 25 years. Country of Origin – </w:t>
      </w:r>
      <w:r w:rsidRPr="005B2406">
        <w:rPr>
          <w:rStyle w:val="StyleUnderline"/>
        </w:rPr>
        <w:t>Aliens who are nationals of a country that has sent less than 50,000 lawful permanent residents to the United States during the past 5 years shall receive 5 points.</w:t>
      </w:r>
      <w:r w:rsidRPr="00EA70EA">
        <w:rPr>
          <w:sz w:val="12"/>
        </w:rPr>
        <w:t xml:space="preserve"> Under the proposed bill the Diversity Visa category would be eliminated. However, aliens from countries meeting the criteria of what are now known as Diversity Visa countries would receive points based on being a national of those countries under the proposed bill. Tier 2: There would be a maximum of 100 possible points in this category. Points would be allocated based on: Employment – An alien may accrue 2 points per year that the alien has been lawfully employed in the United States with a maximum of 20 points may be gained based on years of employment. Aliens who have more than 10 years of employment in the United States will not continue to accrue points for that employment. Special Employment – Aliens employed full-time or with offers of full-time employment in the United States will receive 10 points if the employment is in a high demand tier 2 occupation or in a zone 1, zone 2, or zone 3 occupation. A High Demand Tier 2 occupation would be, after the proposed W visa program was created, the top 5 most petitioned for “registered positions” under the W visa program. High demand tier 2 occupations will change based on the most </w:t>
      </w:r>
      <w:proofErr w:type="gramStart"/>
      <w:r w:rsidRPr="00EA70EA">
        <w:rPr>
          <w:sz w:val="12"/>
        </w:rPr>
        <w:t>sought after</w:t>
      </w:r>
      <w:proofErr w:type="gramEnd"/>
      <w:r w:rsidRPr="00EA70EA">
        <w:rPr>
          <w:sz w:val="12"/>
        </w:rPr>
        <w:t xml:space="preserve"> W visas positions from the previous year. Job Zone 3 occupations are those where medium preparation is needed. Vocational school, related experience, or an </w:t>
      </w:r>
      <w:proofErr w:type="gramStart"/>
      <w:r w:rsidRPr="00EA70EA">
        <w:rPr>
          <w:sz w:val="12"/>
        </w:rPr>
        <w:t>associate’s</w:t>
      </w:r>
      <w:proofErr w:type="gramEnd"/>
      <w:r w:rsidRPr="00EA70EA">
        <w:rPr>
          <w:sz w:val="12"/>
        </w:rPr>
        <w:t xml:space="preserve"> degree is usually required for these occupations. Zone 3 occupations include: Dental Hygienists, Chemical Technicians, File Clerks, Radiologic Technologists, Acute Care Nurses, Computer Operators. Job Zone 2 occupations are those where some preparation is needed. A high school diploma is usually required for these occupations. Examples of Zone 2 occupations include: Butchers, Roofers, Sheet Metal Workers, Telemarketers, Insurance Claims Clerks, Locksmiths, Restaurant Cooks, and Data Entry </w:t>
      </w:r>
      <w:proofErr w:type="spellStart"/>
      <w:r w:rsidRPr="00EA70EA">
        <w:rPr>
          <w:sz w:val="12"/>
        </w:rPr>
        <w:t>Keyers</w:t>
      </w:r>
      <w:proofErr w:type="spellEnd"/>
      <w:r w:rsidRPr="00EA70EA">
        <w:rPr>
          <w:sz w:val="12"/>
        </w:rPr>
        <w:t xml:space="preserve">. Job Zone 1 occupations are those where little or no preparation is needed. A high school diploma or a GED is sometimes required for these occupations. Examples of Zone 1 occupations include: Fast Food Cooks, Farmworkers, Dishwashers, Janitors, Meat Packers, Waitresses, and Cashiers. Caregiver Employment – Aliens who are or have been primary caregivers may receive 10 points. Exceptional Employment Record – Aliens who have received promotions, have long-term employment with an employer, have risen from a lower job zone to a higher job zone, have participated in safety training, have received increases and pay, and other criteria may receive 10 points for their employment record. Civic Involvement – Aliens with significant amounts of community service may receive 2 points. English Language Skills – Aliens determined to have a “proficiency” in the English language by a standardized test designated by the Secretary of Education will receive 10 points. Aliens determined to have a “knowledge” of the English language will receive 5 points. Siblings and Married Sons and Daughters of Citizens Over the Age of 31 – Under the proposed bill, siblings of US citizens and married sons and daughters over the age of 31 of US citizens would no longer be eligible to receive family-based immigrant visas. However, these familial relationships will earn applicants 10 points in the merit-based visa system. Age – Aliens between the ages of 18 and 24 years will receive 8 points. Aliens between the ages of 25 and 32 years will receive 6 points. Aliens between the ages of 33 and 37 will receive 4 points. No points are awarded based on age for aliens over 37 years old. Country of Origin – Aliens who are nationals of a country that has sent less than 50,000 lawful permanent residents to the United States during the past 5 years shall receive 5 points. Under the proposed bill the Diversity Visa category would be eliminated. However, aliens from countries meeting the criteria of what are now known as Diversity Visa countries would receive points based on being a national of those countries under the proposed bill. Conclusion If this bill passes, the merit-based visa will be a major change to the immigration system utilized in the United States. In conjunction with other changes to visa allocation, the addition of a minimum of 120,000 visas per year to qualifying immigrants, both high and low skilled, </w:t>
      </w:r>
      <w:r w:rsidRPr="005B2406">
        <w:rPr>
          <w:rStyle w:val="StyleUnderline"/>
        </w:rPr>
        <w:t>will help to ensure that lengthy backlogs are not formed. Additionally, aliens who are highly qualified but not meeting the criteria of other employment-based immigrant visa categories would be able to immigrate to the United States thanks to the points earned based on their attributes.</w:t>
      </w:r>
      <w:r>
        <w:rPr>
          <w:rStyle w:val="StyleUnderline"/>
        </w:rPr>
        <w:t xml:space="preserve"> </w:t>
      </w:r>
      <w:r w:rsidRPr="00EA70EA">
        <w:rPr>
          <w:sz w:val="12"/>
        </w:rPr>
        <w:t xml:space="preserve">It is hard to tell if this bill will pass, or if it is will pass without major revisions to what the Gang of Eight has proposed. But, it is beneficial to </w:t>
      </w:r>
      <w:proofErr w:type="gramStart"/>
      <w:r w:rsidRPr="00EA70EA">
        <w:rPr>
          <w:sz w:val="12"/>
        </w:rPr>
        <w:t>look into</w:t>
      </w:r>
      <w:proofErr w:type="gramEnd"/>
      <w:r w:rsidRPr="00EA70EA">
        <w:rPr>
          <w:sz w:val="12"/>
        </w:rPr>
        <w:t xml:space="preserve"> the details of the bill to see the kinds of reforms that are emerging as politically desirable and feasible. </w:t>
      </w:r>
    </w:p>
    <w:p w:rsidR="00652127" w:rsidRDefault="00652127" w:rsidP="00652127">
      <w:pPr>
        <w:pStyle w:val="Heading4"/>
      </w:pPr>
    </w:p>
    <w:p w:rsidR="00652127" w:rsidRDefault="00652127" w:rsidP="00652127">
      <w:pPr>
        <w:pStyle w:val="Heading3"/>
      </w:pPr>
      <w:r>
        <w:t xml:space="preserve">Solvency: High Skilled Workers </w:t>
      </w:r>
    </w:p>
    <w:p w:rsidR="00652127" w:rsidRPr="00EA70EA" w:rsidRDefault="00652127" w:rsidP="00652127"/>
    <w:p w:rsidR="00652127" w:rsidRDefault="00652127" w:rsidP="00652127">
      <w:pPr>
        <w:pStyle w:val="Heading4"/>
      </w:pPr>
      <w:r>
        <w:t>CP solves high skilled immigration and eases up tons of strained government resources</w:t>
      </w:r>
    </w:p>
    <w:p w:rsidR="00652127" w:rsidRPr="00CB2D28" w:rsidRDefault="00652127" w:rsidP="00652127">
      <w:r w:rsidRPr="00CB2D28">
        <w:rPr>
          <w:b/>
        </w:rPr>
        <w:t>Express News, 7-14-2018</w:t>
      </w:r>
      <w:r>
        <w:t>, "Merit-based Versus Family-based Immigration Explained," https://www.newexpressnews.com/merit-based-versus-family-based-immigration-explained/</w:t>
      </w:r>
    </w:p>
    <w:p w:rsidR="00652127" w:rsidRDefault="00652127" w:rsidP="00652127">
      <w:r w:rsidRPr="00CB2D28">
        <w:rPr>
          <w:rStyle w:val="StyleUnderline"/>
        </w:rPr>
        <w:t>Merit-based immigration would reward points based upon high-paying task deals, previous accomplishments, English-language capability and education.</w:t>
      </w:r>
      <w:r w:rsidRPr="00CB2D28">
        <w:t xml:space="preserve"> When green card applications are thought about, all that would be taken into account</w:t>
      </w:r>
      <w:proofErr w:type="gramStart"/>
      <w:r w:rsidRPr="00CB2D28">
        <w:t>.</w:t>
      </w:r>
      <w:r>
        <w:t xml:space="preserve"> </w:t>
      </w:r>
      <w:r w:rsidRPr="00CB2D28">
        <w:t>”</w:t>
      </w:r>
      <w:proofErr w:type="gramEnd"/>
      <w:r w:rsidRPr="00CB2D28">
        <w:t xml:space="preserve"> It </w:t>
      </w:r>
      <w:r w:rsidRPr="00CB2D28">
        <w:rPr>
          <w:rStyle w:val="StyleUnderline"/>
        </w:rPr>
        <w:t>offers points for various attributes, which are age, the income you able to command, and just how much cash you are going to buy the United States economy</w:t>
      </w:r>
      <w:r w:rsidRPr="00CB2D28">
        <w:t xml:space="preserve">,” </w:t>
      </w:r>
      <w:proofErr w:type="spellStart"/>
      <w:r w:rsidRPr="00CB2D28">
        <w:t>Tsu</w:t>
      </w:r>
      <w:proofErr w:type="spellEnd"/>
      <w:r w:rsidRPr="00CB2D28">
        <w:t xml:space="preserve"> stated.</w:t>
      </w:r>
      <w:r>
        <w:t xml:space="preserve"> </w:t>
      </w:r>
      <w:r w:rsidRPr="00CB2D28">
        <w:t>The greater ball game, the most likely an immigrant would be confessed to the United States</w:t>
      </w:r>
      <w:proofErr w:type="gramStart"/>
      <w:r w:rsidRPr="00CB2D28">
        <w:t>.</w:t>
      </w:r>
      <w:r>
        <w:t xml:space="preserve"> </w:t>
      </w:r>
      <w:r w:rsidRPr="00CB2D28">
        <w:t>”</w:t>
      </w:r>
      <w:proofErr w:type="gramEnd"/>
      <w:r w:rsidRPr="00CB2D28">
        <w:t xml:space="preserve"> So, for instance, </w:t>
      </w:r>
      <w:r w:rsidRPr="00CB2D28">
        <w:rPr>
          <w:rStyle w:val="StyleUnderline"/>
        </w:rPr>
        <w:t>if you get a Nobel reward, you immediately get 25 points, and you require 30 indicate be qualified to use</w:t>
      </w:r>
      <w:r w:rsidRPr="00CB2D28">
        <w:t xml:space="preserve">,” </w:t>
      </w:r>
      <w:proofErr w:type="spellStart"/>
      <w:r w:rsidRPr="00CB2D28">
        <w:t>Tsu</w:t>
      </w:r>
      <w:proofErr w:type="spellEnd"/>
      <w:r w:rsidRPr="00CB2D28">
        <w:t xml:space="preserve"> stated.</w:t>
      </w:r>
      <w:r>
        <w:t xml:space="preserve"> </w:t>
      </w:r>
      <w:r w:rsidRPr="00CB2D28">
        <w:rPr>
          <w:rStyle w:val="StyleUnderline"/>
        </w:rPr>
        <w:t>This system would resemble merit-based immigration systems utilized by Canada and Australi</w:t>
      </w:r>
      <w:r w:rsidRPr="00CB2D28">
        <w:t>a.</w:t>
      </w:r>
      <w:r>
        <w:t xml:space="preserve"> </w:t>
      </w:r>
      <w:r w:rsidRPr="00CB2D28">
        <w:t>President Donald Trump, flanked by Sen. Tom Cotton, R- Ark., left, and Sen. David Perdue, R-Ga., speaks in the Roosevelt Room of the White House in Washington, Aug. 2, 2017, throughout the unveiling of legislation that would position brand-new limitations on legal immigration.</w:t>
      </w:r>
      <w:r>
        <w:t xml:space="preserve"> </w:t>
      </w:r>
      <w:r w:rsidRPr="00CB2D28">
        <w:rPr>
          <w:rStyle w:val="StyleUnderline"/>
        </w:rPr>
        <w:t>Supporters of merit-based immigration state the present system prevents and reduces earnings assimilation. A merit-based system would assist lower immigration rates and guarantee that the immigrants who do come are extremely competent and less most likely to require public help</w:t>
      </w:r>
      <w:proofErr w:type="gramStart"/>
      <w:r w:rsidRPr="00CB2D28">
        <w:rPr>
          <w:rStyle w:val="StyleUnderline"/>
        </w:rPr>
        <w:t>.</w:t>
      </w:r>
      <w:r>
        <w:t xml:space="preserve"> </w:t>
      </w:r>
      <w:r w:rsidRPr="00CB2D28">
        <w:t>”</w:t>
      </w:r>
      <w:proofErr w:type="gramEnd"/>
      <w:r w:rsidRPr="00CB2D28">
        <w:t xml:space="preserve"> For years, the United States was run and has </w:t>
      </w:r>
      <w:proofErr w:type="gramStart"/>
      <w:r w:rsidRPr="00CB2D28">
        <w:t>actually run</w:t>
      </w:r>
      <w:proofErr w:type="gramEnd"/>
      <w:r w:rsidRPr="00CB2D28">
        <w:t xml:space="preserve"> an extremely low-skill immigration system, providing record varieties of permits to low-wage immigrants,” Trump stated in August when revealing his assistance for the</w:t>
      </w:r>
      <w:r>
        <w:t xml:space="preserve"> </w:t>
      </w:r>
      <w:r w:rsidRPr="00CB2D28">
        <w:t>RAISE (Reforming American Immigration for a Strong Economy) Act.</w:t>
      </w:r>
      <w:r>
        <w:t xml:space="preserve"> </w:t>
      </w:r>
      <w:r w:rsidRPr="00CB2D28">
        <w:t xml:space="preserve">The expense, sponsored by Sens. David Perdue and Tom Cotton, </w:t>
      </w:r>
      <w:r w:rsidRPr="00CB2D28">
        <w:rPr>
          <w:rStyle w:val="StyleUnderline"/>
        </w:rPr>
        <w:t>intends to cut legal immigration from 1 million to 500,000 each year, in part, by transferring to a merit-based system. “This (family-based) policy has actually put considerable pressure on American employees, taxpayers and neighborhood resources</w:t>
      </w:r>
      <w:r w:rsidRPr="00CB2D28">
        <w:t>,” Trump included.</w:t>
      </w:r>
    </w:p>
    <w:p w:rsidR="00652127" w:rsidRDefault="00652127" w:rsidP="00652127"/>
    <w:p w:rsidR="00652127" w:rsidRDefault="00652127" w:rsidP="00652127">
      <w:pPr>
        <w:pStyle w:val="Heading4"/>
      </w:pPr>
      <w:r>
        <w:t>Immigration decisions are supply-driven – overwhelming evidence indicates a points-based system is necessary to effectively manage migrant flows of high-skilled workers</w:t>
      </w:r>
    </w:p>
    <w:p w:rsidR="00652127" w:rsidRDefault="00652127" w:rsidP="00652127">
      <w:r w:rsidRPr="0068782B">
        <w:rPr>
          <w:rStyle w:val="Style13ptBold"/>
        </w:rPr>
        <w:t>TANI</w:t>
      </w:r>
      <w:r>
        <w:rPr>
          <w:rStyle w:val="Style13ptBold"/>
        </w:rPr>
        <w:t>, ‘</w:t>
      </w:r>
      <w:r w:rsidRPr="0068782B">
        <w:rPr>
          <w:rStyle w:val="Style13ptBold"/>
        </w:rPr>
        <w:t>1</w:t>
      </w:r>
      <w:r>
        <w:rPr>
          <w:rStyle w:val="Style13ptBold"/>
        </w:rPr>
        <w:t>4</w:t>
      </w:r>
      <w:r>
        <w:t xml:space="preserve"> (</w:t>
      </w:r>
      <w:r w:rsidRPr="00AB062A">
        <w:t xml:space="preserve">Massimiliano </w:t>
      </w:r>
      <w:proofErr w:type="spellStart"/>
      <w:r w:rsidRPr="00AB062A">
        <w:t>Tani</w:t>
      </w:r>
      <w:proofErr w:type="spellEnd"/>
      <w:r w:rsidRPr="00AB062A">
        <w:t xml:space="preserve">, has a PhD in Economics from the Australian National University (Canberra, Australia), a MSc Econ from the LSE (1992) and </w:t>
      </w:r>
      <w:proofErr w:type="spellStart"/>
      <w:r w:rsidRPr="00AB062A">
        <w:t>Laurea</w:t>
      </w:r>
      <w:proofErr w:type="spellEnd"/>
      <w:r w:rsidRPr="00AB062A">
        <w:t xml:space="preserve"> from Bocconi University (1989); works as a professor in the School of Business at the University of New South Wales (Canberra), Australia, had a previous life in investment banking; research work and interests </w:t>
      </w:r>
      <w:proofErr w:type="spellStart"/>
      <w:r w:rsidRPr="00AB062A">
        <w:t>centre</w:t>
      </w:r>
      <w:proofErr w:type="spellEnd"/>
      <w:r w:rsidRPr="00AB062A">
        <w:t xml:space="preserve"> on skills and skilled international migration, knowledge effects of people's movements, and the </w:t>
      </w:r>
      <w:proofErr w:type="spellStart"/>
      <w:r w:rsidRPr="00AB062A">
        <w:t>labour</w:t>
      </w:r>
      <w:proofErr w:type="spellEnd"/>
      <w:r w:rsidRPr="00AB062A">
        <w:t xml:space="preserve"> market for graduates; joined IZA as a Research Fellow in October 2005 and was a Senior Research Associate from January 2014 until December 2015</w:t>
      </w:r>
      <w:r>
        <w:t xml:space="preserve">,  3/2014, </w:t>
      </w:r>
      <w:hyperlink r:id="rId11" w:history="1">
        <w:r w:rsidRPr="00F95A90">
          <w:rPr>
            <w:rStyle w:val="Hyperlink"/>
          </w:rPr>
          <w:t>https://wol.iza.org/uploads/articles/24/pdfs/using-a-point-system-for-selecting-immigrants.pdf</w:t>
        </w:r>
      </w:hyperlink>
      <w:r>
        <w:t>, TLH)</w:t>
      </w:r>
    </w:p>
    <w:p w:rsidR="00652127" w:rsidRPr="0068782B" w:rsidRDefault="00652127" w:rsidP="00652127">
      <w:r w:rsidRPr="0068782B">
        <w:rPr>
          <w:rStyle w:val="StyleUnderline"/>
        </w:rPr>
        <w:t xml:space="preserve">A point system is a tool for selecting would-be settlers who, because of increased international mobility and their transferable skills, can enhance their income or quality of life by moving to another country. </w:t>
      </w:r>
      <w:r w:rsidRPr="0068782B">
        <w:t>Historically, the point system has been implemented to limit and regulate the</w:t>
      </w:r>
      <w:r>
        <w:t xml:space="preserve"> </w:t>
      </w:r>
      <w:r w:rsidRPr="0068782B">
        <w:t>inflow of migrants when they exceed the cap set by host countries.</w:t>
      </w:r>
      <w:r>
        <w:t xml:space="preserve"> </w:t>
      </w:r>
      <w:r w:rsidRPr="0068782B">
        <w:t xml:space="preserve">More recently, </w:t>
      </w:r>
      <w:r w:rsidRPr="0068782B">
        <w:rPr>
          <w:rStyle w:val="StyleUnderline"/>
        </w:rPr>
        <w:t>the point system has been proposed as a policy tool for recruiting economically desirable immigrants, most likely motivated by the skills shortages exposed by the information and communications technology revolution in the 1990s. But viewing an immigration point system as a quasi-marketing device to attract skilled foreign specialists to migrate conflicts with established notions about the immigration decision</w:t>
      </w:r>
      <w:r w:rsidRPr="0068782B">
        <w:t>.</w:t>
      </w:r>
      <w:r>
        <w:t xml:space="preserve"> </w:t>
      </w:r>
      <w:r w:rsidRPr="0068782B">
        <w:t>The standard model of immigration</w:t>
      </w:r>
      <w:r>
        <w:t xml:space="preserve"> </w:t>
      </w:r>
      <w:r w:rsidRPr="0068782B">
        <w:rPr>
          <w:rStyle w:val="StyleUnderline"/>
        </w:rPr>
        <w:t>A vast migration literature supports the view that the migration decision is supply-driven, motivated by an individual’s aspirations, and absent of any targeted recruitment by the host country or a multinational company’s relocation of personnel</w:t>
      </w:r>
      <w:r w:rsidRPr="0068782B">
        <w:t xml:space="preserve">. In that context, </w:t>
      </w:r>
      <w:r w:rsidRPr="0068782B">
        <w:rPr>
          <w:rStyle w:val="StyleUnderline"/>
        </w:rPr>
        <w:t>the need to establish a selective migration program arises when the market forces for migration to a host country are inadequate to attract the desired type of immigrants without government intervention. The Roy model of immigrants’ self-selection presents credible cases for when this could occur. Individuals compare their income at home with their expected income in a prospective host country—with full knowledge of their abilities and associated potential rewards in both countries—and then decide where to live. The set of abilities includes not only skills like education, work experience, and language proficiency, which are observed, but also unobserved personal characteristics, like innate ability and motivation. The income an individual might expect is viewed as reflecting that person’s skills, so that higher skills and abilities imply a higher position along a country’s income distribution.</w:t>
      </w:r>
      <w:r w:rsidRPr="0068782B">
        <w:t xml:space="preserve"> Of course, average differences in incomes between home</w:t>
      </w:r>
      <w:r>
        <w:t xml:space="preserve"> </w:t>
      </w:r>
      <w:r w:rsidRPr="0068782B">
        <w:t>and host countries play a critical role in determining who migrates where. If average incomes at</w:t>
      </w:r>
      <w:r>
        <w:t xml:space="preserve"> </w:t>
      </w:r>
      <w:r w:rsidRPr="0068782B">
        <w:t>home are below those of the host for each level of observed skill, then every home citizen will</w:t>
      </w:r>
      <w:r>
        <w:t xml:space="preserve"> </w:t>
      </w:r>
      <w:r w:rsidRPr="0068782B">
        <w:t>have an incentive to emigrate (Case 1 in Figure 2).</w:t>
      </w:r>
      <w:r>
        <w:t xml:space="preserve"> </w:t>
      </w:r>
      <w:r w:rsidRPr="0068782B">
        <w:t>However, if home and host countries place a similar value on skills, average incomes per capita</w:t>
      </w:r>
      <w:r>
        <w:t xml:space="preserve"> </w:t>
      </w:r>
      <w:r w:rsidRPr="0068782B">
        <w:t>will be similar, and the most skilled individuals will migrate to the country with the higher income</w:t>
      </w:r>
      <w:r>
        <w:t xml:space="preserve"> </w:t>
      </w:r>
      <w:r w:rsidRPr="0068782B">
        <w:t>inequality to increase their returns to skills and abilities (Case 2). Conversely, the least skilled will</w:t>
      </w:r>
      <w:r>
        <w:t xml:space="preserve"> </w:t>
      </w:r>
      <w:r w:rsidRPr="0068782B">
        <w:t>migrate to the country with a compressed income distribution for the same reason (Case 3).</w:t>
      </w:r>
      <w:r>
        <w:t xml:space="preserve"> </w:t>
      </w:r>
      <w:r w:rsidRPr="0068782B">
        <w:t xml:space="preserve">Roy’s model of self-selection has been extended by </w:t>
      </w:r>
      <w:proofErr w:type="gramStart"/>
      <w:r w:rsidRPr="0068782B">
        <w:t>taking into account</w:t>
      </w:r>
      <w:proofErr w:type="gramEnd"/>
      <w:r w:rsidRPr="0068782B">
        <w:t xml:space="preserve"> the distance from the</w:t>
      </w:r>
      <w:r>
        <w:t xml:space="preserve"> </w:t>
      </w:r>
      <w:r w:rsidRPr="0068782B">
        <w:t>host country, immigrant networks present there, and cultural issues—as these also matter in</w:t>
      </w:r>
      <w:r>
        <w:t xml:space="preserve"> </w:t>
      </w:r>
      <w:r w:rsidRPr="0068782B">
        <w:t>attracting immigrants.</w:t>
      </w:r>
      <w:r>
        <w:t xml:space="preserve"> </w:t>
      </w:r>
      <w:r w:rsidRPr="0068782B">
        <w:t>Self-selection of immigrants under the point system</w:t>
      </w:r>
      <w:r>
        <w:t xml:space="preserve"> </w:t>
      </w:r>
      <w:r w:rsidRPr="0068782B">
        <w:t xml:space="preserve">Self-selection works in relative terms: the distribution of income between countries </w:t>
      </w:r>
      <w:proofErr w:type="gramStart"/>
      <w:r w:rsidRPr="0068782B">
        <w:t>has to</w:t>
      </w:r>
      <w:proofErr w:type="gramEnd"/>
      <w:r>
        <w:t xml:space="preserve"> </w:t>
      </w:r>
      <w:r w:rsidRPr="0068782B">
        <w:t>remain unequal over time, and the inequality needs to be stable for self-selection to continue</w:t>
      </w:r>
      <w:r>
        <w:t xml:space="preserve"> </w:t>
      </w:r>
      <w:r w:rsidRPr="0068782B">
        <w:t>to attract the most able and motivated workers. In the simplified world of the Roy model,</w:t>
      </w:r>
      <w:r>
        <w:t xml:space="preserve"> </w:t>
      </w:r>
      <w:r w:rsidRPr="0068782B">
        <w:t>income inequality and a selective immigration policy are “complementary,” in the sense that</w:t>
      </w:r>
      <w:r>
        <w:t xml:space="preserve"> </w:t>
      </w:r>
      <w:r w:rsidRPr="0068782B">
        <w:t>they both screen in favor of observed (skills) and unobserved characteristics (innate abilities</w:t>
      </w:r>
      <w:r>
        <w:t xml:space="preserve"> </w:t>
      </w:r>
      <w:r w:rsidRPr="0068782B">
        <w:t>and motivation).</w:t>
      </w:r>
      <w:r>
        <w:t xml:space="preserve"> </w:t>
      </w:r>
      <w:r w:rsidRPr="000208E0">
        <w:rPr>
          <w:rStyle w:val="StyleUnderline"/>
        </w:rPr>
        <w:t xml:space="preserve">A point system becomes relevant if the host country has a relatively high average income compared with the home country (most home citizens would want to emigrate) but a compressed income distribution (low-skilled and low ability home citizens want to emigrate), and possibly a comprehensive welfare system for its low-income earners. Since innate abilities are unobserved, the host country </w:t>
      </w:r>
      <w:proofErr w:type="gramStart"/>
      <w:r w:rsidRPr="000208E0">
        <w:rPr>
          <w:rStyle w:val="StyleUnderline"/>
        </w:rPr>
        <w:t>has to</w:t>
      </w:r>
      <w:proofErr w:type="gramEnd"/>
      <w:r w:rsidRPr="000208E0">
        <w:rPr>
          <w:rStyle w:val="StyleUnderline"/>
        </w:rPr>
        <w:t xml:space="preserve"> rely only on observed individual characteristics to screen desirable immigrants. Keeping out low-skilled immigrants in favor of skilled immigrants therefore emerges as a tool to “protect” the host country’s welfare system and address its domestic employers’ needs. Such a measure may also offer an automatic mechanism to stabilize income inequality trends between skilled and unskilled native workers. This is because the earnings growth of skilled immigrants will be constrained (due to the additional supply of skilled immigrant labor), whereas unskilled (native) workers will be in shorter supply and therefore command higher wages. Furthermore, as some preliminary steps of the immigration process under a point system can be easily automated and outsourced through self-assessment, the resources saved by the host country at this stage in its immigration system could fund a more careful processing of the candidates who have qualified through self-assessment rather than reviewing every applicant. </w:t>
      </w:r>
      <w:r w:rsidRPr="0068782B">
        <w:t xml:space="preserve">Canada, Australia, and New Zealand are high-income, high-tax, high-welfare countries with relatively compressed income distributions, and their point system is thus likely to filter out prospective low-skilled and low-ability immigrants. Effectiveness of the point system There have been many evaluations of the effectiveness of point systems by government authorities and academic researchers. Canada, Australia, and New Zealand undertake large and regular official data collections and evaluation reviews to fine-tune the criteria and weights and to reduce the scope for fraud and unsatisfactory outcomes in immigrants’ labor market performance. Institutional evaluations for Canada [2], Australia [3], and New Zealand [4] overwhelmingly support the effectiveness of the point system in acting as a binding constraint on applicants and positively affecting the labor market outcomes of those admitted. These evaluations were based on: • descriptive comparisons of key variables, such as earnings and labor force status at various times after settlement, English proficiency, self-reported use of qualifications, and job satisfaction across immigrant cohorts; • qualitative interviews with key informants and stakeholders, such as immigration officers and employers; and • quantitative analyses relating earnings or employment probability to point-awarding selection criteria. These official analyses draw on longitudinal surveys of immigrants, administrative data (for example, tax files), and additional large ad hoc surveys of recent immigrants. Academic research on immigrants is concerned predominantly with their economic effect on the native labor force. However, </w:t>
      </w:r>
      <w:r w:rsidRPr="000208E0">
        <w:rPr>
          <w:rStyle w:val="StyleUnderline"/>
        </w:rPr>
        <w:t>a growing number of studies address the effectiveness of the point system. These effectiveness studies can be divided into three groups: • One group focuses on whether the point system weightings affect specific skill dimensions, such as immigrants’ education, age, occupational composition, and fluency in the host language.</w:t>
      </w:r>
      <w:r w:rsidRPr="0068782B">
        <w:t xml:space="preserve"> </w:t>
      </w:r>
      <w:r w:rsidRPr="000208E0">
        <w:rPr>
          <w:rStyle w:val="Emphasis"/>
        </w:rPr>
        <w:t>The evidence drawn from single-country analyses of changes in immigration policy strongly shows that the point system weightings affect these dimensions</w:t>
      </w:r>
      <w:r w:rsidRPr="0068782B">
        <w:t xml:space="preserve"> [5], [6], [7], [8].</w:t>
      </w:r>
      <w:r>
        <w:t xml:space="preserve"> </w:t>
      </w:r>
      <w:r w:rsidRPr="000208E0">
        <w:rPr>
          <w:rStyle w:val="StyleUnderline"/>
        </w:rPr>
        <w:t xml:space="preserve">A second group focuses on whether the point system draws better quality applicants. </w:t>
      </w:r>
      <w:r w:rsidRPr="000208E0">
        <w:rPr>
          <w:rStyle w:val="Emphasis"/>
        </w:rPr>
        <w:t>The evidence suggests a qualified “yes.”</w:t>
      </w:r>
      <w:r w:rsidRPr="0068782B">
        <w:t xml:space="preserve"> </w:t>
      </w:r>
      <w:r w:rsidRPr="000208E0">
        <w:rPr>
          <w:rStyle w:val="StyleUnderline"/>
        </w:rPr>
        <w:t xml:space="preserve">Within-country analyses of applicants in different visa categories find that the point system attracts more high-skilled immigrants than family reunification or asylum admissions, with consequent better economic outcomes. </w:t>
      </w:r>
      <w:proofErr w:type="spellStart"/>
      <w:r w:rsidRPr="000208E0">
        <w:rPr>
          <w:rStyle w:val="StyleUnderline"/>
        </w:rPr>
        <w:t>Crosscountry</w:t>
      </w:r>
      <w:proofErr w:type="spellEnd"/>
      <w:r w:rsidRPr="000208E0">
        <w:rPr>
          <w:rStyle w:val="StyleUnderline"/>
        </w:rPr>
        <w:t xml:space="preserve"> analyses comparing countries with and without a point system find that the point system leads to changes in the national origin mix in favor of immigrants with higher average skills. </w:t>
      </w:r>
      <w:r w:rsidRPr="0068782B">
        <w:t xml:space="preserve">For example, although the US (no point system) and Canada (point system since 1967) received immigrant applications from people with similar skills, Canada was able to exclude large volumes of unskilled immigrants from Latin America and select relatively skilled immigrants, unlike the US [9]. • </w:t>
      </w:r>
      <w:r w:rsidRPr="000208E0">
        <w:rPr>
          <w:rStyle w:val="StyleUnderline"/>
        </w:rPr>
        <w:t>A third group of studies focuses on differences in immigrants’ and natives’ labor market outcomes over time. This evidence is mixed. New cohorts of immigrants are generally found to have worse labor market outcomes and low earnings relative to comparable natives,</w:t>
      </w:r>
      <w:r w:rsidRPr="0068782B">
        <w:t xml:space="preserve"> </w:t>
      </w:r>
      <w:r w:rsidRPr="000208E0">
        <w:rPr>
          <w:rStyle w:val="Emphasis"/>
        </w:rPr>
        <w:t xml:space="preserve">but these effects are largely explained by the low (or no) reward for their labor market experience in the home country </w:t>
      </w:r>
      <w:r w:rsidRPr="0068782B">
        <w:t xml:space="preserve">[10]. Immigrants to Australia have experienced better employment outcomes over time, but they have also experienced rising levels of education–occupation mismatch. </w:t>
      </w:r>
      <w:r w:rsidRPr="000208E0">
        <w:rPr>
          <w:rStyle w:val="StyleUnderline"/>
        </w:rPr>
        <w:t>A point system can also be effective in reassuring natives about the economic contribution of the newcomers and the orderly process in which immigrant flows are managed</w:t>
      </w:r>
      <w:r w:rsidRPr="0068782B">
        <w:t xml:space="preserve"> [11].</w:t>
      </w:r>
    </w:p>
    <w:p w:rsidR="00652127" w:rsidRDefault="00652127" w:rsidP="00652127">
      <w:pPr>
        <w:rPr>
          <w:rFonts w:ascii="Times New Roman" w:eastAsia="Times New Roman" w:hAnsi="Times New Roman" w:cs="Times New Roman"/>
          <w:sz w:val="20"/>
          <w:szCs w:val="20"/>
        </w:rPr>
      </w:pPr>
    </w:p>
    <w:p w:rsidR="00652127" w:rsidRDefault="00652127" w:rsidP="00652127"/>
    <w:p w:rsidR="00652127" w:rsidRDefault="00652127" w:rsidP="00652127">
      <w:pPr>
        <w:pStyle w:val="Heading3"/>
      </w:pPr>
      <w:r>
        <w:t>Solvency: DACA/Best Workers</w:t>
      </w:r>
    </w:p>
    <w:p w:rsidR="00652127" w:rsidRDefault="00652127" w:rsidP="00652127"/>
    <w:p w:rsidR="00652127" w:rsidRPr="00805F9F" w:rsidRDefault="00652127" w:rsidP="00652127">
      <w:pPr>
        <w:pStyle w:val="Heading4"/>
        <w:rPr>
          <w:rFonts w:cs="Arial"/>
        </w:rPr>
      </w:pPr>
      <w:r w:rsidRPr="00805F9F">
        <w:rPr>
          <w:rFonts w:cs="Arial"/>
        </w:rPr>
        <w:t xml:space="preserve">Merit system ensures the US gets the most dedicated workers and resolves the DACA crises </w:t>
      </w:r>
    </w:p>
    <w:p w:rsidR="00652127" w:rsidRPr="00805F9F" w:rsidRDefault="00652127" w:rsidP="00652127">
      <w:r w:rsidRPr="00805F9F">
        <w:t xml:space="preserve">Andrew G. </w:t>
      </w:r>
      <w:r w:rsidRPr="00805F9F">
        <w:rPr>
          <w:b/>
        </w:rPr>
        <w:t>Kadar, 5-3-2018</w:t>
      </w:r>
      <w:r w:rsidRPr="00805F9F">
        <w:t xml:space="preserve">, "The benefits of merit-based immigration," </w:t>
      </w:r>
      <w:proofErr w:type="spellStart"/>
      <w:r w:rsidRPr="00805F9F">
        <w:t>stltoday</w:t>
      </w:r>
      <w:proofErr w:type="spellEnd"/>
      <w:r w:rsidRPr="00805F9F">
        <w:t>, https://www.stltoday.com/opinion/columnists/the-benefits-of-merit-based-immigration/article_0f79ef06-a7a7-596c-ae89-26525cf66220.html</w:t>
      </w:r>
    </w:p>
    <w:p w:rsidR="00652127" w:rsidRPr="00805F9F" w:rsidRDefault="00652127" w:rsidP="00652127">
      <w:r w:rsidRPr="00805F9F">
        <w:t>Vastly more people want to immigrate to the United States than we can possibly absorb. A recent worldwide Gallup poll found 147 million adults with that desire. If they all moved here, our nation’s population would instantly grow by nearly 50 percent, with most of the new arrivals having little familiarity with American culture and speaking minimal to no English. Many would be poorly educated and unprepared for jobs in an advanced economy.</w:t>
      </w:r>
    </w:p>
    <w:p w:rsidR="00652127" w:rsidRPr="00805F9F" w:rsidRDefault="00652127" w:rsidP="00652127">
      <w:r w:rsidRPr="00805F9F">
        <w:t>If each of these adults brought along just one child, we would nearly double our population overnight — and that’s before we consider all their brothers, sisters, parents, in-laws and other relatives who might want to follow.</w:t>
      </w:r>
    </w:p>
    <w:p w:rsidR="00652127" w:rsidRPr="00805F9F" w:rsidRDefault="00652127" w:rsidP="00652127">
      <w:pPr>
        <w:rPr>
          <w:rStyle w:val="StyleUnderline"/>
        </w:rPr>
      </w:pPr>
      <w:r w:rsidRPr="00805F9F">
        <w:rPr>
          <w:rStyle w:val="StyleUnderline"/>
        </w:rPr>
        <w:t>Who among the massive multitude ready to immigrate here should get that privilege? What criteria should determine whom to admit? And significantly, should we continue to reward illegal entrants, those here now and ones yet to arrive? Do people who manage to cross into this country and break our laws get preference over those who apply at our embassies or consulates and wait their turn according to our laws?</w:t>
      </w:r>
    </w:p>
    <w:p w:rsidR="00652127" w:rsidRPr="00805F9F" w:rsidRDefault="00652127" w:rsidP="00652127">
      <w:r w:rsidRPr="00805F9F">
        <w:t>Immigration serves two legitimate and worthy goals: helping the immigrant and helping our country. Faced with overwhelming numbers, it makes sense to ask not just what our country can do for the immigrant but what the immigrant can do for our country.</w:t>
      </w:r>
    </w:p>
    <w:p w:rsidR="00652127" w:rsidRPr="00805F9F" w:rsidRDefault="00652127" w:rsidP="00652127">
      <w:pPr>
        <w:rPr>
          <w:rStyle w:val="StyleUnderline"/>
        </w:rPr>
      </w:pPr>
      <w:r w:rsidRPr="00805F9F">
        <w:t xml:space="preserve">That’s exactly what </w:t>
      </w:r>
      <w:r w:rsidRPr="00805F9F">
        <w:rPr>
          <w:rStyle w:val="StyleUnderline"/>
        </w:rPr>
        <w:t>a merit-based immigration policy</w:t>
      </w:r>
      <w:r w:rsidRPr="00805F9F">
        <w:t xml:space="preserve"> is designed to accomplish. It’s the policy in Canada and just about every other nation. </w:t>
      </w:r>
      <w:r w:rsidRPr="00805F9F">
        <w:rPr>
          <w:rStyle w:val="StyleUnderline"/>
        </w:rPr>
        <w:t>Applicants are evaluated on their education, job skills, language ability and other factors that can predict their potential contribution to the nation. By doing the same, the United States can help just as many people humanely, while also helping our own country.</w:t>
      </w:r>
    </w:p>
    <w:p w:rsidR="00652127" w:rsidRPr="00805F9F" w:rsidRDefault="00652127" w:rsidP="00652127">
      <w:r w:rsidRPr="00805F9F">
        <w:rPr>
          <w:rStyle w:val="StyleUnderline"/>
        </w:rPr>
        <w:t>The very first criteria for admission should be a desire to become American</w:t>
      </w:r>
      <w:r w:rsidRPr="00805F9F">
        <w:t xml:space="preserve"> — to integrate into American society by learning our culture and language. </w:t>
      </w:r>
      <w:r w:rsidRPr="00805F9F">
        <w:rPr>
          <w:rStyle w:val="StyleUnderline"/>
        </w:rPr>
        <w:t>That should also apply to those already here, including the “Dreamers</w:t>
      </w:r>
      <w:r w:rsidRPr="00805F9F">
        <w:t xml:space="preserve">.” Their supporters claim that they’re already American in everything but legal status. </w:t>
      </w:r>
      <w:r w:rsidRPr="00805F9F">
        <w:rPr>
          <w:rStyle w:val="StyleUnderline"/>
        </w:rPr>
        <w:t>Why not ask them to prove it by passing a test on English language proficiency</w:t>
      </w:r>
      <w:r w:rsidRPr="00805F9F">
        <w:t xml:space="preserve"> and one on U.S. history and government </w:t>
      </w:r>
      <w:proofErr w:type="gramStart"/>
      <w:r w:rsidRPr="00805F9F">
        <w:t>similar to</w:t>
      </w:r>
      <w:proofErr w:type="gramEnd"/>
      <w:r w:rsidRPr="00805F9F">
        <w:t xml:space="preserve"> the exam taken by applicants for citizenship? Americanized “Dreamers” should have no problem with that. Indeed, they should welcome the opportunity to demonstrate that they belong.</w:t>
      </w:r>
    </w:p>
    <w:p w:rsidR="00652127" w:rsidRPr="00805F9F" w:rsidRDefault="00652127" w:rsidP="00652127">
      <w:r w:rsidRPr="00805F9F">
        <w:t>To qualify for the Deferred Action for Childhood Arrivals program, immigrants had to have entered the U.S. before their 16th birthday. The executive order makes no requirement that they be fluent in the English language or know anything about American history and culture. The application form even has a space for the name of the translator used to fill it out. According to the Center for Immigration Studies, unlike the poster children who became honor students, “perhaps 24 percent of the DACA-eligible population fall into the functionally illiterate category and another 46 percent have only ‘basic’ English ability.”</w:t>
      </w:r>
    </w:p>
    <w:p w:rsidR="00652127" w:rsidRPr="00805F9F" w:rsidRDefault="00652127" w:rsidP="00652127">
      <w:r w:rsidRPr="00805F9F">
        <w:rPr>
          <w:rStyle w:val="StyleUnderline"/>
        </w:rPr>
        <w:t>Anyone who came here as a child and still needs a translator more than 10 years later cannot be trying very hard to become Americanized</w:t>
      </w:r>
      <w:r w:rsidRPr="00805F9F">
        <w:t>. He or she is also less prepared to hold a good job and more likely to become an economic burden on society. Does someone like that deserve to be put ahead of immigrants who wait their turn to enter legally?</w:t>
      </w:r>
    </w:p>
    <w:p w:rsidR="00652127" w:rsidRPr="00805F9F" w:rsidRDefault="00652127" w:rsidP="00652127">
      <w:r w:rsidRPr="00805F9F">
        <w:t>DACA may have been initiated with good intentions, but it has the deleterious consequence of telling legal immigrants, who frequently wait years for permission to enter our country, that they are foolish to do so. It also tells them that the U.S. has a repeating history of retroactively rewarding those who cut in line. The very least we can expect of “Dreamers” receiving the gift of the legal right to live in the United States without ever having waited for admission is a demonstration of loyalty by learning our language, history and culture. That should have been an integral requirement in the DACA executive order from the start. It should be part of any new policy going forward.</w:t>
      </w:r>
    </w:p>
    <w:p w:rsidR="00652127" w:rsidRPr="00805F9F" w:rsidRDefault="00652127" w:rsidP="00652127">
      <w:pPr>
        <w:rPr>
          <w:rStyle w:val="StyleUnderline"/>
        </w:rPr>
      </w:pPr>
      <w:r w:rsidRPr="00805F9F">
        <w:rPr>
          <w:rStyle w:val="StyleUnderline"/>
        </w:rPr>
        <w:t>A merit-based immigration program that rewards those most prepared to blend into American society, whether they’re already here or not, will produce the greatest overall benefit to both immigrants and the United States.</w:t>
      </w:r>
    </w:p>
    <w:p w:rsidR="00652127" w:rsidRPr="001C0D77" w:rsidRDefault="00652127" w:rsidP="00652127"/>
    <w:p w:rsidR="00652127" w:rsidRDefault="00652127" w:rsidP="00652127">
      <w:pPr>
        <w:pStyle w:val="Heading3"/>
      </w:pPr>
      <w:r>
        <w:t>Solvency: Two-Tiered Systems</w:t>
      </w:r>
    </w:p>
    <w:p w:rsidR="00652127" w:rsidRDefault="00652127" w:rsidP="00652127"/>
    <w:p w:rsidR="00652127" w:rsidRPr="00805F9F" w:rsidRDefault="00652127" w:rsidP="00652127">
      <w:pPr>
        <w:pStyle w:val="Heading4"/>
        <w:rPr>
          <w:rFonts w:cs="Arial"/>
        </w:rPr>
      </w:pPr>
      <w:r w:rsidRPr="00805F9F">
        <w:rPr>
          <w:rFonts w:cs="Arial"/>
        </w:rPr>
        <w:t>Adopting a two-tiered system solves</w:t>
      </w:r>
    </w:p>
    <w:p w:rsidR="00652127" w:rsidRPr="00805F9F" w:rsidRDefault="00652127" w:rsidP="00652127">
      <w:r w:rsidRPr="00805F9F">
        <w:t xml:space="preserve">Kenneth </w:t>
      </w:r>
      <w:r w:rsidRPr="00805F9F">
        <w:rPr>
          <w:b/>
        </w:rPr>
        <w:t>Megan, 4-11-2017</w:t>
      </w:r>
      <w:r w:rsidRPr="00805F9F">
        <w:t>, "Merit-Based Immigration System," Bipartisan Policy Center, https://bipartisanpolicy.org/blog/merit-based-immigration/</w:t>
      </w:r>
    </w:p>
    <w:p w:rsidR="00652127" w:rsidRPr="00805F9F" w:rsidRDefault="00652127" w:rsidP="00652127">
      <w:pPr>
        <w:pStyle w:val="NormalWeb"/>
        <w:shd w:val="clear" w:color="auto" w:fill="FFFFFF"/>
        <w:spacing w:before="0" w:beforeAutospacing="0" w:after="300" w:afterAutospacing="0"/>
        <w:rPr>
          <w:rFonts w:ascii="Arial" w:hAnsi="Arial" w:cs="Arial"/>
          <w:color w:val="000000" w:themeColor="text1"/>
          <w:sz w:val="22"/>
          <w:szCs w:val="22"/>
        </w:rPr>
      </w:pPr>
      <w:r w:rsidRPr="00805F9F">
        <w:rPr>
          <w:rStyle w:val="StyleUnderline"/>
          <w:rFonts w:ascii="Arial" w:hAnsi="Arial" w:cs="Arial"/>
        </w:rPr>
        <w:t>The United States has </w:t>
      </w:r>
      <w:hyperlink r:id="rId12" w:tgtFrame="_blank" w:history="1">
        <w:r w:rsidRPr="00805F9F">
          <w:rPr>
            <w:rStyle w:val="StyleUnderline"/>
            <w:rFonts w:ascii="Arial" w:eastAsiaTheme="majorEastAsia" w:hAnsi="Arial" w:cs="Arial"/>
          </w:rPr>
          <w:t>historically favored an immigration system focused on family reunification</w:t>
        </w:r>
      </w:hyperlink>
      <w:r w:rsidRPr="00805F9F">
        <w:rPr>
          <w:rFonts w:ascii="Arial" w:hAnsi="Arial" w:cs="Arial"/>
          <w:color w:val="000000" w:themeColor="text1"/>
          <w:sz w:val="22"/>
          <w:szCs w:val="22"/>
        </w:rPr>
        <w:t> and not on high-skilled or economic immigration. The passage of the Immigration and Nationality Act of 1965 established family reunification as the central principle of the U.S. immigration system. Although the Immigration Act of 1990 increased the number of employment-based immigrants admitted each year, it retained the basic elements and structure of the system set up in 1965. In 2015, nearly </w:t>
      </w:r>
      <w:hyperlink r:id="rId13" w:tgtFrame="_blank" w:history="1">
        <w:r w:rsidRPr="00805F9F">
          <w:rPr>
            <w:rStyle w:val="Hyperlink"/>
            <w:rFonts w:ascii="Arial" w:eastAsiaTheme="majorEastAsia" w:hAnsi="Arial" w:cs="Arial"/>
            <w:b/>
            <w:bCs/>
            <w:color w:val="000000" w:themeColor="text1"/>
            <w:sz w:val="22"/>
            <w:szCs w:val="22"/>
          </w:rPr>
          <w:t xml:space="preserve">65 percent of those granted lawful permanent resident (LPR) </w:t>
        </w:r>
        <w:proofErr w:type="spellStart"/>
        <w:r w:rsidRPr="00805F9F">
          <w:rPr>
            <w:rStyle w:val="Hyperlink"/>
            <w:rFonts w:ascii="Arial" w:eastAsiaTheme="majorEastAsia" w:hAnsi="Arial" w:cs="Arial"/>
            <w:b/>
            <w:bCs/>
            <w:color w:val="000000" w:themeColor="text1"/>
            <w:sz w:val="22"/>
            <w:szCs w:val="22"/>
          </w:rPr>
          <w:t>status</w:t>
        </w:r>
      </w:hyperlink>
      <w:r w:rsidRPr="00805F9F">
        <w:rPr>
          <w:rFonts w:ascii="Arial" w:hAnsi="Arial" w:cs="Arial"/>
          <w:color w:val="000000" w:themeColor="text1"/>
          <w:sz w:val="22"/>
          <w:szCs w:val="22"/>
        </w:rPr>
        <w:t>petitioned</w:t>
      </w:r>
      <w:proofErr w:type="spellEnd"/>
      <w:r w:rsidRPr="00805F9F">
        <w:rPr>
          <w:rFonts w:ascii="Arial" w:hAnsi="Arial" w:cs="Arial"/>
          <w:color w:val="000000" w:themeColor="text1"/>
          <w:sz w:val="22"/>
          <w:szCs w:val="22"/>
        </w:rPr>
        <w:t xml:space="preserve"> for a family-based visa, while only 14 percent of new immigrants were admitted through employment or skills-based petition.</w:t>
      </w:r>
    </w:p>
    <w:p w:rsidR="00652127" w:rsidRPr="00805F9F" w:rsidRDefault="00652127" w:rsidP="00652127">
      <w:pPr>
        <w:pStyle w:val="NormalWeb"/>
        <w:shd w:val="clear" w:color="auto" w:fill="FFFFFF"/>
        <w:spacing w:before="0" w:beforeAutospacing="0" w:after="300" w:afterAutospacing="0"/>
        <w:rPr>
          <w:rFonts w:ascii="Arial" w:hAnsi="Arial" w:cs="Arial"/>
          <w:color w:val="000000" w:themeColor="text1"/>
          <w:sz w:val="22"/>
          <w:szCs w:val="22"/>
        </w:rPr>
      </w:pPr>
      <w:r w:rsidRPr="00805F9F">
        <w:rPr>
          <w:rFonts w:ascii="Arial" w:hAnsi="Arial" w:cs="Arial"/>
          <w:color w:val="000000" w:themeColor="text1"/>
          <w:sz w:val="22"/>
          <w:szCs w:val="22"/>
        </w:rPr>
        <w:t xml:space="preserve">In recent years, </w:t>
      </w:r>
      <w:r w:rsidRPr="00805F9F">
        <w:rPr>
          <w:rStyle w:val="StyleUnderline"/>
          <w:rFonts w:ascii="Arial" w:hAnsi="Arial" w:cs="Arial"/>
          <w:color w:val="000000" w:themeColor="text1"/>
          <w:szCs w:val="22"/>
        </w:rPr>
        <w:t xml:space="preserve">merit-based systems have been included in several immigration reform proposals. In 2013, a comprehensive immigration reform bill (S.744) included the introduction of a merit-based system. Despite passing in the Senate 68-to-32, </w:t>
      </w:r>
      <w:r w:rsidRPr="00805F9F">
        <w:rPr>
          <w:rFonts w:ascii="Arial" w:hAnsi="Arial" w:cs="Arial"/>
          <w:color w:val="000000" w:themeColor="text1"/>
          <w:sz w:val="22"/>
          <w:szCs w:val="22"/>
        </w:rPr>
        <w:t>the bill was never introduced in the House. Before S.744, a </w:t>
      </w:r>
      <w:hyperlink r:id="rId14" w:tgtFrame="_blank" w:history="1">
        <w:r w:rsidRPr="00805F9F">
          <w:rPr>
            <w:rStyle w:val="Hyperlink"/>
            <w:rFonts w:ascii="Arial" w:eastAsiaTheme="majorEastAsia" w:hAnsi="Arial" w:cs="Arial"/>
            <w:b/>
            <w:bCs/>
            <w:color w:val="000000" w:themeColor="text1"/>
            <w:sz w:val="22"/>
            <w:szCs w:val="22"/>
          </w:rPr>
          <w:t>similar effort failed in 2007</w:t>
        </w:r>
      </w:hyperlink>
      <w:r w:rsidRPr="00805F9F">
        <w:rPr>
          <w:rFonts w:ascii="Arial" w:hAnsi="Arial" w:cs="Arial"/>
          <w:color w:val="000000" w:themeColor="text1"/>
          <w:sz w:val="22"/>
          <w:szCs w:val="22"/>
        </w:rPr>
        <w:t>. The 2013 bill called for the creation of a two-track “Merit-Based” immigration system (Figure 1).</w:t>
      </w:r>
      <w:bookmarkStart w:id="0" w:name="_ednref2"/>
      <w:r w:rsidRPr="00805F9F">
        <w:rPr>
          <w:rFonts w:ascii="Arial" w:hAnsi="Arial" w:cs="Arial"/>
          <w:color w:val="000000" w:themeColor="text1"/>
          <w:sz w:val="22"/>
          <w:szCs w:val="22"/>
        </w:rPr>
        <w:fldChar w:fldCharType="begin"/>
      </w:r>
      <w:r w:rsidRPr="00805F9F">
        <w:rPr>
          <w:rFonts w:ascii="Arial" w:hAnsi="Arial" w:cs="Arial"/>
          <w:color w:val="000000" w:themeColor="text1"/>
          <w:sz w:val="22"/>
          <w:szCs w:val="22"/>
        </w:rPr>
        <w:instrText xml:space="preserve"> HYPERLINK "https://bipartisanpolicy.org/blog/merit-based-immigration/" \l "_edn2" </w:instrText>
      </w:r>
      <w:r w:rsidRPr="00805F9F">
        <w:rPr>
          <w:rFonts w:ascii="Arial" w:hAnsi="Arial" w:cs="Arial"/>
          <w:color w:val="000000" w:themeColor="text1"/>
          <w:sz w:val="22"/>
          <w:szCs w:val="22"/>
        </w:rPr>
        <w:fldChar w:fldCharType="separate"/>
      </w:r>
      <w:r w:rsidRPr="00805F9F">
        <w:rPr>
          <w:rStyle w:val="Hyperlink"/>
          <w:rFonts w:ascii="Arial" w:eastAsiaTheme="majorEastAsia" w:hAnsi="Arial" w:cs="Arial"/>
          <w:b/>
          <w:bCs/>
          <w:color w:val="000000" w:themeColor="text1"/>
          <w:sz w:val="22"/>
          <w:szCs w:val="22"/>
          <w:vertAlign w:val="superscript"/>
        </w:rPr>
        <w:t>[ii]</w:t>
      </w:r>
      <w:r w:rsidRPr="00805F9F">
        <w:rPr>
          <w:rFonts w:ascii="Arial" w:hAnsi="Arial" w:cs="Arial"/>
          <w:color w:val="000000" w:themeColor="text1"/>
          <w:sz w:val="22"/>
          <w:szCs w:val="22"/>
        </w:rPr>
        <w:fldChar w:fldCharType="end"/>
      </w:r>
      <w:bookmarkEnd w:id="0"/>
      <w:r w:rsidRPr="00805F9F">
        <w:rPr>
          <w:rFonts w:ascii="Arial" w:hAnsi="Arial" w:cs="Arial"/>
          <w:color w:val="000000" w:themeColor="text1"/>
          <w:sz w:val="22"/>
          <w:szCs w:val="22"/>
        </w:rPr>
        <w:t xml:space="preserve"> The first track would have allowed for 120,000 to 250,000 LPRs to be admitted annually, using a formula to assess demand and set a specific cap each year. </w:t>
      </w:r>
      <w:r w:rsidRPr="00805F9F">
        <w:rPr>
          <w:rStyle w:val="StyleUnderline"/>
          <w:rFonts w:ascii="Arial" w:hAnsi="Arial" w:cs="Arial"/>
          <w:color w:val="000000" w:themeColor="text1"/>
          <w:szCs w:val="22"/>
        </w:rPr>
        <w:t>It also created two tiers for assessing “merit,” each of which would have been awarded half of available visas. Tier 1 applicants would have been awarded points based on education level, employment experience, higher-skilled, high-demand occupations, and entrepreneurship. Tier 2 would have awarded points based on U.S. employment experience and in-demand lower-skilled occupations</w:t>
      </w:r>
      <w:r w:rsidRPr="00805F9F">
        <w:rPr>
          <w:rFonts w:ascii="Arial" w:hAnsi="Arial" w:cs="Arial"/>
          <w:color w:val="000000" w:themeColor="text1"/>
          <w:sz w:val="22"/>
          <w:szCs w:val="22"/>
        </w:rPr>
        <w:t>. Both tiers awarded additional points for similar criteria, such as age, English ability, and familial relationship to citizens.</w:t>
      </w:r>
    </w:p>
    <w:p w:rsidR="00652127" w:rsidRPr="00805F9F" w:rsidRDefault="00652127" w:rsidP="00652127">
      <w:pPr>
        <w:pStyle w:val="NormalWeb"/>
        <w:shd w:val="clear" w:color="auto" w:fill="FFFFFF"/>
        <w:spacing w:before="0" w:beforeAutospacing="0" w:after="300" w:afterAutospacing="0"/>
        <w:rPr>
          <w:rFonts w:ascii="Arial" w:hAnsi="Arial" w:cs="Arial"/>
          <w:color w:val="000000" w:themeColor="text1"/>
          <w:sz w:val="22"/>
          <w:szCs w:val="22"/>
        </w:rPr>
      </w:pPr>
      <w:r w:rsidRPr="00805F9F">
        <w:rPr>
          <w:rFonts w:ascii="Arial" w:hAnsi="Arial" w:cs="Arial"/>
          <w:color w:val="000000" w:themeColor="text1"/>
          <w:sz w:val="22"/>
          <w:szCs w:val="22"/>
        </w:rPr>
        <w:t>Although the merit-based program would have admitted almost as many immigrants as the current employment-based preferences in law, it was not meant to replace the employer-sponsored system but rather run alongside it, allowing for a possible test of the merit-based concept.</w:t>
      </w:r>
    </w:p>
    <w:p w:rsidR="00652127" w:rsidRPr="00805F9F" w:rsidRDefault="00652127" w:rsidP="00652127">
      <w:pPr>
        <w:pStyle w:val="NormalWeb"/>
        <w:shd w:val="clear" w:color="auto" w:fill="FFFFFF"/>
        <w:spacing w:before="0" w:beforeAutospacing="0" w:after="300" w:afterAutospacing="0"/>
        <w:rPr>
          <w:rFonts w:ascii="Arial" w:hAnsi="Arial" w:cs="Arial"/>
          <w:color w:val="000000" w:themeColor="text1"/>
          <w:sz w:val="22"/>
          <w:szCs w:val="22"/>
        </w:rPr>
      </w:pPr>
      <w:r w:rsidRPr="00805F9F">
        <w:rPr>
          <w:rFonts w:ascii="Arial" w:hAnsi="Arial" w:cs="Arial"/>
          <w:color w:val="000000" w:themeColor="text1"/>
          <w:sz w:val="22"/>
          <w:szCs w:val="22"/>
        </w:rPr>
        <w:t xml:space="preserve">Moving towards a merit-based immigration system that prioritizes skills and education would represent a dramatic shift in priorities in U.S. immigration policy that would have significant consequences. While high-skilled immigrants do help with labor force gaps, particularly in STEM occupations, and create more jobs through entrepreneurship, </w:t>
      </w:r>
      <w:r w:rsidRPr="00805F9F">
        <w:rPr>
          <w:rStyle w:val="StyleUnderline"/>
          <w:rFonts w:ascii="Arial" w:hAnsi="Arial" w:cs="Arial"/>
          <w:color w:val="000000" w:themeColor="text1"/>
          <w:szCs w:val="22"/>
        </w:rPr>
        <w:t>immigrants are also </w:t>
      </w:r>
      <w:hyperlink r:id="rId15" w:history="1">
        <w:r w:rsidRPr="00805F9F">
          <w:rPr>
            <w:rStyle w:val="StyleUnderline"/>
            <w:rFonts w:ascii="Arial" w:eastAsiaTheme="majorEastAsia" w:hAnsi="Arial" w:cs="Arial"/>
            <w:color w:val="000000" w:themeColor="text1"/>
            <w:szCs w:val="22"/>
          </w:rPr>
          <w:t>critical in filling lesser-skilled jobs</w:t>
        </w:r>
      </w:hyperlink>
      <w:r w:rsidRPr="00805F9F">
        <w:rPr>
          <w:rStyle w:val="StyleUnderline"/>
          <w:rFonts w:ascii="Arial" w:hAnsi="Arial" w:cs="Arial"/>
          <w:color w:val="000000" w:themeColor="text1"/>
          <w:szCs w:val="22"/>
        </w:rPr>
        <w:t>. Currently, foreign-born workers are </w:t>
      </w:r>
      <w:hyperlink r:id="rId16" w:tgtFrame="_blank" w:history="1">
        <w:r w:rsidRPr="00805F9F">
          <w:rPr>
            <w:rStyle w:val="StyleUnderline"/>
            <w:rFonts w:ascii="Arial" w:eastAsiaTheme="majorEastAsia" w:hAnsi="Arial" w:cs="Arial"/>
            <w:color w:val="000000" w:themeColor="text1"/>
            <w:szCs w:val="22"/>
          </w:rPr>
          <w:t>more likely</w:t>
        </w:r>
      </w:hyperlink>
      <w:r w:rsidRPr="00805F9F">
        <w:rPr>
          <w:rStyle w:val="StyleUnderline"/>
          <w:rFonts w:ascii="Arial" w:hAnsi="Arial" w:cs="Arial"/>
          <w:color w:val="000000" w:themeColor="text1"/>
          <w:szCs w:val="22"/>
        </w:rPr>
        <w:t> than native-born workers to be employed in lesser-skilled occupations in the United States</w:t>
      </w:r>
      <w:r w:rsidRPr="00805F9F">
        <w:rPr>
          <w:rFonts w:ascii="Arial" w:hAnsi="Arial" w:cs="Arial"/>
          <w:color w:val="000000" w:themeColor="text1"/>
          <w:sz w:val="22"/>
          <w:szCs w:val="22"/>
        </w:rPr>
        <w:t>. (Foreign-born working age persons are also less likely to have completed high school or have some college education.) An immigration system that prioritizes skills over family going forward would not only mean an economic restructuring of the make-up of our foreign-born work force, but it could also have demographic implications. Since the prioritization of family immigration in 1965, immigrants from Latin America and Asia have </w:t>
      </w:r>
      <w:hyperlink r:id="rId17" w:history="1">
        <w:r w:rsidRPr="00805F9F">
          <w:rPr>
            <w:rStyle w:val="Hyperlink"/>
            <w:rFonts w:ascii="Arial" w:eastAsiaTheme="majorEastAsia" w:hAnsi="Arial" w:cs="Arial"/>
            <w:b/>
            <w:bCs/>
            <w:color w:val="000000" w:themeColor="text1"/>
            <w:sz w:val="22"/>
            <w:szCs w:val="22"/>
          </w:rPr>
          <w:t>constituted an increasingly larger share</w:t>
        </w:r>
      </w:hyperlink>
      <w:r w:rsidRPr="00805F9F">
        <w:rPr>
          <w:rFonts w:ascii="Arial" w:hAnsi="Arial" w:cs="Arial"/>
          <w:color w:val="000000" w:themeColor="text1"/>
          <w:sz w:val="22"/>
          <w:szCs w:val="22"/>
        </w:rPr>
        <w:t> of the immigrant population, rather than Europeans.</w:t>
      </w:r>
    </w:p>
    <w:p w:rsidR="00652127" w:rsidRPr="00805F9F" w:rsidRDefault="00652127" w:rsidP="00652127">
      <w:pPr>
        <w:pStyle w:val="NormalWeb"/>
        <w:shd w:val="clear" w:color="auto" w:fill="FFFFFF"/>
        <w:spacing w:before="0" w:beforeAutospacing="0" w:after="300" w:afterAutospacing="0"/>
        <w:rPr>
          <w:rFonts w:ascii="Arial" w:hAnsi="Arial" w:cs="Arial"/>
          <w:color w:val="000000" w:themeColor="text1"/>
          <w:sz w:val="22"/>
          <w:szCs w:val="22"/>
        </w:rPr>
      </w:pPr>
      <w:r w:rsidRPr="00805F9F">
        <w:rPr>
          <w:rFonts w:ascii="Arial" w:hAnsi="Arial" w:cs="Arial"/>
          <w:color w:val="000000" w:themeColor="text1"/>
          <w:sz w:val="22"/>
          <w:szCs w:val="22"/>
        </w:rPr>
        <w:t xml:space="preserve">New emphasis on economic immigrants could shift the source of immigrants away from Latin America to India, China, and other Asian nations, whose immigrant populations tend to be more highly skilled and educated than other regions. Lastly, </w:t>
      </w:r>
      <w:r w:rsidRPr="00805F9F">
        <w:rPr>
          <w:rStyle w:val="StyleUnderline"/>
          <w:rFonts w:ascii="Arial" w:hAnsi="Arial" w:cs="Arial"/>
          <w:color w:val="000000" w:themeColor="text1"/>
          <w:szCs w:val="22"/>
        </w:rPr>
        <w:t>merit- and point-based systems usually require political flexibility to frequently adjust the immigration system according to labor demand or other factors. In both Canada and Australia, the government can adjust the points awarded, and even some categories of points, by administrative announcement and without legislative change</w:t>
      </w:r>
      <w:r w:rsidRPr="00805F9F">
        <w:rPr>
          <w:rFonts w:ascii="Arial" w:hAnsi="Arial" w:cs="Arial"/>
          <w:color w:val="000000" w:themeColor="text1"/>
          <w:sz w:val="22"/>
          <w:szCs w:val="22"/>
        </w:rPr>
        <w:t>. Considering the political divisions around immigration in the United States, and that 1990 was the last time the legal immigration system was significantly reformed, it would be difficult to conceive that a system that allowed for periodic reforms and adjustments by the executive branch without input from the legislative branch would be palatable to Congress.</w:t>
      </w:r>
    </w:p>
    <w:p w:rsidR="00652127" w:rsidRDefault="00652127" w:rsidP="00652127">
      <w:pPr>
        <w:pStyle w:val="Heading3"/>
      </w:pPr>
      <w:r>
        <w:t xml:space="preserve">Solvency: Points System </w:t>
      </w:r>
    </w:p>
    <w:p w:rsidR="00652127" w:rsidRDefault="00652127" w:rsidP="00652127"/>
    <w:p w:rsidR="00652127" w:rsidRDefault="00652127" w:rsidP="00652127">
      <w:pPr>
        <w:pStyle w:val="Heading4"/>
      </w:pPr>
      <w:r>
        <w:t xml:space="preserve">The CP solves their deficits – eliminating the job offer prerequisite, awarding more points for degrees that are scarce in the job market, and implementing a family sponsorship requirement would ensure successful economic integration of prospective immigrants </w:t>
      </w:r>
    </w:p>
    <w:p w:rsidR="00652127" w:rsidRPr="0016772B" w:rsidRDefault="00652127" w:rsidP="00652127">
      <w:r>
        <w:rPr>
          <w:rStyle w:val="Style13ptBold"/>
        </w:rPr>
        <w:t>JOURNAL OF TRANSNATIONAL LAW, ‘</w:t>
      </w:r>
      <w:r w:rsidRPr="0016772B">
        <w:rPr>
          <w:rStyle w:val="Style13ptBold"/>
        </w:rPr>
        <w:t>13</w:t>
      </w:r>
      <w:r>
        <w:t xml:space="preserve"> (Journal of Transnational Law via Vanderbilt University, 2/12/</w:t>
      </w:r>
      <w:r w:rsidRPr="0016772B">
        <w:t xml:space="preserve">2013, "The Point of a Points System: Attracting Highly Skilled Immigrants the United States Needs and Ensuring Their Success," Vanderbilt University, </w:t>
      </w:r>
      <w:hyperlink r:id="rId18" w:history="1">
        <w:r w:rsidRPr="00F95A90">
          <w:rPr>
            <w:rStyle w:val="Hyperlink"/>
          </w:rPr>
          <w:t>https://www.vanderbilt.edu/jotl/2013/02/the-point-of-a-points-system-attracting-highly-skilled-immigrants-the-united-states-needs-and-ensuring-their-success/</w:t>
        </w:r>
      </w:hyperlink>
      <w:r>
        <w:t>) TLH</w:t>
      </w:r>
    </w:p>
    <w:p w:rsidR="00652127" w:rsidRPr="001A7BF0" w:rsidRDefault="00652127" w:rsidP="00652127">
      <w:pPr>
        <w:rPr>
          <w:rStyle w:val="StyleUnderline"/>
        </w:rPr>
      </w:pPr>
      <w:r w:rsidRPr="00A94458">
        <w:t>IV. SUGGESTIONS FOR A U.S. POINTS SYSTEM</w:t>
      </w:r>
      <w:r>
        <w:t xml:space="preserve"> </w:t>
      </w:r>
      <w:r w:rsidRPr="00A94458">
        <w:rPr>
          <w:rStyle w:val="StyleUnderline"/>
        </w:rPr>
        <w:t>A points system offers many benefits, as discussed above, but it must be properly designed and implemented to achieve those benefits.</w:t>
      </w:r>
      <w:r w:rsidRPr="00A94458">
        <w:t xml:space="preserve">167 </w:t>
      </w:r>
      <w:r w:rsidRPr="00A94458">
        <w:rPr>
          <w:rStyle w:val="StyleUnderline"/>
        </w:rPr>
        <w:t>This Note suggests that the goal of a U.S. points system should be not only to accumulate highly skilled immigrants, but also to ensure those immigrants’ talents are not wasted. This can be accomplished by designing points categories with education and occupational need in mind. This Note also suggests that there are two important corollaries to a successful points system: (1) an immigration assistance program that will help immigrants assimilate post-entry and (2) other noneconomic immigration systems that offer viable means for legal entry outside of the points system.</w:t>
      </w:r>
      <w:r>
        <w:t xml:space="preserve"> </w:t>
      </w:r>
      <w:r w:rsidRPr="00A94458">
        <w:t>A. Tweaking Points: Designing Points Categories with</w:t>
      </w:r>
      <w:r>
        <w:t xml:space="preserve"> </w:t>
      </w:r>
      <w:r w:rsidRPr="00A94458">
        <w:t>Labor Demand in Mind</w:t>
      </w:r>
      <w:r>
        <w:t xml:space="preserve"> </w:t>
      </w:r>
      <w:r w:rsidRPr="00A94458">
        <w:rPr>
          <w:rStyle w:val="StyleUnderline"/>
        </w:rPr>
        <w:t xml:space="preserve">In addition to accumulating human capital, a points system should meet the actual needs of the U.S. labor force. Building </w:t>
      </w:r>
      <w:proofErr w:type="spellStart"/>
      <w:r w:rsidRPr="00A94458">
        <w:rPr>
          <w:rStyle w:val="StyleUnderline"/>
        </w:rPr>
        <w:t>humancapital</w:t>
      </w:r>
      <w:proofErr w:type="spellEnd"/>
      <w:r w:rsidRPr="00A94458">
        <w:rPr>
          <w:rStyle w:val="StyleUnderline"/>
        </w:rPr>
        <w:t xml:space="preserve"> accumulation is certainly a laudable </w:t>
      </w:r>
      <w:proofErr w:type="gramStart"/>
      <w:r w:rsidRPr="00A94458">
        <w:rPr>
          <w:rStyle w:val="StyleUnderline"/>
        </w:rPr>
        <w:t>goal, but</w:t>
      </w:r>
      <w:proofErr w:type="gramEnd"/>
      <w:r w:rsidRPr="00A94458">
        <w:rPr>
          <w:rStyle w:val="StyleUnderline"/>
        </w:rPr>
        <w:t xml:space="preserve"> ensuring that immigrants are successful in the labor force is important not only for the individual immigrants themselves, but also for the United States.</w:t>
      </w:r>
      <w:r w:rsidRPr="00A94458">
        <w:t xml:space="preserve">168 </w:t>
      </w:r>
      <w:r w:rsidRPr="00A94458">
        <w:rPr>
          <w:rStyle w:val="StyleUnderline"/>
        </w:rPr>
        <w:t xml:space="preserve">A country can accumulate as many scientists, engineers, or doctors as it wants, but if there are no jobs for those immigrants after entry, the accumulation is neither beneficial for the immigrants or the United States. Therefore, a U.S. points system must ensure that it is identifying immigrants that are likely to succeed post-entry. One way to identify immigrants who are likely to succeed is to determine what the country’s labor needs are and award more points for economic immigrants that will fill those needs. </w:t>
      </w:r>
      <w:r w:rsidRPr="00A94458">
        <w:t>Australia accomplishes this with its SOL prerequisite for skilled immigration— only immigrants entering certain listed occupations can gain entry through that system</w:t>
      </w:r>
      <w:r w:rsidRPr="00A94458">
        <w:rPr>
          <w:rStyle w:val="StyleUnderline"/>
        </w:rPr>
        <w:t>.</w:t>
      </w:r>
      <w:r w:rsidRPr="00A94458">
        <w:t xml:space="preserve">169 </w:t>
      </w:r>
      <w:r w:rsidRPr="00A94458">
        <w:rPr>
          <w:rStyle w:val="StyleUnderline"/>
        </w:rPr>
        <w:t>The SOL is flexible; it can be adjusted based on labor market changes, which Australia has done.</w:t>
      </w:r>
      <w:r w:rsidRPr="00A94458">
        <w:t>170</w:t>
      </w:r>
      <w:r>
        <w:t xml:space="preserve"> </w:t>
      </w:r>
      <w:r w:rsidRPr="00A94458">
        <w:rPr>
          <w:rStyle w:val="StyleUnderline"/>
        </w:rPr>
        <w:t>The United States can create its own version of a SOL, but unlike Australia’s SOL, the U.S. version should be a list of preferred occupations, used to award more points for those immigrants entering occupations where there is a need for workers, rather than a prerequisite for entry. Some of these occupations might include scientific researchers, engineers, and other occupations with labor needs that are not currently being met by domestic workers.</w:t>
      </w:r>
      <w:r w:rsidRPr="00A94458">
        <w:t xml:space="preserve">171 </w:t>
      </w:r>
      <w:r w:rsidRPr="00A94458">
        <w:rPr>
          <w:rStyle w:val="StyleUnderline"/>
        </w:rPr>
        <w:t>The list of preferred occupations would allow the points system to give greater preference to immigrants that will fill a real need in the labor force, but would not foreclose the entry of highly skilled immigrants that could contribute human capital outside of temporary labor shortages, like a prerequisite would do.</w:t>
      </w:r>
      <w:r w:rsidRPr="00A94458">
        <w:t>172</w:t>
      </w:r>
      <w:r>
        <w:t xml:space="preserve"> </w:t>
      </w:r>
      <w:r w:rsidRPr="00A94458">
        <w:rPr>
          <w:rStyle w:val="StyleUnderline"/>
        </w:rPr>
        <w:t>While this is ultimately a utilitarian idea—maximizing immigrants’ human capital for the benefit of the country—it also aligns with the individual immigrants’ welfare. If a point system blindly admits any and all immigrants that are educated, have capital, and are proficient in the language, without regard to what the labor market needs or can absorb, then a country runs the risk of frustrating those talented immigrants post-entry when they experience unemployment or underemployment.</w:t>
      </w:r>
      <w:r w:rsidRPr="00A94458">
        <w:t>173</w:t>
      </w:r>
      <w:r>
        <w:t xml:space="preserve"> </w:t>
      </w:r>
      <w:r w:rsidRPr="00A94458">
        <w:rPr>
          <w:rStyle w:val="StyleUnderline"/>
        </w:rPr>
        <w:t xml:space="preserve">Another way the United States can better ensure immigrants’ success with its points system is by awarding more points to prospective immigrants with an existing job offer, regardless of whether it is in a preferred occupation. This would be beneficial for two reasons. First, the existence of a job offer indicates a labor need. Though it doesn’t necessarily mean the employer could not have filled it with a domestic worker, there is at least a need. Second, depending on the relative point value for a job offer, it alleviates the concern that a country could accumulate skilled immigrants but have no jobs for them to fill. </w:t>
      </w:r>
      <w:r w:rsidRPr="00A94458">
        <w:t xml:space="preserve">174 </w:t>
      </w:r>
      <w:r w:rsidRPr="00A94458">
        <w:rPr>
          <w:rStyle w:val="StyleUnderline"/>
        </w:rPr>
        <w:t>By merely awarding more points, rather than making a job offer a prerequisite, the United States can give preference to those economic immigrants that will be employed and therefore more likely to succeed in the labor force, but not completely bar jobless skilled immigrants that contribute human capital. Second, the United States should award more points for certain advanced degrees that are specific and useful to the immigrant’s prospective occupation. Many point systems do not discern between the relative economic value of advanced degrees, but this is an important predictor of the immigrant’s economic success.</w:t>
      </w:r>
      <w:r w:rsidRPr="00A94458">
        <w:t xml:space="preserve">175 </w:t>
      </w:r>
      <w:r w:rsidRPr="00A94458">
        <w:rPr>
          <w:rStyle w:val="StyleUnderline"/>
        </w:rPr>
        <w:t>Volume of education is not necessarily indicative of economic success.</w:t>
      </w:r>
      <w:r w:rsidRPr="00A94458">
        <w:t xml:space="preserve"> 176</w:t>
      </w:r>
      <w:r>
        <w:t xml:space="preserve"> </w:t>
      </w:r>
      <w:r w:rsidRPr="00A94458">
        <w:t>Several advanced degrees in liberal arts, for example, may not make</w:t>
      </w:r>
      <w:r>
        <w:t xml:space="preserve"> </w:t>
      </w:r>
      <w:r w:rsidRPr="00A94458">
        <w:t>a prospective immigrant any more likely to succeed than an</w:t>
      </w:r>
      <w:r>
        <w:t xml:space="preserve"> </w:t>
      </w:r>
      <w:r w:rsidRPr="00A94458">
        <w:t>immigrant with just one advanced degree in a STEM area of study.177</w:t>
      </w:r>
      <w:r>
        <w:t xml:space="preserve"> </w:t>
      </w:r>
      <w:r w:rsidRPr="00A94458">
        <w:t>A U.S. points system should identify the relative economic values of</w:t>
      </w:r>
      <w:r>
        <w:t xml:space="preserve"> </w:t>
      </w:r>
      <w:r w:rsidRPr="00A94458">
        <w:t>advanced degrees and award points accordingly.</w:t>
      </w:r>
      <w:r>
        <w:t xml:space="preserve"> </w:t>
      </w:r>
      <w:r w:rsidRPr="001A7BF0">
        <w:rPr>
          <w:rStyle w:val="StyleUnderline"/>
        </w:rPr>
        <w:t>Likewise, the United States should award more points for the specificity of education to occupation.</w:t>
      </w:r>
      <w:r w:rsidRPr="00A94458">
        <w:t xml:space="preserve"> For example, if Immigrant A</w:t>
      </w:r>
      <w:r>
        <w:t xml:space="preserve"> </w:t>
      </w:r>
      <w:r w:rsidRPr="00A94458">
        <w:t xml:space="preserve">has an advanced degree in nursing and will work as a nurse </w:t>
      </w:r>
      <w:proofErr w:type="spellStart"/>
      <w:r w:rsidRPr="00A94458">
        <w:t>postentry</w:t>
      </w:r>
      <w:proofErr w:type="spellEnd"/>
      <w:r w:rsidRPr="00A94458">
        <w:t>,</w:t>
      </w:r>
      <w:r>
        <w:t xml:space="preserve"> </w:t>
      </w:r>
      <w:r w:rsidRPr="00A94458">
        <w:t>and Immigrant B also has an advanced degree in nursing but</w:t>
      </w:r>
      <w:r>
        <w:t xml:space="preserve"> </w:t>
      </w:r>
      <w:r w:rsidRPr="00A94458">
        <w:t>wants to pursue a career in entertainment, the U.S. points system</w:t>
      </w:r>
      <w:r>
        <w:t xml:space="preserve"> </w:t>
      </w:r>
      <w:r w:rsidRPr="00A94458">
        <w:t>should award more points to Immigrant A for education because his</w:t>
      </w:r>
      <w:r>
        <w:t xml:space="preserve"> </w:t>
      </w:r>
      <w:r w:rsidRPr="00A94458">
        <w:t>or her advanced degree is specific and useful to his or her prospective</w:t>
      </w:r>
      <w:r>
        <w:t xml:space="preserve"> </w:t>
      </w:r>
      <w:r w:rsidRPr="00A94458">
        <w:t>work in nursing.</w:t>
      </w:r>
      <w:r>
        <w:t xml:space="preserve"> </w:t>
      </w:r>
      <w:r w:rsidRPr="001A7BF0">
        <w:rPr>
          <w:rStyle w:val="StyleUnderline"/>
        </w:rPr>
        <w:t>Such a system necessitates research into the relative value of education.</w:t>
      </w:r>
      <w:r w:rsidRPr="00A94458">
        <w:t xml:space="preserve"> However, the United States could save the cost of such</w:t>
      </w:r>
      <w:r>
        <w:t xml:space="preserve"> </w:t>
      </w:r>
      <w:r w:rsidRPr="00A94458">
        <w:t>research by looking at Australia’s points system, which takes a</w:t>
      </w:r>
      <w:r>
        <w:t xml:space="preserve"> </w:t>
      </w:r>
      <w:r w:rsidRPr="00A94458">
        <w:t xml:space="preserve">similar approach. 178 </w:t>
      </w:r>
      <w:r w:rsidRPr="001A7BF0">
        <w:rPr>
          <w:rStyle w:val="StyleUnderline"/>
        </w:rPr>
        <w:t>Additionally, the United States could create certain bright lines whereby advanced technical degrees are assigned more point value than general liberal arts degrees. Finally, it should be noted that awarding more points, rather than banning immigrants with certain degrees, strikes a compromise between the two goals for the U.S. points system: addressing the U.S. labor needs by awarding more points for certain degrees that will assist a prospective immigrant in filling a labor need, without completely foreclosing other economic immigrants with less occupation-specific and nontechnical degrees.</w:t>
      </w:r>
      <w:r w:rsidRPr="00A94458">
        <w:t xml:space="preserve"> B. A Helping Hand: Offering Immigrant Assistance Post-Entry</w:t>
      </w:r>
      <w:r>
        <w:t xml:space="preserve"> </w:t>
      </w:r>
      <w:r w:rsidRPr="001A7BF0">
        <w:rPr>
          <w:rStyle w:val="StyleUnderline"/>
        </w:rPr>
        <w:t>Another way the United States can ensure the immigrants admitted through a points system are successful and use their talents post-entry is by implementing an immigrant assistance program.</w:t>
      </w:r>
      <w:r w:rsidRPr="00A94458">
        <w:t>179</w:t>
      </w:r>
      <w:r>
        <w:t xml:space="preserve"> </w:t>
      </w:r>
      <w:r w:rsidRPr="001A7BF0">
        <w:rPr>
          <w:rStyle w:val="StyleUnderline"/>
        </w:rPr>
        <w:t>Assistance could come in various forms, including offering simple job search support for immigrants that do not have an existing job offer.</w:t>
      </w:r>
      <w:r>
        <w:t xml:space="preserve"> </w:t>
      </w:r>
      <w:r w:rsidRPr="00A94458">
        <w:t>Job search requirements could vary vastly from an immigrant’s</w:t>
      </w:r>
      <w:r>
        <w:t xml:space="preserve"> </w:t>
      </w:r>
      <w:r w:rsidRPr="00A94458">
        <w:t>departure country—even simple résumé assistance could be</w:t>
      </w:r>
      <w:r>
        <w:t xml:space="preserve"> </w:t>
      </w:r>
      <w:r w:rsidRPr="00A94458">
        <w:t>helpful. 180 For immigrants entering a profession, guidance in</w:t>
      </w:r>
      <w:r>
        <w:t xml:space="preserve"> </w:t>
      </w:r>
      <w:r w:rsidRPr="00A94458">
        <w:t xml:space="preserve">navigating the credential requirements of the </w:t>
      </w:r>
      <w:proofErr w:type="gramStart"/>
      <w:r w:rsidRPr="00A94458">
        <w:t>particular profession</w:t>
      </w:r>
      <w:proofErr w:type="gramEnd"/>
      <w:r>
        <w:t xml:space="preserve"> </w:t>
      </w:r>
      <w:r w:rsidRPr="00A94458">
        <w:t>could also prove helpful.181</w:t>
      </w:r>
      <w:r>
        <w:t xml:space="preserve"> </w:t>
      </w:r>
      <w:r w:rsidRPr="00A94458">
        <w:t>Administering immigration assistance would certainly create its</w:t>
      </w:r>
      <w:r>
        <w:t xml:space="preserve"> </w:t>
      </w:r>
      <w:r w:rsidRPr="00A94458">
        <w:t>own costs, and the range and depth of services offered would have to</w:t>
      </w:r>
      <w:r>
        <w:t xml:space="preserve"> </w:t>
      </w:r>
      <w:r w:rsidRPr="00A94458">
        <w:t>be balanced with budget concerns. Perhaps an application under the</w:t>
      </w:r>
      <w:r>
        <w:t xml:space="preserve"> </w:t>
      </w:r>
      <w:r w:rsidRPr="00A94458">
        <w:t>points system could require a small administrative fee to cover the</w:t>
      </w:r>
      <w:r>
        <w:t xml:space="preserve"> </w:t>
      </w:r>
      <w:r w:rsidRPr="00A94458">
        <w:t>cost of such a program. The benefit of reducing unemployment or</w:t>
      </w:r>
      <w:r>
        <w:t xml:space="preserve"> </w:t>
      </w:r>
      <w:r w:rsidRPr="00A94458">
        <w:t xml:space="preserve">underemployment for </w:t>
      </w:r>
      <w:proofErr w:type="gramStart"/>
      <w:r w:rsidRPr="00A94458">
        <w:t>immigrants</w:t>
      </w:r>
      <w:proofErr w:type="gramEnd"/>
      <w:r w:rsidRPr="00A94458">
        <w:t xml:space="preserve"> post-entry could outweigh the</w:t>
      </w:r>
      <w:r>
        <w:t xml:space="preserve"> </w:t>
      </w:r>
      <w:r w:rsidRPr="00A94458">
        <w:t>costs.</w:t>
      </w:r>
      <w:r>
        <w:t xml:space="preserve"> </w:t>
      </w:r>
      <w:r w:rsidRPr="00A94458">
        <w:t>Of course, the necessity of an immigrant-assistance program</w:t>
      </w:r>
      <w:r>
        <w:t xml:space="preserve"> </w:t>
      </w:r>
      <w:r w:rsidRPr="00A94458">
        <w:t>needs to be judged by the structure of the points system. For example,</w:t>
      </w:r>
      <w:r>
        <w:t xml:space="preserve"> </w:t>
      </w:r>
      <w:r w:rsidRPr="00A94458">
        <w:t>state assistance would be superfluous if the United States required</w:t>
      </w:r>
      <w:r>
        <w:t xml:space="preserve"> </w:t>
      </w:r>
      <w:r w:rsidRPr="00A94458">
        <w:t>immigrants admitted through the points system to have a current job</w:t>
      </w:r>
      <w:r>
        <w:t xml:space="preserve"> </w:t>
      </w:r>
      <w:r w:rsidRPr="00A94458">
        <w:t xml:space="preserve">offer.182 </w:t>
      </w:r>
      <w:r w:rsidRPr="001A7BF0">
        <w:rPr>
          <w:rStyle w:val="StyleUnderline"/>
        </w:rPr>
        <w:t>A requirement that an immigrant have family sponsorship could also reduce the necessity of an assistance program, as the idea behind family sponsorship is that the family will provide that assistance rather than the state.</w:t>
      </w:r>
      <w:r w:rsidRPr="00A94458">
        <w:t xml:space="preserve"> 183 But because this Note recommends that an immigrant be awarded more points for a job offer or family sponsorship in the application process, rather than requiring those criteria, an assistance program would be a necessary component for ensuring an immigrant’s success. C. Reducing Socioeconomic Discrimination </w:t>
      </w:r>
      <w:r w:rsidRPr="001A7BF0">
        <w:rPr>
          <w:rStyle w:val="StyleUnderline"/>
        </w:rPr>
        <w:t>Lastly, a points system should not be the only means of lawful immigration for a country, and the points system should also have some socioeconomic-neutral criteria built into the point categories. One of the strongest criticisms of points systems is that points systems discriminate along socioeconomic lines.</w:t>
      </w:r>
      <w:r w:rsidRPr="00A94458">
        <w:t xml:space="preserve">184 This concern can be reduced if the United States retains viable means for entry outside of the points system. The United States should retain family unification, amnesty provisions, and opportunities for temporary study as means for entry.185 All of the immigration systems detailed above do this, and set target immigration levels.186 But increasing caps or bans on these other modes of entry creates viability concerns because countries no longer offer a meaningful opportunity to immigrate outside of the points system.187 These immigration alternatives should be viable options— noneconomic immigrants should have a true opportunity to gain lawful entry—and should not be mere lip service. With economic immigration increasingly accounting for </w:t>
      </w:r>
      <w:proofErr w:type="gramStart"/>
      <w:r w:rsidRPr="00A94458">
        <w:t>the majority of</w:t>
      </w:r>
      <w:proofErr w:type="gramEnd"/>
      <w:r w:rsidRPr="00A94458">
        <w:t xml:space="preserve"> immigrants entering Canada and Australia,188 there is a valid concern that these important alternatives are slowly being squeezed. The United States should remain committed to these other, noneconomic immigration goals. Its overall immigration scheme should serve a multitude of goals, with economic and labor needs being just one of those goals.189</w:t>
      </w:r>
      <w:r>
        <w:t xml:space="preserve"> </w:t>
      </w:r>
      <w:r w:rsidRPr="00A94458">
        <w:t>While noneconomic immigration policy is outside the scope of this</w:t>
      </w:r>
      <w:r>
        <w:t xml:space="preserve"> </w:t>
      </w:r>
      <w:r w:rsidRPr="00A94458">
        <w:t>Note, it is a prerequisite for implementing a points system in the</w:t>
      </w:r>
      <w:r>
        <w:t xml:space="preserve"> </w:t>
      </w:r>
      <w:r w:rsidRPr="00A94458">
        <w:t>United States.190</w:t>
      </w:r>
      <w:r>
        <w:t xml:space="preserve"> </w:t>
      </w:r>
      <w:r w:rsidRPr="00A94458">
        <w:t xml:space="preserve">Another way </w:t>
      </w:r>
      <w:proofErr w:type="gramStart"/>
      <w:r w:rsidRPr="00A94458">
        <w:t>policymakers</w:t>
      </w:r>
      <w:proofErr w:type="gramEnd"/>
      <w:r w:rsidRPr="00A94458">
        <w:t xml:space="preserve"> could lessen the inherent advantage</w:t>
      </w:r>
      <w:r>
        <w:t xml:space="preserve"> </w:t>
      </w:r>
      <w:r w:rsidRPr="00A94458">
        <w:t>for wealthier immigrants is by designing point criteria with some</w:t>
      </w:r>
      <w:r>
        <w:t xml:space="preserve"> </w:t>
      </w:r>
      <w:r w:rsidRPr="00A94458">
        <w:t>socioeconomic-neutral criteria. Preference can be given to certain</w:t>
      </w:r>
      <w:r>
        <w:t xml:space="preserve"> </w:t>
      </w:r>
      <w:r w:rsidRPr="00A94458">
        <w:t xml:space="preserve">intangible factors that also contribute to economic </w:t>
      </w:r>
      <w:proofErr w:type="gramStart"/>
      <w:r w:rsidRPr="00A94458">
        <w:t>success, but</w:t>
      </w:r>
      <w:proofErr w:type="gramEnd"/>
      <w:r w:rsidRPr="00A94458">
        <w:t xml:space="preserve"> are</w:t>
      </w:r>
      <w:r>
        <w:t xml:space="preserve"> </w:t>
      </w:r>
      <w:r w:rsidRPr="00A94458">
        <w:t>less likely to be possessed solely by wealthy immigrants. 191 For</w:t>
      </w:r>
      <w:r>
        <w:t xml:space="preserve"> </w:t>
      </w:r>
      <w:r w:rsidRPr="00A94458">
        <w:t>example, points could be awarded for attributes like creativity,</w:t>
      </w:r>
      <w:r>
        <w:t xml:space="preserve"> </w:t>
      </w:r>
      <w:r w:rsidRPr="00A94458">
        <w:t>motivation, and resourcefulness, which are also important for success</w:t>
      </w:r>
      <w:r>
        <w:t xml:space="preserve"> </w:t>
      </w:r>
      <w:r w:rsidRPr="00A94458">
        <w:t>in the job market, but are not possessed exclusively by wealthier</w:t>
      </w:r>
      <w:r>
        <w:t xml:space="preserve"> </w:t>
      </w:r>
      <w:r w:rsidRPr="00A94458">
        <w:t>immigrants.192</w:t>
      </w:r>
      <w:r>
        <w:t xml:space="preserve"> </w:t>
      </w:r>
      <w:r w:rsidRPr="00A94458">
        <w:t>Another wealth-neutral option is to offer points for family</w:t>
      </w:r>
      <w:r>
        <w:t xml:space="preserve"> </w:t>
      </w:r>
      <w:r w:rsidRPr="00A94458">
        <w:t>sponsorship, a component that Australia has incorporated in its</w:t>
      </w:r>
      <w:r>
        <w:t xml:space="preserve"> </w:t>
      </w:r>
      <w:r w:rsidRPr="00A94458">
        <w:t>points system.193 There could be emotional and financial advantage</w:t>
      </w:r>
      <w:r>
        <w:t xml:space="preserve"> </w:t>
      </w:r>
      <w:r w:rsidRPr="00A94458">
        <w:t>for immigrants that have family support in the receiving country</w:t>
      </w:r>
      <w:r>
        <w:t xml:space="preserve"> </w:t>
      </w:r>
      <w:r w:rsidRPr="00A94458">
        <w:t>because it helps them adjust to their new country. 194 These</w:t>
      </w:r>
      <w:r>
        <w:t xml:space="preserve"> </w:t>
      </w:r>
      <w:r w:rsidRPr="00A94458">
        <w:t>advantages could increase the likelihood that immigrants with a</w:t>
      </w:r>
      <w:r>
        <w:t xml:space="preserve"> </w:t>
      </w:r>
      <w:r w:rsidRPr="00A94458">
        <w:t>sponsoring family member already in the United States will succeed</w:t>
      </w:r>
      <w:r>
        <w:t xml:space="preserve"> </w:t>
      </w:r>
      <w:r w:rsidRPr="00A94458">
        <w:t>post-entry.195</w:t>
      </w:r>
      <w:r>
        <w:t xml:space="preserve"> </w:t>
      </w:r>
      <w:r w:rsidRPr="00A94458">
        <w:t>Of course venturing into this new territory raises its own</w:t>
      </w:r>
      <w:r>
        <w:t xml:space="preserve"> </w:t>
      </w:r>
      <w:r w:rsidRPr="00A94458">
        <w:t>problems. Intangible characteristics, like creativity and motivation,</w:t>
      </w:r>
      <w:r>
        <w:t xml:space="preserve"> </w:t>
      </w:r>
      <w:r w:rsidRPr="00A94458">
        <w:t>raise measurability concerns. 196 These characteristics are also</w:t>
      </w:r>
      <w:r>
        <w:t xml:space="preserve"> </w:t>
      </w:r>
      <w:r w:rsidRPr="00A94458">
        <w:t>subjective, giving the officials that are applying the system more</w:t>
      </w:r>
      <w:r>
        <w:t xml:space="preserve"> </w:t>
      </w:r>
      <w:r w:rsidRPr="00A94458">
        <w:t>discretion. Subjectivity is something a points system is designed to</w:t>
      </w:r>
      <w:r>
        <w:t xml:space="preserve"> </w:t>
      </w:r>
      <w:r w:rsidRPr="00A94458">
        <w:t>reduce.197</w:t>
      </w:r>
      <w:r>
        <w:t xml:space="preserve"> </w:t>
      </w:r>
      <w:r w:rsidRPr="00A94458">
        <w:t>Additionally, more research would have to be conducted to</w:t>
      </w:r>
      <w:r>
        <w:t xml:space="preserve"> </w:t>
      </w:r>
      <w:r w:rsidRPr="00A94458">
        <w:t xml:space="preserve">understand if these criteria </w:t>
      </w:r>
      <w:proofErr w:type="gramStart"/>
      <w:r w:rsidRPr="00A94458">
        <w:t>actually contribute</w:t>
      </w:r>
      <w:proofErr w:type="gramEnd"/>
      <w:r w:rsidRPr="00A94458">
        <w:t xml:space="preserve"> to immigrants’</w:t>
      </w:r>
      <w:r>
        <w:t xml:space="preserve"> </w:t>
      </w:r>
      <w:r w:rsidRPr="00A94458">
        <w:t>economic success and benefit the receiving country. At least with</w:t>
      </w:r>
      <w:r>
        <w:t xml:space="preserve"> </w:t>
      </w:r>
      <w:r w:rsidRPr="00A94458">
        <w:t>family sponsorship, the current research does not show a strong link between family sponsorship and post-entry economic success. 198</w:t>
      </w:r>
      <w:r>
        <w:t xml:space="preserve"> </w:t>
      </w:r>
      <w:r w:rsidRPr="00A94458">
        <w:t>However, it is at least a starting point for policymakers to incorporate</w:t>
      </w:r>
      <w:r>
        <w:t xml:space="preserve"> </w:t>
      </w:r>
      <w:r w:rsidRPr="00A94458">
        <w:t>some non-socioeconomic dependent criteria when designing point</w:t>
      </w:r>
      <w:r>
        <w:t xml:space="preserve"> </w:t>
      </w:r>
      <w:r w:rsidRPr="00A94458">
        <w:t>rubrics. No matter through what means non-socioeconomic-based</w:t>
      </w:r>
      <w:r>
        <w:t xml:space="preserve"> </w:t>
      </w:r>
      <w:r w:rsidRPr="00A94458">
        <w:t>immigration is accomplished, it is important that immigrants from a</w:t>
      </w:r>
      <w:r>
        <w:t xml:space="preserve"> </w:t>
      </w:r>
      <w:r w:rsidRPr="00A94458">
        <w:t>variety of backgrounds have a meaningful opportunity for entry</w:t>
      </w:r>
      <w:r>
        <w:t xml:space="preserve"> </w:t>
      </w:r>
      <w:r w:rsidRPr="00A94458">
        <w:t>through the points systems, especially considering that economic</w:t>
      </w:r>
      <w:r>
        <w:t xml:space="preserve"> </w:t>
      </w:r>
      <w:r w:rsidRPr="00A94458">
        <w:t>immigration is becoming the primary mechanism of immigration.199</w:t>
      </w:r>
      <w:r>
        <w:t xml:space="preserve"> </w:t>
      </w:r>
      <w:r w:rsidRPr="00A94458">
        <w:t>The proposed system also has important implications for illegal</w:t>
      </w:r>
      <w:r>
        <w:t xml:space="preserve"> </w:t>
      </w:r>
      <w:r w:rsidRPr="00A94458">
        <w:t>immigration,200 which is a large component of current immigration</w:t>
      </w:r>
      <w:r>
        <w:t xml:space="preserve"> </w:t>
      </w:r>
      <w:r w:rsidRPr="00A94458">
        <w:t>debate in the United States.201 According to the scholar, Charles</w:t>
      </w:r>
      <w:r>
        <w:t xml:space="preserve"> </w:t>
      </w:r>
      <w:proofErr w:type="spellStart"/>
      <w:r w:rsidRPr="00A94458">
        <w:t>Kuck</w:t>
      </w:r>
      <w:proofErr w:type="spellEnd"/>
      <w:r w:rsidRPr="00A94458">
        <w:t>, overly restrictive immigration policies might have the</w:t>
      </w:r>
      <w:r>
        <w:t xml:space="preserve"> </w:t>
      </w:r>
      <w:r w:rsidRPr="00A94458">
        <w:t>unintended effect of increasing unlawful immigration and the</w:t>
      </w:r>
      <w:r>
        <w:t xml:space="preserve"> </w:t>
      </w:r>
      <w:r w:rsidRPr="00A94458">
        <w:t>associated problems with undocumented immigrants.202 If a large</w:t>
      </w:r>
      <w:r>
        <w:t xml:space="preserve"> </w:t>
      </w:r>
      <w:r w:rsidRPr="00A94458">
        <w:t>group of prospective immigrants have no meaningful mechanism of</w:t>
      </w:r>
      <w:r>
        <w:t xml:space="preserve"> </w:t>
      </w:r>
      <w:r w:rsidRPr="00A94458">
        <w:t>legal entry, they might very well turn to illegal means of entry</w:t>
      </w:r>
      <w:r>
        <w:t xml:space="preserve"> </w:t>
      </w:r>
      <w:r w:rsidRPr="00A94458">
        <w:t xml:space="preserve">instead. 203 Therefore, </w:t>
      </w:r>
      <w:r w:rsidRPr="001A7BF0">
        <w:rPr>
          <w:rStyle w:val="StyleUnderline"/>
        </w:rPr>
        <w:t>maintaining the opportunity for legal immigration for immigrants from varied backgrounds is important not only for human rights concerns, but also to avoid exacerbating illegal immigration.</w:t>
      </w:r>
    </w:p>
    <w:p w:rsidR="00652127" w:rsidRPr="00C56C34" w:rsidRDefault="00652127" w:rsidP="00652127"/>
    <w:p w:rsidR="00652127" w:rsidRDefault="00652127" w:rsidP="00652127">
      <w:pPr>
        <w:pStyle w:val="Heading2"/>
      </w:pPr>
      <w:r>
        <w:t>Net Benefits</w:t>
      </w:r>
    </w:p>
    <w:p w:rsidR="00652127" w:rsidRDefault="00652127" w:rsidP="00652127">
      <w:pPr>
        <w:pStyle w:val="Heading3"/>
      </w:pPr>
      <w:r>
        <w:t>Wages</w:t>
      </w:r>
    </w:p>
    <w:p w:rsidR="00652127" w:rsidRDefault="00652127" w:rsidP="00652127"/>
    <w:p w:rsidR="00652127" w:rsidRDefault="00652127" w:rsidP="00652127">
      <w:pPr>
        <w:pStyle w:val="Heading4"/>
      </w:pPr>
      <w:r>
        <w:t>Avoids Wages</w:t>
      </w:r>
    </w:p>
    <w:p w:rsidR="00652127" w:rsidRPr="00AC622A" w:rsidRDefault="00652127" w:rsidP="00652127">
      <w:r>
        <w:t xml:space="preserve">Deena </w:t>
      </w:r>
      <w:proofErr w:type="spellStart"/>
      <w:r>
        <w:t>Flinchum</w:t>
      </w:r>
      <w:proofErr w:type="spellEnd"/>
      <w:r>
        <w:t>, 1-18-2018, "A merit-based immigration system would help Americans—and skilled foreigners," No Publication, http://amsterdamnews.com/news/2018/jan/18/merit-based-immigration-system-would-help-american/</w:t>
      </w:r>
    </w:p>
    <w:p w:rsidR="00652127" w:rsidRDefault="00652127" w:rsidP="00652127">
      <w:r>
        <w:t xml:space="preserve">Don’t expect a bigger paycheck anytime soon. Fed chair Janet Yellen recently admitted </w:t>
      </w:r>
      <w:r w:rsidRPr="00AC622A">
        <w:rPr>
          <w:rStyle w:val="StyleUnderline"/>
        </w:rPr>
        <w:t>there might be far more “slack” in the labor market than she and her colleagues realized</w:t>
      </w:r>
      <w:r>
        <w:t xml:space="preserve">, meaning that employers can attract all the workers they need without raising wages. This problem is longstanding. Inflation-adjusted wages have climbed just 0.2 percent annually since 1973. Several lawmakers on Capitol Hill plan to end this wage stagnation by transitioning to a merit-based immigration system. </w:t>
      </w:r>
      <w:r w:rsidRPr="00AC622A">
        <w:rPr>
          <w:rStyle w:val="StyleUnderline"/>
        </w:rPr>
        <w:t>Limiting low-skilled immigration would make it easier for working-class Americans to find jobs and negotiate raises. Each year, the U.S. gives out more than 1 million “green cards,” permanently allowing foreign-born individuals to live and work in the United States. Only 140,000 of those are for highly skilled immigrants.</w:t>
      </w:r>
      <w:r>
        <w:t xml:space="preserve"> The current immigration system reserves two-thirds of all green cards for foreigners who already have extended family in the country without accounting for immigrants’ economic potential. </w:t>
      </w:r>
      <w:r w:rsidRPr="00AC622A">
        <w:rPr>
          <w:rStyle w:val="StyleUnderline"/>
        </w:rPr>
        <w:t>Because so many extended family members of immigrants possess few skills, they compete with the most vulnerable Americans for jobs. This influx of workers has pushed many less-educated Americans out of the job market entirely.</w:t>
      </w:r>
      <w:r>
        <w:t xml:space="preserve"> In the 1960s, 95 percent of male high-school dropouts were working or actively looking for jobs; today, only 80 percent participate in the labor force. American workers also take a pay cut. </w:t>
      </w:r>
      <w:r w:rsidRPr="00AC622A">
        <w:rPr>
          <w:rStyle w:val="StyleUnderline"/>
        </w:rPr>
        <w:t xml:space="preserve">Harvard economist George </w:t>
      </w:r>
      <w:proofErr w:type="spellStart"/>
      <w:r w:rsidRPr="00AC622A">
        <w:rPr>
          <w:rStyle w:val="StyleUnderline"/>
        </w:rPr>
        <w:t>Borjas</w:t>
      </w:r>
      <w:proofErr w:type="spellEnd"/>
      <w:r w:rsidRPr="00AC622A">
        <w:rPr>
          <w:rStyle w:val="StyleUnderline"/>
        </w:rPr>
        <w:t xml:space="preserve"> found Americans lose $402 billion annually in foregone wages </w:t>
      </w:r>
      <w:proofErr w:type="gramStart"/>
      <w:r w:rsidRPr="00AC622A">
        <w:rPr>
          <w:rStyle w:val="StyleUnderline"/>
        </w:rPr>
        <w:t>as a result of</w:t>
      </w:r>
      <w:proofErr w:type="gramEnd"/>
      <w:r w:rsidRPr="00AC622A">
        <w:rPr>
          <w:rStyle w:val="StyleUnderline"/>
        </w:rPr>
        <w:t xml:space="preserve"> competition from immigrant laborers.</w:t>
      </w:r>
      <w:r>
        <w:t xml:space="preserve"> Congress may soon consider a bill, the Reforming American Immigration for a Strong Economy Act, to relieve these Americans. </w:t>
      </w:r>
      <w:r w:rsidRPr="00AC622A">
        <w:rPr>
          <w:rStyle w:val="StyleUnderline"/>
        </w:rPr>
        <w:t>The RAISE Act would cut the number of green cards by 50 percent by scrapping family sponsored green cards, with notable exceptions. Recent immigrants would still be able to obtain green cards for their minor children and spouses but will no longer be able to bring adult children and siblings. People will receive points if they have high-paying U.S. job offers, fluent English language skills and college degrees. The RAISE Act would eliminate slack in the labor market, giving workers more leverage to demand raises</w:t>
      </w:r>
      <w:r>
        <w:t xml:space="preserve">. Some special interest groups have expressed skepticism. They needn’t be concerned. American universities worry the RAISE Act would put foreign students at a disadvantage. </w:t>
      </w:r>
      <w:proofErr w:type="gramStart"/>
      <w:r>
        <w:t>Actually, the</w:t>
      </w:r>
      <w:proofErr w:type="gramEnd"/>
      <w:r>
        <w:t xml:space="preserve"> RAISE Act would benefit them because currently those students often struggle to obtain work visas once they earn degrees. The new system would award extra points to graduates of U.S. universities, giving them a leg up on graduates from foreign institutions. Some agricultural firms fear the RAISE Act would jeopardize their labor force. Those concerns are similarly misplaced. </w:t>
      </w:r>
      <w:r w:rsidRPr="00AC622A">
        <w:rPr>
          <w:rStyle w:val="StyleUnderline"/>
        </w:rPr>
        <w:t>The agricultural industry doesn’t depend on green card holders. Of more than 1 million green cards distributed in 2015, fewer than 4,200 went to immigrants in farming, fishing or forestry jobs</w:t>
      </w:r>
      <w:r>
        <w:t xml:space="preserve">. The H-2A visa program, which lets firms bring in an unlimited number of guest workers for farm work, would remain untouched under the RAISE Act. Our economy is changing. It’s becoming tougher for less-educated Americans to find decent-paying jobs. Reforming the legal immigration system would help these citizens while still attracting the best and brightest from around the world. Deena </w:t>
      </w:r>
      <w:proofErr w:type="spellStart"/>
      <w:r>
        <w:t>Flinchum</w:t>
      </w:r>
      <w:proofErr w:type="spellEnd"/>
      <w:r>
        <w:t xml:space="preserve"> is an IT worker who was employed by the AFL-CIO for 25 years before retiring. She is now a community volunteer in southwest Virginia.</w:t>
      </w:r>
    </w:p>
    <w:p w:rsidR="00652127" w:rsidRDefault="00652127" w:rsidP="00652127"/>
    <w:p w:rsidR="00652127" w:rsidRPr="00752A95" w:rsidRDefault="00652127" w:rsidP="00652127"/>
    <w:p w:rsidR="00652127" w:rsidRDefault="00652127" w:rsidP="00652127">
      <w:pPr>
        <w:pStyle w:val="Heading4"/>
        <w:rPr>
          <w:rStyle w:val="Style13ptBold"/>
        </w:rPr>
      </w:pPr>
      <w:r w:rsidRPr="00AB062A">
        <w:rPr>
          <w:rStyle w:val="Style13ptBold"/>
          <w:b/>
          <w:sz w:val="24"/>
          <w:szCs w:val="24"/>
        </w:rPr>
        <w:t xml:space="preserve">CP solves without raising the cap or linking to wages </w:t>
      </w:r>
      <w:r w:rsidR="00603067">
        <w:rPr>
          <w:rStyle w:val="Style13ptBold"/>
          <w:b/>
          <w:sz w:val="24"/>
          <w:szCs w:val="24"/>
        </w:rPr>
        <w:t>– a high-skilled process that favors ability and motivation over formal education admits less but more economically productive immigrants that raise overall wages</w:t>
      </w:r>
    </w:p>
    <w:p w:rsidR="00652127" w:rsidRPr="00AB062A" w:rsidRDefault="00652127" w:rsidP="00652127">
      <w:r>
        <w:rPr>
          <w:rStyle w:val="Style13ptBold"/>
        </w:rPr>
        <w:t>TANI, ‘</w:t>
      </w:r>
      <w:r w:rsidRPr="00AB062A">
        <w:rPr>
          <w:rStyle w:val="Style13ptBold"/>
        </w:rPr>
        <w:t>18</w:t>
      </w:r>
      <w:r>
        <w:t xml:space="preserve"> (</w:t>
      </w:r>
      <w:r w:rsidRPr="00AB062A">
        <w:t xml:space="preserve">Massimiliano </w:t>
      </w:r>
      <w:proofErr w:type="spellStart"/>
      <w:r w:rsidRPr="00AB062A">
        <w:t>Tani</w:t>
      </w:r>
      <w:proofErr w:type="spellEnd"/>
      <w:r w:rsidRPr="00AB062A">
        <w:t xml:space="preserve">, has a PhD in Economics from the Australian National University (Canberra, Australia), a MSc Econ from the LSE (1992) and </w:t>
      </w:r>
      <w:proofErr w:type="spellStart"/>
      <w:r w:rsidRPr="00AB062A">
        <w:t>Laurea</w:t>
      </w:r>
      <w:proofErr w:type="spellEnd"/>
      <w:r w:rsidRPr="00AB062A">
        <w:t xml:space="preserve"> from Bocconi University (1989); works as a professor in the School of Business at the University of New South Wales (Canberra), Australia, had a previous life in investment banking; research work and interests </w:t>
      </w:r>
      <w:proofErr w:type="spellStart"/>
      <w:r w:rsidRPr="00AB062A">
        <w:t>centre</w:t>
      </w:r>
      <w:proofErr w:type="spellEnd"/>
      <w:r w:rsidRPr="00AB062A">
        <w:t xml:space="preserve"> on skills and skilled international migration, knowledge effects of people's movements, and the </w:t>
      </w:r>
      <w:proofErr w:type="spellStart"/>
      <w:r w:rsidRPr="00AB062A">
        <w:t>labour</w:t>
      </w:r>
      <w:proofErr w:type="spellEnd"/>
      <w:r w:rsidRPr="00AB062A">
        <w:t xml:space="preserve"> market for graduates; joined IZA as a Research Fellow in October 2005 and was a Senior Research Associate from J</w:t>
      </w:r>
      <w:r>
        <w:t xml:space="preserve">anuary 2014 until December 2015, </w:t>
      </w:r>
      <w:r w:rsidRPr="00AB062A">
        <w:t xml:space="preserve">3/1/2018, </w:t>
      </w:r>
      <w:hyperlink r:id="rId19" w:history="1">
        <w:r w:rsidRPr="00AB062A">
          <w:t>https://www.cesifo-group.de/DocDL/dice-report-2018-1-tani.pdf</w:t>
        </w:r>
      </w:hyperlink>
      <w:r w:rsidRPr="00AB062A">
        <w:t>, TLH)</w:t>
      </w:r>
    </w:p>
    <w:p w:rsidR="00652127" w:rsidRPr="00AB062A" w:rsidRDefault="00652127" w:rsidP="00652127">
      <w:pPr>
        <w:rPr>
          <w:rStyle w:val="StyleUnderline"/>
        </w:rPr>
      </w:pPr>
      <w:r w:rsidRPr="00AB062A">
        <w:rPr>
          <w:rStyle w:val="Emphasis"/>
        </w:rPr>
        <w:t>THE POINTS SYSTEM AS A FILTER OF MIGRANTS’ SELF-SELECTION</w:t>
      </w:r>
      <w:r>
        <w:t xml:space="preserve"> </w:t>
      </w:r>
      <w:r w:rsidRPr="00AB062A">
        <w:rPr>
          <w:rStyle w:val="StyleUnderline"/>
        </w:rPr>
        <w:t>Migration is generally seen as the outcome of a cost-benefit analysis, where individuals or households compare the net expected benefits of staying in the home country to those obtained by moving elsewhere</w:t>
      </w:r>
      <w:r>
        <w:t xml:space="preserve"> </w:t>
      </w:r>
      <w:r w:rsidRPr="000A03D8">
        <w:t>(</w:t>
      </w:r>
      <w:proofErr w:type="spellStart"/>
      <w:r w:rsidRPr="000A03D8">
        <w:t>Sjaastad</w:t>
      </w:r>
      <w:proofErr w:type="spellEnd"/>
      <w:r w:rsidRPr="000A03D8">
        <w:t xml:space="preserve"> 1962). </w:t>
      </w:r>
      <w:r w:rsidRPr="00AB062A">
        <w:rPr>
          <w:rStyle w:val="StyleUnderline"/>
        </w:rPr>
        <w:t xml:space="preserve">As personal characteristics and circumstances differ, migration is not a random phenomenon, but the result of self-selection. Migrants’ self-selection, however, is not always welcome news for the host country, as migrants can be either positively or negatively selected respectively, implying that they are at the top or bottom part of the ability distribution of their countries of origin. The economic literature on this issue generally considers income inequality of home and host countries as key indicators for gauging whether migrants are positively or negatively selected </w:t>
      </w:r>
      <w:r w:rsidRPr="000A03D8">
        <w:t xml:space="preserve">(Roy 1951; </w:t>
      </w:r>
      <w:proofErr w:type="spellStart"/>
      <w:r w:rsidRPr="000A03D8">
        <w:t>Borjas</w:t>
      </w:r>
      <w:proofErr w:type="spellEnd"/>
      <w:r w:rsidRPr="000A03D8">
        <w:t xml:space="preserve"> 1987</w:t>
      </w:r>
      <w:r>
        <w:t xml:space="preserve"> </w:t>
      </w:r>
      <w:r w:rsidRPr="000A03D8">
        <w:t xml:space="preserve">and 1991). </w:t>
      </w:r>
      <w:r w:rsidRPr="00AB062A">
        <w:rPr>
          <w:rStyle w:val="StyleUnderline"/>
        </w:rPr>
        <w:t>This approach is based on the hypothesis that is where their ability is best rewarded.</w:t>
      </w:r>
      <w:r w:rsidRPr="000A03D8">
        <w:t xml:space="preserve"> This approach is illustrated in Figure 1, sourced from </w:t>
      </w:r>
      <w:proofErr w:type="spellStart"/>
      <w:r w:rsidRPr="000A03D8">
        <w:t>Tani</w:t>
      </w:r>
      <w:proofErr w:type="spellEnd"/>
      <w:r w:rsidRPr="000A03D8">
        <w:t xml:space="preserve"> (2014). </w:t>
      </w:r>
      <w:r w:rsidRPr="00AB062A">
        <w:rPr>
          <w:rStyle w:val="StyleUnderline"/>
        </w:rPr>
        <w:t>A selective immigration policy becomes relevant if the host country has a relatively high average income compared with the home country (most home citizens would want to emigrate), a compressed income distribution (low-skill/low-ability home citizens want to emigrate), and possibly a comprehensive welfare system for its low-income earners</w:t>
      </w:r>
      <w:proofErr w:type="gramStart"/>
      <w:r w:rsidRPr="000A03D8">
        <w:t>3 .</w:t>
      </w:r>
      <w:proofErr w:type="gramEnd"/>
      <w:r w:rsidRPr="000A03D8">
        <w:t xml:space="preserve"> </w:t>
      </w:r>
      <w:r w:rsidRPr="00AB062A">
        <w:rPr>
          <w:rStyle w:val="StyleUnderline"/>
        </w:rPr>
        <w:t xml:space="preserve">It is perhaps no coincidence that Canada, Australia and New Zealand have implemented a points system that effectively keeps out low-skill prospective immigrants, as they are all high-income, high-tax, high-welfare countries with relatively compressed income distributions. Keeping out low-skill immigrants in </w:t>
      </w:r>
      <w:proofErr w:type="spellStart"/>
      <w:r w:rsidRPr="00AB062A">
        <w:rPr>
          <w:rStyle w:val="StyleUnderline"/>
        </w:rPr>
        <w:t>favour</w:t>
      </w:r>
      <w:proofErr w:type="spellEnd"/>
      <w:r w:rsidRPr="00AB062A">
        <w:rPr>
          <w:rStyle w:val="StyleUnderline"/>
        </w:rPr>
        <w:t xml:space="preserve"> of skilled immigrants may not only “protect” the host country’s welfare system and address its domestic employers’ needs, </w:t>
      </w:r>
      <w:r w:rsidRPr="00AB062A">
        <w:rPr>
          <w:rStyle w:val="Emphasis"/>
        </w:rPr>
        <w:t xml:space="preserve">but also offer an automatic mechanism to </w:t>
      </w:r>
      <w:proofErr w:type="spellStart"/>
      <w:r w:rsidRPr="00AB062A">
        <w:rPr>
          <w:rStyle w:val="Emphasis"/>
        </w:rPr>
        <w:t>stabilise</w:t>
      </w:r>
      <w:proofErr w:type="spellEnd"/>
      <w:r w:rsidRPr="00AB062A">
        <w:rPr>
          <w:rStyle w:val="Emphasis"/>
        </w:rPr>
        <w:t xml:space="preserve"> income inequality trends between skilled and unskilled native workers. This is because the earnings growth of skilled immigrants will be constrained (as there will be plenty of them), whereas unskilled (native) workers will be in shorter </w:t>
      </w:r>
      <w:proofErr w:type="gramStart"/>
      <w:r w:rsidRPr="00AB062A">
        <w:rPr>
          <w:rStyle w:val="Emphasis"/>
        </w:rPr>
        <w:t>supply, and</w:t>
      </w:r>
      <w:proofErr w:type="gramEnd"/>
      <w:r w:rsidRPr="00AB062A">
        <w:rPr>
          <w:rStyle w:val="Emphasis"/>
        </w:rPr>
        <w:t xml:space="preserve"> will therefore command higher wages.</w:t>
      </w:r>
      <w:r w:rsidRPr="000A03D8">
        <w:t xml:space="preserve"> One important caveat of applying a points system to select immigrants is the need to have regular data collection and a revision of the policies in place, which add to costs of such a system. The effects of imposing restrictions using a </w:t>
      </w:r>
      <w:proofErr w:type="spellStart"/>
      <w:r w:rsidRPr="000A03D8">
        <w:t>pointsbased</w:t>
      </w:r>
      <w:proofErr w:type="spellEnd"/>
      <w:r w:rsidRPr="000A03D8">
        <w:t xml:space="preserve"> system are discussed in several papers on immigration4 , especially with reference to the determinants of selection on education (McKenzie and Rapoport 2010; </w:t>
      </w:r>
      <w:proofErr w:type="spellStart"/>
      <w:r w:rsidRPr="000A03D8">
        <w:t>Beine</w:t>
      </w:r>
      <w:proofErr w:type="spellEnd"/>
      <w:r w:rsidRPr="000A03D8">
        <w:t xml:space="preserve"> et al. 2011) and the influence of immigration policies on the selection process from both a theoretical (</w:t>
      </w:r>
      <w:proofErr w:type="spellStart"/>
      <w:r w:rsidRPr="000A03D8">
        <w:t>Docquier</w:t>
      </w:r>
      <w:proofErr w:type="spellEnd"/>
      <w:r w:rsidRPr="000A03D8">
        <w:t xml:space="preserve"> et al. 2007; </w:t>
      </w:r>
      <w:proofErr w:type="spellStart"/>
      <w:r w:rsidRPr="000A03D8">
        <w:t>Bertoli</w:t>
      </w:r>
      <w:proofErr w:type="spellEnd"/>
      <w:r w:rsidRPr="000A03D8">
        <w:t xml:space="preserve"> and Brucker 2011 </w:t>
      </w:r>
      <w:proofErr w:type="spellStart"/>
      <w:r w:rsidRPr="000A03D8">
        <w:t>Bertoli</w:t>
      </w:r>
      <w:proofErr w:type="spellEnd"/>
      <w:r w:rsidRPr="000A03D8">
        <w:t xml:space="preserve"> and Rapoport 2015) and an empirical perspective</w:t>
      </w:r>
      <w:r>
        <w:t xml:space="preserve"> </w:t>
      </w:r>
      <w:r w:rsidRPr="000A03D8">
        <w:t>(</w:t>
      </w:r>
      <w:proofErr w:type="spellStart"/>
      <w:r w:rsidRPr="000A03D8">
        <w:t>Antecol</w:t>
      </w:r>
      <w:proofErr w:type="spellEnd"/>
      <w:r w:rsidRPr="000A03D8">
        <w:t xml:space="preserve"> et al. 2003; Jasso and Rosenzweig 2009;</w:t>
      </w:r>
      <w:r>
        <w:t xml:space="preserve"> </w:t>
      </w:r>
      <w:proofErr w:type="spellStart"/>
      <w:r w:rsidRPr="000A03D8">
        <w:t>Aydemir</w:t>
      </w:r>
      <w:proofErr w:type="spellEnd"/>
      <w:r w:rsidRPr="000A03D8">
        <w:t xml:space="preserve"> 2011; </w:t>
      </w:r>
      <w:proofErr w:type="spellStart"/>
      <w:r w:rsidRPr="000A03D8">
        <w:t>Belot</w:t>
      </w:r>
      <w:proofErr w:type="spellEnd"/>
      <w:r w:rsidRPr="000A03D8">
        <w:t xml:space="preserve"> and Hatton 2012). The key message</w:t>
      </w:r>
      <w:r>
        <w:t xml:space="preserve"> </w:t>
      </w:r>
      <w:r w:rsidRPr="000A03D8">
        <w:t xml:space="preserve">in </w:t>
      </w:r>
      <w:proofErr w:type="spellStart"/>
      <w:r w:rsidRPr="000A03D8">
        <w:t>Bertoli</w:t>
      </w:r>
      <w:proofErr w:type="spellEnd"/>
      <w:r w:rsidRPr="000A03D8">
        <w:t xml:space="preserve">, </w:t>
      </w:r>
      <w:proofErr w:type="spellStart"/>
      <w:r w:rsidRPr="000A03D8">
        <w:t>Dequiedt</w:t>
      </w:r>
      <w:proofErr w:type="spellEnd"/>
      <w:r w:rsidRPr="000A03D8">
        <w:t xml:space="preserve"> and </w:t>
      </w:r>
      <w:proofErr w:type="spellStart"/>
      <w:r w:rsidRPr="000A03D8">
        <w:t>Zenou</w:t>
      </w:r>
      <w:proofErr w:type="spellEnd"/>
      <w:r w:rsidRPr="000A03D8">
        <w:t xml:space="preserve"> (2016), for example, is</w:t>
      </w:r>
      <w:r>
        <w:t xml:space="preserve"> </w:t>
      </w:r>
      <w:r w:rsidRPr="000A03D8">
        <w:t xml:space="preserve">that </w:t>
      </w:r>
      <w:r w:rsidRPr="00AB062A">
        <w:rPr>
          <w:rStyle w:val="StyleUnderline"/>
        </w:rPr>
        <w:t>screening potential migrants based on observable characteristics, and especially education, may reduce admitted migrants’ quality because education also influences migrants’ self-selection due to variables that are not measured like ability and motivation. An increase in selectivity based on education may lead to the admission of less able and motivated migrants. After all, history shows that successful migrants, like entrepreneurs, tend to be highly motivated and hardworking, but do not necessarily hold high levels of formal education.</w:t>
      </w:r>
      <w:r>
        <w:t xml:space="preserve"> </w:t>
      </w:r>
      <w:r w:rsidRPr="000A03D8">
        <w:t>INTERNATIONAL DIFFERENCES IN THE</w:t>
      </w:r>
      <w:r>
        <w:t xml:space="preserve"> </w:t>
      </w:r>
      <w:r w:rsidRPr="000A03D8">
        <w:t>APPLICATION OF A POINT-BASED SYSTEM</w:t>
      </w:r>
      <w:r>
        <w:t xml:space="preserve"> </w:t>
      </w:r>
      <w:r w:rsidRPr="00AB062A">
        <w:rPr>
          <w:rStyle w:val="Emphasis"/>
        </w:rPr>
        <w:t>The key economic principle underpinning the points system is the set of observable characteristics that attracts immigrants who make a positive economic contribution to the host country</w:t>
      </w:r>
      <w:r w:rsidRPr="000A03D8">
        <w:t xml:space="preserve">. </w:t>
      </w:r>
      <w:r w:rsidRPr="00AB062A">
        <w:rPr>
          <w:rStyle w:val="StyleUnderline"/>
        </w:rPr>
        <w:t xml:space="preserve">Points are generally awarded to: • Young immigrants, who benefit the host country through longer work lives and their lower likelihood of claiming welfare benefits; • High levels of formal education or vocational training, as this human capital can be immediately employed with no further training costs for the host country. These characteristics are also associated with high levels of adaptability and mobility, which help to </w:t>
      </w:r>
      <w:proofErr w:type="spellStart"/>
      <w:r w:rsidRPr="00AB062A">
        <w:rPr>
          <w:rStyle w:val="StyleUnderline"/>
        </w:rPr>
        <w:t>minimise</w:t>
      </w:r>
      <w:proofErr w:type="spellEnd"/>
      <w:r w:rsidRPr="00AB062A">
        <w:rPr>
          <w:rStyle w:val="StyleUnderline"/>
        </w:rPr>
        <w:t xml:space="preserve"> time out of the </w:t>
      </w:r>
      <w:proofErr w:type="spellStart"/>
      <w:r w:rsidRPr="00AB062A">
        <w:rPr>
          <w:rStyle w:val="StyleUnderline"/>
        </w:rPr>
        <w:t>labour</w:t>
      </w:r>
      <w:proofErr w:type="spellEnd"/>
      <w:r w:rsidRPr="00AB062A">
        <w:rPr>
          <w:rStyle w:val="StyleUnderline"/>
        </w:rPr>
        <w:t xml:space="preserve"> force or unemployment spells; • Proficiency in the host country’s language is high, as this reduces retraining costs while facilitating integration and speedy access to </w:t>
      </w:r>
      <w:proofErr w:type="spellStart"/>
      <w:r w:rsidRPr="00AB062A">
        <w:rPr>
          <w:rStyle w:val="StyleUnderline"/>
        </w:rPr>
        <w:t>labour</w:t>
      </w:r>
      <w:proofErr w:type="spellEnd"/>
      <w:r w:rsidRPr="00AB062A">
        <w:rPr>
          <w:rStyle w:val="StyleUnderline"/>
        </w:rPr>
        <w:t xml:space="preserve"> market opportunities. </w:t>
      </w:r>
      <w:r w:rsidRPr="000A03D8">
        <w:t>Notwithstanding this basic framework to award points,</w:t>
      </w:r>
      <w:r>
        <w:t xml:space="preserve"> </w:t>
      </w:r>
      <w:r w:rsidRPr="000A03D8">
        <w:t>there are significant differences in the ways in which</w:t>
      </w:r>
      <w:r>
        <w:t xml:space="preserve"> </w:t>
      </w:r>
      <w:r w:rsidRPr="000A03D8">
        <w:t xml:space="preserve">Canada, Australia, and New Zealand apply a </w:t>
      </w:r>
      <w:proofErr w:type="spellStart"/>
      <w:r w:rsidRPr="000A03D8">
        <w:t>pointsbased</w:t>
      </w:r>
      <w:proofErr w:type="spellEnd"/>
      <w:r>
        <w:t xml:space="preserve"> </w:t>
      </w:r>
      <w:r w:rsidRPr="000A03D8">
        <w:t>system, as illustrated in Table 1, sourced from</w:t>
      </w:r>
      <w:r>
        <w:t xml:space="preserve"> </w:t>
      </w:r>
      <w:proofErr w:type="spellStart"/>
      <w:r w:rsidRPr="000A03D8">
        <w:t>Tani</w:t>
      </w:r>
      <w:proofErr w:type="spellEnd"/>
      <w:r w:rsidRPr="000A03D8">
        <w:t xml:space="preserve"> (2014).</w:t>
      </w:r>
      <w:r>
        <w:t xml:space="preserve"> </w:t>
      </w:r>
      <w:r w:rsidRPr="000A03D8">
        <w:t>Canada focuses on population growth and the</w:t>
      </w:r>
      <w:r>
        <w:t xml:space="preserve"> </w:t>
      </w:r>
      <w:r w:rsidRPr="000A03D8">
        <w:t>selection of immigrants with a high level of human capital,</w:t>
      </w:r>
      <w:r>
        <w:t xml:space="preserve"> </w:t>
      </w:r>
      <w:r w:rsidRPr="000A03D8">
        <w:t>which it values as a fundamental long-term</w:t>
      </w:r>
      <w:r>
        <w:t xml:space="preserve"> </w:t>
      </w:r>
      <w:r w:rsidRPr="000A03D8">
        <w:t>resource for its domestic productivity. Canada also</w:t>
      </w:r>
      <w:r>
        <w:t xml:space="preserve"> </w:t>
      </w:r>
      <w:r w:rsidRPr="000A03D8">
        <w:t>admits about 1% of its population each year as immigrants</w:t>
      </w:r>
      <w:r>
        <w:t xml:space="preserve"> </w:t>
      </w:r>
      <w:r w:rsidRPr="000A03D8">
        <w:t>regardless of the state of its economy, and its</w:t>
      </w:r>
      <w:r>
        <w:t xml:space="preserve"> </w:t>
      </w:r>
      <w:r w:rsidRPr="000A03D8">
        <w:t>points system overvalues formal education and language</w:t>
      </w:r>
      <w:r>
        <w:t xml:space="preserve"> </w:t>
      </w:r>
      <w:r w:rsidRPr="000A03D8">
        <w:t>proficiency and undervalues specific work experience.</w:t>
      </w:r>
      <w:r>
        <w:t xml:space="preserve"> </w:t>
      </w:r>
      <w:r w:rsidRPr="000A03D8">
        <w:t>Since 2003, for instance, no points have been</w:t>
      </w:r>
      <w:r>
        <w:t xml:space="preserve"> </w:t>
      </w:r>
      <w:r w:rsidRPr="000A03D8">
        <w:t>given for the prospective immigrant’s intended occupation,</w:t>
      </w:r>
      <w:r>
        <w:t xml:space="preserve"> </w:t>
      </w:r>
      <w:r w:rsidRPr="000A03D8">
        <w:t>and points for previous work experience have</w:t>
      </w:r>
      <w:r>
        <w:t xml:space="preserve"> </w:t>
      </w:r>
      <w:r w:rsidRPr="000A03D8">
        <w:t>been reduced.</w:t>
      </w:r>
      <w:r>
        <w:t xml:space="preserve"> </w:t>
      </w:r>
      <w:r w:rsidRPr="000A03D8">
        <w:t>Australia follows a utilitarian approach, viewing</w:t>
      </w:r>
      <w:r>
        <w:t xml:space="preserve"> </w:t>
      </w:r>
      <w:r w:rsidRPr="000A03D8">
        <w:t>migrants as a short-term resource to alleviate skill</w:t>
      </w:r>
      <w:r>
        <w:t xml:space="preserve"> </w:t>
      </w:r>
      <w:r w:rsidRPr="000A03D8">
        <w:t>shortages that can be immediately used by domestic</w:t>
      </w:r>
      <w:r>
        <w:t xml:space="preserve"> </w:t>
      </w:r>
      <w:r w:rsidRPr="000A03D8">
        <w:t>employers. To select suitable applicants from the outset,</w:t>
      </w:r>
      <w:r>
        <w:t xml:space="preserve"> </w:t>
      </w:r>
      <w:r w:rsidRPr="000A03D8">
        <w:t>prospective immigrants are initially streamed</w:t>
      </w:r>
      <w:r>
        <w:t xml:space="preserve"> </w:t>
      </w:r>
      <w:r w:rsidRPr="000A03D8">
        <w:t>through the pre-assessment of their skills and work</w:t>
      </w:r>
      <w:r>
        <w:t xml:space="preserve"> </w:t>
      </w:r>
      <w:r w:rsidRPr="000A03D8">
        <w:t>experience via an online expression of interest. The</w:t>
      </w:r>
      <w:r>
        <w:t xml:space="preserve"> </w:t>
      </w:r>
      <w:r w:rsidRPr="000A03D8">
        <w:t>highest-ranked candidates are subsequently invited to</w:t>
      </w:r>
      <w:r>
        <w:t xml:space="preserve"> </w:t>
      </w:r>
      <w:r w:rsidRPr="000A03D8">
        <w:t>submit a formal application. Since the late 1990s Australia</w:t>
      </w:r>
      <w:r>
        <w:t xml:space="preserve"> </w:t>
      </w:r>
      <w:r w:rsidRPr="000A03D8">
        <w:t>has created a temporary migration scheme with</w:t>
      </w:r>
      <w:r>
        <w:t xml:space="preserve"> </w:t>
      </w:r>
      <w:r w:rsidRPr="000A03D8">
        <w:t>relatively low restrictions allowing employer-sponsored</w:t>
      </w:r>
      <w:r>
        <w:t xml:space="preserve"> </w:t>
      </w:r>
      <w:r w:rsidRPr="000A03D8">
        <w:t xml:space="preserve">migrants to enter its </w:t>
      </w:r>
      <w:proofErr w:type="spellStart"/>
      <w:r w:rsidRPr="000A03D8">
        <w:t>labour</w:t>
      </w:r>
      <w:proofErr w:type="spellEnd"/>
      <w:r w:rsidRPr="000A03D8">
        <w:t xml:space="preserve"> market for up to four</w:t>
      </w:r>
      <w:r>
        <w:t xml:space="preserve"> </w:t>
      </w:r>
      <w:r w:rsidRPr="000A03D8">
        <w:t>years. This scheme did not have a cap, being entirely</w:t>
      </w:r>
      <w:r>
        <w:t xml:space="preserve"> </w:t>
      </w:r>
      <w:r w:rsidRPr="000A03D8">
        <w:t>demand-driven, but allowed admitted temporary</w:t>
      </w:r>
      <w:r>
        <w:t xml:space="preserve"> </w:t>
      </w:r>
      <w:r w:rsidRPr="000A03D8">
        <w:t>migrants to apply for permanent migration before the</w:t>
      </w:r>
      <w:r>
        <w:t xml:space="preserve"> </w:t>
      </w:r>
      <w:r w:rsidRPr="000A03D8">
        <w:t>expiry of their temporary visa. This option of using foreign</w:t>
      </w:r>
      <w:r>
        <w:t xml:space="preserve"> </w:t>
      </w:r>
      <w:r w:rsidRPr="000A03D8">
        <w:t>workers to fill for alleged skill shortages without</w:t>
      </w:r>
      <w:r>
        <w:t xml:space="preserve"> </w:t>
      </w:r>
      <w:r w:rsidRPr="000A03D8">
        <w:t>subjecting them to the controls imposed by the points</w:t>
      </w:r>
      <w:r>
        <w:t xml:space="preserve"> </w:t>
      </w:r>
      <w:r w:rsidRPr="000A03D8">
        <w:t>system has led to some excesses in the use of the</w:t>
      </w:r>
      <w:r>
        <w:t xml:space="preserve"> </w:t>
      </w:r>
      <w:r w:rsidRPr="000A03D8">
        <w:t>scheme. Recent reforms (2017-2018) have seen the</w:t>
      </w:r>
      <w:r>
        <w:t xml:space="preserve"> </w:t>
      </w:r>
      <w:r w:rsidRPr="000A03D8">
        <w:t>overhaul of temporary employer-sponsored immigration,</w:t>
      </w:r>
      <w:r>
        <w:t xml:space="preserve"> </w:t>
      </w:r>
      <w:r w:rsidRPr="000A03D8">
        <w:t xml:space="preserve">with the creation of a two-year </w:t>
      </w:r>
      <w:proofErr w:type="spellStart"/>
      <w:r w:rsidRPr="000A03D8">
        <w:t>programme</w:t>
      </w:r>
      <w:proofErr w:type="spellEnd"/>
      <w:r w:rsidRPr="000A03D8">
        <w:t xml:space="preserve"> with</w:t>
      </w:r>
      <w:r>
        <w:t xml:space="preserve"> </w:t>
      </w:r>
      <w:r w:rsidRPr="000A03D8">
        <w:t>no possibility of applying for permanent residence, and</w:t>
      </w:r>
      <w:r>
        <w:t xml:space="preserve"> </w:t>
      </w:r>
      <w:r w:rsidRPr="000A03D8">
        <w:t xml:space="preserve">a four-year </w:t>
      </w:r>
      <w:proofErr w:type="spellStart"/>
      <w:r w:rsidRPr="000A03D8">
        <w:t>programme</w:t>
      </w:r>
      <w:proofErr w:type="spellEnd"/>
      <w:r w:rsidRPr="000A03D8">
        <w:t xml:space="preserve"> (with the option of applying for</w:t>
      </w:r>
      <w:r>
        <w:t xml:space="preserve"> </w:t>
      </w:r>
      <w:r w:rsidRPr="000A03D8">
        <w:t>permanent residence) open to a restricted set of highly</w:t>
      </w:r>
      <w:r>
        <w:t xml:space="preserve"> </w:t>
      </w:r>
      <w:r w:rsidRPr="000A03D8">
        <w:t>skilled occupations and imposing more onerous conditions</w:t>
      </w:r>
      <w:r>
        <w:t xml:space="preserve"> </w:t>
      </w:r>
      <w:r w:rsidRPr="000A03D8">
        <w:t>on employers.</w:t>
      </w:r>
      <w:r>
        <w:t xml:space="preserve"> </w:t>
      </w:r>
      <w:r w:rsidRPr="000A03D8">
        <w:t>New Zealand follows a balanced approach, mixing</w:t>
      </w:r>
      <w:r>
        <w:t xml:space="preserve"> </w:t>
      </w:r>
      <w:r w:rsidRPr="000A03D8">
        <w:t>the objective of population growth with that of</w:t>
      </w:r>
      <w:r>
        <w:t xml:space="preserve"> </w:t>
      </w:r>
      <w:proofErr w:type="spellStart"/>
      <w:r w:rsidRPr="000A03D8">
        <w:t>labour</w:t>
      </w:r>
      <w:proofErr w:type="spellEnd"/>
      <w:r w:rsidRPr="000A03D8">
        <w:t xml:space="preserve"> market needs. Its points system </w:t>
      </w:r>
      <w:proofErr w:type="spellStart"/>
      <w:r w:rsidRPr="000A03D8">
        <w:t>favours</w:t>
      </w:r>
      <w:proofErr w:type="spellEnd"/>
      <w:r w:rsidRPr="000A03D8">
        <w:t xml:space="preserve"> skilled</w:t>
      </w:r>
      <w:r>
        <w:t xml:space="preserve"> </w:t>
      </w:r>
      <w:r w:rsidRPr="000A03D8">
        <w:t>workers who have already gained relevant work experience</w:t>
      </w:r>
      <w:r>
        <w:t xml:space="preserve"> </w:t>
      </w:r>
      <w:r w:rsidRPr="000A03D8">
        <w:t>in New Zealand under a temporary visa. Formal</w:t>
      </w:r>
      <w:r>
        <w:t xml:space="preserve"> </w:t>
      </w:r>
      <w:r w:rsidRPr="000A03D8">
        <w:t>qualifications also carry considerable weight, while</w:t>
      </w:r>
      <w:r>
        <w:t xml:space="preserve"> </w:t>
      </w:r>
      <w:r w:rsidRPr="000A03D8">
        <w:t>a minimum score of formal tests of English proficiency</w:t>
      </w:r>
      <w:r>
        <w:t xml:space="preserve"> </w:t>
      </w:r>
      <w:r w:rsidRPr="000A03D8">
        <w:t>is mandatory.</w:t>
      </w:r>
      <w:r>
        <w:t xml:space="preserve"> </w:t>
      </w:r>
      <w:r w:rsidRPr="000A03D8">
        <w:t>THE FUTURE OF THE POINTS SYSTEM</w:t>
      </w:r>
      <w:r>
        <w:t xml:space="preserve"> </w:t>
      </w:r>
      <w:r w:rsidRPr="00AB062A">
        <w:rPr>
          <w:rStyle w:val="StyleUnderline"/>
        </w:rPr>
        <w:t xml:space="preserve">Notwithstanding that the points system is an effective tool in selecting applicants with desirable characteristics because it can be easily changed to reflect new circumstances, the policy debate over its prospective introduction should include topics that sometimes are not given the attention that they deserve. The first relates to the critical need for regular and detailed information on the selected migrants’ </w:t>
      </w:r>
      <w:proofErr w:type="spellStart"/>
      <w:r w:rsidRPr="00AB062A">
        <w:rPr>
          <w:rStyle w:val="StyleUnderline"/>
        </w:rPr>
        <w:t>labour</w:t>
      </w:r>
      <w:proofErr w:type="spellEnd"/>
      <w:r w:rsidRPr="00AB062A">
        <w:rPr>
          <w:rStyle w:val="StyleUnderline"/>
        </w:rPr>
        <w:t xml:space="preserve"> market outcomes. The monitoring of migrants’ performance is sometimes left to surveys covering only the first couple of years spent by new settlers in a host country, if at all. This is valuable, but insufficient as the points system is generally used to grant a permanent leave to stay, and important aspects of the policy can be better assessed with longer longitudinal data collection.</w:t>
      </w:r>
      <w:r w:rsidRPr="000A03D8">
        <w:t xml:space="preserve"> Examples include relocation, job changes,</w:t>
      </w:r>
      <w:r>
        <w:t xml:space="preserve"> </w:t>
      </w:r>
      <w:r w:rsidRPr="000A03D8">
        <w:t>and the convergence of economic outcomes with the</w:t>
      </w:r>
      <w:r>
        <w:t xml:space="preserve"> </w:t>
      </w:r>
      <w:r w:rsidRPr="000A03D8">
        <w:t>native population and previous immigrant cohorts.</w:t>
      </w:r>
      <w:r>
        <w:t xml:space="preserve"> </w:t>
      </w:r>
      <w:r w:rsidRPr="00AB062A">
        <w:rPr>
          <w:rStyle w:val="StyleUnderline"/>
        </w:rPr>
        <w:t>These data requirements are now easier to fulfil thanks to technologies that make it possible to link data from multiple sources</w:t>
      </w:r>
      <w:r w:rsidRPr="000A03D8">
        <w:t xml:space="preserve"> (from the immigration office and tax</w:t>
      </w:r>
      <w:r>
        <w:t xml:space="preserve"> </w:t>
      </w:r>
      <w:r w:rsidRPr="000A03D8">
        <w:t>authority, for example). Yet the topic is hardly included</w:t>
      </w:r>
      <w:r>
        <w:t xml:space="preserve"> </w:t>
      </w:r>
      <w:r w:rsidRPr="000A03D8">
        <w:t>in public discussions of the merits and drawbacks of a</w:t>
      </w:r>
      <w:r>
        <w:t xml:space="preserve"> </w:t>
      </w:r>
      <w:r w:rsidRPr="000A03D8">
        <w:t>points-based system for selecting immigrants.</w:t>
      </w:r>
      <w:r>
        <w:t xml:space="preserve"> </w:t>
      </w:r>
      <w:r w:rsidRPr="00AB062A">
        <w:rPr>
          <w:rStyle w:val="StyleUnderline"/>
        </w:rPr>
        <w:t xml:space="preserve">The second topic is the extent to which one should count on, or evaluate the effectiveness of, migration policy when using indicators determined by the domestic </w:t>
      </w:r>
      <w:proofErr w:type="spellStart"/>
      <w:r w:rsidRPr="00AB062A">
        <w:rPr>
          <w:rStyle w:val="StyleUnderline"/>
        </w:rPr>
        <w:t>labour</w:t>
      </w:r>
      <w:proofErr w:type="spellEnd"/>
      <w:r w:rsidRPr="00AB062A">
        <w:rPr>
          <w:rStyle w:val="StyleUnderline"/>
        </w:rPr>
        <w:t xml:space="preserve"> market. In this respect, migrants’ </w:t>
      </w:r>
      <w:proofErr w:type="spellStart"/>
      <w:r w:rsidRPr="00AB062A">
        <w:rPr>
          <w:rStyle w:val="StyleUnderline"/>
        </w:rPr>
        <w:t>labour</w:t>
      </w:r>
      <w:proofErr w:type="spellEnd"/>
      <w:r w:rsidRPr="00AB062A">
        <w:rPr>
          <w:rStyle w:val="StyleUnderline"/>
        </w:rPr>
        <w:t xml:space="preserve"> market outcomes in countries applying a selection mechanism do not appear better than those in countries that do not.</w:t>
      </w:r>
      <w:r w:rsidRPr="000A03D8">
        <w:t xml:space="preserve"> For example, using the incidence</w:t>
      </w:r>
      <w:r>
        <w:t xml:space="preserve"> </w:t>
      </w:r>
      <w:r w:rsidRPr="000A03D8">
        <w:t>of a skill mismatch between education at tertiary level</w:t>
      </w:r>
      <w:r>
        <w:t xml:space="preserve"> </w:t>
      </w:r>
      <w:r w:rsidRPr="000A03D8">
        <w:t>and education required for the job carried out (over-education</w:t>
      </w:r>
      <w:r>
        <w:t xml:space="preserve"> </w:t>
      </w:r>
      <w:r w:rsidRPr="000A03D8">
        <w:t>if the difference is positive) as a raw indicator of</w:t>
      </w:r>
      <w:r>
        <w:t xml:space="preserve"> </w:t>
      </w:r>
      <w:r w:rsidRPr="000A03D8">
        <w:t>migrants’ economic integration, hardly any prima facie</w:t>
      </w:r>
      <w:r>
        <w:t xml:space="preserve"> </w:t>
      </w:r>
      <w:r w:rsidRPr="000A03D8">
        <w:t xml:space="preserve">differences emerge between the situation in Canada, Australia and New Zealand and other countries reported in Table 2. A similar picture emerges when using quantitative anal - </w:t>
      </w:r>
      <w:proofErr w:type="spellStart"/>
      <w:r w:rsidRPr="000A03D8">
        <w:t>ysis</w:t>
      </w:r>
      <w:proofErr w:type="spellEnd"/>
      <w:r w:rsidRPr="000A03D8">
        <w:t xml:space="preserve"> of the determinants of over-education across several countries (e.g. OECD 2015 – Table B2 p. 41-41) or when the analysis is carried out by visa type, as shown in Figure 1, which depicts the case for </w:t>
      </w:r>
      <w:proofErr w:type="spellStart"/>
      <w:r w:rsidRPr="000A03D8">
        <w:t>Aus</w:t>
      </w:r>
      <w:proofErr w:type="spellEnd"/>
      <w:r w:rsidRPr="000A03D8">
        <w:t xml:space="preserve"> - </w:t>
      </w:r>
      <w:proofErr w:type="spellStart"/>
      <w:r w:rsidRPr="000A03D8">
        <w:t>tralia</w:t>
      </w:r>
      <w:proofErr w:type="spellEnd"/>
      <w:r w:rsidRPr="000A03D8">
        <w:t xml:space="preserve"> (</w:t>
      </w:r>
      <w:proofErr w:type="spellStart"/>
      <w:r w:rsidRPr="000A03D8">
        <w:t>Tani</w:t>
      </w:r>
      <w:proofErr w:type="spellEnd"/>
      <w:r w:rsidRPr="000A03D8">
        <w:t xml:space="preserve"> 2017). The relatively high </w:t>
      </w:r>
      <w:proofErr w:type="spellStart"/>
      <w:r w:rsidRPr="000A03D8">
        <w:t>inci</w:t>
      </w:r>
      <w:proofErr w:type="spellEnd"/>
      <w:r w:rsidRPr="000A03D8">
        <w:t xml:space="preserve"> - </w:t>
      </w:r>
      <w:proofErr w:type="spellStart"/>
      <w:r w:rsidRPr="000A03D8">
        <w:t>dence</w:t>
      </w:r>
      <w:proofErr w:type="spellEnd"/>
      <w:r w:rsidRPr="000A03D8">
        <w:t xml:space="preserve"> of over-education among selected immigrants (“independent” in Figure 2) is counterintuitive when one considers that selective </w:t>
      </w:r>
      <w:proofErr w:type="spellStart"/>
      <w:r w:rsidRPr="000A03D8">
        <w:t>poli</w:t>
      </w:r>
      <w:proofErr w:type="spellEnd"/>
      <w:r w:rsidRPr="000A03D8">
        <w:t xml:space="preserve"> - </w:t>
      </w:r>
      <w:proofErr w:type="spellStart"/>
      <w:r w:rsidRPr="000A03D8">
        <w:t>cies</w:t>
      </w:r>
      <w:proofErr w:type="spellEnd"/>
      <w:r w:rsidRPr="000A03D8">
        <w:t xml:space="preserve"> are designed to admit only the most productive migrants. </w:t>
      </w:r>
      <w:r w:rsidRPr="00AB062A">
        <w:rPr>
          <w:rStyle w:val="StyleUnderline"/>
        </w:rPr>
        <w:t xml:space="preserve">This raises the question of the appropriateness of measuring the effectiveness of migration policy with outcomes determined by the </w:t>
      </w:r>
      <w:proofErr w:type="spellStart"/>
      <w:r w:rsidRPr="00AB062A">
        <w:rPr>
          <w:rStyle w:val="StyleUnderline"/>
        </w:rPr>
        <w:t>labour</w:t>
      </w:r>
      <w:proofErr w:type="spellEnd"/>
      <w:r w:rsidRPr="00AB062A">
        <w:rPr>
          <w:rStyle w:val="StyleUnderline"/>
        </w:rPr>
        <w:t xml:space="preserve"> market.</w:t>
      </w:r>
      <w:r w:rsidRPr="000A03D8">
        <w:t xml:space="preserve"> This is especially the case when there is limited institutional support to further ease migrants’ entry into the host country’s </w:t>
      </w:r>
      <w:proofErr w:type="spellStart"/>
      <w:r w:rsidRPr="000A03D8">
        <w:t>labour</w:t>
      </w:r>
      <w:proofErr w:type="spellEnd"/>
      <w:r w:rsidRPr="000A03D8">
        <w:t xml:space="preserve"> market besides the provision of a permanent visa. Employment departments may play an active role in overseeing </w:t>
      </w:r>
      <w:proofErr w:type="gramStart"/>
      <w:r w:rsidRPr="000A03D8">
        <w:t>whether or not</w:t>
      </w:r>
      <w:proofErr w:type="gramEnd"/>
      <w:r w:rsidRPr="000A03D8">
        <w:t xml:space="preserve"> the skills offered by immigrants, especially if they are highly-educated, are efficiently used, and if intervention is necessary? This question raises another: namely, to what extent it is desirable for immigration and employment policies to coordinate their aims and policy tools, at least with respect to migrants undergoing a selection process. </w:t>
      </w:r>
      <w:r w:rsidRPr="00AB062A">
        <w:rPr>
          <w:rStyle w:val="StyleUnderline"/>
        </w:rPr>
        <w:t xml:space="preserve">The division of responsibility between immigration departments attracting foreign talent and employ - </w:t>
      </w:r>
      <w:proofErr w:type="spellStart"/>
      <w:r w:rsidRPr="00AB062A">
        <w:rPr>
          <w:rStyle w:val="StyleUnderline"/>
        </w:rPr>
        <w:t>ment</w:t>
      </w:r>
      <w:proofErr w:type="spellEnd"/>
      <w:r w:rsidRPr="00AB062A">
        <w:rPr>
          <w:rStyle w:val="StyleUnderline"/>
        </w:rPr>
        <w:t xml:space="preserve"> departments ensuring its efficient usage in the </w:t>
      </w:r>
      <w:proofErr w:type="spellStart"/>
      <w:r w:rsidRPr="00AB062A">
        <w:rPr>
          <w:rStyle w:val="StyleUnderline"/>
        </w:rPr>
        <w:t>labour</w:t>
      </w:r>
      <w:proofErr w:type="spellEnd"/>
      <w:r w:rsidRPr="00AB062A">
        <w:rPr>
          <w:rStyle w:val="StyleUnderline"/>
        </w:rPr>
        <w:t xml:space="preserve"> market may generate discrepancies if carried out independently from each another. This presents a cost for the migrants, who may spend additional time working in jobs for which they are over-qualified before their skills are properly </w:t>
      </w:r>
      <w:proofErr w:type="spellStart"/>
      <w:r w:rsidRPr="00AB062A">
        <w:rPr>
          <w:rStyle w:val="StyleUnderline"/>
        </w:rPr>
        <w:t>utilised</w:t>
      </w:r>
      <w:proofErr w:type="spellEnd"/>
      <w:r w:rsidRPr="00AB062A">
        <w:rPr>
          <w:rStyle w:val="StyleUnderline"/>
        </w:rPr>
        <w:t xml:space="preserve"> and rewarded; and for the host country’s society due to the inefficient </w:t>
      </w:r>
      <w:proofErr w:type="spellStart"/>
      <w:r w:rsidRPr="00AB062A">
        <w:rPr>
          <w:rStyle w:val="StyleUnderline"/>
        </w:rPr>
        <w:t>valua</w:t>
      </w:r>
      <w:proofErr w:type="spellEnd"/>
      <w:r w:rsidRPr="00AB062A">
        <w:rPr>
          <w:rStyle w:val="StyleUnderline"/>
        </w:rPr>
        <w:t xml:space="preserve"> - </w:t>
      </w:r>
      <w:proofErr w:type="spellStart"/>
      <w:r w:rsidRPr="00AB062A">
        <w:rPr>
          <w:rStyle w:val="StyleUnderline"/>
        </w:rPr>
        <w:t>tion</w:t>
      </w:r>
      <w:proofErr w:type="spellEnd"/>
      <w:r w:rsidRPr="00AB062A">
        <w:rPr>
          <w:rStyle w:val="StyleUnderline"/>
        </w:rPr>
        <w:t xml:space="preserve"> of its immigrants’ skills.</w:t>
      </w:r>
      <w:r w:rsidRPr="000A03D8">
        <w:t xml:space="preserve"> Immigration and employ - </w:t>
      </w:r>
      <w:proofErr w:type="spellStart"/>
      <w:r w:rsidRPr="000A03D8">
        <w:t>ment</w:t>
      </w:r>
      <w:proofErr w:type="spellEnd"/>
      <w:r w:rsidRPr="000A03D8">
        <w:t xml:space="preserve"> policy-making may work jointly to address issues of recruiting foreign talent and its subsequent </w:t>
      </w:r>
      <w:proofErr w:type="spellStart"/>
      <w:r w:rsidRPr="000A03D8">
        <w:t>utilisation</w:t>
      </w:r>
      <w:proofErr w:type="spellEnd"/>
      <w:r w:rsidRPr="000A03D8">
        <w:t xml:space="preserve"> in the </w:t>
      </w:r>
      <w:proofErr w:type="spellStart"/>
      <w:r w:rsidRPr="000A03D8">
        <w:t>labour</w:t>
      </w:r>
      <w:proofErr w:type="spellEnd"/>
      <w:r w:rsidRPr="000A03D8">
        <w:t xml:space="preserve"> market. Possible examples of collaborative work include the development of </w:t>
      </w:r>
      <w:proofErr w:type="spellStart"/>
      <w:r w:rsidRPr="000A03D8">
        <w:t>accred</w:t>
      </w:r>
      <w:proofErr w:type="spellEnd"/>
      <w:r w:rsidRPr="000A03D8">
        <w:t xml:space="preserve"> - </w:t>
      </w:r>
      <w:proofErr w:type="spellStart"/>
      <w:r w:rsidRPr="000A03D8">
        <w:t>itation</w:t>
      </w:r>
      <w:proofErr w:type="spellEnd"/>
      <w:r w:rsidRPr="000A03D8">
        <w:t xml:space="preserve"> </w:t>
      </w:r>
      <w:proofErr w:type="spellStart"/>
      <w:r w:rsidRPr="000A03D8">
        <w:t>programmes</w:t>
      </w:r>
      <w:proofErr w:type="spellEnd"/>
      <w:r w:rsidRPr="000A03D8">
        <w:t xml:space="preserve"> to ease the path into licensing for foreign-trained professionals, </w:t>
      </w:r>
      <w:proofErr w:type="spellStart"/>
      <w:r w:rsidRPr="000A03D8">
        <w:t>subsidised</w:t>
      </w:r>
      <w:proofErr w:type="spellEnd"/>
      <w:r w:rsidRPr="000A03D8">
        <w:t xml:space="preserve"> host country language support, or easier access to finance for new start-ups. </w:t>
      </w:r>
      <w:proofErr w:type="gramStart"/>
      <w:r w:rsidRPr="000A03D8">
        <w:t>Unfortunately</w:t>
      </w:r>
      <w:proofErr w:type="gramEnd"/>
      <w:r w:rsidRPr="000A03D8">
        <w:t xml:space="preserve"> issues related to the efficiency of the </w:t>
      </w:r>
      <w:proofErr w:type="spellStart"/>
      <w:r w:rsidRPr="000A03D8">
        <w:t>labour</w:t>
      </w:r>
      <w:proofErr w:type="spellEnd"/>
      <w:r w:rsidRPr="000A03D8">
        <w:t xml:space="preserve"> market do not yet appear to be at the fore - front of employment policies even in countries apply - </w:t>
      </w:r>
      <w:proofErr w:type="spellStart"/>
      <w:r w:rsidRPr="000A03D8">
        <w:t>ing</w:t>
      </w:r>
      <w:proofErr w:type="spellEnd"/>
      <w:r w:rsidRPr="000A03D8">
        <w:t xml:space="preserve"> a points system to select immigrants. </w:t>
      </w:r>
      <w:r w:rsidRPr="00AB062A">
        <w:rPr>
          <w:rStyle w:val="StyleUnderline"/>
        </w:rPr>
        <w:t xml:space="preserve">At times of sluggish economic growth, however, even a small for - ward step in improving efficiency in skill </w:t>
      </w:r>
      <w:proofErr w:type="spellStart"/>
      <w:r w:rsidRPr="00AB062A">
        <w:rPr>
          <w:rStyle w:val="StyleUnderline"/>
        </w:rPr>
        <w:t>utilisation</w:t>
      </w:r>
      <w:proofErr w:type="spellEnd"/>
      <w:r w:rsidRPr="00AB062A">
        <w:rPr>
          <w:rStyle w:val="StyleUnderline"/>
        </w:rPr>
        <w:t xml:space="preserve"> can make a substantial positive contribution to a country’s economy. </w:t>
      </w:r>
    </w:p>
    <w:p w:rsidR="00652127" w:rsidRDefault="00652127" w:rsidP="00652127"/>
    <w:p w:rsidR="00652127" w:rsidRDefault="00652127" w:rsidP="00652127">
      <w:pPr>
        <w:pStyle w:val="Heading1"/>
      </w:pPr>
      <w:proofErr w:type="spellStart"/>
      <w:r>
        <w:t>Aff</w:t>
      </w:r>
      <w:proofErr w:type="spellEnd"/>
      <w:r>
        <w:t xml:space="preserve"> Answers</w:t>
      </w:r>
    </w:p>
    <w:p w:rsidR="00652127" w:rsidRDefault="00652127" w:rsidP="00652127"/>
    <w:p w:rsidR="00652127" w:rsidRDefault="00652127" w:rsidP="00652127">
      <w:pPr>
        <w:pStyle w:val="Heading2"/>
      </w:pPr>
      <w:r>
        <w:t>Solvency Answers</w:t>
      </w:r>
    </w:p>
    <w:p w:rsidR="00652127" w:rsidRDefault="00652127" w:rsidP="00652127">
      <w:pPr>
        <w:pStyle w:val="Heading3"/>
      </w:pPr>
      <w:r>
        <w:t>Solvency: Fails &amp; Collapses Ag</w:t>
      </w:r>
    </w:p>
    <w:p w:rsidR="00652127" w:rsidRPr="00EA70EA" w:rsidRDefault="00652127" w:rsidP="00652127"/>
    <w:p w:rsidR="00652127" w:rsidRDefault="00652127" w:rsidP="00652127">
      <w:pPr>
        <w:pStyle w:val="Heading4"/>
      </w:pPr>
      <w:r>
        <w:t xml:space="preserve">Merit-Based system gets muddled and collapses the ag industry – they need low-skilled workers </w:t>
      </w:r>
    </w:p>
    <w:p w:rsidR="00652127" w:rsidRPr="00AC1EC6" w:rsidRDefault="00652127" w:rsidP="00652127">
      <w:r>
        <w:t xml:space="preserve">Priscilla </w:t>
      </w:r>
      <w:r w:rsidRPr="00AC1EC6">
        <w:rPr>
          <w:b/>
        </w:rPr>
        <w:t>Alvarez, 3-11-2017</w:t>
      </w:r>
      <w:r>
        <w:t xml:space="preserve">, "Is a 'Merit-Based' Immigration System a Good </w:t>
      </w:r>
      <w:proofErr w:type="gramStart"/>
      <w:r>
        <w:t>Idea?,</w:t>
      </w:r>
      <w:proofErr w:type="gramEnd"/>
      <w:r>
        <w:t>" Atlantic, https://www.theatlantic.com/politics/archive/2017/03/trump-cotton-perdue-merit-based-immigration-system/518985/</w:t>
      </w:r>
    </w:p>
    <w:p w:rsidR="00652127" w:rsidRPr="00DB2222" w:rsidRDefault="00652127" w:rsidP="00652127">
      <w:pPr>
        <w:rPr>
          <w:rStyle w:val="StyleUnderline"/>
        </w:rPr>
      </w:pPr>
      <w:r w:rsidRPr="00DB2222">
        <w:t xml:space="preserve">While the president has yet to offer details, </w:t>
      </w:r>
      <w:r w:rsidRPr="00DB2222">
        <w:rPr>
          <w:rStyle w:val="StyleUnderline"/>
        </w:rPr>
        <w:t xml:space="preserve">a merit-based system would pose its own challenges to economic prosperity. Critics believe </w:t>
      </w:r>
      <w:proofErr w:type="gramStart"/>
      <w:r w:rsidRPr="00DB2222">
        <w:rPr>
          <w:rStyle w:val="StyleUnderline"/>
        </w:rPr>
        <w:t>that  a</w:t>
      </w:r>
      <w:proofErr w:type="gramEnd"/>
      <w:r w:rsidRPr="00DB2222">
        <w:rPr>
          <w:rStyle w:val="StyleUnderline"/>
        </w:rPr>
        <w:t xml:space="preserve"> merit-based system that prioritizes high-skilled workers could hurt the economy by harming industries that rely on low-skill immigrant labor, and that fears that immigrants are not assimilating or are overly reliant on the social safety net are overblown.  </w:t>
      </w:r>
    </w:p>
    <w:p w:rsidR="00652127" w:rsidRPr="00DB2222" w:rsidRDefault="00652127" w:rsidP="00652127">
      <w:r w:rsidRPr="00DB2222">
        <w:t xml:space="preserve">The first example of the U.S. establishing qualifications for new immigrants was in 1917, when the government imposed a literacy test on those seeking to enter the country. In the 1960s, Congress lifted restrictions that heavily curtailed immigration from non-European </w:t>
      </w:r>
      <w:proofErr w:type="gramStart"/>
      <w:r w:rsidRPr="00DB2222">
        <w:t>nations, and</w:t>
      </w:r>
      <w:proofErr w:type="gramEnd"/>
      <w:r w:rsidRPr="00DB2222">
        <w:t xml:space="preserve"> reshaped the immigration system toward prioritizing admission of close relatives of immigrants already living in the United States. The </w:t>
      </w:r>
      <w:r w:rsidRPr="00AC1EC6">
        <w:rPr>
          <w:rStyle w:val="StyleUnderline"/>
        </w:rPr>
        <w:t>overwhelming majority of immigrants are now admitted through that family-preference system</w:t>
      </w:r>
      <w:r w:rsidRPr="00DB2222">
        <w:t>, which significantly changed the ethnic composition of U.S. immigrant population by </w:t>
      </w:r>
      <w:hyperlink r:id="rId20" w:history="1">
        <w:r w:rsidRPr="00DB2222">
          <w:rPr>
            <w:rStyle w:val="Hyperlink"/>
          </w:rPr>
          <w:t>admitting more Latin American and Asian immigrants</w:t>
        </w:r>
      </w:hyperlink>
      <w:r w:rsidRPr="00DB2222">
        <w:t>.</w:t>
      </w:r>
    </w:p>
    <w:p w:rsidR="00652127" w:rsidRPr="00DB2222" w:rsidRDefault="00652127" w:rsidP="00652127">
      <w:r w:rsidRPr="00DB2222">
        <w:t xml:space="preserve">In 2015, for example, of the more than one million legal permanent residents admitted, “44 percent were immediate relatives of U.S. citizens, [and] 20 percent entered through a family-sponsored preference,” according to </w:t>
      </w:r>
      <w:proofErr w:type="spellStart"/>
      <w:r w:rsidRPr="00DB2222">
        <w:t>the</w:t>
      </w:r>
      <w:hyperlink r:id="rId21" w:history="1">
        <w:r w:rsidRPr="00DB2222">
          <w:rPr>
            <w:rStyle w:val="Hyperlink"/>
          </w:rPr>
          <w:t>Migration</w:t>
        </w:r>
        <w:proofErr w:type="spellEnd"/>
        <w:r w:rsidRPr="00DB2222">
          <w:rPr>
            <w:rStyle w:val="Hyperlink"/>
          </w:rPr>
          <w:t xml:space="preserve"> Policy Institute</w:t>
        </w:r>
      </w:hyperlink>
      <w:r w:rsidRPr="00DB2222">
        <w:t>, a nonpartisan think tank. Only 14 percent of those admitted came through a job-based preference. The “merit-based” immigration system, in theory, would increase the latter figure, as it would prioritize those who are highly educated and therefore considered more employable.</w:t>
      </w:r>
    </w:p>
    <w:p w:rsidR="00652127" w:rsidRPr="00AC1EC6" w:rsidRDefault="00652127" w:rsidP="00652127">
      <w:pPr>
        <w:rPr>
          <w:rStyle w:val="StyleUnderline"/>
        </w:rPr>
      </w:pPr>
      <w:r w:rsidRPr="00AC1EC6">
        <w:rPr>
          <w:rStyle w:val="StyleUnderline"/>
        </w:rPr>
        <w:t xml:space="preserve">Such a policy would likely limit the supply of low-skilled </w:t>
      </w:r>
      <w:proofErr w:type="gramStart"/>
      <w:r w:rsidRPr="00AC1EC6">
        <w:rPr>
          <w:rStyle w:val="StyleUnderline"/>
        </w:rPr>
        <w:t>workers, and</w:t>
      </w:r>
      <w:proofErr w:type="gramEnd"/>
      <w:r w:rsidRPr="00AC1EC6">
        <w:rPr>
          <w:rStyle w:val="StyleUnderline"/>
        </w:rPr>
        <w:t xml:space="preserve"> might allow the administration to filter which immigrants it chooses to admit. And a merit-based immigration system could also help realize a longtime conservative policy goal—a reduction in the number of immigrants admitted overall.</w:t>
      </w:r>
    </w:p>
    <w:p w:rsidR="00652127" w:rsidRPr="00DB2222" w:rsidRDefault="00652127" w:rsidP="00652127">
      <w:r w:rsidRPr="00DB2222">
        <w:t xml:space="preserve">Some Republican lawmakers have already pushed for legislation that would limit legal immigration. Last month, Republican Senators Tom Cotton and David Perdue introduced legislation that would cut the number of immigrants legally admitted to the United States in half. It would do so in part by limiting the number of family members immigrants can sponsor for citizenship, a policy long sought by immigration </w:t>
      </w:r>
      <w:proofErr w:type="spellStart"/>
      <w:r w:rsidRPr="00DB2222">
        <w:t>restrictionist</w:t>
      </w:r>
      <w:proofErr w:type="spellEnd"/>
      <w:r w:rsidRPr="00DB2222">
        <w:t xml:space="preserve"> groups.</w:t>
      </w:r>
    </w:p>
    <w:p w:rsidR="00652127" w:rsidRPr="00DB2222" w:rsidRDefault="00652127" w:rsidP="00652127">
      <w:r w:rsidRPr="00DB2222">
        <w:t>Dan Stein, the president of the Federation for American Immigration Reform, which supports curtailing immigration, said a merit-based approach could reduce the flow of immigrants coming into the United States. “The merit-system is also a surrogate for moving away from a system that the country doesn’t really get to control and regulate how many come in every year and who they are because of chain migration, the family-preference system,” Stein said, adding that a points system would be one part of the whole.</w:t>
      </w:r>
    </w:p>
    <w:p w:rsidR="00652127" w:rsidRPr="00AC1EC6" w:rsidRDefault="00652127" w:rsidP="00652127">
      <w:pPr>
        <w:rPr>
          <w:rStyle w:val="StyleUnderline"/>
        </w:rPr>
      </w:pPr>
      <w:r w:rsidRPr="00DB2222">
        <w:t xml:space="preserve">Nevertheless, </w:t>
      </w:r>
      <w:r w:rsidRPr="00AC1EC6">
        <w:rPr>
          <w:rStyle w:val="StyleUnderline"/>
        </w:rPr>
        <w:t>assessing “merit” is difficult. A system that deliberately excluded low-skilled workers might raise labor costs in industries that rely on those workers, increasing prices for consumers but boosting wages for workers.</w:t>
      </w:r>
    </w:p>
    <w:p w:rsidR="00652127" w:rsidRPr="00DB2222" w:rsidRDefault="00652127" w:rsidP="00652127">
      <w:r w:rsidRPr="00DB2222">
        <w:t>Supporters of a merit-based system point to Canada and Australia as models. The two countries assess who is eligible to enter the country by using a point system based on factors like education and employment history—the more points, the greater the likelihood of entry. Trump, for his part, has regularly cited Canada and Australia as models for the United States to follow.</w:t>
      </w:r>
    </w:p>
    <w:p w:rsidR="00652127" w:rsidRPr="00AC1EC6" w:rsidRDefault="00652127" w:rsidP="00652127">
      <w:pPr>
        <w:rPr>
          <w:rStyle w:val="StyleUnderline"/>
        </w:rPr>
      </w:pPr>
      <w:r w:rsidRPr="00DB2222">
        <w:t>“Everyone thinks the points bring the brilliant people,” said Tamar Jacoby, the president of Immigration</w:t>
      </w:r>
      <w:r>
        <w:t xml:space="preserve"> </w:t>
      </w:r>
      <w:r w:rsidRPr="00DB2222">
        <w:t xml:space="preserve">Works USA, a national organization that advocates for the legalization of undocumented immigrants. “The </w:t>
      </w:r>
      <w:r w:rsidRPr="00AC1EC6">
        <w:rPr>
          <w:rStyle w:val="StyleUnderline"/>
        </w:rPr>
        <w:t>fact is that even the countries that started with a system like that, invented the system like that, Canada and Australia, have over the past 20-25 years moved away from a strictly diploma-based and skill-based system.”</w:t>
      </w:r>
    </w:p>
    <w:p w:rsidR="00652127" w:rsidRPr="00DB2222" w:rsidRDefault="00652127" w:rsidP="00652127">
      <w:r w:rsidRPr="00AC1EC6">
        <w:rPr>
          <w:rStyle w:val="StyleUnderline"/>
        </w:rPr>
        <w:t>Canada’s system</w:t>
      </w:r>
      <w:r w:rsidRPr="00DB2222">
        <w:t xml:space="preserve">, Jacoby notes, </w:t>
      </w:r>
      <w:r w:rsidRPr="00AC1EC6">
        <w:rPr>
          <w:rStyle w:val="StyleUnderline"/>
        </w:rPr>
        <w:t>had trouble properly assessing immigrants’ qualifications. For example, would a degree from another country be recognized in the country an individual is trying to migrate to and if so, would they be a fit for the jobs that need to be filled</w:t>
      </w:r>
      <w:r w:rsidRPr="00DB2222">
        <w:t xml:space="preserve">? Over time, Canada began shifting toward an approach that specifically caters to </w:t>
      </w:r>
      <w:proofErr w:type="gramStart"/>
      <w:r w:rsidRPr="00DB2222">
        <w:t>particular industries’</w:t>
      </w:r>
      <w:proofErr w:type="gramEnd"/>
      <w:r w:rsidRPr="00DB2222">
        <w:t xml:space="preserve"> needs, Jacoby added.</w:t>
      </w:r>
    </w:p>
    <w:p w:rsidR="00652127" w:rsidRPr="00AC1EC6" w:rsidRDefault="00652127" w:rsidP="00652127">
      <w:pPr>
        <w:rPr>
          <w:rStyle w:val="StyleUnderline"/>
        </w:rPr>
      </w:pPr>
      <w:r w:rsidRPr="00DB2222">
        <w:t xml:space="preserve">In the United States, </w:t>
      </w:r>
      <w:r w:rsidRPr="00AC1EC6">
        <w:rPr>
          <w:rStyle w:val="StyleUnderline"/>
        </w:rPr>
        <w:t>there’s a need for</w:t>
      </w:r>
      <w:r w:rsidRPr="00DB2222">
        <w:t xml:space="preserve"> both high-skilled immigrants </w:t>
      </w:r>
      <w:r w:rsidRPr="00AC1EC6">
        <w:t>and</w:t>
      </w:r>
      <w:r w:rsidRPr="00AC1EC6">
        <w:rPr>
          <w:rStyle w:val="Emphasis"/>
        </w:rPr>
        <w:t xml:space="preserve"> low-skilled immigrants</w:t>
      </w:r>
      <w:r w:rsidRPr="00DB2222">
        <w:t xml:space="preserve"> across industries, a need for tech workers in Silicon Valley and a need </w:t>
      </w:r>
      <w:r w:rsidRPr="00AC1EC6">
        <w:rPr>
          <w:rStyle w:val="Emphasis"/>
        </w:rPr>
        <w:t>for laborers in the agriculture industry.</w:t>
      </w:r>
      <w:r w:rsidRPr="00DB2222">
        <w:t xml:space="preserve"> But while the administration has not released a plan for what its merit-based immigration system would look like, </w:t>
      </w:r>
      <w:r w:rsidRPr="00AC1EC6">
        <w:rPr>
          <w:rStyle w:val="StyleUnderline"/>
        </w:rPr>
        <w:t>Trump has implied that he would prioritize high-skilled workers.</w:t>
      </w:r>
    </w:p>
    <w:p w:rsidR="00652127" w:rsidRPr="00DB2222" w:rsidRDefault="00652127" w:rsidP="00652127">
      <w:r w:rsidRPr="00DB2222">
        <w:t>“It is a basic principle that those seeking to enter a country ought to be able to support themselves financially. Yet, in America, we do not enforce this rule, straining the very public resources that our poorest citizens rely upon,” Trump said in his address last week. “Switching away from this current system of lower-skilled immigration, and instead adopting a merit-based system, we will have so many more benefits.”</w:t>
      </w:r>
    </w:p>
    <w:p w:rsidR="00652127" w:rsidRPr="00DB2222" w:rsidRDefault="00652127" w:rsidP="00652127">
      <w:r w:rsidRPr="00DB2222">
        <w:t xml:space="preserve">George </w:t>
      </w:r>
      <w:proofErr w:type="spellStart"/>
      <w:r w:rsidRPr="00DB2222">
        <w:t>Borjas</w:t>
      </w:r>
      <w:proofErr w:type="spellEnd"/>
      <w:r w:rsidRPr="00DB2222">
        <w:t>, a professor of economics and social policy at Harvard’s John F. Kennedy School of Government who studies immigration issues and has made the case for stricter immigration policies, argues that high-skilled immigrants have the potential to contribute more to the U.S. economy.</w:t>
      </w:r>
    </w:p>
    <w:p w:rsidR="00652127" w:rsidRPr="00DB2222" w:rsidRDefault="00652127" w:rsidP="00652127">
      <w:r w:rsidRPr="00DB2222">
        <w:t xml:space="preserve">“The argument for high skilled as opposed to low skilled is </w:t>
      </w:r>
      <w:proofErr w:type="gramStart"/>
      <w:r w:rsidRPr="00DB2222">
        <w:t>two fold</w:t>
      </w:r>
      <w:proofErr w:type="gramEnd"/>
      <w:r w:rsidRPr="00DB2222">
        <w:t xml:space="preserve">,” he said. “One is the perception that if you’re going to think of which kind of immigrant has the bigger potential to push outward the frontier of knowledge in this country, it would be high-skilled immigrants; two, they’re also economically beneficial in the sense that high-skilled immigrants are much more likely than low-skilled immigrants to pay higher taxes and to receive fewer services.” This, he added, is true from a purely economic perspective, but neglects to acknowledge what kind of country the United States wants to be </w:t>
      </w:r>
      <w:proofErr w:type="gramStart"/>
      <w:r w:rsidRPr="00DB2222">
        <w:t>in regard to</w:t>
      </w:r>
      <w:proofErr w:type="gramEnd"/>
      <w:r w:rsidRPr="00DB2222">
        <w:t xml:space="preserve"> immigration: one focused on economic outcomes or one based on values.</w:t>
      </w:r>
    </w:p>
    <w:p w:rsidR="00652127" w:rsidRPr="00DB2222" w:rsidRDefault="00652127" w:rsidP="00652127">
      <w:r w:rsidRPr="00DB2222">
        <w:t>Michael Fix, the president of the Migration Policy Institute, argues that there’s a place for high-skilled and low-skilled immigrants, adding that over time immigrants do quite well in the economy. For example, the first generation and their children will indeed generate fiscal costs at the state and local level, but that changes with the second generation. “If you look at the second generation and higher and their children—as adults then [as] children of immigrants—[they] pay higher taxes and use fewer benefits than other natives and than other immigrants,” Fix said.</w:t>
      </w:r>
    </w:p>
    <w:p w:rsidR="00652127" w:rsidRPr="00DB2222" w:rsidRDefault="00652127" w:rsidP="00652127">
      <w:r w:rsidRPr="00DB2222">
        <w:t xml:space="preserve">Despite talk of a merit-based system, the administration is sending mixed signals on where it stands </w:t>
      </w:r>
      <w:proofErr w:type="gramStart"/>
      <w:r w:rsidRPr="00DB2222">
        <w:t>in regard to</w:t>
      </w:r>
      <w:proofErr w:type="gramEnd"/>
      <w:r w:rsidRPr="00DB2222">
        <w:t xml:space="preserve"> admitting high-skilled immigrants. Earlier this month, the U.S. Citizenship and Immigration Services</w:t>
      </w:r>
      <w:hyperlink r:id="rId22" w:history="1">
        <w:r w:rsidRPr="00DB2222">
          <w:rPr>
            <w:rStyle w:val="Hyperlink"/>
          </w:rPr>
          <w:t> </w:t>
        </w:r>
        <w:proofErr w:type="spellStart"/>
        <w:r w:rsidRPr="00DB2222">
          <w:rPr>
            <w:rStyle w:val="Hyperlink"/>
          </w:rPr>
          <w:t>announced</w:t>
        </w:r>
      </w:hyperlink>
      <w:r w:rsidRPr="00DB2222">
        <w:t>that</w:t>
      </w:r>
      <w:proofErr w:type="spellEnd"/>
      <w:r w:rsidRPr="00DB2222">
        <w:t>, starting on April 3, it would temporarily suspend premium processing for H-1B visas.</w:t>
      </w:r>
    </w:p>
    <w:p w:rsidR="00652127" w:rsidRPr="00AC1EC6" w:rsidRDefault="00652127" w:rsidP="00652127">
      <w:pPr>
        <w:rPr>
          <w:rStyle w:val="StyleUnderline"/>
        </w:rPr>
      </w:pPr>
      <w:r w:rsidRPr="00AC1EC6">
        <w:rPr>
          <w:rStyle w:val="StyleUnderline"/>
        </w:rPr>
        <w:t>“This suspension may last up to 6 months,” the agency said. Companies can use these visas to hire foreign workers to temporarily fill positions in the United States. Among the criteria to qualify for an H1-B visa is a college degree “or its equivalent.” The U.S.</w:t>
      </w:r>
      <w:hyperlink r:id="rId23" w:history="1">
        <w:r w:rsidRPr="00AC1EC6">
          <w:rPr>
            <w:rStyle w:val="StyleUnderline"/>
          </w:rPr>
          <w:t> caps</w:t>
        </w:r>
      </w:hyperlink>
      <w:r w:rsidRPr="00AC1EC6">
        <w:rPr>
          <w:rStyle w:val="StyleUnderline"/>
        </w:rPr>
        <w:t> the number of visas that can be issued each fiscal year at 65,000.</w:t>
      </w:r>
    </w:p>
    <w:p w:rsidR="00652127" w:rsidRPr="00DB2222" w:rsidRDefault="00652127" w:rsidP="00652127">
      <w:r w:rsidRPr="00DB2222">
        <w:t>In other words, while the president is calling for a merit-based system, his administration is suspending a program that permits entry for high-skilled immigrants. To be sure, Trump has also not laid out what his merit-based immigration system would look like, so it’s unclear whether that system would emphasize a college degree or other types of qualifications.   </w:t>
      </w:r>
    </w:p>
    <w:p w:rsidR="00652127" w:rsidRPr="00DB2222" w:rsidRDefault="00652127" w:rsidP="00652127">
      <w:r w:rsidRPr="00DB2222">
        <w:t xml:space="preserve">“Right </w:t>
      </w:r>
      <w:proofErr w:type="gramStart"/>
      <w:r w:rsidRPr="00DB2222">
        <w:t>now</w:t>
      </w:r>
      <w:proofErr w:type="gramEnd"/>
      <w:r w:rsidRPr="00DB2222">
        <w:t xml:space="preserve"> the main focus is on addressing illegal immigration, but reforming our broken immigration system is something the President has been engaging members of Congress on for weeks,” White House spokesperson Michael Short wrote in an email, adding that “the legislative agenda thus far has been dominated by repealing and replacing </w:t>
      </w:r>
      <w:proofErr w:type="spellStart"/>
      <w:r w:rsidRPr="00DB2222">
        <w:t>ObamaCare</w:t>
      </w:r>
      <w:proofErr w:type="spellEnd"/>
      <w:r w:rsidRPr="00DB2222">
        <w:t>, tax reform and the budget.”</w:t>
      </w:r>
    </w:p>
    <w:p w:rsidR="00652127" w:rsidRPr="00DB2222" w:rsidRDefault="00652127" w:rsidP="00652127">
      <w:r w:rsidRPr="00DB2222">
        <w:t>Earlier this week, the president met with Cotton and Perdue. Cotton </w:t>
      </w:r>
      <w:hyperlink r:id="rId24" w:history="1">
        <w:r w:rsidRPr="00DB2222">
          <w:rPr>
            <w:rStyle w:val="Hyperlink"/>
          </w:rPr>
          <w:t>told MSNBC’s </w:t>
        </w:r>
      </w:hyperlink>
      <w:hyperlink r:id="rId25" w:history="1">
        <w:r w:rsidRPr="00DB2222">
          <w:rPr>
            <w:rStyle w:val="Hyperlink"/>
          </w:rPr>
          <w:t>Morning Joe</w:t>
        </w:r>
      </w:hyperlink>
      <w:r w:rsidRPr="00DB2222">
        <w:t> in an interview that Trump said “he wants to move in the direction of, for instance, Canada and Australia, and focused on more of what he calls a merit-based system.” He added: “Our legislation is the first step in that.”</w:t>
      </w:r>
    </w:p>
    <w:p w:rsidR="00652127" w:rsidRPr="00DB2222" w:rsidRDefault="00652127" w:rsidP="00652127">
      <w:r w:rsidRPr="00DB2222">
        <w:t xml:space="preserve">House Judiciary Committee Chairman Bob Goodlatte has also expressed an interest in a skills-oriented approach to immigration. In February, </w:t>
      </w:r>
      <w:proofErr w:type="spellStart"/>
      <w:r w:rsidRPr="00DB2222">
        <w:t>Goodlatte</w:t>
      </w:r>
      <w:hyperlink r:id="rId26" w:history="1">
        <w:r w:rsidRPr="00DB2222">
          <w:rPr>
            <w:rStyle w:val="Hyperlink"/>
          </w:rPr>
          <w:t>cited</w:t>
        </w:r>
        <w:proofErr w:type="spellEnd"/>
      </w:hyperlink>
      <w:r w:rsidRPr="00DB2222">
        <w:t> Canada and Australia as examples for the U.S. to follow. An aide with the House Judiciary Committee would not comment beyond saying that Goodlatte was in talks with the Trump administration “about how we can improve our nation's immigration laws.”</w:t>
      </w:r>
    </w:p>
    <w:p w:rsidR="00652127" w:rsidRDefault="00652127" w:rsidP="00652127">
      <w:r w:rsidRPr="00DB2222">
        <w:t>Trump is not the first U.S. president to propose a merit-based system. President George W. Bush’s included one as part of his 2007 comprehensive immigration reform bill, but that proposal died in the Senate. Whether in Congress or the White House, grand ambitions for immigration policy often end up facing greater obstacles than anticipated.</w:t>
      </w:r>
    </w:p>
    <w:p w:rsidR="00652127" w:rsidRDefault="00652127" w:rsidP="00652127"/>
    <w:p w:rsidR="00652127" w:rsidRDefault="00652127" w:rsidP="00652127">
      <w:pPr>
        <w:pStyle w:val="Heading3"/>
      </w:pPr>
      <w:r>
        <w:t>Solvency: Kills Low-Skilled</w:t>
      </w:r>
    </w:p>
    <w:p w:rsidR="00652127" w:rsidRPr="00EA70EA" w:rsidRDefault="00652127" w:rsidP="00652127"/>
    <w:p w:rsidR="00652127" w:rsidRDefault="00652127" w:rsidP="00652127">
      <w:pPr>
        <w:pStyle w:val="Heading4"/>
      </w:pPr>
      <w:r>
        <w:t>Merit Based system trade off with low-skilled immigrant entry</w:t>
      </w:r>
    </w:p>
    <w:p w:rsidR="00652127" w:rsidRPr="00C85E3F" w:rsidRDefault="00652127" w:rsidP="00652127">
      <w:r>
        <w:t xml:space="preserve">Mary </w:t>
      </w:r>
      <w:r w:rsidRPr="00C85E3F">
        <w:rPr>
          <w:b/>
        </w:rPr>
        <w:t>Wang, 11-1-2017</w:t>
      </w:r>
      <w:r>
        <w:t xml:space="preserve">, "The Problem </w:t>
      </w:r>
      <w:proofErr w:type="gramStart"/>
      <w:r>
        <w:t>With</w:t>
      </w:r>
      <w:proofErr w:type="gramEnd"/>
      <w:r>
        <w:t xml:space="preserve"> Trump's "Merit-Based" Immigration Might Lie in How He Defines Merit," Vogue, https://www.vogue.com/article/trump-diversity-lottery-merit-based-immigration</w:t>
      </w:r>
    </w:p>
    <w:p w:rsidR="00652127" w:rsidRPr="0078074E" w:rsidRDefault="00652127" w:rsidP="00652127">
      <w:r w:rsidRPr="0078074E">
        <w:t>Following the </w:t>
      </w:r>
      <w:hyperlink r:id="rId27" w:history="1">
        <w:r w:rsidRPr="0078074E">
          <w:rPr>
            <w:rStyle w:val="Hyperlink"/>
          </w:rPr>
          <w:t>attack</w:t>
        </w:r>
      </w:hyperlink>
      <w:r w:rsidRPr="0078074E">
        <w:t> in lower Manhattan yesterday, President Donald Trump has renewed his plea to reform immigration into a “merit-based” system</w:t>
      </w:r>
      <w:r w:rsidRPr="0078074E">
        <w:rPr>
          <w:rStyle w:val="StyleUnderline"/>
        </w:rPr>
        <w:t>. Trump particularly took issue with the </w:t>
      </w:r>
      <w:hyperlink r:id="rId28" w:history="1">
        <w:r w:rsidRPr="0078074E">
          <w:rPr>
            <w:rStyle w:val="StyleUnderline"/>
          </w:rPr>
          <w:t>Diversity Visa Lottery</w:t>
        </w:r>
      </w:hyperlink>
      <w:r w:rsidRPr="0078074E">
        <w:rPr>
          <w:rStyle w:val="StyleUnderline"/>
        </w:rPr>
        <w:t>, a program that </w:t>
      </w:r>
      <w:hyperlink r:id="rId29" w:history="1">
        <w:r w:rsidRPr="0078074E">
          <w:rPr>
            <w:rStyle w:val="StyleUnderline"/>
          </w:rPr>
          <w:t>granted entry</w:t>
        </w:r>
      </w:hyperlink>
      <w:r w:rsidRPr="0078074E">
        <w:rPr>
          <w:rStyle w:val="StyleUnderline"/>
        </w:rPr>
        <w:t> to Uzbekistan immigrant Sayfullo Saipov, who allegedly sped down a bike path in a pickup truck and killed eight people</w:t>
      </w:r>
      <w:r w:rsidRPr="0078074E">
        <w:t>. Early Wednesday morning, Trump </w:t>
      </w:r>
      <w:hyperlink r:id="rId30" w:history="1">
        <w:r w:rsidRPr="0078074E">
          <w:rPr>
            <w:rStyle w:val="Hyperlink"/>
          </w:rPr>
          <w:t>tweeted</w:t>
        </w:r>
      </w:hyperlink>
      <w:r w:rsidRPr="0078074E">
        <w:t>, “We are fighting hard for Merit Based immigration, no more Democrat Lottery Systems. We must get MUCH tougher (and smarter).” But which values, and by extension, which people, would be considered to have “merit” in Trump’s definition?</w:t>
      </w:r>
    </w:p>
    <w:p w:rsidR="00652127" w:rsidRPr="00C85E3F" w:rsidRDefault="00652127" w:rsidP="00652127">
      <w:pPr>
        <w:rPr>
          <w:rStyle w:val="StyleUnderline"/>
        </w:rPr>
      </w:pPr>
      <w:r w:rsidRPr="0078074E">
        <w:t xml:space="preserve">While Trump has yet to draw out the specifics of his plan, </w:t>
      </w:r>
      <w:r w:rsidRPr="00C85E3F">
        <w:rPr>
          <w:rStyle w:val="StyleUnderline"/>
        </w:rPr>
        <w:t>he has made it clear that merit, in this case, purports to what “highly skilled” workers can bring to America. In August, Trump got behind a </w:t>
      </w:r>
      <w:hyperlink r:id="rId31" w:history="1">
        <w:r w:rsidRPr="00C85E3F">
          <w:rPr>
            <w:rStyle w:val="StyleUnderline"/>
          </w:rPr>
          <w:t>bill</w:t>
        </w:r>
      </w:hyperlink>
      <w:r w:rsidRPr="00C85E3F">
        <w:rPr>
          <w:rStyle w:val="StyleUnderline"/>
        </w:rPr>
        <w:t> that, if approved by Congress, would drastically reform the current system in favor of a point-based method that prioritizes those with higher scores</w:t>
      </w:r>
      <w:r w:rsidRPr="0078074E">
        <w:t xml:space="preserve">: Someone between the ages of 26 and 30 would get 10 points, while an applicant 50 or above is granted zero for age; a U.S. professional degree or doctorate in STEM earns 13, while a high school diploma only garners one; an applicant is awarded 13 points if he or she earns at least 300 percent the median income in the state he or she will be living, and 25 if he or she has won a Nobel Prize or something “comparable.” The value judgments embedded in this system become immediately clear: A person with merits is defined as someone who still has a productive life ahead, has had the opportunity to progress in academia, and whose profession is financially rewarding. </w:t>
      </w:r>
      <w:r w:rsidRPr="00C85E3F">
        <w:rPr>
          <w:rStyle w:val="StyleUnderline"/>
        </w:rPr>
        <w:t>A “low-skilled” worker, including an immigrant who would pick up low-pay farm work, would not suffice, no matter how much American industries rely on them—nor would it admit a primary school teacher whose salary wouldn’t peak much above the median.</w:t>
      </w:r>
    </w:p>
    <w:p w:rsidR="00652127" w:rsidRPr="0078074E" w:rsidRDefault="00652127" w:rsidP="00652127">
      <w:r w:rsidRPr="0078074E">
        <w:t xml:space="preserve">Following this logic, </w:t>
      </w:r>
      <w:r w:rsidRPr="00C85E3F">
        <w:rPr>
          <w:rStyle w:val="StyleUnderline"/>
        </w:rPr>
        <w:t>one can only assume that the diversity lottery Trump wants to get rid of, and the mix of population it creates, is not considered to have much merit. The lottery, established in 1990, gives out roughly 50,000 green cards a year to people from parts of the world that have sent relatively few immigrants to the U.S. For this reason, those born in countries including China, India, or Mexico can not participate, while those from a host of countries like Kenya, Myanmar, and the Netherlands can</w:t>
      </w:r>
      <w:r w:rsidRPr="0078074E">
        <w:t>. Interestingly, this system was born partly as a reaction to the 1965 Immigration and Nationality Act that removed previous quotas based on nationality, shifting the U.S. from a primarily European country to one that included more immigrants of color. The diversity lottery was a way to counteract this, while finding a way to accommodate the many Irish who were then fleeing the country’s economic troubles but had no legal channel for immigration. As it stands, the lottery brings in immigrants of all colors, but what’s significant are its relatively loose demands: The applicant must have completed a high school education or has had two years of work experience in an occupation that requires at least two years of training. This means that it offers the opportunity to immigrate for those who would otherwise have no means to do so—those who wouldn’t earn many merit points in Trump’s eyes.</w:t>
      </w:r>
    </w:p>
    <w:p w:rsidR="00652127" w:rsidRPr="0078074E" w:rsidRDefault="00652127" w:rsidP="00652127">
      <w:r w:rsidRPr="0078074E">
        <w:t>Adding to the confusion is that countries like Canada and Australia, whose point-based systems inspired Trump’s push, have partially departed from the method, with some facing problems </w:t>
      </w:r>
      <w:hyperlink r:id="rId32" w:history="1">
        <w:r w:rsidRPr="0078074E">
          <w:rPr>
            <w:rStyle w:val="Hyperlink"/>
          </w:rPr>
          <w:t>assessing</w:t>
        </w:r>
      </w:hyperlink>
      <w:r w:rsidRPr="0078074E">
        <w:t xml:space="preserve"> immigrants’ qualifications. </w:t>
      </w:r>
      <w:r w:rsidRPr="00C85E3F">
        <w:rPr>
          <w:rStyle w:val="StyleUnderline"/>
        </w:rPr>
        <w:t>How does one country recognize a degree issued in another, for example, and does that say anything about their ability to perform well for the jobs that need to be filled?</w:t>
      </w:r>
      <w:r w:rsidRPr="0078074E">
        <w:t xml:space="preserve"> This is not to mention that Canada’s Prime Minister </w:t>
      </w:r>
      <w:hyperlink r:id="rId33" w:history="1">
        <w:r w:rsidRPr="0078074E">
          <w:rPr>
            <w:rStyle w:val="Hyperlink"/>
          </w:rPr>
          <w:t>Justin Trudeau</w:t>
        </w:r>
      </w:hyperlink>
      <w:r w:rsidRPr="0078074E">
        <w:t> has publicly welcomed refugees, while Trump has </w:t>
      </w:r>
      <w:hyperlink r:id="rId34" w:history="1">
        <w:r w:rsidRPr="0078074E">
          <w:rPr>
            <w:rStyle w:val="Hyperlink"/>
          </w:rPr>
          <w:t>capped</w:t>
        </w:r>
      </w:hyperlink>
      <w:r w:rsidRPr="0078074E">
        <w:t> America’s refugee quota for </w:t>
      </w:r>
      <w:hyperlink r:id="rId35" w:history="1">
        <w:r w:rsidRPr="0078074E">
          <w:rPr>
            <w:rStyle w:val="Hyperlink"/>
          </w:rPr>
          <w:t>2018</w:t>
        </w:r>
      </w:hyperlink>
      <w:r w:rsidRPr="0078074E">
        <w:t> at 45,000, the lowest number in almost 40 years.</w:t>
      </w:r>
    </w:p>
    <w:p w:rsidR="00652127" w:rsidRDefault="00652127" w:rsidP="00652127">
      <w:r w:rsidRPr="0078074E">
        <w:t>The 1965 immigration reforms drastically changed the U.S. as a country: The Atlantic </w:t>
      </w:r>
      <w:hyperlink r:id="rId36" w:history="1">
        <w:r w:rsidRPr="0078074E">
          <w:rPr>
            <w:rStyle w:val="Hyperlink"/>
          </w:rPr>
          <w:t>reports</w:t>
        </w:r>
      </w:hyperlink>
      <w:r w:rsidRPr="0078074E">
        <w:t xml:space="preserve"> that the share of the U.S. population born outside the country has tripled since. While seven out of eight immigrants in 1960 were from Europe, by 2010, nine out of 10 were from other parts of the world. Trump’s immigration reforms </w:t>
      </w:r>
      <w:proofErr w:type="gramStart"/>
      <w:r w:rsidRPr="0078074E">
        <w:t>have the ability to</w:t>
      </w:r>
      <w:proofErr w:type="gramEnd"/>
      <w:r w:rsidRPr="0078074E">
        <w:t xml:space="preserve"> change America again: By valuing the jobs that make more money over those that don’t, and by putting the people who had access to education before those who were never granted such opportunities, Trump is shaping America into a country for a few, instead of a country made great by many.</w:t>
      </w:r>
    </w:p>
    <w:p w:rsidR="00652127" w:rsidRDefault="00652127" w:rsidP="00652127">
      <w:pPr>
        <w:pStyle w:val="Heading3"/>
      </w:pPr>
      <w:r>
        <w:t>Solvency: Kills Growth/Uncertainty</w:t>
      </w:r>
    </w:p>
    <w:p w:rsidR="00652127" w:rsidRPr="00EA70EA" w:rsidRDefault="00652127" w:rsidP="00652127"/>
    <w:p w:rsidR="00652127" w:rsidRDefault="00652127" w:rsidP="00652127">
      <w:pPr>
        <w:pStyle w:val="Heading4"/>
      </w:pPr>
      <w:r>
        <w:t>Merit Based systems deck growth, eliminate current applicants, and creates tons of uncertainty</w:t>
      </w:r>
    </w:p>
    <w:p w:rsidR="00652127" w:rsidRPr="00B756AA" w:rsidRDefault="00652127" w:rsidP="00652127">
      <w:r>
        <w:t xml:space="preserve">Stuart </w:t>
      </w:r>
      <w:r w:rsidRPr="00B756AA">
        <w:rPr>
          <w:b/>
        </w:rPr>
        <w:t>Anderson, 8-3-2017</w:t>
      </w:r>
      <w:r>
        <w:t xml:space="preserve">, "Cotton </w:t>
      </w:r>
      <w:proofErr w:type="gramStart"/>
      <w:r>
        <w:t>And</w:t>
      </w:r>
      <w:proofErr w:type="gramEnd"/>
      <w:r>
        <w:t xml:space="preserve"> Trump Team Hand America A Bad Bill," Forbes, https://www.forbes.com/sites/stuartanderson/2017/08/03/cotton-and-trump-team-hand-america-a-bad-bill/#622bd2753143</w:t>
      </w:r>
    </w:p>
    <w:p w:rsidR="00652127" w:rsidRPr="006A359A" w:rsidRDefault="00652127" w:rsidP="00652127">
      <w:r w:rsidRPr="006A359A">
        <w:rPr>
          <w:rStyle w:val="StyleUnderline"/>
        </w:rPr>
        <w:t>The RAISE Act does not actually increase “skilled” immigration</w:t>
      </w:r>
      <w:r w:rsidRPr="006A359A">
        <w:t xml:space="preserve">. The bill simply takes the current 140,000 employment-based </w:t>
      </w:r>
      <w:proofErr w:type="gramStart"/>
      <w:r w:rsidRPr="006A359A">
        <w:t>limit</w:t>
      </w:r>
      <w:proofErr w:type="gramEnd"/>
      <w:r w:rsidRPr="006A359A">
        <w:t xml:space="preserve"> that employers use to sponsor primarily high-skilled immigrants and converts green card distribution into a point-based system. Under the bill, U.S</w:t>
      </w:r>
      <w:r w:rsidRPr="006A359A">
        <w:rPr>
          <w:rStyle w:val="StyleUnderline"/>
        </w:rPr>
        <w:t>. employers would have no way of knowing if an employee they value will be able to stay with their company long-term by gaining permanent residence. People’s lives would be left to the whims of new criteria designed by Congressional and White House staffers</w:t>
      </w:r>
      <w:r w:rsidRPr="006A359A">
        <w:t>.</w:t>
      </w:r>
      <w:r>
        <w:t xml:space="preserve"> </w:t>
      </w:r>
      <w:r w:rsidRPr="006A359A">
        <w:t xml:space="preserve">Human capital is </w:t>
      </w:r>
      <w:proofErr w:type="gramStart"/>
      <w:r w:rsidRPr="006A359A">
        <w:t>vital</w:t>
      </w:r>
      <w:proofErr w:type="gramEnd"/>
      <w:r w:rsidRPr="006A359A">
        <w:t xml:space="preserve"> but the bill would change a system where employers decide which employees are valuable and turn it into one more appropriate to a centrally planned economy.</w:t>
      </w:r>
      <w:r>
        <w:t xml:space="preserve"> </w:t>
      </w:r>
      <w:r w:rsidRPr="006A359A">
        <w:t xml:space="preserve">Despite what its sponsors say, </w:t>
      </w:r>
      <w:r w:rsidRPr="00F37A75">
        <w:rPr>
          <w:rStyle w:val="StyleUnderline"/>
        </w:rPr>
        <w:t>the bill does</w:t>
      </w:r>
      <w:r>
        <w:rPr>
          <w:rStyle w:val="StyleUnderline"/>
        </w:rPr>
        <w:t xml:space="preserve"> </w:t>
      </w:r>
      <w:r w:rsidRPr="00F37A75">
        <w:rPr>
          <w:rStyle w:val="StyleUnderline"/>
        </w:rPr>
        <w:t>not</w:t>
      </w:r>
      <w:r>
        <w:rPr>
          <w:rStyle w:val="StyleUnderline"/>
        </w:rPr>
        <w:t xml:space="preserve"> </w:t>
      </w:r>
      <w:r w:rsidRPr="00F37A75">
        <w:rPr>
          <w:rStyle w:val="StyleUnderline"/>
        </w:rPr>
        <w:t>adopt the Canadian or Australian immigration model. “The bill somewhat resembles previous iterations of the Canadian point system which, on paper, looked like they were creating great immigrants for the labor market, but in fact were creating lots of taxi drivers with PhDs</w:t>
      </w:r>
      <w:r w:rsidRPr="006A359A">
        <w:t xml:space="preserve">,” Peter </w:t>
      </w:r>
      <w:proofErr w:type="spellStart"/>
      <w:r w:rsidRPr="006A359A">
        <w:t>Rekai</w:t>
      </w:r>
      <w:proofErr w:type="spellEnd"/>
      <w:r w:rsidRPr="006A359A">
        <w:t xml:space="preserve">, a Canadian immigration attorney with </w:t>
      </w:r>
      <w:proofErr w:type="spellStart"/>
      <w:r w:rsidRPr="006A359A">
        <w:t>Rekai</w:t>
      </w:r>
      <w:proofErr w:type="spellEnd"/>
      <w:r w:rsidRPr="006A359A">
        <w:t xml:space="preserve"> LLP told me in an interview.</w:t>
      </w:r>
      <w:r>
        <w:t xml:space="preserve"> </w:t>
      </w:r>
      <w:r w:rsidRPr="006A359A">
        <w:t xml:space="preserve">The Canadian Express Entry system significantly favors individuals already working in a skilled temporary visa status in Canada. But since key Trump administration advisers are hostile to H-1B temporary visas it makes sense that element was left out of the point system in the RAISE Act. In Australia, the point system is used for people without an existing employer and </w:t>
      </w:r>
      <w:proofErr w:type="gramStart"/>
      <w:r w:rsidRPr="006A359A">
        <w:t>actually operates</w:t>
      </w:r>
      <w:proofErr w:type="gramEnd"/>
      <w:r w:rsidRPr="006A359A">
        <w:t xml:space="preserve"> in addition to – not instead of – employer sponsorship of valued employees.</w:t>
      </w:r>
      <w:r>
        <w:t xml:space="preserve"> </w:t>
      </w:r>
      <w:r w:rsidRPr="006A359A">
        <w:t>Moreover, as discussed</w:t>
      </w:r>
      <w:r>
        <w:t xml:space="preserve"> </w:t>
      </w:r>
      <w:hyperlink r:id="rId37" w:anchor="3d9f92b06eeb" w:tgtFrame="_self" w:history="1">
        <w:r w:rsidRPr="006A359A">
          <w:rPr>
            <w:rStyle w:val="Hyperlink"/>
          </w:rPr>
          <w:t>here</w:t>
        </w:r>
      </w:hyperlink>
      <w:r w:rsidRPr="00B756AA">
        <w:rPr>
          <w:rStyle w:val="StyleUnderline"/>
        </w:rPr>
        <w:t>, the most important feature of the Canadian and Australian immigration systems is a high level of admissions – the exact opposite of the RAISE Act</w:t>
      </w:r>
      <w:r w:rsidRPr="006A359A">
        <w:t>. As a percentage of their populations, Canada and Australia admit</w:t>
      </w:r>
      <w:r>
        <w:t xml:space="preserve"> </w:t>
      </w:r>
      <w:r w:rsidRPr="006A359A">
        <w:t>two to three times</w:t>
      </w:r>
      <w:r>
        <w:t xml:space="preserve"> </w:t>
      </w:r>
      <w:r w:rsidRPr="006A359A">
        <w:t>as many immigrants as the United States.</w:t>
      </w:r>
      <w:r>
        <w:t xml:space="preserve"> </w:t>
      </w:r>
      <w:r w:rsidRPr="00B756AA">
        <w:rPr>
          <w:rStyle w:val="StyleUnderline"/>
        </w:rPr>
        <w:t>Since productivity and labor force growth are the two key elements of economic growth, no one who favors stronger U.S. economic growth can support the RAISE Act without engaging in willful ignorance of the bill’s implications</w:t>
      </w:r>
      <w:r w:rsidRPr="006A359A">
        <w:t>. "If you cut the labor force growth in half you probably take two to three tenths of a percentage point off GDP growth every year over the next decade," said Macroeconomic Advisers co-founder</w:t>
      </w:r>
      <w:r>
        <w:t xml:space="preserve"> </w:t>
      </w:r>
      <w:hyperlink r:id="rId38" w:tgtFrame="_blank" w:history="1">
        <w:r w:rsidRPr="006A359A">
          <w:rPr>
            <w:rStyle w:val="Hyperlink"/>
          </w:rPr>
          <w:t xml:space="preserve">Joel </w:t>
        </w:r>
        <w:proofErr w:type="spellStart"/>
        <w:r w:rsidRPr="006A359A">
          <w:rPr>
            <w:rStyle w:val="Hyperlink"/>
          </w:rPr>
          <w:t>Prakken</w:t>
        </w:r>
        <w:proofErr w:type="spellEnd"/>
      </w:hyperlink>
      <w:r w:rsidRPr="006A359A">
        <w:t>.</w:t>
      </w:r>
      <w:r>
        <w:t xml:space="preserve"> </w:t>
      </w:r>
      <w:r w:rsidRPr="006A359A">
        <w:t>Lawmakers who have argued against illegal immigration on the grounds it is unfair to those who wait legally to immigrate look like tremendous hypocrites if they support a bill that summarily eliminates the lawful immigration applications of more than 4 million people today waiting in family and employer-sponsored green card backlogs.</w:t>
      </w:r>
      <w:r>
        <w:t xml:space="preserve"> </w:t>
      </w:r>
      <w:r w:rsidRPr="006A359A">
        <w:t>Coincidentally, in a 2013 op-ed in the</w:t>
      </w:r>
      <w:r>
        <w:t xml:space="preserve"> </w:t>
      </w:r>
      <w:hyperlink r:id="rId39" w:tgtFrame="_blank" w:history="1">
        <w:r w:rsidRPr="006A359A">
          <w:rPr>
            <w:rStyle w:val="Hyperlink"/>
          </w:rPr>
          <w:t>Wall Street Journal</w:t>
        </w:r>
      </w:hyperlink>
      <w:r w:rsidRPr="006A359A">
        <w:t>, Sen. Tom Cotton argued against awarding legal status to unauthorized immigrants because it would be unfair to those waiting legally overseas, writing, “This approach is unjust and counterproductive.</w:t>
      </w:r>
      <w:r>
        <w:t xml:space="preserve"> </w:t>
      </w:r>
      <w:r w:rsidRPr="006A359A">
        <w:t>We should welcome the many foreigners patiently obeying our laws and waiting overseas to immigrate</w:t>
      </w:r>
      <w:r>
        <w:t xml:space="preserve"> </w:t>
      </w:r>
      <w:r w:rsidRPr="006A359A">
        <w:t>legally.”</w:t>
      </w:r>
      <w:r>
        <w:t xml:space="preserve"> </w:t>
      </w:r>
      <w:r w:rsidRPr="006A359A">
        <w:t xml:space="preserve">Despite his previous argument, Sen. Cotton’s bill eliminates the ability of Americans to sponsor their mother or father, their child (if he or she turns 18) or a brother or sister. </w:t>
      </w:r>
      <w:proofErr w:type="gramStart"/>
      <w:r w:rsidRPr="006A359A">
        <w:t>In the course of</w:t>
      </w:r>
      <w:proofErr w:type="gramEnd"/>
      <w:r w:rsidRPr="006A359A">
        <w:t xml:space="preserve"> eliminate key immigration categories, the bill fails to grandfather in any applications except those pending within a year of passage.</w:t>
      </w:r>
      <w:r>
        <w:t xml:space="preserve"> </w:t>
      </w:r>
      <w:r w:rsidRPr="006A359A">
        <w:t>Contrary to the White House implication that current immigrants in America consist primarily of groups of illiterate peasants wandering the countryside, the education level of recent newcomers now surpasses that of native-born U.S. citizens, according to the</w:t>
      </w:r>
      <w:r>
        <w:t xml:space="preserve"> </w:t>
      </w:r>
      <w:hyperlink r:id="rId40" w:tgtFrame="_blank" w:history="1">
        <w:r w:rsidRPr="006A359A">
          <w:rPr>
            <w:rStyle w:val="Hyperlink"/>
          </w:rPr>
          <w:t>Migration Policy Institute</w:t>
        </w:r>
      </w:hyperlink>
      <w:r w:rsidRPr="006A359A">
        <w:t>: “Analysis of data from the U.S. Census Bureau finds that almost half (48 percent) of immigrants coming to the United States between 2011 and 2015 were college graduates (compared to 31 percent of U.S.-born adults in 2015).” And as for assimilation, note that only 7 percent of the children of immigrants (18 to 24 years old) “have not completed high school and are not enrolled in school,” according to the</w:t>
      </w:r>
      <w:r>
        <w:t xml:space="preserve"> </w:t>
      </w:r>
      <w:hyperlink r:id="rId41" w:tgtFrame="_blank" w:history="1">
        <w:r w:rsidRPr="006A359A">
          <w:rPr>
            <w:rStyle w:val="Hyperlink"/>
          </w:rPr>
          <w:t>Pew Research Center</w:t>
        </w:r>
      </w:hyperlink>
      <w:r w:rsidRPr="006A359A">
        <w:t>.</w:t>
      </w:r>
      <w:r>
        <w:t xml:space="preserve"> </w:t>
      </w:r>
      <w:r w:rsidRPr="006A359A">
        <w:t xml:space="preserve">Attorney Greg </w:t>
      </w:r>
      <w:proofErr w:type="spellStart"/>
      <w:r w:rsidRPr="006A359A">
        <w:t>Siskind</w:t>
      </w:r>
      <w:proofErr w:type="spellEnd"/>
      <w:r w:rsidRPr="006A359A">
        <w:t xml:space="preserve"> says the </w:t>
      </w:r>
      <w:r w:rsidRPr="00B756AA">
        <w:rPr>
          <w:rStyle w:val="StyleUnderline"/>
        </w:rPr>
        <w:t>bill does not address the many high-skilled immigrants who are mired in immigration backlogs due to low annual green card quotas and per country limits</w:t>
      </w:r>
      <w:r w:rsidRPr="006A359A">
        <w:t>.</w:t>
      </w:r>
      <w:r>
        <w:t xml:space="preserve"> </w:t>
      </w:r>
      <w:r w:rsidRPr="006A359A">
        <w:t xml:space="preserve">Under current law, high-skilled individuals can wait for their green cards beyond 6 years of H-1B status. </w:t>
      </w:r>
      <w:r w:rsidRPr="00B756AA">
        <w:rPr>
          <w:rStyle w:val="StyleUnderline"/>
        </w:rPr>
        <w:t>The RAISE Act would make the situation untenable for such immigrants by wiping out all their applications – no matter how long they have been waiting – and forcing them out of the country unless they gained one of the point system slots in short order</w:t>
      </w:r>
      <w:r w:rsidRPr="006A359A">
        <w:t>. Even if hundreds of thousands of people apply under the point system, green cards will be awarded each year to only about 70,000 (since, as today, dependents are included).</w:t>
      </w:r>
      <w:r>
        <w:t xml:space="preserve"> </w:t>
      </w:r>
      <w:r w:rsidRPr="006A359A">
        <w:t>“This legislation is really cold-hearted,” according to Vic Goel, managing partner of Goel &amp; Anderson, LLC. “I’ve concluded that not only would there be no mechanism for H-1B extensions beyond 6 years, but even more troubling is no mention of any transition plan for those who are affected by backlogs in the employment-based visa categories that will be eliminated.”</w:t>
      </w:r>
      <w:r>
        <w:t xml:space="preserve"> </w:t>
      </w:r>
      <w:r w:rsidRPr="006A359A">
        <w:t>On the same day Donald Trump complained that Congress tied the hands of the executive branch in the bill to enact sanctions against Russia, Trump praised legislation that would tie the hands of a president to respond to a future refugee crisis by limiting the number of refugees to 50,000 annually. All the evidence indicates Donald Trump complained about the wrong bill.</w:t>
      </w:r>
    </w:p>
    <w:p w:rsidR="00652127" w:rsidRDefault="00652127" w:rsidP="00652127"/>
    <w:p w:rsidR="00652127" w:rsidRDefault="00652127" w:rsidP="00652127">
      <w:pPr>
        <w:pStyle w:val="Heading3"/>
      </w:pPr>
      <w:r>
        <w:t xml:space="preserve">Solvency: Fails – </w:t>
      </w:r>
      <w:proofErr w:type="spellStart"/>
      <w:r>
        <w:t>Unquant</w:t>
      </w:r>
      <w:proofErr w:type="spellEnd"/>
      <w:r>
        <w:t xml:space="preserve"> Skills</w:t>
      </w:r>
    </w:p>
    <w:p w:rsidR="00652127" w:rsidRPr="006E287B" w:rsidRDefault="00652127" w:rsidP="00652127"/>
    <w:p w:rsidR="00652127" w:rsidRDefault="00652127" w:rsidP="00652127">
      <w:pPr>
        <w:pStyle w:val="Heading4"/>
      </w:pPr>
      <w:r>
        <w:t xml:space="preserve">Points-based systems overlook the importance of </w:t>
      </w:r>
      <w:r w:rsidRPr="00994F41">
        <w:rPr>
          <w:u w:val="single"/>
        </w:rPr>
        <w:t>unquantifiable skills</w:t>
      </w:r>
      <w:r>
        <w:t xml:space="preserve">. </w:t>
      </w:r>
    </w:p>
    <w:p w:rsidR="00652127" w:rsidRPr="00121B22" w:rsidRDefault="00652127" w:rsidP="00652127">
      <w:proofErr w:type="spellStart"/>
      <w:r w:rsidRPr="00D23A45">
        <w:rPr>
          <w:rStyle w:val="Style13ptBold"/>
        </w:rPr>
        <w:t>Padademetriou</w:t>
      </w:r>
      <w:proofErr w:type="spellEnd"/>
      <w:r w:rsidRPr="00D23A45">
        <w:rPr>
          <w:rStyle w:val="Style13ptBold"/>
        </w:rPr>
        <w:t xml:space="preserve"> and Sumption 11</w:t>
      </w:r>
      <w:r>
        <w:t xml:space="preserve"> – Demetrios G. </w:t>
      </w:r>
      <w:proofErr w:type="spellStart"/>
      <w:r w:rsidRPr="008216D9">
        <w:t>Papademetriou</w:t>
      </w:r>
      <w:proofErr w:type="spellEnd"/>
      <w:r>
        <w:t xml:space="preserve">, Distinguished Transatlantic Fellow at the Migration Policy Institute, and Madeleine Sumption, Director of Research for MPI's International Program, June (“Rethinking Points Systems and Employer-Selected Immigration”, Migration Policy Institute, Available online at </w:t>
      </w:r>
      <w:hyperlink r:id="rId42" w:history="1">
        <w:r w:rsidRPr="004748AB">
          <w:rPr>
            <w:rStyle w:val="Hyperlink"/>
          </w:rPr>
          <w:t>https://www.migrationpolicy.org/pubs/rethinkingpointssystem.pdf</w:t>
        </w:r>
      </w:hyperlink>
      <w:r>
        <w:t>, Accessed 07-12-2018)</w:t>
      </w:r>
    </w:p>
    <w:p w:rsidR="00652127" w:rsidRPr="006C0263" w:rsidRDefault="00652127" w:rsidP="00652127">
      <w:pPr>
        <w:rPr>
          <w:sz w:val="16"/>
        </w:rPr>
      </w:pPr>
      <w:r w:rsidRPr="009F7118">
        <w:rPr>
          <w:rStyle w:val="Emphasis"/>
        </w:rPr>
        <w:t>Evidence</w:t>
      </w:r>
      <w:r w:rsidRPr="006C0263">
        <w:rPr>
          <w:rStyle w:val="StyleUnderline"/>
        </w:rPr>
        <w:t xml:space="preserve"> of </w:t>
      </w:r>
      <w:r w:rsidRPr="009F7118">
        <w:rPr>
          <w:rStyle w:val="Emphasis"/>
        </w:rPr>
        <w:t>problems</w:t>
      </w:r>
      <w:r w:rsidRPr="006C0263">
        <w:rPr>
          <w:sz w:val="16"/>
        </w:rPr>
        <w:t xml:space="preserve"> with points-based selection formulae, however, </w:t>
      </w:r>
      <w:r w:rsidRPr="006C0263">
        <w:rPr>
          <w:rStyle w:val="Emphasis"/>
        </w:rPr>
        <w:t>abounds</w:t>
      </w:r>
      <w:r w:rsidRPr="006C0263">
        <w:rPr>
          <w:sz w:val="16"/>
        </w:rPr>
        <w:t xml:space="preserve">. Perhaps </w:t>
      </w:r>
      <w:r w:rsidRPr="006C0263">
        <w:rPr>
          <w:rStyle w:val="StyleUnderline"/>
        </w:rPr>
        <w:t>the greatest</w:t>
      </w:r>
      <w:r w:rsidRPr="006C0263">
        <w:rPr>
          <w:sz w:val="16"/>
        </w:rPr>
        <w:t xml:space="preserve"> single </w:t>
      </w:r>
      <w:r w:rsidRPr="006C0263">
        <w:rPr>
          <w:rStyle w:val="StyleUnderline"/>
        </w:rPr>
        <w:t>flaw</w:t>
      </w:r>
      <w:r w:rsidRPr="006C0263">
        <w:rPr>
          <w:sz w:val="16"/>
        </w:rPr>
        <w:t xml:space="preserve"> of the traditional points-based model </w:t>
      </w:r>
      <w:r w:rsidRPr="006C0263">
        <w:rPr>
          <w:rStyle w:val="StyleUnderline"/>
        </w:rPr>
        <w:t xml:space="preserve">is that immigrants arrive without a job offer and </w:t>
      </w:r>
      <w:r w:rsidRPr="009F7118">
        <w:rPr>
          <w:rStyle w:val="Emphasis"/>
        </w:rPr>
        <w:t>there is no guarantee</w:t>
      </w:r>
      <w:r w:rsidRPr="006C0263">
        <w:rPr>
          <w:rStyle w:val="StyleUnderline"/>
        </w:rPr>
        <w:t xml:space="preserve"> that </w:t>
      </w:r>
      <w:r w:rsidRPr="009F7118">
        <w:rPr>
          <w:rStyle w:val="Emphasis"/>
        </w:rPr>
        <w:t>they will find work easily</w:t>
      </w:r>
      <w:r w:rsidRPr="006C0263">
        <w:rPr>
          <w:rStyle w:val="StyleUnderline"/>
        </w:rPr>
        <w:t xml:space="preserve"> </w:t>
      </w:r>
      <w:r w:rsidRPr="006C0263">
        <w:rPr>
          <w:sz w:val="16"/>
        </w:rPr>
        <w:t xml:space="preserve">at their skill level. </w:t>
      </w:r>
      <w:r w:rsidRPr="006C0263">
        <w:rPr>
          <w:rStyle w:val="StyleUnderline"/>
        </w:rPr>
        <w:t xml:space="preserve">Points systems can </w:t>
      </w:r>
      <w:r w:rsidRPr="009F7118">
        <w:rPr>
          <w:rStyle w:val="Emphasis"/>
        </w:rPr>
        <w:t>only assess quantifiable skills</w:t>
      </w:r>
      <w:r w:rsidRPr="006C0263">
        <w:rPr>
          <w:rStyle w:val="StyleUnderline"/>
        </w:rPr>
        <w:t xml:space="preserve"> and credentials, and have </w:t>
      </w:r>
      <w:r w:rsidRPr="009F7118">
        <w:rPr>
          <w:rStyle w:val="Emphasis"/>
        </w:rPr>
        <w:t>difficulty distinguishing between</w:t>
      </w:r>
      <w:r w:rsidRPr="006C0263">
        <w:rPr>
          <w:sz w:val="16"/>
        </w:rPr>
        <w:t xml:space="preserve"> qualifications of </w:t>
      </w:r>
      <w:r w:rsidRPr="006C0263">
        <w:rPr>
          <w:rStyle w:val="StyleUnderline"/>
        </w:rPr>
        <w:t>different</w:t>
      </w:r>
      <w:r w:rsidRPr="006C0263">
        <w:rPr>
          <w:sz w:val="16"/>
        </w:rPr>
        <w:t xml:space="preserve"> </w:t>
      </w:r>
      <w:r w:rsidRPr="009F7118">
        <w:rPr>
          <w:rStyle w:val="Emphasis"/>
        </w:rPr>
        <w:t>quality</w:t>
      </w:r>
      <w:r w:rsidRPr="006C0263">
        <w:rPr>
          <w:rStyle w:val="StyleUnderline"/>
        </w:rPr>
        <w:t xml:space="preserve"> or utility</w:t>
      </w:r>
      <w:r w:rsidRPr="006C0263">
        <w:rPr>
          <w:sz w:val="16"/>
        </w:rPr>
        <w:t xml:space="preserve">.6 </w:t>
      </w:r>
      <w:r w:rsidRPr="006C0263">
        <w:rPr>
          <w:rStyle w:val="StyleUnderline"/>
        </w:rPr>
        <w:t>They are</w:t>
      </w:r>
      <w:r w:rsidRPr="006C0263">
        <w:rPr>
          <w:sz w:val="16"/>
        </w:rPr>
        <w:t xml:space="preserve"> also </w:t>
      </w:r>
      <w:r w:rsidRPr="009F7118">
        <w:rPr>
          <w:rStyle w:val="Emphasis"/>
        </w:rPr>
        <w:t>ill equipped to reward</w:t>
      </w:r>
      <w:r w:rsidRPr="006C0263">
        <w:rPr>
          <w:rStyle w:val="StyleUnderline"/>
        </w:rPr>
        <w:t xml:space="preserve"> "soft" attributes</w:t>
      </w:r>
      <w:r w:rsidRPr="006C0263">
        <w:rPr>
          <w:sz w:val="16"/>
        </w:rPr>
        <w:t xml:space="preserve"> that employers care about, </w:t>
      </w:r>
      <w:r w:rsidRPr="006C0263">
        <w:rPr>
          <w:rStyle w:val="StyleUnderline"/>
        </w:rPr>
        <w:t xml:space="preserve">such as </w:t>
      </w:r>
      <w:r w:rsidRPr="009F7118">
        <w:rPr>
          <w:rStyle w:val="Emphasis"/>
        </w:rPr>
        <w:t>interpersonal skills</w:t>
      </w:r>
      <w:r w:rsidRPr="006C0263">
        <w:rPr>
          <w:rStyle w:val="StyleUnderline"/>
        </w:rPr>
        <w:t xml:space="preserve"> or informal on-the-job training</w:t>
      </w:r>
      <w:r w:rsidRPr="006C0263">
        <w:rPr>
          <w:sz w:val="16"/>
        </w:rPr>
        <w:t xml:space="preserve">. Research from Canada and Australia points to substantial un- and underemployment among points-selected foreign workers — </w:t>
      </w:r>
      <w:r w:rsidRPr="006C0263">
        <w:rPr>
          <w:rStyle w:val="StyleUnderline"/>
        </w:rPr>
        <w:t xml:space="preserve">giving credence to the concern that points systems </w:t>
      </w:r>
      <w:r w:rsidRPr="006C0263">
        <w:rPr>
          <w:sz w:val="16"/>
        </w:rPr>
        <w:t xml:space="preserve">often </w:t>
      </w:r>
      <w:r w:rsidRPr="009F7118">
        <w:rPr>
          <w:rStyle w:val="Emphasis"/>
        </w:rPr>
        <w:t>lead to "brain waste</w:t>
      </w:r>
      <w:r w:rsidRPr="006C0263">
        <w:rPr>
          <w:rStyle w:val="StyleUnderline"/>
        </w:rPr>
        <w:t>" and</w:t>
      </w:r>
      <w:r w:rsidRPr="006C0263">
        <w:rPr>
          <w:sz w:val="16"/>
        </w:rPr>
        <w:t xml:space="preserve"> do not identify workers with skills that local employers value. </w:t>
      </w:r>
      <w:r w:rsidRPr="006C0263">
        <w:rPr>
          <w:rStyle w:val="StyleUnderline"/>
        </w:rPr>
        <w:t>Integration suffers</w:t>
      </w:r>
      <w:r w:rsidRPr="006C0263">
        <w:rPr>
          <w:sz w:val="16"/>
        </w:rPr>
        <w:t xml:space="preserve"> accordingly. </w:t>
      </w:r>
    </w:p>
    <w:p w:rsidR="00652127" w:rsidRDefault="00652127" w:rsidP="00652127">
      <w:pPr>
        <w:rPr>
          <w:sz w:val="16"/>
        </w:rPr>
      </w:pPr>
      <w:r w:rsidRPr="006C0263">
        <w:rPr>
          <w:sz w:val="16"/>
        </w:rPr>
        <w:t xml:space="preserve">At the same time, many </w:t>
      </w:r>
      <w:r w:rsidRPr="006C0263">
        <w:rPr>
          <w:rStyle w:val="StyleUnderline"/>
        </w:rPr>
        <w:t>firms are still unable to find the workers they need</w:t>
      </w:r>
      <w:r w:rsidRPr="006C0263">
        <w:rPr>
          <w:sz w:val="16"/>
        </w:rPr>
        <w:t xml:space="preserve"> from </w:t>
      </w:r>
      <w:r w:rsidRPr="006C0263">
        <w:rPr>
          <w:rStyle w:val="StyleUnderline"/>
        </w:rPr>
        <w:t>within the foreign worker pools</w:t>
      </w:r>
      <w:r w:rsidRPr="006C0263">
        <w:rPr>
          <w:sz w:val="16"/>
        </w:rPr>
        <w:t xml:space="preserve"> created by regulators, raising the question of whether points-based immigration really serves the nation's economic interest. </w:t>
      </w:r>
    </w:p>
    <w:p w:rsidR="00652127" w:rsidRDefault="00652127" w:rsidP="00652127">
      <w:pPr>
        <w:rPr>
          <w:sz w:val="16"/>
        </w:rPr>
      </w:pPr>
    </w:p>
    <w:p w:rsidR="00652127" w:rsidRDefault="00652127" w:rsidP="00652127">
      <w:pPr>
        <w:pStyle w:val="Heading3"/>
      </w:pPr>
      <w:r>
        <w:t>Solvency: Canada System Fails</w:t>
      </w:r>
    </w:p>
    <w:p w:rsidR="00652127" w:rsidRDefault="00652127" w:rsidP="00652127"/>
    <w:p w:rsidR="00652127" w:rsidRPr="00805F9F" w:rsidRDefault="00652127" w:rsidP="00652127">
      <w:pPr>
        <w:pStyle w:val="Heading4"/>
        <w:rPr>
          <w:rFonts w:cs="Arial"/>
        </w:rPr>
      </w:pPr>
      <w:r w:rsidRPr="00805F9F">
        <w:rPr>
          <w:rFonts w:cs="Arial"/>
        </w:rPr>
        <w:t xml:space="preserve">CP fails – using Canada’s system </w:t>
      </w:r>
      <w:r w:rsidR="00C67714">
        <w:rPr>
          <w:rFonts w:cs="Arial"/>
        </w:rPr>
        <w:t xml:space="preserve">decreases market flexibility to handle inevitable shortages </w:t>
      </w:r>
    </w:p>
    <w:p w:rsidR="00652127" w:rsidRPr="00805F9F" w:rsidRDefault="00652127" w:rsidP="00652127">
      <w:r w:rsidRPr="00805F9F">
        <w:t xml:space="preserve">Mireille </w:t>
      </w:r>
      <w:r w:rsidRPr="00805F9F">
        <w:rPr>
          <w:b/>
        </w:rPr>
        <w:t>Paquet, 2-21-2018</w:t>
      </w:r>
      <w:r w:rsidRPr="00805F9F">
        <w:t>, "Canada's merit-based immigration system is no 'magic bullet'," Conversation, https://theconversation.com/canadas-merit-based-immigration-system-is-no-magic-bullet-90923</w:t>
      </w:r>
    </w:p>
    <w:p w:rsidR="00652127" w:rsidRPr="00805F9F" w:rsidRDefault="00652127" w:rsidP="00652127">
      <w:r w:rsidRPr="00805F9F">
        <w:t>A central argument by proponents of merit-based immigration is that it will lead to better immigrant integration outcomes.</w:t>
      </w:r>
    </w:p>
    <w:p w:rsidR="00652127" w:rsidRPr="00805F9F" w:rsidRDefault="00652127" w:rsidP="00652127">
      <w:r w:rsidRPr="00805F9F">
        <w:t xml:space="preserve">While that’s largely true, </w:t>
      </w:r>
      <w:r w:rsidRPr="00805F9F">
        <w:rPr>
          <w:rStyle w:val="StyleUnderline"/>
        </w:rPr>
        <w:t xml:space="preserve">a constellation of social and state actions also </w:t>
      </w:r>
      <w:proofErr w:type="gramStart"/>
      <w:r w:rsidRPr="00805F9F">
        <w:rPr>
          <w:rStyle w:val="StyleUnderline"/>
        </w:rPr>
        <w:t>affect</w:t>
      </w:r>
      <w:proofErr w:type="gramEnd"/>
      <w:r w:rsidRPr="00805F9F">
        <w:rPr>
          <w:rStyle w:val="StyleUnderline"/>
        </w:rPr>
        <w:t xml:space="preserve"> how immigrants fare in their newly adopted homes</w:t>
      </w:r>
      <w:r w:rsidRPr="00805F9F">
        <w:t>.</w:t>
      </w:r>
    </w:p>
    <w:p w:rsidR="00652127" w:rsidRPr="00805F9F" w:rsidRDefault="00652127" w:rsidP="00652127">
      <w:r w:rsidRPr="00805F9F">
        <w:t>Two are especially important: Immigrant integration services and efforts to find jobs for immigrants.</w:t>
      </w:r>
    </w:p>
    <w:p w:rsidR="00652127" w:rsidRPr="00805F9F" w:rsidRDefault="00652127" w:rsidP="00652127">
      <w:r w:rsidRPr="00805F9F">
        <w:t>Canada funds </w:t>
      </w:r>
      <w:hyperlink r:id="rId43" w:history="1">
        <w:r w:rsidRPr="00805F9F">
          <w:rPr>
            <w:rStyle w:val="Hyperlink"/>
          </w:rPr>
          <w:t xml:space="preserve">immigrant integration programs </w:t>
        </w:r>
      </w:hyperlink>
      <w:r w:rsidRPr="00805F9F">
        <w:t>that range from language training to information on jobs, bridging programs to jobs and job training. While Canada offers specific social programs for </w:t>
      </w:r>
      <w:hyperlink r:id="rId44" w:history="1">
        <w:r w:rsidRPr="00805F9F">
          <w:rPr>
            <w:rStyle w:val="Hyperlink"/>
          </w:rPr>
          <w:t>refugees</w:t>
        </w:r>
      </w:hyperlink>
      <w:r w:rsidRPr="00805F9F">
        <w:t>, several services are also available to all classes of permanent immigrants.</w:t>
      </w:r>
    </w:p>
    <w:p w:rsidR="00652127" w:rsidRPr="00805F9F" w:rsidRDefault="00652127" w:rsidP="00652127">
      <w:r w:rsidRPr="00805F9F">
        <w:t xml:space="preserve">Indeed, </w:t>
      </w:r>
      <w:r w:rsidRPr="00805F9F">
        <w:rPr>
          <w:rStyle w:val="StyleUnderline"/>
        </w:rPr>
        <w:t>Canada plans to spend just over </w:t>
      </w:r>
      <w:hyperlink r:id="rId45" w:anchor="a1.3" w:history="1">
        <w:r w:rsidRPr="00805F9F">
          <w:rPr>
            <w:rStyle w:val="StyleUnderline"/>
          </w:rPr>
          <w:t>$1 billion</w:t>
        </w:r>
      </w:hyperlink>
      <w:r w:rsidRPr="00805F9F">
        <w:rPr>
          <w:rStyle w:val="StyleUnderline"/>
        </w:rPr>
        <w:t> on immigrant integration services</w:t>
      </w:r>
      <w:r w:rsidRPr="00805F9F">
        <w:t xml:space="preserve"> in 2018.</w:t>
      </w:r>
    </w:p>
    <w:p w:rsidR="00652127" w:rsidRPr="00805F9F" w:rsidRDefault="00652127" w:rsidP="00652127">
      <w:r w:rsidRPr="00805F9F">
        <w:t>Experience and research have shown these programs are critical to helping merit-based immigrants succeed economically and socially. They also increase immigrants’ overall sense of belonging to their new society and </w:t>
      </w:r>
      <w:hyperlink r:id="rId46" w:history="1">
        <w:r w:rsidRPr="00805F9F">
          <w:rPr>
            <w:rStyle w:val="Hyperlink"/>
          </w:rPr>
          <w:t>encourage social participation</w:t>
        </w:r>
      </w:hyperlink>
      <w:r w:rsidRPr="00805F9F">
        <w:t>.</w:t>
      </w:r>
    </w:p>
    <w:p w:rsidR="00652127" w:rsidRPr="00805F9F" w:rsidRDefault="00652127" w:rsidP="00652127">
      <w:r w:rsidRPr="00805F9F">
        <w:t xml:space="preserve">But </w:t>
      </w:r>
      <w:r w:rsidRPr="00805F9F">
        <w:rPr>
          <w:rStyle w:val="StyleUnderline"/>
        </w:rPr>
        <w:t xml:space="preserve">integration services are not enough: Canada’s experience shows that while immigrants selected based on their economic criteria fare better in the </w:t>
      </w:r>
      <w:proofErr w:type="spellStart"/>
      <w:r w:rsidRPr="00805F9F">
        <w:rPr>
          <w:rStyle w:val="StyleUnderline"/>
        </w:rPr>
        <w:t>labour</w:t>
      </w:r>
      <w:proofErr w:type="spellEnd"/>
      <w:r w:rsidRPr="00805F9F">
        <w:rPr>
          <w:rStyle w:val="StyleUnderline"/>
        </w:rPr>
        <w:t xml:space="preserve"> market than others, many of them still endure economic difficulties.</w:t>
      </w:r>
    </w:p>
    <w:p w:rsidR="00652127" w:rsidRPr="00805F9F" w:rsidRDefault="00652127" w:rsidP="00652127">
      <w:pPr>
        <w:rPr>
          <w:rStyle w:val="StyleUnderline"/>
        </w:rPr>
      </w:pPr>
      <w:r w:rsidRPr="00805F9F">
        <w:rPr>
          <w:rStyle w:val="StyleUnderline"/>
        </w:rPr>
        <w:t xml:space="preserve">Underemployment, trouble entering the </w:t>
      </w:r>
      <w:proofErr w:type="spellStart"/>
      <w:r w:rsidRPr="00805F9F">
        <w:rPr>
          <w:rStyle w:val="StyleUnderline"/>
        </w:rPr>
        <w:t>labour</w:t>
      </w:r>
      <w:proofErr w:type="spellEnd"/>
      <w:r w:rsidRPr="00805F9F">
        <w:rPr>
          <w:rStyle w:val="StyleUnderline"/>
        </w:rPr>
        <w:t xml:space="preserve"> market and the need to go back to school, despite having university degrees, </w:t>
      </w:r>
      <w:hyperlink r:id="rId47" w:history="1">
        <w:r w:rsidRPr="00805F9F">
          <w:rPr>
            <w:rStyle w:val="StyleUnderline"/>
          </w:rPr>
          <w:t>are all too common experiences</w:t>
        </w:r>
      </w:hyperlink>
      <w:r w:rsidRPr="00805F9F">
        <w:rPr>
          <w:rStyle w:val="StyleUnderline"/>
        </w:rPr>
        <w:t> for Canadian immigrants even if they meet the “merit-based” criteria.</w:t>
      </w:r>
    </w:p>
    <w:p w:rsidR="00652127" w:rsidRPr="00805F9F" w:rsidRDefault="00652127" w:rsidP="00652127">
      <w:r w:rsidRPr="00805F9F">
        <w:t xml:space="preserve">Skills-based immigration programs can easily run amok if the </w:t>
      </w:r>
      <w:proofErr w:type="spellStart"/>
      <w:r w:rsidRPr="00805F9F">
        <w:t>labour</w:t>
      </w:r>
      <w:proofErr w:type="spellEnd"/>
      <w:r w:rsidRPr="00805F9F">
        <w:t xml:space="preserve"> market can’t accommodate foreign education and skills credentials. As a consequence, </w:t>
      </w:r>
      <w:r w:rsidRPr="00805F9F">
        <w:rPr>
          <w:rStyle w:val="StyleUnderline"/>
        </w:rPr>
        <w:t>both </w:t>
      </w:r>
      <w:hyperlink r:id="rId48" w:history="1">
        <w:r w:rsidRPr="00805F9F">
          <w:rPr>
            <w:rStyle w:val="StyleUnderline"/>
          </w:rPr>
          <w:t>Canada’s federal and provincial governments have had to invest</w:t>
        </w:r>
      </w:hyperlink>
      <w:r w:rsidRPr="00805F9F">
        <w:rPr>
          <w:rStyle w:val="StyleUnderline"/>
        </w:rPr>
        <w:t> in educating employers — and are still working to create and enforce </w:t>
      </w:r>
      <w:hyperlink r:id="rId49" w:history="1">
        <w:r w:rsidRPr="00805F9F">
          <w:rPr>
            <w:rStyle w:val="StyleUnderline"/>
          </w:rPr>
          <w:t>standards for foreign skills recognition</w:t>
        </w:r>
      </w:hyperlink>
      <w:r w:rsidRPr="00805F9F">
        <w:t>.</w:t>
      </w:r>
    </w:p>
    <w:p w:rsidR="00652127" w:rsidRPr="00805F9F" w:rsidRDefault="00652127" w:rsidP="00652127">
      <w:r w:rsidRPr="00805F9F">
        <w:t>Canada’s experience proves that a merit-based system demands much more than simply choosing “the right” immigrants. Governments must invest in supporting them once they’ve been admitted.</w:t>
      </w:r>
    </w:p>
    <w:p w:rsidR="00652127" w:rsidRPr="00805F9F" w:rsidRDefault="00652127" w:rsidP="00652127">
      <w:r w:rsidRPr="00805F9F">
        <w:t xml:space="preserve">Matching the demands of the </w:t>
      </w:r>
      <w:proofErr w:type="spellStart"/>
      <w:r w:rsidRPr="00805F9F">
        <w:t>labour</w:t>
      </w:r>
      <w:proofErr w:type="spellEnd"/>
      <w:r w:rsidRPr="00805F9F">
        <w:t xml:space="preserve"> market to new immigrants is a challenge. That’s due in part to the difference between the speed at which </w:t>
      </w:r>
      <w:proofErr w:type="spellStart"/>
      <w:r w:rsidRPr="00805F9F">
        <w:t>labour</w:t>
      </w:r>
      <w:proofErr w:type="spellEnd"/>
      <w:r w:rsidRPr="00805F9F">
        <w:t xml:space="preserve"> markets evolve and how quickly an immigration system can operate to bring job-ready candidates to any given country and employer.</w:t>
      </w:r>
    </w:p>
    <w:p w:rsidR="00652127" w:rsidRPr="00805F9F" w:rsidRDefault="00652127" w:rsidP="00652127">
      <w:r w:rsidRPr="00805F9F">
        <w:t xml:space="preserve">The challenge is compounded by popular and political ideas about who is an “ideal” economic immigrant — for example, a doctor or an engineer — and the actual </w:t>
      </w:r>
      <w:proofErr w:type="spellStart"/>
      <w:r w:rsidRPr="00805F9F">
        <w:t>labour</w:t>
      </w:r>
      <w:proofErr w:type="spellEnd"/>
      <w:r w:rsidRPr="00805F9F">
        <w:t xml:space="preserve"> needs of the country.</w:t>
      </w:r>
    </w:p>
    <w:p w:rsidR="00652127" w:rsidRPr="00805F9F" w:rsidRDefault="00652127" w:rsidP="00652127">
      <w:r w:rsidRPr="00805F9F">
        <w:t>In the last 30 years, those types of disconnects have been </w:t>
      </w:r>
      <w:hyperlink r:id="rId50" w:history="1">
        <w:r w:rsidRPr="00805F9F">
          <w:rPr>
            <w:rStyle w:val="Hyperlink"/>
          </w:rPr>
          <w:t>a constant test</w:t>
        </w:r>
      </w:hyperlink>
      <w:r w:rsidRPr="00805F9F">
        <w:t> in Canada but also in other countries.</w:t>
      </w:r>
    </w:p>
    <w:p w:rsidR="00652127" w:rsidRPr="00805F9F" w:rsidRDefault="00652127" w:rsidP="00652127">
      <w:pPr>
        <w:rPr>
          <w:rStyle w:val="StyleUnderline"/>
        </w:rPr>
      </w:pPr>
      <w:r w:rsidRPr="00805F9F">
        <w:t xml:space="preserve">In the early 1990s, the </w:t>
      </w:r>
      <w:r w:rsidRPr="00805F9F">
        <w:rPr>
          <w:rStyle w:val="StyleUnderline"/>
        </w:rPr>
        <w:t xml:space="preserve">Canadian government’s preferred solution was to select immigrants based on predictions about their capacity to adapt to a changing </w:t>
      </w:r>
      <w:proofErr w:type="spellStart"/>
      <w:r w:rsidRPr="00805F9F">
        <w:rPr>
          <w:rStyle w:val="StyleUnderline"/>
        </w:rPr>
        <w:t>labour</w:t>
      </w:r>
      <w:proofErr w:type="spellEnd"/>
      <w:r w:rsidRPr="00805F9F">
        <w:rPr>
          <w:rStyle w:val="StyleUnderline"/>
        </w:rPr>
        <w:t xml:space="preserve"> market. To do so, they used </w:t>
      </w:r>
      <w:hyperlink r:id="rId51" w:history="1">
        <w:r w:rsidRPr="00805F9F">
          <w:rPr>
            <w:rStyle w:val="StyleUnderline"/>
          </w:rPr>
          <w:t>human capital</w:t>
        </w:r>
      </w:hyperlink>
      <w:r w:rsidRPr="00805F9F">
        <w:rPr>
          <w:rStyle w:val="StyleUnderline"/>
        </w:rPr>
        <w:t> as the main merit criterion. That had several unintended effects, including the </w:t>
      </w:r>
      <w:hyperlink r:id="rId52" w:history="1">
        <w:r w:rsidRPr="00805F9F">
          <w:rPr>
            <w:rStyle w:val="StyleUnderline"/>
          </w:rPr>
          <w:t>underemployment</w:t>
        </w:r>
      </w:hyperlink>
      <w:r w:rsidRPr="00805F9F">
        <w:rPr>
          <w:rStyle w:val="StyleUnderline"/>
        </w:rPr>
        <w:t xml:space="preserve"> of many immigrants and </w:t>
      </w:r>
      <w:proofErr w:type="spellStart"/>
      <w:r w:rsidRPr="00805F9F">
        <w:rPr>
          <w:rStyle w:val="StyleUnderline"/>
        </w:rPr>
        <w:t>labour</w:t>
      </w:r>
      <w:proofErr w:type="spellEnd"/>
      <w:r w:rsidRPr="00805F9F">
        <w:rPr>
          <w:rStyle w:val="StyleUnderline"/>
        </w:rPr>
        <w:t xml:space="preserve"> shortages in several technical sectors.</w:t>
      </w:r>
    </w:p>
    <w:p w:rsidR="00652127" w:rsidRPr="00805F9F" w:rsidRDefault="00652127" w:rsidP="00652127">
      <w:r w:rsidRPr="00805F9F">
        <w:t xml:space="preserve">Since then, the Canadian government has made a move towards a more demand-based </w:t>
      </w:r>
      <w:proofErr w:type="gramStart"/>
      <w:r w:rsidRPr="00805F9F">
        <w:t>model, and</w:t>
      </w:r>
      <w:proofErr w:type="gramEnd"/>
      <w:r w:rsidRPr="00805F9F">
        <w:t xml:space="preserve"> provides provinces and territories as well as employers with a bigger say in the selection system.</w:t>
      </w:r>
    </w:p>
    <w:p w:rsidR="00652127" w:rsidRPr="00805F9F" w:rsidRDefault="00652127" w:rsidP="00652127">
      <w:r w:rsidRPr="00805F9F">
        <w:t>More recently, the system was again amended to </w:t>
      </w:r>
      <w:hyperlink r:id="rId53" w:history="1">
        <w:r w:rsidRPr="00805F9F">
          <w:rPr>
            <w:rStyle w:val="Hyperlink"/>
          </w:rPr>
          <w:t>reintroduce human capital factors</w:t>
        </w:r>
      </w:hyperlink>
      <w:r w:rsidRPr="00805F9F">
        <w:t> because the immigrants selected by the demand-driven model were not considered skilled enough.</w:t>
      </w:r>
    </w:p>
    <w:p w:rsidR="00652127" w:rsidRPr="00805F9F" w:rsidRDefault="00652127" w:rsidP="00652127">
      <w:r w:rsidRPr="00805F9F">
        <w:rPr>
          <w:rStyle w:val="StyleUnderline"/>
        </w:rPr>
        <w:t xml:space="preserve">Canada’s experience is one of a tug of war between planning for long-term </w:t>
      </w:r>
      <w:proofErr w:type="spellStart"/>
      <w:r w:rsidRPr="00805F9F">
        <w:rPr>
          <w:rStyle w:val="StyleUnderline"/>
        </w:rPr>
        <w:t>labour</w:t>
      </w:r>
      <w:proofErr w:type="spellEnd"/>
      <w:r w:rsidRPr="00805F9F">
        <w:rPr>
          <w:rStyle w:val="StyleUnderline"/>
        </w:rPr>
        <w:t xml:space="preserve"> needs and short-term </w:t>
      </w:r>
      <w:proofErr w:type="spellStart"/>
      <w:r w:rsidRPr="00805F9F">
        <w:rPr>
          <w:rStyle w:val="StyleUnderline"/>
        </w:rPr>
        <w:t>labour</w:t>
      </w:r>
      <w:proofErr w:type="spellEnd"/>
      <w:r w:rsidRPr="00805F9F">
        <w:rPr>
          <w:rStyle w:val="StyleUnderline"/>
        </w:rPr>
        <w:t xml:space="preserve"> supply</w:t>
      </w:r>
      <w:r w:rsidRPr="00805F9F">
        <w:t>.</w:t>
      </w:r>
    </w:p>
    <w:p w:rsidR="00652127" w:rsidRPr="00805F9F" w:rsidRDefault="00652127" w:rsidP="00652127">
      <w:r w:rsidRPr="00805F9F">
        <w:t xml:space="preserve">Despite these adjustments, current </w:t>
      </w:r>
      <w:r w:rsidRPr="00805F9F">
        <w:rPr>
          <w:rStyle w:val="StyleUnderline"/>
        </w:rPr>
        <w:t xml:space="preserve">Canadian programs still struggle to address the needs of </w:t>
      </w:r>
      <w:proofErr w:type="spellStart"/>
      <w:r w:rsidRPr="00805F9F">
        <w:rPr>
          <w:rStyle w:val="StyleUnderline"/>
        </w:rPr>
        <w:t>labour</w:t>
      </w:r>
      <w:proofErr w:type="spellEnd"/>
      <w:r w:rsidRPr="00805F9F">
        <w:rPr>
          <w:rStyle w:val="StyleUnderline"/>
        </w:rPr>
        <w:t xml:space="preserve"> markets</w:t>
      </w:r>
      <w:r w:rsidRPr="00805F9F">
        <w:t xml:space="preserve"> that are increasingly divided between the need for high-skilled versus low-skilled workers, like those in short supply in the service sector.</w:t>
      </w:r>
    </w:p>
    <w:p w:rsidR="00652127" w:rsidRPr="00805F9F" w:rsidRDefault="00652127" w:rsidP="00652127">
      <w:r w:rsidRPr="00805F9F">
        <w:t xml:space="preserve">Consequently, </w:t>
      </w:r>
      <w:r w:rsidRPr="00805F9F">
        <w:rPr>
          <w:rStyle w:val="StyleUnderline"/>
        </w:rPr>
        <w:t>Canada relies increasingly on temporary immigration to meet market demands. In the last 10 years, the number of so-called </w:t>
      </w:r>
      <w:hyperlink r:id="rId54" w:history="1">
        <w:r w:rsidRPr="00805F9F">
          <w:rPr>
            <w:rStyle w:val="StyleUnderline"/>
          </w:rPr>
          <w:t>temporary foreign workers</w:t>
        </w:r>
      </w:hyperlink>
      <w:r w:rsidRPr="00805F9F">
        <w:rPr>
          <w:rStyle w:val="StyleUnderline"/>
        </w:rPr>
        <w:t> </w:t>
      </w:r>
      <w:hyperlink r:id="rId55" w:history="1">
        <w:r w:rsidRPr="00805F9F">
          <w:rPr>
            <w:rStyle w:val="StyleUnderline"/>
          </w:rPr>
          <w:t>has grown tremendously</w:t>
        </w:r>
      </w:hyperlink>
      <w:r w:rsidRPr="00805F9F">
        <w:rPr>
          <w:rStyle w:val="StyleUnderline"/>
        </w:rPr>
        <w:t>, as have concerns about </w:t>
      </w:r>
      <w:hyperlink r:id="rId56" w:history="1">
        <w:r w:rsidRPr="00805F9F">
          <w:rPr>
            <w:rStyle w:val="StyleUnderline"/>
          </w:rPr>
          <w:t>worker abuses and overall precarity</w:t>
        </w:r>
      </w:hyperlink>
      <w:r w:rsidRPr="00805F9F">
        <w:t>.</w:t>
      </w:r>
    </w:p>
    <w:p w:rsidR="00652127" w:rsidRPr="00805F9F" w:rsidRDefault="00652127" w:rsidP="00652127">
      <w:r w:rsidRPr="00805F9F">
        <w:t>And despite </w:t>
      </w:r>
      <w:hyperlink r:id="rId57" w:history="1">
        <w:r w:rsidRPr="00805F9F">
          <w:rPr>
            <w:rStyle w:val="Hyperlink"/>
          </w:rPr>
          <w:t>reforms aimed at providing temporary workers a path to permanent residency</w:t>
        </w:r>
      </w:hyperlink>
      <w:r w:rsidRPr="00805F9F">
        <w:t xml:space="preserve">, the need for those low-skilled </w:t>
      </w:r>
      <w:proofErr w:type="spellStart"/>
      <w:r w:rsidRPr="00805F9F">
        <w:t>labourers</w:t>
      </w:r>
      <w:proofErr w:type="spellEnd"/>
      <w:r w:rsidRPr="00805F9F">
        <w:t xml:space="preserve"> runs counter to the long-term social and economic objective of Canada’s merit-based system.</w:t>
      </w:r>
    </w:p>
    <w:p w:rsidR="00652127" w:rsidRPr="00805F9F" w:rsidRDefault="00652127" w:rsidP="00652127">
      <w:pPr>
        <w:pStyle w:val="Heading4"/>
        <w:rPr>
          <w:rFonts w:cs="Arial"/>
        </w:rPr>
      </w:pPr>
      <w:r w:rsidRPr="00805F9F">
        <w:rPr>
          <w:rFonts w:cs="Arial"/>
        </w:rPr>
        <w:t>Adapting Canada’s model fails</w:t>
      </w:r>
      <w:r w:rsidR="00C67714">
        <w:rPr>
          <w:rFonts w:cs="Arial"/>
        </w:rPr>
        <w:t xml:space="preserve"> – increasing entry requirements hurts employment for incoming immigrants</w:t>
      </w:r>
    </w:p>
    <w:p w:rsidR="00652127" w:rsidRPr="00805F9F" w:rsidRDefault="00652127" w:rsidP="00652127">
      <w:r w:rsidRPr="00805F9F">
        <w:t xml:space="preserve">Kenneth </w:t>
      </w:r>
      <w:r w:rsidRPr="00805F9F">
        <w:rPr>
          <w:b/>
        </w:rPr>
        <w:t>Megan, 4-11-2017</w:t>
      </w:r>
      <w:r w:rsidRPr="00805F9F">
        <w:t>, "Merit-Based Immigration System," Bipartisan Policy Center, https://bipartisanpolicy.org/blog/merit-based-immigration/</w:t>
      </w:r>
    </w:p>
    <w:p w:rsidR="00652127" w:rsidRPr="00805F9F" w:rsidRDefault="00652127" w:rsidP="00652127">
      <w:pPr>
        <w:pStyle w:val="NormalWeb"/>
        <w:shd w:val="clear" w:color="auto" w:fill="FFFFFF"/>
        <w:spacing w:before="0" w:beforeAutospacing="0" w:after="300" w:afterAutospacing="0"/>
        <w:rPr>
          <w:rFonts w:ascii="Arial" w:hAnsi="Arial" w:cs="Arial"/>
          <w:color w:val="000000" w:themeColor="text1"/>
          <w:sz w:val="22"/>
          <w:szCs w:val="22"/>
        </w:rPr>
      </w:pPr>
      <w:r w:rsidRPr="00805F9F">
        <w:rPr>
          <w:rFonts w:ascii="Arial" w:hAnsi="Arial" w:cs="Arial"/>
          <w:color w:val="000000" w:themeColor="text1"/>
          <w:sz w:val="22"/>
          <w:szCs w:val="22"/>
        </w:rPr>
        <w:t xml:space="preserve">In his address to Congress on February 28, President Donald Trump called for the adoption of a merit-based immigration system. Merit-based systems, also called point-based systems, credit prospective immigrants who have specific characteristics that are found desirable, including education, specialized skill sets, employment experience, language proficiency, and age. The president claims that a merit-based system would save the government money and raise wages for U.S. workers. He cited the Australian and Canadian systems as potential models. The adoption of a merit-based system that emphasizes education and skill would represent a significant shift in U.S. immigration policy that could have </w:t>
      </w:r>
      <w:hyperlink r:id="rId58" w:history="1">
        <w:r w:rsidRPr="00805F9F">
          <w:rPr>
            <w:rStyle w:val="Hyperlink"/>
            <w:rFonts w:ascii="Arial" w:eastAsiaTheme="majorEastAsia" w:hAnsi="Arial" w:cs="Arial"/>
            <w:color w:val="000000" w:themeColor="text1"/>
            <w:sz w:val="22"/>
            <w:szCs w:val="22"/>
          </w:rPr>
          <w:t>economic</w:t>
        </w:r>
      </w:hyperlink>
      <w:r w:rsidRPr="00805F9F">
        <w:rPr>
          <w:rFonts w:ascii="Arial" w:hAnsi="Arial" w:cs="Arial"/>
          <w:color w:val="000000" w:themeColor="text1"/>
          <w:sz w:val="22"/>
          <w:szCs w:val="22"/>
        </w:rPr>
        <w:t xml:space="preserve"> and demographic impacts and require a political flexibility around immigration policy that the country has historically lacked. In 1967, Canada was the first country to adopt a merit-based immigration system. The system </w:t>
      </w:r>
      <w:hyperlink r:id="rId59" w:tgtFrame="_blank" w:history="1">
        <w:r w:rsidRPr="00805F9F">
          <w:rPr>
            <w:rStyle w:val="Hyperlink"/>
            <w:rFonts w:ascii="Arial" w:eastAsiaTheme="majorEastAsia" w:hAnsi="Arial" w:cs="Arial"/>
            <w:b/>
            <w:bCs/>
            <w:color w:val="000000" w:themeColor="text1"/>
            <w:sz w:val="22"/>
            <w:szCs w:val="22"/>
          </w:rPr>
          <w:t>outlines six selection factors</w:t>
        </w:r>
      </w:hyperlink>
      <w:r w:rsidRPr="00805F9F">
        <w:rPr>
          <w:rFonts w:ascii="Arial" w:hAnsi="Arial" w:cs="Arial"/>
          <w:color w:val="000000" w:themeColor="text1"/>
          <w:sz w:val="22"/>
          <w:szCs w:val="22"/>
        </w:rPr>
        <w:t xml:space="preserve"> with a corresponding number of points that applicants can accumulate, adding up to a maximum of 100. Applicants can earn up to 25 points for education, 28 points for English and French proficiency, 15 points for work experience, 12 points for prime working age, ten points if the applicant has a job offer, and ten points for the potential adaptability of their family, which is calculated based on the family members’ language proficiency, work experience, and family ties to Canada. An applicant </w:t>
      </w:r>
      <w:proofErr w:type="gramStart"/>
      <w:r w:rsidRPr="00805F9F">
        <w:rPr>
          <w:rFonts w:ascii="Arial" w:hAnsi="Arial" w:cs="Arial"/>
          <w:color w:val="000000" w:themeColor="text1"/>
          <w:sz w:val="22"/>
          <w:szCs w:val="22"/>
        </w:rPr>
        <w:t>has to</w:t>
      </w:r>
      <w:proofErr w:type="gramEnd"/>
      <w:r w:rsidRPr="00805F9F">
        <w:rPr>
          <w:rFonts w:ascii="Arial" w:hAnsi="Arial" w:cs="Arial"/>
          <w:color w:val="000000" w:themeColor="text1"/>
          <w:sz w:val="22"/>
          <w:szCs w:val="22"/>
        </w:rPr>
        <w:t xml:space="preserve"> accumulate </w:t>
      </w:r>
      <w:hyperlink r:id="rId60" w:tgtFrame="_blank" w:history="1">
        <w:r w:rsidRPr="00805F9F">
          <w:rPr>
            <w:rStyle w:val="Hyperlink"/>
            <w:rFonts w:ascii="Arial" w:eastAsiaTheme="majorEastAsia" w:hAnsi="Arial" w:cs="Arial"/>
            <w:b/>
            <w:bCs/>
            <w:color w:val="000000" w:themeColor="text1"/>
            <w:sz w:val="22"/>
            <w:szCs w:val="22"/>
          </w:rPr>
          <w:t>at least 67 points</w:t>
        </w:r>
      </w:hyperlink>
      <w:r w:rsidRPr="00805F9F">
        <w:rPr>
          <w:rFonts w:ascii="Arial" w:hAnsi="Arial" w:cs="Arial"/>
          <w:color w:val="000000" w:themeColor="text1"/>
          <w:sz w:val="22"/>
          <w:szCs w:val="22"/>
        </w:rPr>
        <w:t xml:space="preserve"> to qualify. The Australian system is very similar. In order for an applicant to qualify, they must earn at </w:t>
      </w:r>
      <w:hyperlink r:id="rId61" w:tgtFrame="_blank" w:history="1">
        <w:r w:rsidRPr="00805F9F">
          <w:rPr>
            <w:rStyle w:val="Hyperlink"/>
            <w:rFonts w:ascii="Arial" w:eastAsiaTheme="majorEastAsia" w:hAnsi="Arial" w:cs="Arial"/>
            <w:b/>
            <w:bCs/>
            <w:color w:val="000000" w:themeColor="text1"/>
            <w:sz w:val="22"/>
            <w:szCs w:val="22"/>
          </w:rPr>
          <w:t>least 60 points</w:t>
        </w:r>
      </w:hyperlink>
      <w:r w:rsidRPr="00805F9F">
        <w:rPr>
          <w:rFonts w:ascii="Arial" w:hAnsi="Arial" w:cs="Arial"/>
          <w:color w:val="000000" w:themeColor="text1"/>
          <w:sz w:val="22"/>
          <w:szCs w:val="22"/>
        </w:rPr>
        <w:t xml:space="preserve">, with a maximum for various factors as follows: up to 30 points for being in the prime age for employment, 20 points for English proficiency, 20 points for skilled employment, 20 points for educational background, as well as other points for ties to Australia and other categories that are specific to certain visas. Both </w:t>
      </w:r>
      <w:r w:rsidRPr="00805F9F">
        <w:rPr>
          <w:rStyle w:val="StyleUnderline"/>
          <w:rFonts w:ascii="Arial" w:hAnsi="Arial" w:cs="Arial"/>
          <w:color w:val="000000" w:themeColor="text1"/>
          <w:szCs w:val="22"/>
        </w:rPr>
        <w:t>Canada and Australia have faced challenges with their supply-driven points-based systems, which allow foreign applicants to apply to migrate without any advanced domestic sponsorship from the destination country</w:t>
      </w:r>
      <w:r w:rsidRPr="00805F9F">
        <w:rPr>
          <w:rFonts w:ascii="Arial" w:hAnsi="Arial" w:cs="Arial"/>
          <w:color w:val="000000" w:themeColor="text1"/>
          <w:sz w:val="22"/>
          <w:szCs w:val="22"/>
        </w:rPr>
        <w:t xml:space="preserve">. </w:t>
      </w:r>
      <w:proofErr w:type="gramStart"/>
      <w:r w:rsidRPr="00805F9F">
        <w:rPr>
          <w:rFonts w:ascii="Arial" w:hAnsi="Arial" w:cs="Arial"/>
          <w:color w:val="000000" w:themeColor="text1"/>
          <w:sz w:val="22"/>
          <w:szCs w:val="22"/>
        </w:rPr>
        <w:t xml:space="preserve">In particular, </w:t>
      </w:r>
      <w:r w:rsidRPr="00805F9F">
        <w:rPr>
          <w:rStyle w:val="StyleUnderline"/>
          <w:rFonts w:ascii="Arial" w:hAnsi="Arial" w:cs="Arial"/>
          <w:color w:val="000000" w:themeColor="text1"/>
          <w:szCs w:val="22"/>
        </w:rPr>
        <w:t>there</w:t>
      </w:r>
      <w:proofErr w:type="gramEnd"/>
      <w:r w:rsidRPr="00805F9F">
        <w:rPr>
          <w:rStyle w:val="StyleUnderline"/>
          <w:rFonts w:ascii="Arial" w:hAnsi="Arial" w:cs="Arial"/>
          <w:color w:val="000000" w:themeColor="text1"/>
          <w:szCs w:val="22"/>
        </w:rPr>
        <w:t xml:space="preserve"> have been problems with immigrant underemployment and unemployment after arrival, since having a job offer in advance is not required</w:t>
      </w:r>
      <w:r w:rsidRPr="00805F9F">
        <w:rPr>
          <w:rFonts w:ascii="Arial" w:hAnsi="Arial" w:cs="Arial"/>
          <w:color w:val="000000" w:themeColor="text1"/>
          <w:sz w:val="22"/>
          <w:szCs w:val="22"/>
        </w:rPr>
        <w:t>. For example</w:t>
      </w:r>
      <w:r w:rsidRPr="00805F9F">
        <w:rPr>
          <w:rStyle w:val="StyleUnderline"/>
          <w:rFonts w:ascii="Arial" w:hAnsi="Arial" w:cs="Arial"/>
          <w:color w:val="000000" w:themeColor="text1"/>
          <w:szCs w:val="22"/>
        </w:rPr>
        <w:t xml:space="preserve">, the </w:t>
      </w:r>
      <w:hyperlink r:id="rId62" w:tgtFrame="_blank" w:history="1">
        <w:r w:rsidRPr="00805F9F">
          <w:rPr>
            <w:rStyle w:val="StyleUnderline"/>
            <w:rFonts w:ascii="Arial" w:eastAsiaTheme="majorEastAsia" w:hAnsi="Arial" w:cs="Arial"/>
            <w:color w:val="000000" w:themeColor="text1"/>
            <w:szCs w:val="22"/>
          </w:rPr>
          <w:t>unemployment rate</w:t>
        </w:r>
      </w:hyperlink>
      <w:r w:rsidRPr="00805F9F">
        <w:rPr>
          <w:rStyle w:val="StyleUnderline"/>
          <w:rFonts w:ascii="Arial" w:hAnsi="Arial" w:cs="Arial"/>
          <w:color w:val="000000" w:themeColor="text1"/>
          <w:szCs w:val="22"/>
        </w:rPr>
        <w:t xml:space="preserve"> for immigrants in Canada is higher on average than for native-born Canadians</w:t>
      </w:r>
      <w:r w:rsidRPr="00805F9F">
        <w:rPr>
          <w:rFonts w:ascii="Arial" w:hAnsi="Arial" w:cs="Arial"/>
          <w:color w:val="000000" w:themeColor="text1"/>
          <w:sz w:val="22"/>
          <w:szCs w:val="22"/>
        </w:rPr>
        <w:t xml:space="preserve"> (6.9 percent compared to and 5.5 percent). Among recent immigrants (less than five years), the unemployment rate is over 10 percent. (In contrast, the foreign-born unemployment rate in the United States, which requires most immigrants to have a pre-existing employer or family sponsor, is </w:t>
      </w:r>
      <w:hyperlink r:id="rId63" w:tgtFrame="_blank" w:history="1">
        <w:r w:rsidRPr="00805F9F">
          <w:rPr>
            <w:rStyle w:val="Hyperlink"/>
            <w:rFonts w:ascii="Arial" w:eastAsiaTheme="majorEastAsia" w:hAnsi="Arial" w:cs="Arial"/>
            <w:b/>
            <w:bCs/>
            <w:color w:val="000000" w:themeColor="text1"/>
            <w:sz w:val="22"/>
            <w:szCs w:val="22"/>
          </w:rPr>
          <w:t>4.9 percent</w:t>
        </w:r>
      </w:hyperlink>
      <w:r w:rsidRPr="00805F9F">
        <w:rPr>
          <w:rFonts w:ascii="Arial" w:hAnsi="Arial" w:cs="Arial"/>
          <w:color w:val="000000" w:themeColor="text1"/>
          <w:sz w:val="22"/>
          <w:szCs w:val="22"/>
        </w:rPr>
        <w:t xml:space="preserve">, compared to 5.4 percent for the native born). </w:t>
      </w:r>
      <w:r w:rsidRPr="00805F9F">
        <w:rPr>
          <w:rStyle w:val="StyleUnderline"/>
          <w:rFonts w:ascii="Arial" w:hAnsi="Arial" w:cs="Arial"/>
          <w:color w:val="000000" w:themeColor="text1"/>
          <w:szCs w:val="22"/>
        </w:rPr>
        <w:t>Recently-arrived higher-skilled immigrants also experience challenges entering the labor force, often because they have a hard time finding work that matches their skill level or they need to spend time upgrading their credentials</w:t>
      </w:r>
      <w:r w:rsidRPr="00805F9F">
        <w:rPr>
          <w:rFonts w:ascii="Arial" w:hAnsi="Arial" w:cs="Arial"/>
          <w:color w:val="000000" w:themeColor="text1"/>
          <w:sz w:val="22"/>
          <w:szCs w:val="22"/>
        </w:rPr>
        <w:t>.</w:t>
      </w:r>
      <w:bookmarkStart w:id="1" w:name="_ednref1"/>
      <w:r w:rsidRPr="00805F9F">
        <w:rPr>
          <w:rFonts w:ascii="Arial" w:hAnsi="Arial" w:cs="Arial"/>
          <w:color w:val="000000" w:themeColor="text1"/>
          <w:sz w:val="22"/>
          <w:szCs w:val="22"/>
        </w:rPr>
        <w:fldChar w:fldCharType="begin"/>
      </w:r>
      <w:r w:rsidRPr="00805F9F">
        <w:rPr>
          <w:rFonts w:ascii="Arial" w:hAnsi="Arial" w:cs="Arial"/>
          <w:color w:val="000000" w:themeColor="text1"/>
          <w:sz w:val="22"/>
          <w:szCs w:val="22"/>
        </w:rPr>
        <w:instrText xml:space="preserve"> HYPERLINK "https://bipartisanpolicy.org/blog/merit-based-immigration/" \l "_edn1" </w:instrText>
      </w:r>
      <w:r w:rsidRPr="00805F9F">
        <w:rPr>
          <w:rFonts w:ascii="Arial" w:hAnsi="Arial" w:cs="Arial"/>
          <w:color w:val="000000" w:themeColor="text1"/>
          <w:sz w:val="22"/>
          <w:szCs w:val="22"/>
        </w:rPr>
        <w:fldChar w:fldCharType="separate"/>
      </w:r>
      <w:r w:rsidRPr="00805F9F">
        <w:rPr>
          <w:rStyle w:val="Hyperlink"/>
          <w:rFonts w:ascii="Arial" w:eastAsiaTheme="majorEastAsia" w:hAnsi="Arial" w:cs="Arial"/>
          <w:b/>
          <w:bCs/>
          <w:color w:val="000000" w:themeColor="text1"/>
          <w:sz w:val="22"/>
          <w:szCs w:val="22"/>
        </w:rPr>
        <w:t>[</w:t>
      </w:r>
      <w:proofErr w:type="spellStart"/>
      <w:r w:rsidRPr="00805F9F">
        <w:rPr>
          <w:rStyle w:val="Hyperlink"/>
          <w:rFonts w:ascii="Arial" w:eastAsiaTheme="majorEastAsia" w:hAnsi="Arial" w:cs="Arial"/>
          <w:b/>
          <w:bCs/>
          <w:color w:val="000000" w:themeColor="text1"/>
          <w:sz w:val="22"/>
          <w:szCs w:val="22"/>
        </w:rPr>
        <w:t>i</w:t>
      </w:r>
      <w:proofErr w:type="spellEnd"/>
      <w:r w:rsidRPr="00805F9F">
        <w:rPr>
          <w:rStyle w:val="Hyperlink"/>
          <w:rFonts w:ascii="Arial" w:eastAsiaTheme="majorEastAsia" w:hAnsi="Arial" w:cs="Arial"/>
          <w:b/>
          <w:bCs/>
          <w:color w:val="000000" w:themeColor="text1"/>
          <w:sz w:val="22"/>
          <w:szCs w:val="22"/>
        </w:rPr>
        <w:t>]</w:t>
      </w:r>
      <w:r w:rsidRPr="00805F9F">
        <w:rPr>
          <w:rFonts w:ascii="Arial" w:hAnsi="Arial" w:cs="Arial"/>
          <w:color w:val="000000" w:themeColor="text1"/>
          <w:sz w:val="22"/>
          <w:szCs w:val="22"/>
        </w:rPr>
        <w:fldChar w:fldCharType="end"/>
      </w:r>
      <w:bookmarkEnd w:id="1"/>
      <w:r w:rsidRPr="00805F9F">
        <w:rPr>
          <w:rFonts w:ascii="Arial" w:hAnsi="Arial" w:cs="Arial"/>
          <w:color w:val="000000" w:themeColor="text1"/>
          <w:sz w:val="22"/>
          <w:szCs w:val="22"/>
        </w:rPr>
        <w:t xml:space="preserve"> To address immigrant underemployment and unemployment, Canada has recently altered the points scale to </w:t>
      </w:r>
      <w:hyperlink r:id="rId64" w:tgtFrame="_blank" w:history="1">
        <w:r w:rsidRPr="00805F9F">
          <w:rPr>
            <w:rStyle w:val="Hyperlink"/>
            <w:rFonts w:ascii="Arial" w:eastAsiaTheme="majorEastAsia" w:hAnsi="Arial" w:cs="Arial"/>
            <w:b/>
            <w:bCs/>
            <w:color w:val="000000" w:themeColor="text1"/>
            <w:sz w:val="22"/>
            <w:szCs w:val="22"/>
          </w:rPr>
          <w:t>favor younger applicants and persons with greater language proficiency</w:t>
        </w:r>
      </w:hyperlink>
      <w:r w:rsidRPr="00805F9F">
        <w:rPr>
          <w:rFonts w:ascii="Arial" w:hAnsi="Arial" w:cs="Arial"/>
          <w:color w:val="000000" w:themeColor="text1"/>
          <w:sz w:val="22"/>
          <w:szCs w:val="22"/>
        </w:rPr>
        <w:t xml:space="preserve">, who have an easier time finding employment. Australia, which faced similar issues, has also moved to a </w:t>
      </w:r>
      <w:hyperlink r:id="rId65" w:tgtFrame="_blank" w:history="1">
        <w:r w:rsidRPr="00805F9F">
          <w:rPr>
            <w:rStyle w:val="Hyperlink"/>
            <w:rFonts w:ascii="Arial" w:eastAsiaTheme="majorEastAsia" w:hAnsi="Arial" w:cs="Arial"/>
            <w:b/>
            <w:bCs/>
            <w:color w:val="000000" w:themeColor="text1"/>
            <w:sz w:val="22"/>
            <w:szCs w:val="22"/>
          </w:rPr>
          <w:t>hybrid system</w:t>
        </w:r>
      </w:hyperlink>
      <w:r w:rsidRPr="00805F9F">
        <w:rPr>
          <w:rFonts w:ascii="Arial" w:hAnsi="Arial" w:cs="Arial"/>
          <w:color w:val="000000" w:themeColor="text1"/>
          <w:sz w:val="22"/>
          <w:szCs w:val="22"/>
        </w:rPr>
        <w:t xml:space="preserve"> that emphasizes domestic demand and includes both “sponsored” immigrants and points-based “independent” immigrants. </w:t>
      </w:r>
    </w:p>
    <w:p w:rsidR="00652127" w:rsidRPr="001C0D77" w:rsidRDefault="00652127" w:rsidP="00652127"/>
    <w:p w:rsidR="00652127" w:rsidRDefault="00652127" w:rsidP="00652127">
      <w:pPr>
        <w:pStyle w:val="Heading3"/>
      </w:pPr>
      <w:r>
        <w:t>Solvency: Points Systems Fails</w:t>
      </w:r>
    </w:p>
    <w:p w:rsidR="00652127" w:rsidRPr="003D464A" w:rsidRDefault="00652127" w:rsidP="00652127"/>
    <w:p w:rsidR="00652127" w:rsidRDefault="00652127" w:rsidP="00652127">
      <w:pPr>
        <w:pStyle w:val="Heading4"/>
      </w:pPr>
      <w:r>
        <w:t>Empirics prove points-based immigration systems don’t work</w:t>
      </w:r>
    </w:p>
    <w:p w:rsidR="00652127" w:rsidRPr="00FB09A5" w:rsidRDefault="00652127" w:rsidP="00652127"/>
    <w:p w:rsidR="00652127" w:rsidRDefault="00652127" w:rsidP="00652127">
      <w:r w:rsidRPr="00752A95">
        <w:rPr>
          <w:rStyle w:val="Style13ptBold"/>
        </w:rPr>
        <w:t>THE ECONOMIST, ’16</w:t>
      </w:r>
      <w:r>
        <w:t xml:space="preserve"> (Clicking This, 7/9/</w:t>
      </w:r>
      <w:r w:rsidRPr="00752A95">
        <w:t>2016, "What’s the point?,"</w:t>
      </w:r>
      <w:r>
        <w:t xml:space="preserve"> </w:t>
      </w:r>
      <w:r w:rsidRPr="00752A95">
        <w:t xml:space="preserve"> </w:t>
      </w:r>
      <w:r>
        <w:t xml:space="preserve">The </w:t>
      </w:r>
      <w:r w:rsidRPr="00752A95">
        <w:t xml:space="preserve">Economist, </w:t>
      </w:r>
      <w:hyperlink r:id="rId66" w:history="1">
        <w:r w:rsidRPr="00F95A90">
          <w:rPr>
            <w:rStyle w:val="Hyperlink"/>
          </w:rPr>
          <w:t>https://www.economist.com/news/international/21701753-countries-invented-points-based-immigration-systems-have-concluded-they-do-not</w:t>
        </w:r>
      </w:hyperlink>
      <w:r>
        <w:t>) TLH</w:t>
      </w:r>
    </w:p>
    <w:p w:rsidR="00652127" w:rsidRPr="0098613A" w:rsidRDefault="00652127" w:rsidP="00652127">
      <w:pPr>
        <w:rPr>
          <w:rStyle w:val="StyleUnderline"/>
        </w:rPr>
      </w:pPr>
      <w:r w:rsidRPr="00752A95">
        <w:rPr>
          <w:rStyle w:val="Emphasis"/>
        </w:rPr>
        <w:t>The countries that invented points-based immigration systems have concluded they do not work.</w:t>
      </w:r>
      <w:r>
        <w:t xml:space="preserve"> </w:t>
      </w:r>
      <w:r w:rsidRPr="00752A95">
        <w:t>BRITAIN’S Conservative Party was languishing in opposition when, in 2005, it hit upon a winning idea. If elected, it would introduce an “Australian-style</w:t>
      </w:r>
      <w:r>
        <w:t xml:space="preserve"> </w:t>
      </w:r>
      <w:hyperlink r:id="rId67" w:history="1">
        <w:r w:rsidRPr="00752A95">
          <w:t>points</w:t>
        </w:r>
      </w:hyperlink>
      <w:r>
        <w:t xml:space="preserve"> </w:t>
      </w:r>
      <w:r w:rsidRPr="00752A95">
        <w:t xml:space="preserve">system” for work permits. So popular was the pitch that a </w:t>
      </w:r>
      <w:proofErr w:type="spellStart"/>
      <w:r w:rsidRPr="00752A95">
        <w:t>Labour</w:t>
      </w:r>
      <w:proofErr w:type="spellEnd"/>
      <w:r w:rsidRPr="00752A95">
        <w:t xml:space="preserve"> government</w:t>
      </w:r>
      <w:r>
        <w:t xml:space="preserve"> </w:t>
      </w:r>
      <w:hyperlink r:id="rId68" w:history="1">
        <w:r w:rsidRPr="00752A95">
          <w:t>created</w:t>
        </w:r>
      </w:hyperlink>
      <w:r>
        <w:t xml:space="preserve"> </w:t>
      </w:r>
      <w:r w:rsidRPr="00752A95">
        <w:t xml:space="preserve">such a system three years later; the immigration minister, Liam Byrne, even flew to Sydney to launch the scheme, although it did not last long. Campaigners for Britain to leave the European Union repeated the promise this year. It was their most detailed policy </w:t>
      </w:r>
      <w:proofErr w:type="gramStart"/>
      <w:r w:rsidRPr="00752A95">
        <w:t>proposal, and</w:t>
      </w:r>
      <w:proofErr w:type="gramEnd"/>
      <w:r w:rsidRPr="00752A95">
        <w:t xml:space="preserve"> may well have carried them to victory.</w:t>
      </w:r>
      <w:r>
        <w:t xml:space="preserve"> </w:t>
      </w:r>
      <w:r w:rsidRPr="00752A95">
        <w:t xml:space="preserve">“There’s something deep in the British psyche about the Australian system,” says </w:t>
      </w:r>
      <w:proofErr w:type="spellStart"/>
      <w:r w:rsidRPr="00752A95">
        <w:t>Mr</w:t>
      </w:r>
      <w:proofErr w:type="spellEnd"/>
      <w:r w:rsidRPr="00752A95">
        <w:t xml:space="preserve"> Byrne. But </w:t>
      </w:r>
      <w:r w:rsidRPr="00752A95">
        <w:rPr>
          <w:rStyle w:val="StyleUnderline"/>
        </w:rPr>
        <w:t xml:space="preserve">points-based immigration regimes look most attractive from a distance. The countries that invented them concluded some time ago that they are </w:t>
      </w:r>
      <w:proofErr w:type="gramStart"/>
      <w:r w:rsidRPr="00752A95">
        <w:rPr>
          <w:rStyle w:val="StyleUnderline"/>
        </w:rPr>
        <w:t>flawed, and</w:t>
      </w:r>
      <w:proofErr w:type="gramEnd"/>
      <w:r w:rsidRPr="00752A95">
        <w:rPr>
          <w:rStyle w:val="StyleUnderline"/>
        </w:rPr>
        <w:t xml:space="preserve"> have tweaked them radically. They have also discovered that points systems do not completely cure xenophobia.</w:t>
      </w:r>
      <w:r>
        <w:t xml:space="preserve"> </w:t>
      </w:r>
      <w:r w:rsidRPr="00752A95">
        <w:t xml:space="preserve">Canada created the world’s first points system, in 1967. Would-be immigrants who scored highest on youth, education, experience and fluency in English or French were offered permanent residency. In 1979 Australia created a similar system. Both countries were abandoning racist schemes that had </w:t>
      </w:r>
      <w:proofErr w:type="spellStart"/>
      <w:r w:rsidRPr="00752A95">
        <w:t>favoured</w:t>
      </w:r>
      <w:proofErr w:type="spellEnd"/>
      <w:r w:rsidRPr="00752A95">
        <w:t xml:space="preserve"> whites (Australia ran one called “bring out a Briton”). Henceforth, the aim would be to lure talent, wherever it was from.</w:t>
      </w:r>
      <w:r>
        <w:t xml:space="preserve"> </w:t>
      </w:r>
      <w:r w:rsidRPr="0098613A">
        <w:rPr>
          <w:rStyle w:val="StyleUnderline"/>
        </w:rPr>
        <w:t>The new systems soon attracted admirers. New Zealand built a points-based immigration system in 1991; Britain, the Czech Republic, Denmark and Singapore began to experiment. But it gradually became clear that Australia and Canada were much better at attracting accomplished immigrants than at using their skills. Employers were unimpressed with the new arrivals’ qualifications and foreign work experience. In Australia, 13.5% of recently arrived immigrants who had applied from overseas under the points system were unemployed in late 2013, compared with just 1% of those who had come in with a job offer.</w:t>
      </w:r>
      <w:r w:rsidRPr="00752A95">
        <w:t xml:space="preserve"> </w:t>
      </w:r>
      <w:r w:rsidRPr="0098613A">
        <w:rPr>
          <w:rStyle w:val="Emphasis"/>
        </w:rPr>
        <w:t>Pure points systems “don’t work”, says Madeleine Sumption of the Migration Observatory at Oxford University.</w:t>
      </w:r>
      <w:r>
        <w:t xml:space="preserve"> </w:t>
      </w:r>
      <w:r w:rsidRPr="0098613A">
        <w:rPr>
          <w:rStyle w:val="StyleUnderline"/>
        </w:rPr>
        <w:t xml:space="preserve">Another problem in Canada was that the number of applicants exceeded the number allowed in each year. At the worst point, applicants for the Federal Skilled Workers </w:t>
      </w:r>
      <w:proofErr w:type="spellStart"/>
      <w:r w:rsidRPr="0098613A">
        <w:rPr>
          <w:rStyle w:val="StyleUnderline"/>
        </w:rPr>
        <w:t>programme</w:t>
      </w:r>
      <w:proofErr w:type="spellEnd"/>
      <w:r w:rsidRPr="0098613A">
        <w:rPr>
          <w:rStyle w:val="StyleUnderline"/>
        </w:rPr>
        <w:t xml:space="preserve"> were waiting up to eight years for a decision. Businesses complained that superb applicants were languishing behind merely decent ones.</w:t>
      </w:r>
      <w:r>
        <w:t xml:space="preserve"> </w:t>
      </w:r>
      <w:r w:rsidRPr="00752A95">
        <w:t>To deal with these flaws Australia and Canada have transformed their immigration systems. Both now weigh local work</w:t>
      </w:r>
      <w:r>
        <w:t xml:space="preserve"> </w:t>
      </w:r>
      <w:hyperlink r:id="rId69" w:history="1">
        <w:r w:rsidRPr="00752A95">
          <w:t>experience</w:t>
        </w:r>
      </w:hyperlink>
      <w:r>
        <w:t xml:space="preserve"> </w:t>
      </w:r>
      <w:r w:rsidRPr="00752A95">
        <w:t xml:space="preserve">and job offers more heavily. Between 2002-03 and 2014-15 the number of Australian visas granted </w:t>
      </w:r>
      <w:proofErr w:type="gramStart"/>
      <w:r w:rsidRPr="00752A95">
        <w:t>on the basis of</w:t>
      </w:r>
      <w:proofErr w:type="gramEnd"/>
      <w:r w:rsidRPr="00752A95">
        <w:t xml:space="preserve"> job offers rose five-fold, from 9,700 to 48,300 (see chart). In Canada, the points system has been reworked so that any skilled applicant with a job offer scores higher than any applicant without.</w:t>
      </w:r>
      <w:r>
        <w:t xml:space="preserve"> </w:t>
      </w:r>
      <w:r w:rsidRPr="00752A95">
        <w:t>Both countries have also inverted the process of applying for visas. Instead of putting applicants in a queue, they now invite people merely to express an interest in migrating. Those who pass an initial points test are put into a pool, where they can remain for a year or two. Every so often the best candidates are skimmed off and invited to apply for visas. Companies and provinces can trawl the pool, looking for promising immigrants to sponsor. Anybody they pluck out is likely to get a visa quickly.</w:t>
      </w:r>
      <w:r>
        <w:t xml:space="preserve"> </w:t>
      </w:r>
      <w:r w:rsidRPr="00752A95">
        <w:t xml:space="preserve">These </w:t>
      </w:r>
      <w:r w:rsidRPr="0098613A">
        <w:rPr>
          <w:rStyle w:val="StyleUnderline"/>
        </w:rPr>
        <w:t xml:space="preserve">reforms seem to have had some effect. Immigrants to Australia are still less likely than natives to be economically active, but the gap has closed—from 9.8 percentage points in 2002-03 to 6.3 points in 2013-14. Canada’s huge backlog has gone: many of those stuck in the queue were ejected and given their fees back. Businesses are less happy, though. In Canada, a firm that wants to offer a job to a foreigner must prove that it tried and failed to hire a Canadian—a slow, costly and sometimes daft process. Kumaran </w:t>
      </w:r>
      <w:proofErr w:type="spellStart"/>
      <w:r w:rsidRPr="0098613A">
        <w:rPr>
          <w:rStyle w:val="StyleUnderline"/>
        </w:rPr>
        <w:t>Thillainadarajah</w:t>
      </w:r>
      <w:proofErr w:type="spellEnd"/>
      <w:r w:rsidRPr="0098613A">
        <w:rPr>
          <w:rStyle w:val="StyleUnderline"/>
        </w:rPr>
        <w:t>, an immigrant entrepreneur who founded a firm as a student, had to explain why he and not a native should be chief executive.</w:t>
      </w:r>
      <w:r w:rsidRPr="00752A95">
        <w:t xml:space="preserve"> </w:t>
      </w:r>
      <w:r w:rsidRPr="0098613A">
        <w:rPr>
          <w:rStyle w:val="Emphasis"/>
        </w:rPr>
        <w:t xml:space="preserve">The system is too cumbersome, says Sarah Anson-Cartwright of the Canadian Chamber of Commerce. </w:t>
      </w:r>
      <w:r w:rsidRPr="00752A95">
        <w:t>She looks enviously at Britain, which has a fast-track visa scheme for technology workers.</w:t>
      </w:r>
      <w:r>
        <w:t xml:space="preserve"> </w:t>
      </w:r>
      <w:r w:rsidRPr="0098613A">
        <w:rPr>
          <w:rStyle w:val="Emphasis"/>
        </w:rPr>
        <w:t xml:space="preserve">Less popular still is the surge of temporary foreign workers, many unskilled. </w:t>
      </w:r>
      <w:r w:rsidRPr="00752A95">
        <w:t xml:space="preserve">Canada created a scheme for them in 1973, mostly targeting agricultural workers and </w:t>
      </w:r>
      <w:proofErr w:type="spellStart"/>
      <w:r w:rsidRPr="00752A95">
        <w:t>carers</w:t>
      </w:r>
      <w:proofErr w:type="spellEnd"/>
      <w:r w:rsidRPr="00752A95">
        <w:t>. In 2002 it was expanded to other</w:t>
      </w:r>
      <w:r>
        <w:t xml:space="preserve"> </w:t>
      </w:r>
      <w:hyperlink r:id="rId70" w:history="1">
        <w:r w:rsidRPr="00752A95">
          <w:t>jobs</w:t>
        </w:r>
      </w:hyperlink>
      <w:r w:rsidRPr="00752A95">
        <w:t xml:space="preserve">, and employers were allowed to pay immigrants 15% less than Canadians. </w:t>
      </w:r>
      <w:r w:rsidRPr="0098613A">
        <w:rPr>
          <w:rStyle w:val="StyleUnderline"/>
        </w:rPr>
        <w:t>The number of temporary migrant workers rose two and a half times between 2002 and 2013, to 127,000. Amid protests from trade unions, which argued that Canadian workers were being undercut, the government announced a clampdown. Firms would have to explain why they could not hire Canadians, and those with more than ten staff would be barred from employing lots of temporary foreign workers. But the state has quietly retreated on both reforms.</w:t>
      </w:r>
      <w:r w:rsidRPr="00752A95">
        <w:t xml:space="preserve"> Fish-processing factories in eastern Canada no longer need to prove that Canadians do not want their jobs. Meat-packers and mushroom-growers are now demanding equal treatment</w:t>
      </w:r>
      <w:r w:rsidRPr="0098613A">
        <w:rPr>
          <w:rStyle w:val="StyleUnderline"/>
        </w:rPr>
        <w:t>. Britain’s experiment with a points-based system in 2008 was also thwarted by business pleading. The scheme was never as flexible as Australia’s or Canada’s. But at least it was simple—until the lobbying began. Firms moaned that vital foreign workers were blocked because they lacked the required qualifications. Carve-outs were duly created: butchers and ballet dancers were given special treatment and footballers were not required to speak English. What remained of the system was then bulldozed by a Tory-led government that had pledged to slash immigration.</w:t>
      </w:r>
      <w:r>
        <w:t xml:space="preserve"> </w:t>
      </w:r>
      <w:r w:rsidRPr="0098613A">
        <w:rPr>
          <w:rStyle w:val="Emphasis"/>
        </w:rPr>
        <w:t>A simple immigration system that attracts global talent, calms the natives and gives businesses the workers they crave seems an impossible dream</w:t>
      </w:r>
      <w:r w:rsidRPr="0098613A">
        <w:rPr>
          <w:rStyle w:val="StyleUnderline"/>
        </w:rPr>
        <w:t xml:space="preserve">. Perhaps it is also a foolish one. Governments cannot know what kind of immigrants their economies will require because they do not know how their economies will evolve. There will always be special pleading and exceptions. As </w:t>
      </w:r>
      <w:proofErr w:type="spellStart"/>
      <w:r w:rsidRPr="0098613A">
        <w:rPr>
          <w:rStyle w:val="StyleUnderline"/>
        </w:rPr>
        <w:t>Mr</w:t>
      </w:r>
      <w:proofErr w:type="spellEnd"/>
      <w:r w:rsidRPr="0098613A">
        <w:rPr>
          <w:rStyle w:val="StyleUnderline"/>
        </w:rPr>
        <w:t xml:space="preserve"> Byrne puts it: “Migration systems are complicated because people are complicated.”</w:t>
      </w:r>
    </w:p>
    <w:p w:rsidR="00652127" w:rsidRDefault="00652127" w:rsidP="00652127">
      <w:pPr>
        <w:pStyle w:val="NormalWeb"/>
        <w:spacing w:before="0" w:beforeAutospacing="0" w:after="225" w:afterAutospacing="0"/>
        <w:textAlignment w:val="baseline"/>
        <w:rPr>
          <w:rFonts w:ascii="Arial" w:hAnsi="Arial" w:cs="Arial"/>
          <w:color w:val="4A4A4A"/>
        </w:rPr>
      </w:pPr>
    </w:p>
    <w:p w:rsidR="00652127" w:rsidRPr="00805F9F" w:rsidRDefault="00652127" w:rsidP="00652127">
      <w:pPr>
        <w:rPr>
          <w:color w:val="000000" w:themeColor="text1"/>
        </w:rPr>
      </w:pPr>
    </w:p>
    <w:p w:rsidR="00652127" w:rsidRPr="003C45CE" w:rsidRDefault="00652127" w:rsidP="00652127"/>
    <w:p w:rsidR="00652127" w:rsidRDefault="00652127" w:rsidP="00652127">
      <w:pPr>
        <w:pStyle w:val="Heading2"/>
      </w:pPr>
      <w:r>
        <w:t>CP Bad</w:t>
      </w:r>
    </w:p>
    <w:p w:rsidR="00652127" w:rsidRDefault="00652127" w:rsidP="00652127">
      <w:pPr>
        <w:pStyle w:val="Heading3"/>
      </w:pPr>
      <w:r>
        <w:t xml:space="preserve">Exploits Workers </w:t>
      </w:r>
    </w:p>
    <w:p w:rsidR="00652127" w:rsidRDefault="00652127" w:rsidP="00652127">
      <w:pPr>
        <w:pStyle w:val="Heading4"/>
      </w:pPr>
      <w:r w:rsidRPr="00D91F9E">
        <w:rPr>
          <w:u w:val="single"/>
        </w:rPr>
        <w:t>Employer-led</w:t>
      </w:r>
      <w:r>
        <w:t xml:space="preserve"> immigration </w:t>
      </w:r>
      <w:r w:rsidRPr="00A138E6">
        <w:rPr>
          <w:u w:val="single"/>
        </w:rPr>
        <w:t>exploits</w:t>
      </w:r>
      <w:r>
        <w:t xml:space="preserve"> workers</w:t>
      </w:r>
      <w:r w:rsidRPr="00D91F9E">
        <w:t xml:space="preserve">. </w:t>
      </w:r>
    </w:p>
    <w:p w:rsidR="00652127" w:rsidRPr="000115F7" w:rsidRDefault="00652127" w:rsidP="00652127">
      <w:proofErr w:type="spellStart"/>
      <w:r w:rsidRPr="00D23A45">
        <w:rPr>
          <w:rStyle w:val="Style13ptBold"/>
        </w:rPr>
        <w:t>Padademetriou</w:t>
      </w:r>
      <w:proofErr w:type="spellEnd"/>
      <w:r w:rsidRPr="00D23A45">
        <w:rPr>
          <w:rStyle w:val="Style13ptBold"/>
        </w:rPr>
        <w:t xml:space="preserve"> and Sumption 11</w:t>
      </w:r>
      <w:r>
        <w:t xml:space="preserve"> – Demetrios G. </w:t>
      </w:r>
      <w:proofErr w:type="spellStart"/>
      <w:r w:rsidRPr="008216D9">
        <w:t>Papademetriou</w:t>
      </w:r>
      <w:proofErr w:type="spellEnd"/>
      <w:r>
        <w:t xml:space="preserve">, Distinguished Transatlantic Fellow at the Migration Policy Institute, and Madeleine Sumption, Director of Research for MPI's International Program, June (“Rethinking Points Systems and Employer-Selected Immigration”, Migration Policy Institute, Available online at </w:t>
      </w:r>
      <w:hyperlink r:id="rId71" w:history="1">
        <w:r w:rsidRPr="004748AB">
          <w:rPr>
            <w:rStyle w:val="Hyperlink"/>
          </w:rPr>
          <w:t>https://www.migrationpolicy.org/pubs/rethinkingpointssystem.pdf</w:t>
        </w:r>
      </w:hyperlink>
      <w:r>
        <w:t>, Accessed 07-12-2018)</w:t>
      </w:r>
    </w:p>
    <w:p w:rsidR="00652127" w:rsidRPr="00BC18F9" w:rsidRDefault="00652127" w:rsidP="00652127">
      <w:pPr>
        <w:rPr>
          <w:sz w:val="16"/>
        </w:rPr>
      </w:pPr>
      <w:r w:rsidRPr="006517C8">
        <w:rPr>
          <w:rStyle w:val="StyleUnderline"/>
        </w:rPr>
        <w:t>Concerns about employer-led immigration focus</w:t>
      </w:r>
      <w:r w:rsidRPr="00BC18F9">
        <w:rPr>
          <w:sz w:val="16"/>
        </w:rPr>
        <w:t xml:space="preserve"> primarily </w:t>
      </w:r>
      <w:r w:rsidRPr="006517C8">
        <w:rPr>
          <w:rStyle w:val="StyleUnderline"/>
        </w:rPr>
        <w:t>on the risk that employers will manipulate</w:t>
      </w:r>
      <w:r w:rsidRPr="00BC18F9">
        <w:rPr>
          <w:sz w:val="16"/>
        </w:rPr>
        <w:t xml:space="preserve"> the system </w:t>
      </w:r>
      <w:r w:rsidRPr="006517C8">
        <w:rPr>
          <w:rStyle w:val="StyleUnderline"/>
        </w:rPr>
        <w:t>to access cheaper labor</w:t>
      </w:r>
      <w:r w:rsidRPr="00BC18F9">
        <w:rPr>
          <w:sz w:val="16"/>
        </w:rPr>
        <w:t xml:space="preserve">. Unlike points systems, </w:t>
      </w:r>
      <w:r w:rsidRPr="006517C8">
        <w:rPr>
          <w:rStyle w:val="StyleUnderline"/>
        </w:rPr>
        <w:t xml:space="preserve">employer-driven systems </w:t>
      </w:r>
      <w:r w:rsidRPr="00BC18F9">
        <w:rPr>
          <w:sz w:val="16"/>
        </w:rPr>
        <w:t xml:space="preserve">tend to </w:t>
      </w:r>
      <w:r w:rsidRPr="006517C8">
        <w:rPr>
          <w:rStyle w:val="Emphasis"/>
        </w:rPr>
        <w:t>tie workers to</w:t>
      </w:r>
      <w:r w:rsidRPr="006517C8">
        <w:rPr>
          <w:rStyle w:val="StyleUnderline"/>
        </w:rPr>
        <w:t xml:space="preserve"> specific </w:t>
      </w:r>
      <w:r w:rsidRPr="006517C8">
        <w:rPr>
          <w:rStyle w:val="Emphasis"/>
        </w:rPr>
        <w:t>jobs</w:t>
      </w:r>
      <w:r w:rsidRPr="00BC18F9">
        <w:rPr>
          <w:sz w:val="16"/>
        </w:rPr>
        <w:t xml:space="preserve">, </w:t>
      </w:r>
      <w:r w:rsidRPr="006517C8">
        <w:rPr>
          <w:rStyle w:val="StyleUnderline"/>
        </w:rPr>
        <w:t xml:space="preserve">making it difficult for them to stand up to exploitative </w:t>
      </w:r>
      <w:r w:rsidRPr="009F4BE0">
        <w:rPr>
          <w:rStyle w:val="StyleUnderline"/>
        </w:rPr>
        <w:t>employers or respond to changing labor demand</w:t>
      </w:r>
      <w:r w:rsidRPr="00BC18F9">
        <w:rPr>
          <w:sz w:val="16"/>
        </w:rPr>
        <w:t xml:space="preserve"> by moving jobs. Crucially, </w:t>
      </w:r>
      <w:r w:rsidRPr="00BC18F9">
        <w:rPr>
          <w:rStyle w:val="StyleUnderline"/>
        </w:rPr>
        <w:t>this</w:t>
      </w:r>
      <w:r w:rsidRPr="00BC18F9">
        <w:rPr>
          <w:sz w:val="16"/>
        </w:rPr>
        <w:t xml:space="preserve"> may </w:t>
      </w:r>
      <w:r w:rsidRPr="00BC18F9">
        <w:rPr>
          <w:rStyle w:val="StyleUnderline"/>
        </w:rPr>
        <w:t xml:space="preserve">allow employers to pay them </w:t>
      </w:r>
      <w:r w:rsidRPr="00BC18F9">
        <w:rPr>
          <w:rStyle w:val="Emphasis"/>
        </w:rPr>
        <w:t>below-market wages</w:t>
      </w:r>
      <w:r w:rsidRPr="00BC18F9">
        <w:rPr>
          <w:sz w:val="16"/>
        </w:rPr>
        <w:t xml:space="preserve">. Meanwhile, </w:t>
      </w:r>
      <w:r w:rsidRPr="00BC18F9">
        <w:rPr>
          <w:rStyle w:val="StyleUnderline"/>
        </w:rPr>
        <w:t>there is a risk that open access to a foreign labor pool will allow employers to pay lower wages</w:t>
      </w:r>
      <w:r w:rsidRPr="00BC18F9">
        <w:rPr>
          <w:sz w:val="16"/>
        </w:rPr>
        <w:t xml:space="preserve"> </w:t>
      </w:r>
      <w:r w:rsidRPr="00BC18F9">
        <w:rPr>
          <w:rStyle w:val="StyleUnderline"/>
        </w:rPr>
        <w:t xml:space="preserve">or avoid </w:t>
      </w:r>
      <w:r w:rsidRPr="00BC18F9">
        <w:rPr>
          <w:sz w:val="16"/>
        </w:rPr>
        <w:t xml:space="preserve">responsibility for </w:t>
      </w:r>
      <w:r w:rsidRPr="00BC18F9">
        <w:rPr>
          <w:rStyle w:val="StyleUnderline"/>
        </w:rPr>
        <w:t>training domestic workers</w:t>
      </w:r>
      <w:r w:rsidRPr="00BC18F9">
        <w:rPr>
          <w:sz w:val="16"/>
        </w:rPr>
        <w:t xml:space="preserve"> — or indeed the foreign workers that they hire — </w:t>
      </w:r>
      <w:r w:rsidRPr="00BC18F9">
        <w:rPr>
          <w:rStyle w:val="StyleUnderline"/>
        </w:rPr>
        <w:t xml:space="preserve">thus doing </w:t>
      </w:r>
      <w:r w:rsidRPr="00BC18F9">
        <w:rPr>
          <w:rStyle w:val="Emphasis"/>
        </w:rPr>
        <w:t>little to reduce the scarcity of skills</w:t>
      </w:r>
      <w:r w:rsidRPr="00BC18F9">
        <w:rPr>
          <w:rStyle w:val="StyleUnderline"/>
        </w:rPr>
        <w:t xml:space="preserve"> that economic-stream immigration is in part designed to address</w:t>
      </w:r>
      <w:r w:rsidRPr="00BC18F9">
        <w:rPr>
          <w:sz w:val="16"/>
        </w:rPr>
        <w:t xml:space="preserve">. Finally, there is a gnawing fear that temporary </w:t>
      </w:r>
      <w:r w:rsidRPr="00BC18F9">
        <w:rPr>
          <w:rStyle w:val="StyleUnderline"/>
        </w:rPr>
        <w:t xml:space="preserve">employer-driven immigration </w:t>
      </w:r>
      <w:r w:rsidRPr="00BC18F9">
        <w:rPr>
          <w:rStyle w:val="Emphasis"/>
        </w:rPr>
        <w:t>may spill over</w:t>
      </w:r>
      <w:r w:rsidRPr="00BC18F9">
        <w:rPr>
          <w:rStyle w:val="StyleUnderline"/>
        </w:rPr>
        <w:t xml:space="preserve"> into </w:t>
      </w:r>
      <w:r w:rsidRPr="00BC18F9">
        <w:rPr>
          <w:rStyle w:val="Emphasis"/>
        </w:rPr>
        <w:t>illegal immigration</w:t>
      </w:r>
      <w:r w:rsidRPr="00BC18F9">
        <w:rPr>
          <w:sz w:val="16"/>
        </w:rPr>
        <w:t xml:space="preserve"> if workers lose their jobs. </w:t>
      </w:r>
    </w:p>
    <w:p w:rsidR="00652127" w:rsidRPr="00BC18F9" w:rsidRDefault="00652127" w:rsidP="00652127">
      <w:pPr>
        <w:rPr>
          <w:sz w:val="16"/>
        </w:rPr>
      </w:pPr>
      <w:r w:rsidRPr="00BC18F9">
        <w:rPr>
          <w:sz w:val="16"/>
        </w:rPr>
        <w:t xml:space="preserve">Moreover, </w:t>
      </w:r>
      <w:r w:rsidRPr="00BC18F9">
        <w:rPr>
          <w:rStyle w:val="StyleUnderline"/>
        </w:rPr>
        <w:t>many of the regulations that governments create</w:t>
      </w:r>
      <w:r w:rsidRPr="00BC18F9">
        <w:rPr>
          <w:sz w:val="16"/>
        </w:rPr>
        <w:t xml:space="preserve"> to shape employers' use of the system </w:t>
      </w:r>
      <w:r w:rsidRPr="00BC18F9">
        <w:rPr>
          <w:rStyle w:val="StyleUnderline"/>
        </w:rPr>
        <w:t xml:space="preserve">are viewed with </w:t>
      </w:r>
      <w:r w:rsidRPr="00BC18F9">
        <w:rPr>
          <w:rStyle w:val="Emphasis"/>
        </w:rPr>
        <w:t>suspicion</w:t>
      </w:r>
      <w:r w:rsidRPr="00BC18F9">
        <w:rPr>
          <w:sz w:val="16"/>
        </w:rPr>
        <w:t xml:space="preserve"> by some advocates, who </w:t>
      </w:r>
      <w:r w:rsidRPr="00BC18F9">
        <w:rPr>
          <w:rStyle w:val="StyleUnderline"/>
        </w:rPr>
        <w:t>argue that they fail to prevent</w:t>
      </w:r>
      <w:r w:rsidRPr="00BC18F9">
        <w:rPr>
          <w:sz w:val="16"/>
        </w:rPr>
        <w:t xml:space="preserve"> employers from </w:t>
      </w:r>
      <w:r w:rsidRPr="00BC18F9">
        <w:rPr>
          <w:rStyle w:val="StyleUnderline"/>
        </w:rPr>
        <w:t>discriminating against local workers</w:t>
      </w:r>
      <w:r w:rsidRPr="00BC18F9">
        <w:rPr>
          <w:sz w:val="16"/>
        </w:rPr>
        <w:t xml:space="preserve"> </w:t>
      </w:r>
      <w:r w:rsidRPr="00BC18F9">
        <w:rPr>
          <w:rStyle w:val="StyleUnderline"/>
        </w:rPr>
        <w:t>or</w:t>
      </w:r>
      <w:r w:rsidRPr="00BC18F9">
        <w:rPr>
          <w:sz w:val="16"/>
        </w:rPr>
        <w:t xml:space="preserve"> from </w:t>
      </w:r>
      <w:r w:rsidRPr="00BC18F9">
        <w:rPr>
          <w:rStyle w:val="StyleUnderline"/>
        </w:rPr>
        <w:t>paying</w:t>
      </w:r>
      <w:r w:rsidRPr="00BC18F9">
        <w:rPr>
          <w:sz w:val="16"/>
        </w:rPr>
        <w:t xml:space="preserve"> immigrants </w:t>
      </w:r>
      <w:r w:rsidRPr="00BC18F9">
        <w:rPr>
          <w:rStyle w:val="StyleUnderline"/>
        </w:rPr>
        <w:t>lower wages</w:t>
      </w:r>
      <w:r w:rsidRPr="00BC18F9">
        <w:rPr>
          <w:sz w:val="16"/>
        </w:rPr>
        <w:t xml:space="preserve">.8 Ultimately, one of the most effective safeguards against these problems is visa "portability": that is, worker's ability to move between employers, perhaps after a probationary period.9 Freedom of movement between employers is one of the benefits of the points system and has also been incorporated into hybrid immigration systems, described next. </w:t>
      </w:r>
    </w:p>
    <w:p w:rsidR="00652127" w:rsidRDefault="00652127" w:rsidP="00652127"/>
    <w:p w:rsidR="00652127" w:rsidRDefault="00652127" w:rsidP="00652127">
      <w:pPr>
        <w:pStyle w:val="Heading3"/>
      </w:pPr>
      <w:r>
        <w:t>CP = Racist</w:t>
      </w:r>
    </w:p>
    <w:p w:rsidR="00652127" w:rsidRDefault="00652127" w:rsidP="00652127"/>
    <w:p w:rsidR="00652127" w:rsidRPr="002C5A3E" w:rsidRDefault="00652127" w:rsidP="00652127"/>
    <w:p w:rsidR="00652127" w:rsidRDefault="00652127" w:rsidP="00652127">
      <w:pPr>
        <w:pStyle w:val="Heading4"/>
      </w:pPr>
      <w:r>
        <w:t xml:space="preserve">Points-based immigration systems rely on static and racist assumptions of what constitutes the “ideal” immigrant </w:t>
      </w:r>
    </w:p>
    <w:p w:rsidR="00652127" w:rsidRPr="007A4D72" w:rsidRDefault="00652127" w:rsidP="00652127"/>
    <w:p w:rsidR="00652127" w:rsidRDefault="00652127" w:rsidP="00652127">
      <w:r w:rsidRPr="002C5A3E">
        <w:rPr>
          <w:rStyle w:val="Style13ptBold"/>
        </w:rPr>
        <w:t>GJELTEN, ‘17</w:t>
      </w:r>
      <w:r>
        <w:t xml:space="preserve"> (</w:t>
      </w:r>
      <w:r w:rsidRPr="002C5A3E">
        <w:t xml:space="preserve">Tom </w:t>
      </w:r>
      <w:proofErr w:type="spellStart"/>
      <w:r w:rsidRPr="002C5A3E">
        <w:t>Gjelten</w:t>
      </w:r>
      <w:proofErr w:type="spellEnd"/>
      <w:r w:rsidRPr="002C5A3E">
        <w:t xml:space="preserve">, correspondent for NPR News and the author of A Nation of Nations: A Great American Immigration Story.8-7-2017, "How the White House's Immigration Reforms Might Backfire," Atlantic, </w:t>
      </w:r>
      <w:hyperlink r:id="rId72" w:history="1">
        <w:r w:rsidRPr="00F95A90">
          <w:rPr>
            <w:rStyle w:val="Hyperlink"/>
          </w:rPr>
          <w:t>https://www.theatlantic.com/politics/archive/2017/08/consequences-of-amending-the-1965-immigration-act/536094/</w:t>
        </w:r>
      </w:hyperlink>
      <w:r>
        <w:t>) TLH</w:t>
      </w:r>
    </w:p>
    <w:p w:rsidR="00652127" w:rsidRPr="007A4D72" w:rsidRDefault="00652127" w:rsidP="00652127">
      <w:pPr>
        <w:rPr>
          <w:sz w:val="26"/>
          <w:u w:val="single"/>
        </w:rPr>
      </w:pPr>
      <w:r w:rsidRPr="007A4D72">
        <w:rPr>
          <w:sz w:val="12"/>
        </w:rPr>
        <w:t xml:space="preserve">Trump adviser Stephen Miller says the new White House plan to amend U.S. immigration law, introduced by Senators Tom Cotton and David Perdue, is “the largest proposed reform to our immigration policy in half a century.” The White House wants to revisit </w:t>
      </w:r>
      <w:hyperlink r:id="rId73" w:history="1">
        <w:r w:rsidRPr="007A4D72">
          <w:rPr>
            <w:sz w:val="12"/>
          </w:rPr>
          <w:t>the 1965 Immigration Act</w:t>
        </w:r>
      </w:hyperlink>
      <w:r w:rsidRPr="007A4D72">
        <w:rPr>
          <w:sz w:val="12"/>
        </w:rPr>
        <w:t xml:space="preserve">, which opened America’s doors wide to immigrants of color and produced the most sweeping demographic transformation of the country in its history. Critics of the proposal </w:t>
      </w:r>
      <w:hyperlink r:id="rId74" w:history="1">
        <w:r w:rsidRPr="007A4D72">
          <w:rPr>
            <w:sz w:val="12"/>
          </w:rPr>
          <w:t>see it</w:t>
        </w:r>
      </w:hyperlink>
      <w:r w:rsidRPr="007A4D72">
        <w:rPr>
          <w:sz w:val="12"/>
        </w:rPr>
        <w:t xml:space="preserve"> as a thinly veiled effort to constrict the flow of nonwhite groups to the United States. The alt-right leader Richard Spencer, welcoming such a development, told HuffPost the bill “sounds awesome.” </w:t>
      </w:r>
      <w:r w:rsidRPr="002C5A3E">
        <w:rPr>
          <w:rStyle w:val="StyleUnderline"/>
        </w:rPr>
        <w:t>The bill’s proposed changes are certainly significant, but their consequences may not be easily predicted. The</w:t>
      </w:r>
      <w:r>
        <w:rPr>
          <w:rStyle w:val="StyleUnderline"/>
        </w:rPr>
        <w:t xml:space="preserve"> </w:t>
      </w:r>
      <w:hyperlink r:id="rId75" w:history="1">
        <w:r w:rsidRPr="002C5A3E">
          <w:rPr>
            <w:rStyle w:val="StyleUnderline"/>
          </w:rPr>
          <w:t>key lesson of the 1965 reforms</w:t>
        </w:r>
      </w:hyperlink>
      <w:r>
        <w:rPr>
          <w:rStyle w:val="StyleUnderline"/>
        </w:rPr>
        <w:t xml:space="preserve"> </w:t>
      </w:r>
      <w:r w:rsidRPr="002C5A3E">
        <w:rPr>
          <w:rStyle w:val="StyleUnderline"/>
        </w:rPr>
        <w:t>is that social engineering through the adjustment of immigration policy is no simple matter—and almost any such effort will produce dramatic, unintended consequences.</w:t>
      </w:r>
      <w:r>
        <w:rPr>
          <w:rStyle w:val="StyleUnderline"/>
        </w:rPr>
        <w:t xml:space="preserve"> </w:t>
      </w:r>
      <w:r w:rsidRPr="007A4D72">
        <w:rPr>
          <w:sz w:val="12"/>
        </w:rPr>
        <w:t xml:space="preserve">The 1965 Act overturned a longstanding policy of allocating immigrant visas </w:t>
      </w:r>
      <w:proofErr w:type="gramStart"/>
      <w:r w:rsidRPr="007A4D72">
        <w:rPr>
          <w:sz w:val="12"/>
        </w:rPr>
        <w:t>on the basis of</w:t>
      </w:r>
      <w:proofErr w:type="gramEnd"/>
      <w:r w:rsidRPr="007A4D72">
        <w:rPr>
          <w:sz w:val="12"/>
        </w:rPr>
        <w:t xml:space="preserve"> national origin, whereby people from northern and western Europe were given highly preferential treatment over those from southern and eastern Europe, the Mediterranean, Africa, or Asia. Once people of all backgrounds were given a roughly equal opportunity to move to the United States, the flow of immigrants changed dramatically. At the time the Act was passed, arriving immigrants were almost entirely white and European. Fifty years later, nine of 10 newcomers were from outside Europe, and—to the consternation of Miller and other immigration critics—their share of the American population was nearing an all-time high. “The reality is that the foreign-born population into our country has quadrupled since 1970. That’s a fact,” Miller declared, leaving no doubt he sees such immigration growth as a disturbing development. “As a result of this [immigration] policy,” he said, “we’ve seen significant reductions in wages for blue-collar workers, massive displacement of African American and Hispanic workers, as well as the displacement of immigrant workers from previous years who oftentimes compete directly against new arrivals who are being paid even less.” In his </w:t>
      </w:r>
      <w:hyperlink r:id="rId76" w:history="1">
        <w:r w:rsidRPr="007A4D72">
          <w:rPr>
            <w:sz w:val="12"/>
          </w:rPr>
          <w:t>White House briefing</w:t>
        </w:r>
      </w:hyperlink>
      <w:r w:rsidRPr="007A4D72">
        <w:rPr>
          <w:sz w:val="12"/>
        </w:rPr>
        <w:t xml:space="preserve">, Miller did not highlight the cultural impact of nonwhite immigration, although he suggested that criticism of the proposal betrayed “a cosmopolitan bias.” In fact, most economists say immigration has a net economic benefit and is associated more with job creation than with job loss, even though there may be negative effects for the least skilled, least educated native-born workers. The legislation introduced by Cotton and Perdue and enthusiastically supported by the White </w:t>
      </w:r>
      <w:hyperlink r:id="rId77" w:history="1">
        <w:r w:rsidRPr="007A4D72">
          <w:rPr>
            <w:sz w:val="12"/>
          </w:rPr>
          <w:t>House</w:t>
        </w:r>
      </w:hyperlink>
      <w:r w:rsidRPr="007A4D72">
        <w:rPr>
          <w:sz w:val="12"/>
        </w:rPr>
        <w:t xml:space="preserve"> would aim to cut legal immigration to the United States by half, mainly by severely restricting the allocation of legal permanent residence status (green cards) on the basis of family ties. Currently, naturalized U.S. citizens can sponsor the immigration of spouses, parents, children, and adult siblings. Legal permanent residents can sponsor spouses, minor children, and unmarried adult children. About two-thirds of all immigrants currently achieve legal status because of these family ties. The proposed legislation would eliminate all family sponsorship beyond spouses and minor children and thus theoretically end the phenomenon of “chain migration,” which Miller defined as what happens when someone sponsors a relative “who can bring in a relative who can bring in a relative.” </w:t>
      </w:r>
      <w:r w:rsidRPr="002C5A3E">
        <w:rPr>
          <w:rStyle w:val="StyleUnderline"/>
        </w:rPr>
        <w:t xml:space="preserve">The priority instead would be immigrants who score “points” </w:t>
      </w:r>
      <w:proofErr w:type="gramStart"/>
      <w:r w:rsidRPr="002C5A3E">
        <w:rPr>
          <w:rStyle w:val="StyleUnderline"/>
        </w:rPr>
        <w:t>as a result of</w:t>
      </w:r>
      <w:proofErr w:type="gramEnd"/>
      <w:r w:rsidRPr="002C5A3E">
        <w:rPr>
          <w:rStyle w:val="StyleUnderline"/>
        </w:rPr>
        <w:t xml:space="preserve"> their ability to speak English, their income prospects, and their marketable job skills. During his presidential campaign, Donald</w:t>
      </w:r>
      <w:r>
        <w:rPr>
          <w:rStyle w:val="StyleUnderline"/>
        </w:rPr>
        <w:t xml:space="preserve"> </w:t>
      </w:r>
      <w:hyperlink r:id="rId78" w:history="1">
        <w:r w:rsidRPr="002C5A3E">
          <w:rPr>
            <w:rStyle w:val="StyleUnderline"/>
          </w:rPr>
          <w:t>Trump</w:t>
        </w:r>
      </w:hyperlink>
      <w:r>
        <w:rPr>
          <w:rStyle w:val="StyleUnderline"/>
        </w:rPr>
        <w:t xml:space="preserve"> </w:t>
      </w:r>
      <w:hyperlink r:id="rId79" w:history="1">
        <w:r w:rsidRPr="002C5A3E">
          <w:rPr>
            <w:rStyle w:val="StyleUnderline"/>
          </w:rPr>
          <w:t>promised</w:t>
        </w:r>
      </w:hyperlink>
      <w:r>
        <w:rPr>
          <w:rStyle w:val="StyleUnderline"/>
        </w:rPr>
        <w:t xml:space="preserve"> </w:t>
      </w:r>
      <w:r w:rsidRPr="002C5A3E">
        <w:rPr>
          <w:rStyle w:val="StyleUnderline"/>
        </w:rPr>
        <w:t>to select immigrants “based on their likelihood of success in U.S. society” and their ability “to successfully assimilate.”</w:t>
      </w:r>
      <w:r>
        <w:rPr>
          <w:rStyle w:val="StyleUnderline"/>
        </w:rPr>
        <w:t xml:space="preserve"> </w:t>
      </w:r>
      <w:r w:rsidRPr="002C5A3E">
        <w:rPr>
          <w:rStyle w:val="StyleUnderline"/>
        </w:rPr>
        <w:t>Ironically, the original version of the 1965 law had a similar goal, favoring immigrants with skills considered “especially advantageous” to the United States. The priorities were changed, because critics feared that a merit-based system would open the gates to a more diverse immigrant population and thus change the demographic character of the United States.</w:t>
      </w:r>
      <w:r>
        <w:rPr>
          <w:rStyle w:val="StyleUnderline"/>
        </w:rPr>
        <w:t xml:space="preserve"> </w:t>
      </w:r>
      <w:r w:rsidRPr="007A4D72">
        <w:rPr>
          <w:sz w:val="12"/>
        </w:rPr>
        <w:t xml:space="preserve">The provision that Cotton and Perdue are targeting—family sponsorship—was ironically </w:t>
      </w:r>
      <w:hyperlink r:id="rId80" w:history="1">
        <w:r w:rsidRPr="007A4D72">
          <w:rPr>
            <w:sz w:val="12"/>
          </w:rPr>
          <w:t>intended as a bulwark</w:t>
        </w:r>
      </w:hyperlink>
      <w:r w:rsidRPr="007A4D72">
        <w:rPr>
          <w:sz w:val="12"/>
        </w:rPr>
        <w:t xml:space="preserve"> against that prospect. The assumption was that amending the law to favor those who already had relatives in the country would produce an immigrant population that matched the racial and ethnic profile of the existing U.S. population. The American Legion, which had fiercely defended a policy preferential to northern and western Europeans, supported the 1965 Act only after it was amended with the family unification preference, </w:t>
      </w:r>
      <w:hyperlink r:id="rId81" w:history="1">
        <w:r w:rsidRPr="007A4D72">
          <w:rPr>
            <w:sz w:val="12"/>
          </w:rPr>
          <w:t>a feature the Legion saw</w:t>
        </w:r>
      </w:hyperlink>
      <w:r w:rsidRPr="007A4D72">
        <w:rPr>
          <w:sz w:val="12"/>
        </w:rPr>
        <w:t xml:space="preserve"> as “a naturally operating national origin system.” It was a profound miscalculation. The supporters of a family-based immigration policy failed to recognize that the desire to move to the United States in the second half of the 20th century was concentrated in the developing countries in Asia, Africa, the Middle East, and Latin America. The young African with a student visa, the Korean woman who married a U.S. serviceman, and the Indian tech worker who got an employment visa could each sponsor a relative’s immigration, and the pattern of chain migration was quickly established. The Cotton-Perdue bill aims to undo that unintended consequence. </w:t>
      </w:r>
      <w:r w:rsidRPr="002C5A3E">
        <w:rPr>
          <w:rStyle w:val="StyleUnderline"/>
        </w:rPr>
        <w:t>But a “points-based” immigration system like the one backed by the White House could have similarly unexpected effects. Immigrants from Latin America, who have significantly lower levels of education and English proficiency, would be disadvantaged, as would refugees. But immigrants from Asia, the Middle East, and Africa</w:t>
      </w:r>
      <w:r>
        <w:rPr>
          <w:rStyle w:val="StyleUnderline"/>
        </w:rPr>
        <w:t xml:space="preserve"> </w:t>
      </w:r>
      <w:hyperlink r:id="rId82" w:history="1">
        <w:r w:rsidRPr="002C5A3E">
          <w:rPr>
            <w:rStyle w:val="StyleUnderline"/>
          </w:rPr>
          <w:t>are more likely</w:t>
        </w:r>
      </w:hyperlink>
      <w:r>
        <w:rPr>
          <w:rStyle w:val="StyleUnderline"/>
        </w:rPr>
        <w:t xml:space="preserve"> </w:t>
      </w:r>
      <w:r w:rsidRPr="002C5A3E">
        <w:rPr>
          <w:rStyle w:val="StyleUnderline"/>
        </w:rPr>
        <w:t>than the U.S.-born population to have at least some college education.</w:t>
      </w:r>
      <w:r>
        <w:rPr>
          <w:rStyle w:val="StyleUnderline"/>
        </w:rPr>
        <w:t xml:space="preserve"> </w:t>
      </w:r>
      <w:r w:rsidRPr="002C5A3E">
        <w:rPr>
          <w:rStyle w:val="StyleUnderline"/>
        </w:rPr>
        <w:t>President Trump proposed a ban on Muslims entering the country during his campaign, but Muslim immigrants are</w:t>
      </w:r>
      <w:r>
        <w:rPr>
          <w:rStyle w:val="StyleUnderline"/>
        </w:rPr>
        <w:t xml:space="preserve"> </w:t>
      </w:r>
      <w:hyperlink r:id="rId83" w:history="1">
        <w:r w:rsidRPr="002C5A3E">
          <w:rPr>
            <w:rStyle w:val="StyleUnderline"/>
          </w:rPr>
          <w:t>25 percent more likely</w:t>
        </w:r>
      </w:hyperlink>
      <w:r>
        <w:rPr>
          <w:rStyle w:val="StyleUnderline"/>
        </w:rPr>
        <w:t xml:space="preserve"> </w:t>
      </w:r>
      <w:r w:rsidRPr="002C5A3E">
        <w:rPr>
          <w:rStyle w:val="StyleUnderline"/>
        </w:rPr>
        <w:t>than U.S. born residents to have a</w:t>
      </w:r>
      <w:r>
        <w:rPr>
          <w:rStyle w:val="StyleUnderline"/>
        </w:rPr>
        <w:t xml:space="preserve"> </w:t>
      </w:r>
      <w:hyperlink r:id="rId84" w:history="1">
        <w:r w:rsidRPr="002C5A3E">
          <w:rPr>
            <w:rStyle w:val="StyleUnderline"/>
          </w:rPr>
          <w:t>college degree</w:t>
        </w:r>
      </w:hyperlink>
      <w:r w:rsidRPr="002C5A3E">
        <w:rPr>
          <w:rStyle w:val="StyleUnderline"/>
        </w:rPr>
        <w:t>, and many have valuable high-tech skills. Among immigrant groups, those from sub-Saharan Africa and the Middle East have higher than average English proficiency.</w:t>
      </w:r>
      <w:r>
        <w:rPr>
          <w:rStyle w:val="StyleUnderline"/>
        </w:rPr>
        <w:t xml:space="preserve"> </w:t>
      </w:r>
      <w:r w:rsidRPr="002C5A3E">
        <w:rPr>
          <w:rStyle w:val="StyleUnderline"/>
        </w:rPr>
        <w:t>Those immigration critics who think major amendments to the 1965 law might make the country less diverse could be surprised if the changes are implemented. While the bill would likely reduce the flow of some immigrant groups, it could well expand others in ways that would further reshape the American population.</w:t>
      </w:r>
    </w:p>
    <w:p w:rsidR="00652127" w:rsidRDefault="00652127" w:rsidP="00652127">
      <w:pPr>
        <w:pStyle w:val="Heading4"/>
      </w:pPr>
      <w:r>
        <w:t>The CP is skewed towards U.S. immigrants and doesn’t increase the likelihood of immigrant integration into the workforce</w:t>
      </w:r>
    </w:p>
    <w:p w:rsidR="00652127" w:rsidRPr="007A4D72" w:rsidRDefault="00652127" w:rsidP="00652127"/>
    <w:p w:rsidR="00652127" w:rsidRPr="00D0440D" w:rsidRDefault="00652127" w:rsidP="00652127">
      <w:r w:rsidRPr="009B5B08">
        <w:rPr>
          <w:rStyle w:val="Style13ptBold"/>
        </w:rPr>
        <w:t>GEST, 1/19</w:t>
      </w:r>
      <w:r>
        <w:t xml:space="preserve"> (</w:t>
      </w:r>
      <w:r w:rsidRPr="00D0440D">
        <w:t xml:space="preserve">Justin Gest, an assistant professor of public policy at George Mason University’s </w:t>
      </w:r>
      <w:proofErr w:type="spellStart"/>
      <w:r w:rsidRPr="00D0440D">
        <w:t>Schar</w:t>
      </w:r>
      <w:proofErr w:type="spellEnd"/>
      <w:r w:rsidRPr="00D0440D">
        <w:t xml:space="preserve"> School of Policy and Government, Co-author of</w:t>
      </w:r>
      <w:r>
        <w:t xml:space="preserve"> </w:t>
      </w:r>
      <w:r w:rsidRPr="00D0440D">
        <w:t>Crossroads: Comparative Immigration Regimes in a World of Demographic Change</w:t>
      </w:r>
      <w:r>
        <w:t xml:space="preserve"> </w:t>
      </w:r>
      <w:r w:rsidRPr="00D0440D">
        <w:t>(forthcoming w</w:t>
      </w:r>
      <w:r>
        <w:t>ith Cambridge University Press), 1/19/</w:t>
      </w:r>
      <w:r w:rsidRPr="00D0440D">
        <w:t>2018, "</w:t>
      </w:r>
      <w:r w:rsidRPr="00CE74DF">
        <w:rPr>
          <w:rStyle w:val="Emphasis"/>
        </w:rPr>
        <w:t>Points-based immigration was meant to reduce racial bias. It doesn't</w:t>
      </w:r>
      <w:r w:rsidRPr="00D0440D">
        <w:t xml:space="preserve">," Guardian, </w:t>
      </w:r>
      <w:hyperlink r:id="rId85" w:history="1">
        <w:r w:rsidRPr="00F95A90">
          <w:rPr>
            <w:rStyle w:val="Hyperlink"/>
          </w:rPr>
          <w:t>https://www.theguardian.com/commentisfree/2018/jan/19/points-based-immigration-racism</w:t>
        </w:r>
      </w:hyperlink>
      <w:r>
        <w:t>) TLH</w:t>
      </w:r>
    </w:p>
    <w:p w:rsidR="00652127" w:rsidRPr="007A4D72" w:rsidRDefault="00652127" w:rsidP="00652127">
      <w:pPr>
        <w:rPr>
          <w:b/>
          <w:u w:val="single"/>
        </w:rPr>
      </w:pPr>
      <w:r w:rsidRPr="009B5B08">
        <w:rPr>
          <w:rStyle w:val="Emphasis"/>
        </w:rPr>
        <w:t>While points-based systems are designed to reduce racial bias, they reproduce this bias in more subtle ways. There is also evidence that points-based systems disadvantage women too.</w:t>
      </w:r>
      <w:r>
        <w:t xml:space="preserve">  </w:t>
      </w:r>
      <w:r w:rsidRPr="009B5B08">
        <w:rPr>
          <w:rStyle w:val="StyleUnderline"/>
        </w:rPr>
        <w:t>Donald Trump caused an uproar last week when he labeled Haiti and African countries “shitholes”. This overt racism appalled people across the globe. But without using profanities, some of the world’s most well-regarded admission systems – which have informed Republican proposals here – quietly ensure few people from Haiti, Africa and countries subject to the “</w:t>
      </w:r>
      <w:hyperlink r:id="rId86" w:history="1">
        <w:r w:rsidRPr="009B5B08">
          <w:rPr>
            <w:rStyle w:val="StyleUnderline"/>
          </w:rPr>
          <w:t>Muslim ban</w:t>
        </w:r>
      </w:hyperlink>
      <w:r w:rsidRPr="009B5B08">
        <w:rPr>
          <w:rStyle w:val="StyleUnderline"/>
        </w:rPr>
        <w:t>” ever immigrate.</w:t>
      </w:r>
      <w:r>
        <w:t xml:space="preserve"> </w:t>
      </w:r>
      <w:r w:rsidRPr="00D0440D">
        <w:t>Following the abolition of admission policies that evaluated applicants on the basis of their</w:t>
      </w:r>
      <w:r>
        <w:t xml:space="preserve"> </w:t>
      </w:r>
      <w:hyperlink r:id="rId87" w:history="1">
        <w:r w:rsidRPr="00D0440D">
          <w:t>race and origin</w:t>
        </w:r>
      </w:hyperlink>
      <w:r>
        <w:t xml:space="preserve"> </w:t>
      </w:r>
      <w:r w:rsidRPr="00D0440D">
        <w:t>until the 1960s and 1970s, Australia, Canada and some countries in western Europe shifted to points-based systems that prioritized immigrants with desirable skills and regional free movement agreements with their neighbors.</w:t>
      </w:r>
      <w:r>
        <w:t xml:space="preserve"> </w:t>
      </w:r>
      <w:r w:rsidRPr="009B5B08">
        <w:rPr>
          <w:rStyle w:val="StyleUnderline"/>
        </w:rPr>
        <w:t xml:space="preserve">Points-based systems – which select immigrants based on their language proficiency, educational credentials, age, work experience and skills, among other criteria – have previously been supported by many </w:t>
      </w:r>
      <w:hyperlink r:id="rId88" w:history="1">
        <w:r w:rsidRPr="009B5B08">
          <w:rPr>
            <w:rStyle w:val="StyleUnderline"/>
          </w:rPr>
          <w:t>Democrats and Republicans</w:t>
        </w:r>
      </w:hyperlink>
      <w:r w:rsidRPr="009B5B08">
        <w:rPr>
          <w:rStyle w:val="StyleUnderline"/>
        </w:rPr>
        <w:t xml:space="preserve">, including more recently </w:t>
      </w:r>
      <w:hyperlink r:id="rId89" w:history="1">
        <w:r w:rsidRPr="009B5B08">
          <w:rPr>
            <w:rStyle w:val="StyleUnderline"/>
          </w:rPr>
          <w:t>President Trump</w:t>
        </w:r>
      </w:hyperlink>
      <w:r w:rsidRPr="009B5B08">
        <w:rPr>
          <w:rStyle w:val="StyleUnderline"/>
        </w:rPr>
        <w:t xml:space="preserve">. However, while these innovations were designed to reduce racial bias in the ways governments select newcomers, they reproduce this bias in more subtle ways. In 2011, </w:t>
      </w:r>
      <w:hyperlink r:id="rId90" w:history="1">
        <w:r w:rsidRPr="009B5B08">
          <w:rPr>
            <w:rStyle w:val="StyleUnderline"/>
          </w:rPr>
          <w:t>Laura Hill and Joseph Hayes</w:t>
        </w:r>
      </w:hyperlink>
      <w:r>
        <w:rPr>
          <w:rStyle w:val="StyleUnderline"/>
        </w:rPr>
        <w:t xml:space="preserve"> </w:t>
      </w:r>
      <w:r w:rsidRPr="009B5B08">
        <w:rPr>
          <w:rStyle w:val="StyleUnderline"/>
        </w:rPr>
        <w:t xml:space="preserve">simulated the effect on immigrants’ origins were the United States to adopt the points-based tests considered by Congress as part of proposed comprehensive immigration reforms in 2007. Only 1% of Latin Americans would pass. Meanwhile, the pass rate would be 6% for Europeans and central Asians, 12% for people from east Asia, south Asia, and 14% of Canadians. Without using any simulations, </w:t>
      </w:r>
      <w:hyperlink r:id="rId91" w:anchor="v=onepage&amp;q=Tito%20Boeri%20brain%20drain%20and%20gain&amp;f=false" w:history="1">
        <w:r w:rsidRPr="009B5B08">
          <w:rPr>
            <w:rStyle w:val="StyleUnderline"/>
          </w:rPr>
          <w:t>a 2012 study</w:t>
        </w:r>
      </w:hyperlink>
      <w:r w:rsidRPr="009B5B08">
        <w:rPr>
          <w:rStyle w:val="StyleUnderline"/>
        </w:rPr>
        <w:t xml:space="preserve"> led by economist Tito Boeri found that the population of immigrants admitted on visas for “highly skilled” workers across highly developed countries is heavily skewed toward migrants from other highly developed countries – nearly all of which are predominantly European or Anglo-origin. There is also evidence that points-based systems disadvantage women too. Governments tend to </w:t>
      </w:r>
      <w:hyperlink r:id="rId92" w:history="1">
        <w:r w:rsidRPr="009B5B08">
          <w:rPr>
            <w:rStyle w:val="StyleUnderline"/>
          </w:rPr>
          <w:t>devalue skills</w:t>
        </w:r>
      </w:hyperlink>
      <w:r w:rsidRPr="009B5B08">
        <w:rPr>
          <w:rStyle w:val="StyleUnderline"/>
        </w:rPr>
        <w:t xml:space="preserve"> typically associated with women such as caregiving, hospitality and those relevant to the service sector. And because of social norms and family dynamics, men are </w:t>
      </w:r>
      <w:hyperlink r:id="rId93" w:history="1">
        <w:r w:rsidRPr="009B5B08">
          <w:rPr>
            <w:rStyle w:val="StyleUnderline"/>
          </w:rPr>
          <w:t>more likely</w:t>
        </w:r>
      </w:hyperlink>
      <w:r w:rsidRPr="009B5B08">
        <w:rPr>
          <w:rStyle w:val="StyleUnderline"/>
        </w:rPr>
        <w:t xml:space="preserve"> to have longer periods of uninterrupted work experience, higher education credentials, and networking opportunities.</w:t>
      </w:r>
      <w:r>
        <w:t xml:space="preserve"> </w:t>
      </w:r>
      <w:r w:rsidRPr="009B5B08">
        <w:rPr>
          <w:rStyle w:val="Emphasis"/>
        </w:rPr>
        <w:t>This is bias.</w:t>
      </w:r>
      <w:r>
        <w:t xml:space="preserve"> </w:t>
      </w:r>
      <w:r w:rsidRPr="00D0440D">
        <w:t>With regional free movement agreements like those under the European Union and the trans-Tasman agreement between Australia and New Zealand, the mobility given to member state citizens reduces demand for low- and high-skilled labor that might otherwise come from non-white majority countries.</w:t>
      </w:r>
      <w:r>
        <w:t xml:space="preserve"> </w:t>
      </w:r>
      <w:hyperlink r:id="rId94" w:history="1">
        <w:r w:rsidRPr="00D0440D">
          <w:t>Entry</w:t>
        </w:r>
      </w:hyperlink>
      <w:r>
        <w:t xml:space="preserve"> </w:t>
      </w:r>
      <w:r w:rsidRPr="00D0440D">
        <w:t>data show that many of these countries have relied more and more on free movement migrants to fill labor gaps, rather than recruit immigrants from outside the region.</w:t>
      </w:r>
      <w:r>
        <w:t xml:space="preserve"> </w:t>
      </w:r>
      <w:r w:rsidRPr="00D0440D">
        <w:t>To be clear, these policies do not deny Haitians or Africans entry</w:t>
      </w:r>
      <w:r>
        <w:t xml:space="preserve"> </w:t>
      </w:r>
      <w:proofErr w:type="spellStart"/>
      <w:r w:rsidRPr="00D0440D">
        <w:t>becausethey</w:t>
      </w:r>
      <w:proofErr w:type="spellEnd"/>
      <w:r w:rsidRPr="00D0440D">
        <w:t xml:space="preserve"> are Haitian or African; indeed,</w:t>
      </w:r>
      <w:r>
        <w:t xml:space="preserve"> </w:t>
      </w:r>
      <w:r w:rsidRPr="00D0440D">
        <w:t>Canada admits</w:t>
      </w:r>
      <w:r>
        <w:t xml:space="preserve"> </w:t>
      </w:r>
      <w:r w:rsidRPr="00D0440D">
        <w:t xml:space="preserve">a significant number of </w:t>
      </w:r>
      <w:proofErr w:type="spellStart"/>
      <w:r w:rsidRPr="00D0440D">
        <w:t>Caribbeans</w:t>
      </w:r>
      <w:proofErr w:type="spellEnd"/>
      <w:r w:rsidRPr="00D0440D">
        <w:t xml:space="preserve"> and Africans. Rather, </w:t>
      </w:r>
      <w:r w:rsidRPr="009B5B08">
        <w:rPr>
          <w:rStyle w:val="StyleUnderline"/>
        </w:rPr>
        <w:t xml:space="preserve">they set standards that very few Haitians or Africans are likely to meet due to the less developed state of their economies and education systems. They may also reinforce racialized inequalities in the countries of origin, impede the reunification of families, and hurt the development potential of migration. These so-called “merit-based” systems can also assign </w:t>
      </w:r>
      <w:hyperlink r:id="rId95" w:history="1">
        <w:r w:rsidRPr="009B5B08">
          <w:rPr>
            <w:rStyle w:val="StyleUnderline"/>
          </w:rPr>
          <w:t>points</w:t>
        </w:r>
      </w:hyperlink>
      <w:r w:rsidRPr="009B5B08">
        <w:rPr>
          <w:rStyle w:val="StyleUnderline"/>
        </w:rPr>
        <w:t xml:space="preserve"> for bona fide family relationships and humanitarian need. President </w:t>
      </w:r>
      <w:hyperlink r:id="rId96" w:history="1">
        <w:r w:rsidRPr="009B5B08">
          <w:rPr>
            <w:rStyle w:val="StyleUnderline"/>
          </w:rPr>
          <w:t>Trump</w:t>
        </w:r>
      </w:hyperlink>
      <w:r w:rsidRPr="009B5B08">
        <w:rPr>
          <w:rStyle w:val="StyleUnderline"/>
        </w:rPr>
        <w:t xml:space="preserve"> and his Republican colleagues simply do not believe that family bonds and human vulnerability have any “merit”. </w:t>
      </w:r>
      <w:r w:rsidRPr="009B5B08">
        <w:rPr>
          <w:rStyle w:val="Emphasis"/>
        </w:rPr>
        <w:t>Further questions arise because it is not clear that points-based systems are any better at promoting immigrants’ economic integration than other types of visas.</w:t>
      </w:r>
      <w:r w:rsidRPr="009B5B08">
        <w:rPr>
          <w:rStyle w:val="StyleUnderline"/>
        </w:rPr>
        <w:t xml:space="preserve"> </w:t>
      </w:r>
      <w:hyperlink r:id="rId97" w:anchor="page_scan_tab_contents" w:history="1">
        <w:r w:rsidRPr="009B5B08">
          <w:rPr>
            <w:rStyle w:val="StyleUnderline"/>
          </w:rPr>
          <w:t>Some observers</w:t>
        </w:r>
      </w:hyperlink>
      <w:r w:rsidRPr="009B5B08">
        <w:rPr>
          <w:rStyle w:val="StyleUnderline"/>
        </w:rPr>
        <w:t xml:space="preserve"> argue that migrants who enter via points-based systems are more likely to have difficulty finding </w:t>
      </w:r>
      <w:hyperlink r:id="rId98" w:history="1">
        <w:r w:rsidRPr="009B5B08">
          <w:rPr>
            <w:rStyle w:val="StyleUnderline"/>
          </w:rPr>
          <w:t>jobs</w:t>
        </w:r>
      </w:hyperlink>
      <w:r w:rsidRPr="009B5B08">
        <w:rPr>
          <w:rStyle w:val="StyleUnderline"/>
        </w:rPr>
        <w:t xml:space="preserve"> and building social networks than migrants who enter on family visas or perhaps even humanitarian visas. Family migrants benefit from the immediate embrace offered by spouses, parents, and other relatives, who help them adapt and succeed in their new environment. The arrival of humanitarian migrants is facilitated by refugee resettlement agencies, which provide language classes, job training and cultural orientation. These admissions programs – particularly family reunification, humanitarian migration, and the diversity lottery, which have collectively made up the </w:t>
      </w:r>
      <w:proofErr w:type="gramStart"/>
      <w:r w:rsidRPr="009B5B08">
        <w:rPr>
          <w:rStyle w:val="StyleUnderline"/>
        </w:rPr>
        <w:t>vast majority</w:t>
      </w:r>
      <w:proofErr w:type="gramEnd"/>
      <w:r w:rsidRPr="009B5B08">
        <w:rPr>
          <w:rStyle w:val="StyleUnderline"/>
        </w:rPr>
        <w:t xml:space="preserve"> of America’s permanent visas recently – are precisely those that have driven the United States’ ethnic diversification since 1965. And they are precisely those which would be cut by the </w:t>
      </w:r>
      <w:hyperlink r:id="rId99" w:history="1">
        <w:r w:rsidRPr="009B5B08">
          <w:rPr>
            <w:rStyle w:val="StyleUnderline"/>
          </w:rPr>
          <w:t xml:space="preserve">immigration admissions </w:t>
        </w:r>
        <w:proofErr w:type="spellStart"/>
        <w:r w:rsidRPr="009B5B08">
          <w:rPr>
            <w:rStyle w:val="StyleUnderline"/>
          </w:rPr>
          <w:t>programs</w:t>
        </w:r>
      </w:hyperlink>
      <w:r w:rsidRPr="009B5B08">
        <w:rPr>
          <w:rStyle w:val="StyleUnderline"/>
        </w:rPr>
        <w:t>that</w:t>
      </w:r>
      <w:proofErr w:type="spellEnd"/>
      <w:r w:rsidRPr="009B5B08">
        <w:rPr>
          <w:rStyle w:val="StyleUnderline"/>
        </w:rPr>
        <w:t xml:space="preserve"> the president and his Republican colleagues are currently proposing. In this light, President Trump’s comments are less significant for the severe prejudice they reveal in his personal worldview. This much we knew. Rather, they are significant in that they help us connect this worldview to the subtleties of immigration policymaking. In the revolutionary changes he and </w:t>
      </w:r>
      <w:hyperlink r:id="rId100" w:history="1">
        <w:r w:rsidRPr="009B5B08">
          <w:rPr>
            <w:rStyle w:val="StyleUnderline"/>
          </w:rPr>
          <w:t>Republicans</w:t>
        </w:r>
      </w:hyperlink>
      <w:r w:rsidRPr="009B5B08">
        <w:rPr>
          <w:rStyle w:val="StyleUnderline"/>
        </w:rPr>
        <w:t xml:space="preserve"> are proposing to immigrant admissions, they will effectively create a government that favors people from Norway over Haiti under the guise of promoting immigrants’ economic integration. Unlike the president’s Muslim ban, his cuts in refugee admissions, and his assaults on undocumented people and their families – all of which a future White House can swiftly reverse – admissions criteria can last generations. Such policy proposals represent the first shots in a battle to remake the ethnic composition of American society and should be scrutinized very carefully for the promises they make and the motivations they veil.</w:t>
      </w:r>
    </w:p>
    <w:p w:rsidR="00652127" w:rsidRDefault="00652127" w:rsidP="00652127">
      <w:pPr>
        <w:pStyle w:val="Heading4"/>
        <w:rPr>
          <w:rStyle w:val="Style13ptBold"/>
          <w:b/>
          <w:sz w:val="24"/>
          <w:szCs w:val="24"/>
        </w:rPr>
      </w:pPr>
      <w:r w:rsidRPr="002474A8">
        <w:rPr>
          <w:rStyle w:val="Style13ptBold"/>
          <w:b/>
          <w:sz w:val="24"/>
          <w:szCs w:val="24"/>
        </w:rPr>
        <w:t>The CP is the fulfillment of Trump’s racist agenda</w:t>
      </w:r>
    </w:p>
    <w:p w:rsidR="00652127" w:rsidRPr="007A4D72" w:rsidRDefault="00652127" w:rsidP="00652127"/>
    <w:p w:rsidR="00652127" w:rsidRPr="002474A8" w:rsidRDefault="00652127" w:rsidP="00652127">
      <w:r w:rsidRPr="002474A8">
        <w:rPr>
          <w:rStyle w:val="Style13ptBold"/>
        </w:rPr>
        <w:t>GJELTEN, ’17</w:t>
      </w:r>
      <w:r>
        <w:t xml:space="preserve"> (</w:t>
      </w:r>
      <w:r w:rsidRPr="002474A8">
        <w:t xml:space="preserve">Tom </w:t>
      </w:r>
      <w:proofErr w:type="spellStart"/>
      <w:r w:rsidRPr="002474A8">
        <w:t>Gjelten</w:t>
      </w:r>
      <w:proofErr w:type="spellEnd"/>
      <w:r w:rsidRPr="002474A8">
        <w:t>,</w:t>
      </w:r>
      <w:r>
        <w:t xml:space="preserve"> </w:t>
      </w:r>
      <w:r w:rsidRPr="002474A8">
        <w:t>correspondent for NPR News and the author</w:t>
      </w:r>
      <w:r>
        <w:t xml:space="preserve"> </w:t>
      </w:r>
      <w:r w:rsidRPr="002474A8">
        <w:t>of</w:t>
      </w:r>
      <w:r>
        <w:t xml:space="preserve"> </w:t>
      </w:r>
      <w:r w:rsidRPr="002474A8">
        <w:t>A Nation of Nations: A Great American Immigration Story.</w:t>
      </w:r>
      <w:r>
        <w:t xml:space="preserve"> </w:t>
      </w:r>
      <w:r w:rsidRPr="002474A8">
        <w:t xml:space="preserve">8/7/2017, "How the White House's Immigration Reforms Might Backfire," Atlantic, </w:t>
      </w:r>
      <w:hyperlink r:id="rId101" w:history="1">
        <w:r w:rsidRPr="00F95A90">
          <w:rPr>
            <w:rStyle w:val="Hyperlink"/>
          </w:rPr>
          <w:t>https://www.theatlantic.com/politics/archive/2017/08/consequences-of-amending-the-1965-immigration-act/536094/</w:t>
        </w:r>
      </w:hyperlink>
      <w:r>
        <w:t>) TLH</w:t>
      </w:r>
    </w:p>
    <w:p w:rsidR="00652127" w:rsidRPr="00652127" w:rsidRDefault="00652127" w:rsidP="00652127">
      <w:pPr>
        <w:rPr>
          <w:u w:val="single"/>
        </w:rPr>
      </w:pPr>
      <w:r w:rsidRPr="007A4D72">
        <w:rPr>
          <w:sz w:val="12"/>
        </w:rPr>
        <w:t xml:space="preserve">Trump adviser Stephen Miller says the new White House plan to amend U.S. immigration law, introduced by Senators Tom Cotton and David Perdue, is “the largest proposed reform to our immigration policy in half a century.” The White House wants to revisit </w:t>
      </w:r>
      <w:hyperlink r:id="rId102" w:history="1">
        <w:r w:rsidRPr="007A4D72">
          <w:rPr>
            <w:sz w:val="12"/>
          </w:rPr>
          <w:t>the 1965 Immigration Act</w:t>
        </w:r>
      </w:hyperlink>
      <w:r w:rsidRPr="007A4D72">
        <w:rPr>
          <w:sz w:val="12"/>
        </w:rPr>
        <w:t xml:space="preserve">, which opened America’s doors wide to immigrants of color and produced the most sweeping demographic transformation of the country in its history. Critics of the proposal </w:t>
      </w:r>
      <w:hyperlink r:id="rId103" w:history="1">
        <w:r w:rsidRPr="007A4D72">
          <w:rPr>
            <w:sz w:val="12"/>
          </w:rPr>
          <w:t>see it</w:t>
        </w:r>
      </w:hyperlink>
      <w:r w:rsidRPr="007A4D72">
        <w:rPr>
          <w:sz w:val="12"/>
        </w:rPr>
        <w:t xml:space="preserve"> as a thinly veiled effort to constrict the flow of nonwhite groups to the United States. The alt-right leader Richard Spencer, welcoming such a development, told HuffPost the bill “sounds awesome.” </w:t>
      </w:r>
      <w:r w:rsidRPr="002474A8">
        <w:rPr>
          <w:rStyle w:val="StyleUnderline"/>
        </w:rPr>
        <w:t>The bill’s proposed changes are certainly significant, but their consequences may not be easily predicted. The</w:t>
      </w:r>
      <w:r>
        <w:rPr>
          <w:rStyle w:val="StyleUnderline"/>
        </w:rPr>
        <w:t xml:space="preserve"> </w:t>
      </w:r>
      <w:hyperlink r:id="rId104" w:history="1">
        <w:r w:rsidRPr="002474A8">
          <w:rPr>
            <w:rStyle w:val="StyleUnderline"/>
          </w:rPr>
          <w:t>key lesson of the 1965 reforms</w:t>
        </w:r>
      </w:hyperlink>
      <w:r>
        <w:rPr>
          <w:rStyle w:val="StyleUnderline"/>
        </w:rPr>
        <w:t xml:space="preserve"> </w:t>
      </w:r>
      <w:r w:rsidRPr="002474A8">
        <w:rPr>
          <w:rStyle w:val="StyleUnderline"/>
        </w:rPr>
        <w:t>is that social engineering through the adjustment of immigration policy is no simple matter—and almost any such effort will produce dramatic, unintended consequences.</w:t>
      </w:r>
      <w:r>
        <w:rPr>
          <w:rStyle w:val="StyleUnderline"/>
        </w:rPr>
        <w:t xml:space="preserve"> </w:t>
      </w:r>
      <w:r w:rsidRPr="007A4D72">
        <w:rPr>
          <w:sz w:val="12"/>
        </w:rPr>
        <w:t xml:space="preserve">The 1965 Act overturned a longstanding policy of allocating immigrant visas </w:t>
      </w:r>
      <w:proofErr w:type="gramStart"/>
      <w:r w:rsidRPr="007A4D72">
        <w:rPr>
          <w:sz w:val="12"/>
        </w:rPr>
        <w:t>on the basis of</w:t>
      </w:r>
      <w:proofErr w:type="gramEnd"/>
      <w:r w:rsidRPr="007A4D72">
        <w:rPr>
          <w:sz w:val="12"/>
        </w:rPr>
        <w:t xml:space="preserve"> national origin, whereby people from northern and western Europe were given highly preferential treatment over those from southern and eastern Europe, the Mediterranean, Africa, or Asia. Once people of all backgrounds were given a roughly equal opportunity to move to the United States, the flow of immigrants changed dramatically. At the time the Act was passed, arriving immigrants were almost entirely white and European. Fifty years later, nine of 10 newcomers were from outside Europe, and—to the consternation of Miller and other immigration critics—their share of the American population was nearing an all-time high. “The reality is that the foreign-born population into our country has quadrupled since 1970. That’s a fact,” Miller declared, leaving no doubt he sees such immigration growth as a disturbing development. “As a result of this [immigration] policy,” he said, “we’ve seen significant reductions in wages for blue-collar workers, massive displacement of African American and Hispanic workers, as well as the displacement of immigrant workers from previous years who oftentimes compete directly against new arrivals who are being paid even less.” In his </w:t>
      </w:r>
      <w:hyperlink r:id="rId105" w:history="1">
        <w:r w:rsidRPr="007A4D72">
          <w:rPr>
            <w:sz w:val="12"/>
          </w:rPr>
          <w:t>White House briefing</w:t>
        </w:r>
      </w:hyperlink>
      <w:r w:rsidRPr="007A4D72">
        <w:rPr>
          <w:sz w:val="12"/>
        </w:rPr>
        <w:t xml:space="preserve">, Miller did not highlight the cultural impact of nonwhite immigration, although he suggested that criticism of the proposal betrayed “a cosmopolitan bias.” In fact, most economists say immigration has a net economic benefit and is associated more with job creation than with job loss, even though there may be negative effects for the least skilled, least educated native-born workers. The legislation introduced by Cotton and Perdue and enthusiastically supported by the White </w:t>
      </w:r>
      <w:hyperlink r:id="rId106" w:history="1">
        <w:r w:rsidRPr="007A4D72">
          <w:rPr>
            <w:sz w:val="12"/>
          </w:rPr>
          <w:t>House</w:t>
        </w:r>
      </w:hyperlink>
      <w:r w:rsidRPr="007A4D72">
        <w:rPr>
          <w:sz w:val="12"/>
        </w:rPr>
        <w:t xml:space="preserve"> would aim to cut legal immigration to the United States by half, mainly by severely restricting the allocation of legal permanent residence status (green cards) on the basis of family ties. Currently, naturalized U.S. citizens can sponsor the immigration of spouses, parents, children, and adult siblings. Legal permanent residents can sponsor spouses, minor children, and unmarried adult children. About two-thirds of all immigrants currently achieve legal status because of these family ties. The proposed legislation would eliminate all family sponsorship beyond spouses and minor children and thus theoretically end the phenomenon of “chain migration,” which Miller defined as what happens when someone sponsors a relative “who can bring in a relative who can bring in a relative.” </w:t>
      </w:r>
      <w:r w:rsidRPr="002474A8">
        <w:rPr>
          <w:rStyle w:val="StyleUnderline"/>
        </w:rPr>
        <w:t xml:space="preserve">The priority instead would be immigrants who score “points” </w:t>
      </w:r>
      <w:proofErr w:type="gramStart"/>
      <w:r w:rsidRPr="002474A8">
        <w:rPr>
          <w:rStyle w:val="StyleUnderline"/>
        </w:rPr>
        <w:t>as a result of</w:t>
      </w:r>
      <w:proofErr w:type="gramEnd"/>
      <w:r w:rsidRPr="002474A8">
        <w:rPr>
          <w:rStyle w:val="StyleUnderline"/>
        </w:rPr>
        <w:t xml:space="preserve"> their ability to speak English, their income prospects, and their marketable job skills. During his presidential campaign, Donald Trump</w:t>
      </w:r>
      <w:r>
        <w:rPr>
          <w:rStyle w:val="StyleUnderline"/>
        </w:rPr>
        <w:t xml:space="preserve"> </w:t>
      </w:r>
      <w:hyperlink r:id="rId107" w:history="1">
        <w:r w:rsidRPr="002474A8">
          <w:rPr>
            <w:rStyle w:val="StyleUnderline"/>
          </w:rPr>
          <w:t>promised</w:t>
        </w:r>
      </w:hyperlink>
      <w:r>
        <w:rPr>
          <w:rStyle w:val="StyleUnderline"/>
        </w:rPr>
        <w:t xml:space="preserve"> </w:t>
      </w:r>
      <w:r w:rsidRPr="002474A8">
        <w:rPr>
          <w:rStyle w:val="StyleUnderline"/>
        </w:rPr>
        <w:t>to select immigrants “based on their likelihood of success in U.S. society” and their ability “to successfully assimilate.”</w:t>
      </w:r>
      <w:r>
        <w:rPr>
          <w:rStyle w:val="StyleUnderline"/>
        </w:rPr>
        <w:t xml:space="preserve"> </w:t>
      </w:r>
      <w:r w:rsidRPr="007A4D72">
        <w:rPr>
          <w:sz w:val="12"/>
        </w:rPr>
        <w:t xml:space="preserve">Ironically, the original version of the 1965 law had a similar goal, favoring immigrants with skills considered “especially advantageous” to the United States. The priorities were changed, because critics feared that a merit-based system would open the gates to a more diverse immigrant population and thus change the demographic character of the United States. The provision that Cotton and Perdue are targeting—family sponsorship—was ironically </w:t>
      </w:r>
      <w:hyperlink r:id="rId108" w:history="1">
        <w:r w:rsidRPr="007A4D72">
          <w:rPr>
            <w:sz w:val="12"/>
          </w:rPr>
          <w:t>intended as a bulwark</w:t>
        </w:r>
      </w:hyperlink>
      <w:r w:rsidRPr="007A4D72">
        <w:rPr>
          <w:sz w:val="12"/>
        </w:rPr>
        <w:t xml:space="preserve"> against that prospect. The assumption was that amending the law to favor those who already had relatives in the country would produce an immigrant population that matched the racial and ethnic profile of the existing U.S. population. The American Legion, which had fiercely defended a policy preferential to northern and western Europeans, supported the 1965 Act only after it was amended with the family unification preference, </w:t>
      </w:r>
      <w:hyperlink r:id="rId109" w:history="1">
        <w:r w:rsidRPr="007A4D72">
          <w:rPr>
            <w:sz w:val="12"/>
          </w:rPr>
          <w:t>a feature the Legion saw</w:t>
        </w:r>
      </w:hyperlink>
      <w:r w:rsidRPr="007A4D72">
        <w:rPr>
          <w:sz w:val="12"/>
        </w:rPr>
        <w:t xml:space="preserve"> as “a naturally operating national origin system.” It was a profound miscalculation. The supporters of a family-based immigration policy failed to recognize that the desire to move to the United States in the second half of the 20th century was concentrated in the developing countries in Asia, Africa, the Middle East, and Latin America. The young African with a student visa, the Korean woman who married a U.S. serviceman, and the Indian tech worker who got an employment visa could each sponsor a relative’s immigration, and the pattern of chain migration was quickly established. The Cotton-Perdue bill aims to undo that unintended consequence. But </w:t>
      </w:r>
      <w:r w:rsidRPr="002474A8">
        <w:rPr>
          <w:rStyle w:val="StyleUnderline"/>
        </w:rPr>
        <w:t>a “points-based” immigration system like the one backed by the White House could have similarly unexpected effects. Immigrants from Latin America, who have significantly lower levels of education and English proficiency, would be disadvantaged, as would refugees. But immigrants from Asia, the Middle East, and Africa</w:t>
      </w:r>
      <w:r>
        <w:rPr>
          <w:rStyle w:val="StyleUnderline"/>
        </w:rPr>
        <w:t xml:space="preserve"> </w:t>
      </w:r>
      <w:hyperlink r:id="rId110" w:history="1">
        <w:r w:rsidRPr="002474A8">
          <w:rPr>
            <w:rStyle w:val="StyleUnderline"/>
          </w:rPr>
          <w:t>are more likely</w:t>
        </w:r>
      </w:hyperlink>
      <w:r>
        <w:rPr>
          <w:rStyle w:val="StyleUnderline"/>
        </w:rPr>
        <w:t xml:space="preserve"> </w:t>
      </w:r>
      <w:r w:rsidRPr="002474A8">
        <w:rPr>
          <w:rStyle w:val="StyleUnderline"/>
        </w:rPr>
        <w:t>than the U.S.-born population to have at least some college education.</w:t>
      </w:r>
      <w:r>
        <w:rPr>
          <w:rStyle w:val="StyleUnderline"/>
        </w:rPr>
        <w:t xml:space="preserve"> </w:t>
      </w:r>
      <w:r w:rsidRPr="002474A8">
        <w:rPr>
          <w:rStyle w:val="StyleUnderline"/>
        </w:rPr>
        <w:t>President Trump proposed a ban on Muslims entering the country during his campaign, but Muslim immigrants are</w:t>
      </w:r>
      <w:r>
        <w:rPr>
          <w:rStyle w:val="StyleUnderline"/>
        </w:rPr>
        <w:t xml:space="preserve"> </w:t>
      </w:r>
      <w:hyperlink r:id="rId111" w:history="1">
        <w:r w:rsidRPr="002474A8">
          <w:rPr>
            <w:rStyle w:val="StyleUnderline"/>
          </w:rPr>
          <w:t>25 percent more likely</w:t>
        </w:r>
      </w:hyperlink>
      <w:r>
        <w:rPr>
          <w:rStyle w:val="StyleUnderline"/>
        </w:rPr>
        <w:t xml:space="preserve"> </w:t>
      </w:r>
      <w:r w:rsidRPr="002474A8">
        <w:rPr>
          <w:rStyle w:val="StyleUnderline"/>
        </w:rPr>
        <w:t>than U.S. born residents to have a</w:t>
      </w:r>
      <w:r>
        <w:rPr>
          <w:rStyle w:val="StyleUnderline"/>
        </w:rPr>
        <w:t xml:space="preserve"> </w:t>
      </w:r>
      <w:hyperlink r:id="rId112" w:history="1">
        <w:r w:rsidRPr="002474A8">
          <w:rPr>
            <w:rStyle w:val="StyleUnderline"/>
          </w:rPr>
          <w:t>college degree</w:t>
        </w:r>
      </w:hyperlink>
      <w:r w:rsidRPr="002474A8">
        <w:rPr>
          <w:rStyle w:val="StyleUnderline"/>
        </w:rPr>
        <w:t>, and many have valuable high-tech skills. Among immigrant groups, those from sub-Saharan Africa and the Middle East have higher than average English proficiency.</w:t>
      </w:r>
      <w:r>
        <w:rPr>
          <w:rStyle w:val="StyleUnderline"/>
        </w:rPr>
        <w:t xml:space="preserve"> </w:t>
      </w:r>
      <w:r w:rsidRPr="002474A8">
        <w:rPr>
          <w:rStyle w:val="StyleUnderline"/>
        </w:rPr>
        <w:t>Those immigration critics who think major amendments to the 1965 law might make the country less diverse could be surprised if the changes are implemented. While the bill would likely reduce the flow of some immigrant groups, it could well expand others in ways that would further reshape the American population.</w:t>
      </w:r>
    </w:p>
    <w:p w:rsidR="00652127" w:rsidRDefault="006854DE" w:rsidP="00652127">
      <w:pPr>
        <w:pStyle w:val="Heading3"/>
      </w:pPr>
      <w:r>
        <w:t xml:space="preserve">Hurts </w:t>
      </w:r>
      <w:bookmarkStart w:id="2" w:name="_GoBack"/>
      <w:bookmarkEnd w:id="2"/>
      <w:r w:rsidR="00652127">
        <w:t>Unions</w:t>
      </w:r>
    </w:p>
    <w:p w:rsidR="00652127" w:rsidRDefault="00652127" w:rsidP="00652127">
      <w:pPr>
        <w:pStyle w:val="Heading4"/>
      </w:pPr>
      <w:r>
        <w:t xml:space="preserve">Merit based systems undermine union effectiveness </w:t>
      </w:r>
    </w:p>
    <w:p w:rsidR="00652127" w:rsidRPr="00652127" w:rsidRDefault="00652127" w:rsidP="00652127">
      <w:r>
        <w:t xml:space="preserve">Benjy </w:t>
      </w:r>
      <w:proofErr w:type="spellStart"/>
      <w:r w:rsidRPr="00652127">
        <w:rPr>
          <w:b/>
        </w:rPr>
        <w:t>Sarlin</w:t>
      </w:r>
      <w:proofErr w:type="spellEnd"/>
      <w:r w:rsidRPr="00652127">
        <w:rPr>
          <w:b/>
        </w:rPr>
        <w:t>, 2-1-2017</w:t>
      </w:r>
      <w:r>
        <w:t>, "America's top labor boss takes on Trump over immigration," NBC News, https://www.nbcnews.com/politics/white-house/top-labor-boss-says-trump-right-about-u-s-broken-n844191</w:t>
      </w:r>
    </w:p>
    <w:p w:rsidR="00652127" w:rsidRPr="00652127" w:rsidRDefault="00652127" w:rsidP="00652127">
      <w:r w:rsidRPr="00652127">
        <w:t xml:space="preserve">Richard </w:t>
      </w:r>
      <w:proofErr w:type="spellStart"/>
      <w:r w:rsidRPr="00652127">
        <w:t>Trumka</w:t>
      </w:r>
      <w:proofErr w:type="spellEnd"/>
      <w:r w:rsidRPr="00652127">
        <w:t xml:space="preserve">, </w:t>
      </w:r>
      <w:r w:rsidRPr="002F6F55">
        <w:rPr>
          <w:rStyle w:val="StyleUnderline"/>
        </w:rPr>
        <w:t>president of the AFL-CIO, has joined other labor groups in pushing for legal status for undocumented workers</w:t>
      </w:r>
      <w:r w:rsidRPr="00652127">
        <w:t xml:space="preserve"> and an overhaul of legal immigration. In 2013, he</w:t>
      </w:r>
      <w:r>
        <w:t xml:space="preserve"> </w:t>
      </w:r>
      <w:hyperlink r:id="rId113" w:history="1">
        <w:r w:rsidRPr="00652127">
          <w:rPr>
            <w:rStyle w:val="Hyperlink"/>
          </w:rPr>
          <w:t>negotiated a compromise</w:t>
        </w:r>
        <w:r>
          <w:rPr>
            <w:rStyle w:val="Hyperlink"/>
          </w:rPr>
          <w:t xml:space="preserve"> </w:t>
        </w:r>
      </w:hyperlink>
      <w:r w:rsidRPr="00652127">
        <w:t>with the Chamber of Commerce on work visas that lawmakers incorporated into the “Gang of Eight” bill that passed the Senate.</w:t>
      </w:r>
      <w:r>
        <w:t xml:space="preserve"> </w:t>
      </w:r>
      <w:proofErr w:type="spellStart"/>
      <w:r w:rsidRPr="002F6F55">
        <w:rPr>
          <w:rStyle w:val="StyleUnderline"/>
        </w:rPr>
        <w:t>Trumka</w:t>
      </w:r>
      <w:proofErr w:type="spellEnd"/>
      <w:r w:rsidRPr="002F6F55">
        <w:rPr>
          <w:rStyle w:val="StyleUnderline"/>
        </w:rPr>
        <w:t xml:space="preserve"> sat down with NBC News on Thursday to discuss the president’s proposal and labor’s role in immigration reform</w:t>
      </w:r>
      <w:r w:rsidRPr="00652127">
        <w:t>. Below is our conversation, edited for content and clarity.</w:t>
      </w:r>
      <w:r>
        <w:t xml:space="preserve"> </w:t>
      </w:r>
      <w:r w:rsidRPr="00652127">
        <w:t xml:space="preserve">NBC News: The president used his State of the Union speech to push for a deal on </w:t>
      </w:r>
      <w:proofErr w:type="spellStart"/>
      <w:r w:rsidRPr="00652127">
        <w:t>DREAMers</w:t>
      </w:r>
      <w:proofErr w:type="spellEnd"/>
      <w:r w:rsidRPr="00652127">
        <w:t>, the wall, and legal cuts to immigration</w:t>
      </w:r>
      <w:r w:rsidRPr="002F6F55">
        <w:rPr>
          <w:rStyle w:val="StyleUnderline"/>
        </w:rPr>
        <w:t>. Is this a framework you could accept? TRUMKA: No, not the framework he put forward.</w:t>
      </w:r>
      <w:r w:rsidRPr="00652127">
        <w:t xml:space="preserve"> We got a lot of ways to go.</w:t>
      </w:r>
      <w:r>
        <w:t xml:space="preserve"> </w:t>
      </w:r>
      <w:r w:rsidRPr="00652127">
        <w:t xml:space="preserve">I agree with him on one thing: The immigration system in the country is broken and needs to be fixed. We have a long-term fix and a short-term fix. The first thing we </w:t>
      </w:r>
      <w:proofErr w:type="gramStart"/>
      <w:r w:rsidRPr="00652127">
        <w:t>have to</w:t>
      </w:r>
      <w:proofErr w:type="gramEnd"/>
      <w:r w:rsidRPr="00652127">
        <w:t xml:space="preserve"> fix is DACA and [Temporary Protected Status recipients] because of what’s about to happen. </w:t>
      </w:r>
      <w:r w:rsidRPr="002F6F55">
        <w:rPr>
          <w:rStyle w:val="StyleUnderline"/>
        </w:rPr>
        <w:t xml:space="preserve">But trying to create a "merit-based system" that splits up families and gives more control to employers isn't going to fix the system, it's going to make it worse. Right </w:t>
      </w:r>
      <w:proofErr w:type="gramStart"/>
      <w:r w:rsidRPr="002F6F55">
        <w:rPr>
          <w:rStyle w:val="StyleUnderline"/>
        </w:rPr>
        <w:t>now</w:t>
      </w:r>
      <w:proofErr w:type="gramEnd"/>
      <w:r w:rsidRPr="002F6F55">
        <w:rPr>
          <w:rStyle w:val="StyleUnderline"/>
        </w:rPr>
        <w:t xml:space="preserve"> when an immigrant comes into this country [to work], they don't have their green card, the employer has their green card. That gives that employer tremendous leverage. If they work in unsafe conditions and they start to complain about it, then they whack them, they get rid of them, and use the green card to bring in somebody else.</w:t>
      </w:r>
      <w:r w:rsidRPr="00652127">
        <w:t xml:space="preserve"> The point is that the system is broken because workers have too little power.</w:t>
      </w:r>
      <w:r>
        <w:t xml:space="preserve"> </w:t>
      </w:r>
      <w:r w:rsidRPr="00652127">
        <w:t>The president is making the case that the overall immigration levels we have hurt existing workers. What do you make of the idea we’d be better off with fewer immigrants in total?</w:t>
      </w:r>
      <w:r>
        <w:t xml:space="preserve"> </w:t>
      </w:r>
      <w:r w:rsidRPr="00652127">
        <w:t xml:space="preserve">If you took all the immigrants out of the economy right now, you'd quite frankly debilitate it. It's not that they're hurting the economy, they're </w:t>
      </w:r>
      <w:proofErr w:type="gramStart"/>
      <w:r w:rsidRPr="00652127">
        <w:t>actually making</w:t>
      </w:r>
      <w:proofErr w:type="gramEnd"/>
      <w:r w:rsidRPr="00652127">
        <w:t xml:space="preserve"> the economy run. They do their job every day, they pay their taxes, they do everything on the right side. It’s working, except they don’t have rights, so they get taken advantage of and that hurts the rest of us. It’s them being taken advantage of, not the fact that they're there.</w:t>
      </w:r>
      <w:r>
        <w:t xml:space="preserve"> </w:t>
      </w:r>
    </w:p>
    <w:p w:rsidR="00652127" w:rsidRPr="00652127" w:rsidRDefault="00652127" w:rsidP="00652127"/>
    <w:p w:rsidR="00652127" w:rsidRDefault="00652127" w:rsidP="00652127">
      <w:pPr>
        <w:pStyle w:val="Heading2"/>
      </w:pPr>
      <w:r>
        <w:t>Net Benefits</w:t>
      </w:r>
    </w:p>
    <w:p w:rsidR="00652127" w:rsidRDefault="00652127" w:rsidP="00652127">
      <w:pPr>
        <w:pStyle w:val="Heading3"/>
      </w:pPr>
      <w:r>
        <w:t>Wages not NB</w:t>
      </w:r>
    </w:p>
    <w:p w:rsidR="00652127" w:rsidRDefault="00652127" w:rsidP="00652127"/>
    <w:p w:rsidR="00652127" w:rsidRDefault="00652127" w:rsidP="00652127">
      <w:pPr>
        <w:pStyle w:val="Heading4"/>
      </w:pPr>
      <w:r>
        <w:t>Merit Based systems fail to solve wages, cut off the US from a necessary labor supply, and drive entrepreneurs away from the US</w:t>
      </w:r>
    </w:p>
    <w:p w:rsidR="00652127" w:rsidRPr="000B14A8" w:rsidRDefault="00652127" w:rsidP="00652127"/>
    <w:p w:rsidR="00652127" w:rsidRPr="00B7338C" w:rsidRDefault="00652127" w:rsidP="00652127">
      <w:r>
        <w:t xml:space="preserve">Jonathan </w:t>
      </w:r>
      <w:r w:rsidRPr="00B7338C">
        <w:rPr>
          <w:b/>
        </w:rPr>
        <w:t>Ernst, 8-3-2017</w:t>
      </w:r>
      <w:r>
        <w:t>, "The RAISE Act Won't Raise Wages for Americans," Council on Foreign Relations, https://www.cfr.org/article/raise-act-wont-raise-wages-americans</w:t>
      </w:r>
    </w:p>
    <w:p w:rsidR="00652127" w:rsidRPr="007A4D72" w:rsidRDefault="00652127" w:rsidP="00652127">
      <w:pPr>
        <w:rPr>
          <w:sz w:val="12"/>
        </w:rPr>
      </w:pPr>
      <w:r w:rsidRPr="00B7338C">
        <w:rPr>
          <w:rStyle w:val="StyleUnderline"/>
        </w:rPr>
        <w:t xml:space="preserve">The sponsors of the RAISE Act promise that, by cutting immigration in half and </w:t>
      </w:r>
      <w:proofErr w:type="gramStart"/>
      <w:r w:rsidRPr="00B7338C">
        <w:rPr>
          <w:rStyle w:val="StyleUnderline"/>
        </w:rPr>
        <w:t>in particular by</w:t>
      </w:r>
      <w:proofErr w:type="gramEnd"/>
      <w:r w:rsidRPr="00B7338C">
        <w:rPr>
          <w:rStyle w:val="StyleUnderline"/>
        </w:rPr>
        <w:t xml:space="preserve"> stemming the flow of low-skilled immigrants, the result will be “an increase in wages for working Americans, who are long overdue for a raise.” The evidence for such a claim is scant</w:t>
      </w:r>
      <w:r w:rsidRPr="007A4D72">
        <w:rPr>
          <w:sz w:val="12"/>
        </w:rPr>
        <w:t xml:space="preserve">, to say the least. </w:t>
      </w:r>
      <w:hyperlink r:id="rId114" w:tgtFrame="_blank" w:tooltip="A new paper by Michael Clemens of the Center for Global Development" w:history="1">
        <w:r w:rsidRPr="007A4D72">
          <w:rPr>
            <w:rStyle w:val="Hyperlink"/>
            <w:sz w:val="12"/>
          </w:rPr>
          <w:t>A new paper by Michael Clemens of the Center for Global Development</w:t>
        </w:r>
      </w:hyperlink>
      <w:r w:rsidRPr="007A4D72">
        <w:rPr>
          <w:sz w:val="12"/>
        </w:rPr>
        <w:t xml:space="preserve"> and his colleagues takes a deep dive into one of the more notable labor market “shocks” created by restricting immigration—</w:t>
      </w:r>
      <w:r w:rsidRPr="00B7338C">
        <w:rPr>
          <w:rStyle w:val="StyleUnderline"/>
        </w:rPr>
        <w:t>the U.S. elimination of the bracero program in 1964, which cut off an annual supply of roughly 500,000 Mexican farmworkers. The sudden reduction in supply of workers had no effect on farmworker wages, however, even in states that saw their farm workforce decline by as much as one-third</w:t>
      </w:r>
      <w:r w:rsidRPr="007A4D72">
        <w:rPr>
          <w:sz w:val="12"/>
        </w:rPr>
        <w:t xml:space="preserve">. Instead, </w:t>
      </w:r>
      <w:r w:rsidRPr="00B7338C">
        <w:rPr>
          <w:rStyle w:val="StyleUnderline"/>
        </w:rPr>
        <w:t>farmers opted for automation and other labor-saving tools</w:t>
      </w:r>
      <w:r w:rsidRPr="007A4D72">
        <w:rPr>
          <w:sz w:val="12"/>
        </w:rPr>
        <w:t xml:space="preserve">. That research is not the last word, of course. But </w:t>
      </w:r>
      <w:r w:rsidRPr="00B7338C">
        <w:rPr>
          <w:rStyle w:val="StyleUnderline"/>
        </w:rPr>
        <w:t>the bulk of economic studies suggests that, of the various factors holding down the wages of Americans, immigration is a rather insignificant one</w:t>
      </w:r>
      <w:r w:rsidRPr="007A4D72">
        <w:rPr>
          <w:sz w:val="12"/>
        </w:rPr>
        <w:t xml:space="preserve"> (though, to honor the complexity again, the effects appear to be larger for some groups, </w:t>
      </w:r>
      <w:hyperlink r:id="rId115" w:tgtFrame="_blank" w:tooltip="such as African-Americans with less than a high-school education" w:history="1">
        <w:r w:rsidRPr="007A4D72">
          <w:rPr>
            <w:rStyle w:val="Hyperlink"/>
            <w:sz w:val="12"/>
          </w:rPr>
          <w:t>such as African-Americans with less than a high-school education</w:t>
        </w:r>
      </w:hyperlink>
      <w:r w:rsidRPr="007A4D72">
        <w:rPr>
          <w:sz w:val="12"/>
        </w:rPr>
        <w:t xml:space="preserve">). And Trump’s embrace of the bill blithely ignores the potential downsides of restricting immigration so severely. </w:t>
      </w:r>
      <w:r w:rsidRPr="00B7338C">
        <w:rPr>
          <w:rStyle w:val="StyleUnderline"/>
        </w:rPr>
        <w:t>Many U.S.</w:t>
      </w:r>
      <w:r>
        <w:rPr>
          <w:rStyle w:val="StyleUnderline"/>
        </w:rPr>
        <w:t xml:space="preserve"> </w:t>
      </w:r>
      <w:hyperlink r:id="rId116" w:tgtFrame="_blank" w:tooltip="employers today are complaining they can’t find workers with the skills they need" w:history="1">
        <w:r w:rsidRPr="00B7338C">
          <w:rPr>
            <w:rStyle w:val="StyleUnderline"/>
          </w:rPr>
          <w:t>employers today are complaining they can’t find workers with the skills they need</w:t>
        </w:r>
      </w:hyperlink>
      <w:r w:rsidRPr="00B7338C">
        <w:rPr>
          <w:rStyle w:val="StyleUnderline"/>
        </w:rPr>
        <w:t>, retarding business expansion</w:t>
      </w:r>
      <w:r w:rsidRPr="007A4D72">
        <w:rPr>
          <w:sz w:val="12"/>
        </w:rPr>
        <w:t xml:space="preserve">. </w:t>
      </w:r>
      <w:r w:rsidRPr="00B7338C">
        <w:rPr>
          <w:rStyle w:val="StyleUnderline"/>
        </w:rPr>
        <w:t>The United States is</w:t>
      </w:r>
      <w:r>
        <w:rPr>
          <w:rStyle w:val="StyleUnderline"/>
        </w:rPr>
        <w:t xml:space="preserve"> </w:t>
      </w:r>
      <w:hyperlink r:id="rId117" w:tgtFrame="_blank" w:tooltip="already losing highly-skilled and entrepreneurial immigrants" w:history="1">
        <w:r w:rsidRPr="00B7338C">
          <w:rPr>
            <w:rStyle w:val="StyleUnderline"/>
          </w:rPr>
          <w:t>already losing highly-skilled and entrepreneurial immigrants</w:t>
        </w:r>
        <w:r>
          <w:rPr>
            <w:rStyle w:val="StyleUnderline"/>
          </w:rPr>
          <w:t xml:space="preserve"> </w:t>
        </w:r>
      </w:hyperlink>
      <w:r w:rsidRPr="00B7338C">
        <w:rPr>
          <w:rStyle w:val="StyleUnderline"/>
        </w:rPr>
        <w:t>to other countries that are eager to open their doors to the immigrants this country is discouraging</w:t>
      </w:r>
      <w:r w:rsidRPr="007A4D72">
        <w:rPr>
          <w:sz w:val="12"/>
        </w:rPr>
        <w:t xml:space="preserve"> (and despite its focus on “merit-based” immigration, the RAISE Act would do nothing to help here). Perhaps </w:t>
      </w:r>
      <w:r w:rsidRPr="00B7338C">
        <w:rPr>
          <w:rStyle w:val="StyleUnderline"/>
        </w:rPr>
        <w:t>the most surreal moment in the bill's unveiling was when Trump advisor Stephen Miller invoked Detroit to make the case for immigration restrictions</w:t>
      </w:r>
      <w:r w:rsidRPr="007A4D72">
        <w:rPr>
          <w:sz w:val="12"/>
        </w:rPr>
        <w:t xml:space="preserve">, worrying that if a new business opened in the city “the unemployed workers of Detroit are going to have to compete against an endless flow of unskilled workers for the exact same jobs.” Note: </w:t>
      </w:r>
      <w:r w:rsidRPr="00B7338C">
        <w:rPr>
          <w:rStyle w:val="StyleUnderline"/>
        </w:rPr>
        <w:t>Detroit’s population has fallen by nearly two-thirds over the past half century, the same period of mass migration that Miller cites as the cause of so many ills.</w:t>
      </w:r>
      <w:r>
        <w:rPr>
          <w:rStyle w:val="StyleUnderline"/>
        </w:rPr>
        <w:t xml:space="preserve"> </w:t>
      </w:r>
      <w:hyperlink r:id="rId118" w:tgtFrame="_blank" w:tooltip="Formation of new businesses across the United States is at historic lows" w:history="1">
        <w:r w:rsidRPr="00B7338C">
          <w:rPr>
            <w:rStyle w:val="StyleUnderline"/>
          </w:rPr>
          <w:t>Formation of new businesses across the United States is at historic lows</w:t>
        </w:r>
      </w:hyperlink>
      <w:r w:rsidRPr="00B7338C">
        <w:rPr>
          <w:rStyle w:val="StyleUnderline"/>
        </w:rPr>
        <w:t>, and Detroit continues to lose companies faster than it is creating them</w:t>
      </w:r>
      <w:r w:rsidRPr="007A4D72">
        <w:rPr>
          <w:sz w:val="12"/>
        </w:rPr>
        <w:t xml:space="preserve">. One of the clearest bits of data on </w:t>
      </w:r>
      <w:r w:rsidRPr="00B7338C">
        <w:rPr>
          <w:rStyle w:val="StyleUnderline"/>
        </w:rPr>
        <w:t>immigrants is that they start new companies at a much higher rate than native-born</w:t>
      </w:r>
      <w:r w:rsidRPr="007A4D72">
        <w:rPr>
          <w:sz w:val="12"/>
        </w:rPr>
        <w:t xml:space="preserve"> Americans. If ever there was a city that needs more immigrants, not fewer, it is Detroit. The RAISE Act is just the latest version of Trump’s penchant for simple solutions to hard problems. “Repeal and replace” on Obamacare would have left millions of Americans with less health care coverage. His trade proposals for restricting imports would harm many American </w:t>
      </w:r>
      <w:proofErr w:type="gramStart"/>
      <w:r w:rsidRPr="007A4D72">
        <w:rPr>
          <w:sz w:val="12"/>
        </w:rPr>
        <w:t>workers, and</w:t>
      </w:r>
      <w:proofErr w:type="gramEnd"/>
      <w:r w:rsidRPr="007A4D72">
        <w:rPr>
          <w:sz w:val="12"/>
        </w:rPr>
        <w:t xml:space="preserve"> sidestep the real challenge of making America more competitive internationally and ensuring that trade rules are enforced fairly. His slash-and-burn budget would cut retraining programs and other initiatives that help Americans gain a leg up in a fast-changing economy. Trump’s campaign identified real problems that have been too long overlooked. Now if only he could embrace some real solutions.</w:t>
      </w:r>
    </w:p>
    <w:p w:rsidR="00652127" w:rsidRPr="00B7338C" w:rsidRDefault="00652127" w:rsidP="00652127"/>
    <w:p w:rsidR="00652127" w:rsidRPr="000B14A8" w:rsidRDefault="00652127" w:rsidP="00652127"/>
    <w:p w:rsidR="00652127" w:rsidRDefault="00652127" w:rsidP="00652127"/>
    <w:p w:rsidR="00652127" w:rsidRDefault="00652127" w:rsidP="00652127"/>
    <w:p w:rsidR="00652127" w:rsidRDefault="00652127" w:rsidP="00652127"/>
    <w:p w:rsidR="00652127" w:rsidRDefault="00652127" w:rsidP="00652127"/>
    <w:p w:rsidR="00652127" w:rsidRPr="00B55AD5" w:rsidRDefault="00652127" w:rsidP="00652127"/>
    <w:sectPr w:rsidR="00652127" w:rsidRPr="00B55AD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C1150" w:rsidRDefault="004C1150" w:rsidP="00C67714">
      <w:pPr>
        <w:spacing w:after="0" w:line="240" w:lineRule="auto"/>
      </w:pPr>
      <w:r>
        <w:separator/>
      </w:r>
    </w:p>
  </w:endnote>
  <w:endnote w:type="continuationSeparator" w:id="0">
    <w:p w:rsidR="004C1150" w:rsidRDefault="004C1150" w:rsidP="00C677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auto"/>
    <w:pitch w:val="variable"/>
    <w:sig w:usb0="E1000AEF" w:usb1="5000A1FF" w:usb2="00000000" w:usb3="00000000" w:csb0="000001BF"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C1150" w:rsidRDefault="004C1150" w:rsidP="00C67714">
      <w:pPr>
        <w:spacing w:after="0" w:line="240" w:lineRule="auto"/>
      </w:pPr>
      <w:r>
        <w:separator/>
      </w:r>
    </w:p>
  </w:footnote>
  <w:footnote w:type="continuationSeparator" w:id="0">
    <w:p w:rsidR="004C1150" w:rsidRDefault="004C1150" w:rsidP="00C677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360350208"/>
    <w:docVar w:name="VerbatimVersion" w:val="5.1"/>
  </w:docVars>
  <w:rsids>
    <w:rsidRoot w:val="00887E77"/>
    <w:rsid w:val="000139A3"/>
    <w:rsid w:val="00100833"/>
    <w:rsid w:val="00104529"/>
    <w:rsid w:val="00105942"/>
    <w:rsid w:val="00107396"/>
    <w:rsid w:val="00144A4C"/>
    <w:rsid w:val="00176AB0"/>
    <w:rsid w:val="00177B7D"/>
    <w:rsid w:val="0018322D"/>
    <w:rsid w:val="001B5776"/>
    <w:rsid w:val="001E527A"/>
    <w:rsid w:val="001F6D46"/>
    <w:rsid w:val="001F78CE"/>
    <w:rsid w:val="00227188"/>
    <w:rsid w:val="00251FC7"/>
    <w:rsid w:val="002855A7"/>
    <w:rsid w:val="002B146A"/>
    <w:rsid w:val="002B5E17"/>
    <w:rsid w:val="002F6F55"/>
    <w:rsid w:val="00315690"/>
    <w:rsid w:val="00316B75"/>
    <w:rsid w:val="00325646"/>
    <w:rsid w:val="003460F2"/>
    <w:rsid w:val="00372F52"/>
    <w:rsid w:val="0038158C"/>
    <w:rsid w:val="003902BA"/>
    <w:rsid w:val="003A09E2"/>
    <w:rsid w:val="00407037"/>
    <w:rsid w:val="004605D6"/>
    <w:rsid w:val="004973A5"/>
    <w:rsid w:val="004C1150"/>
    <w:rsid w:val="004C60E8"/>
    <w:rsid w:val="004E3579"/>
    <w:rsid w:val="004E728B"/>
    <w:rsid w:val="004F39E0"/>
    <w:rsid w:val="00537BD5"/>
    <w:rsid w:val="0057268A"/>
    <w:rsid w:val="005D2912"/>
    <w:rsid w:val="00603067"/>
    <w:rsid w:val="006065BD"/>
    <w:rsid w:val="00645FA9"/>
    <w:rsid w:val="00647866"/>
    <w:rsid w:val="00652127"/>
    <w:rsid w:val="00665003"/>
    <w:rsid w:val="006854DE"/>
    <w:rsid w:val="006A2AD0"/>
    <w:rsid w:val="006C2375"/>
    <w:rsid w:val="006D4ECC"/>
    <w:rsid w:val="00715FBF"/>
    <w:rsid w:val="00722258"/>
    <w:rsid w:val="007243E5"/>
    <w:rsid w:val="00766EA0"/>
    <w:rsid w:val="00781C06"/>
    <w:rsid w:val="007A2226"/>
    <w:rsid w:val="007D47C9"/>
    <w:rsid w:val="007F5B66"/>
    <w:rsid w:val="00823A1C"/>
    <w:rsid w:val="00843FEB"/>
    <w:rsid w:val="00845B9D"/>
    <w:rsid w:val="00860984"/>
    <w:rsid w:val="00887E77"/>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67714"/>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DB7B9F"/>
    <w:rsid w:val="00E15E75"/>
    <w:rsid w:val="00E5262C"/>
    <w:rsid w:val="00EC7DC4"/>
    <w:rsid w:val="00ED30CF"/>
    <w:rsid w:val="00F176EF"/>
    <w:rsid w:val="00F37A19"/>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E299910"/>
  <w15:docId w15:val="{D166F296-5872-4243-ABD6-EDF1A91C6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227188"/>
    <w:rPr>
      <w:rFonts w:ascii="Arial" w:hAnsi="Arial" w:cs="Arial"/>
    </w:rPr>
  </w:style>
  <w:style w:type="paragraph" w:styleId="Heading1">
    <w:name w:val="heading 1"/>
    <w:aliases w:val="Pocket"/>
    <w:basedOn w:val="Normal"/>
    <w:next w:val="Normal"/>
    <w:link w:val="Heading1Char"/>
    <w:qFormat/>
    <w:rsid w:val="0022718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2718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22718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22718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22718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27188"/>
  </w:style>
  <w:style w:type="character" w:customStyle="1" w:styleId="Heading1Char">
    <w:name w:val="Heading 1 Char"/>
    <w:aliases w:val="Pocket Char"/>
    <w:basedOn w:val="DefaultParagraphFont"/>
    <w:link w:val="Heading1"/>
    <w:rsid w:val="00227188"/>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227188"/>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227188"/>
    <w:rPr>
      <w:rFonts w:ascii="Arial" w:eastAsiaTheme="majorEastAsia" w:hAnsi="Arial" w:cstheme="majorBidi"/>
      <w:b/>
      <w:sz w:val="32"/>
      <w:szCs w:val="24"/>
      <w:u w:val="single"/>
    </w:rPr>
  </w:style>
  <w:style w:type="character" w:customStyle="1" w:styleId="Heading4Char">
    <w:name w:val="Heading 4 Char"/>
    <w:aliases w:val="Tag Char"/>
    <w:basedOn w:val="DefaultParagraphFont"/>
    <w:link w:val="Heading4"/>
    <w:uiPriority w:val="3"/>
    <w:rsid w:val="00227188"/>
    <w:rPr>
      <w:rFonts w:ascii="Arial" w:eastAsiaTheme="majorEastAsia" w:hAnsi="Arial" w:cstheme="majorBidi"/>
      <w:b/>
      <w:iCs/>
      <w:sz w:val="26"/>
    </w:rPr>
  </w:style>
  <w:style w:type="character" w:styleId="Emphasis">
    <w:name w:val="Emphasis"/>
    <w:basedOn w:val="DefaultParagraphFont"/>
    <w:uiPriority w:val="7"/>
    <w:qFormat/>
    <w:rsid w:val="00227188"/>
    <w:rPr>
      <w:rFonts w:ascii="Arial" w:hAnsi="Arial" w:cs="Arial"/>
      <w:b/>
      <w:i w:val="0"/>
      <w:iCs/>
      <w:sz w:val="22"/>
      <w:u w:val="single"/>
      <w:bdr w:val="single" w:sz="12" w:space="0" w:color="auto"/>
    </w:rPr>
  </w:style>
  <w:style w:type="character" w:customStyle="1" w:styleId="Style13ptBold">
    <w:name w:val="Style 13 pt Bold"/>
    <w:aliases w:val="Cite"/>
    <w:basedOn w:val="DefaultParagraphFont"/>
    <w:uiPriority w:val="5"/>
    <w:qFormat/>
    <w:rsid w:val="00227188"/>
    <w:rPr>
      <w:b/>
      <w:bCs/>
      <w:sz w:val="26"/>
      <w:u w:val="none"/>
    </w:rPr>
  </w:style>
  <w:style w:type="character" w:customStyle="1" w:styleId="StyleUnderline">
    <w:name w:val="Style Underline"/>
    <w:aliases w:val="Underline"/>
    <w:basedOn w:val="DefaultParagraphFont"/>
    <w:uiPriority w:val="6"/>
    <w:qFormat/>
    <w:rsid w:val="00227188"/>
    <w:rPr>
      <w:b/>
      <w:sz w:val="22"/>
      <w:u w:val="single"/>
    </w:rPr>
  </w:style>
  <w:style w:type="character" w:styleId="Hyperlink">
    <w:name w:val="Hyperlink"/>
    <w:basedOn w:val="DefaultParagraphFont"/>
    <w:uiPriority w:val="99"/>
    <w:unhideWhenUsed/>
    <w:rsid w:val="00227188"/>
    <w:rPr>
      <w:color w:val="auto"/>
      <w:u w:val="none"/>
    </w:rPr>
  </w:style>
  <w:style w:type="character" w:styleId="FollowedHyperlink">
    <w:name w:val="FollowedHyperlink"/>
    <w:basedOn w:val="DefaultParagraphFont"/>
    <w:uiPriority w:val="99"/>
    <w:semiHidden/>
    <w:unhideWhenUsed/>
    <w:rsid w:val="00227188"/>
    <w:rPr>
      <w:color w:val="auto"/>
      <w:u w:val="none"/>
    </w:rPr>
  </w:style>
  <w:style w:type="paragraph" w:styleId="NormalWeb">
    <w:name w:val="Normal (Web)"/>
    <w:basedOn w:val="Normal"/>
    <w:uiPriority w:val="99"/>
    <w:semiHidden/>
    <w:unhideWhenUsed/>
    <w:rsid w:val="00887E7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nfotext2xq7t">
    <w:name w:val="infotext___2xq7t"/>
    <w:basedOn w:val="DefaultParagraphFont"/>
    <w:rsid w:val="00887E77"/>
  </w:style>
  <w:style w:type="character" w:customStyle="1" w:styleId="date2i7u0">
    <w:name w:val="date___2i7u0"/>
    <w:basedOn w:val="DefaultParagraphFont"/>
    <w:rsid w:val="00887E77"/>
  </w:style>
  <w:style w:type="character" w:styleId="Strong">
    <w:name w:val="Strong"/>
    <w:basedOn w:val="DefaultParagraphFont"/>
    <w:uiPriority w:val="22"/>
    <w:qFormat/>
    <w:rsid w:val="00887E77"/>
    <w:rPr>
      <w:b/>
      <w:bCs/>
    </w:rPr>
  </w:style>
  <w:style w:type="paragraph" w:styleId="DocumentMap">
    <w:name w:val="Document Map"/>
    <w:basedOn w:val="Normal"/>
    <w:link w:val="DocumentMapChar"/>
    <w:uiPriority w:val="99"/>
    <w:semiHidden/>
    <w:unhideWhenUsed/>
    <w:rsid w:val="00652127"/>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652127"/>
    <w:rPr>
      <w:rFonts w:ascii="Lucida Grande" w:hAnsi="Lucida Grande" w:cs="Lucida Grande"/>
      <w:sz w:val="24"/>
      <w:szCs w:val="24"/>
    </w:rPr>
  </w:style>
  <w:style w:type="paragraph" w:styleId="Header">
    <w:name w:val="header"/>
    <w:basedOn w:val="Normal"/>
    <w:link w:val="HeaderChar"/>
    <w:uiPriority w:val="99"/>
    <w:unhideWhenUsed/>
    <w:rsid w:val="006521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2127"/>
    <w:rPr>
      <w:rFonts w:ascii="Calibri" w:hAnsi="Calibri" w:cs="Calibri"/>
    </w:rPr>
  </w:style>
  <w:style w:type="paragraph" w:styleId="Footer">
    <w:name w:val="footer"/>
    <w:basedOn w:val="Normal"/>
    <w:link w:val="FooterChar"/>
    <w:uiPriority w:val="99"/>
    <w:unhideWhenUsed/>
    <w:rsid w:val="006521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2127"/>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41560772">
      <w:bodyDiv w:val="1"/>
      <w:marLeft w:val="0"/>
      <w:marRight w:val="0"/>
      <w:marTop w:val="0"/>
      <w:marBottom w:val="0"/>
      <w:divBdr>
        <w:top w:val="none" w:sz="0" w:space="0" w:color="auto"/>
        <w:left w:val="none" w:sz="0" w:space="0" w:color="auto"/>
        <w:bottom w:val="none" w:sz="0" w:space="0" w:color="auto"/>
        <w:right w:val="none" w:sz="0" w:space="0" w:color="auto"/>
      </w:divBdr>
    </w:div>
    <w:div w:id="1519200008">
      <w:bodyDiv w:val="1"/>
      <w:marLeft w:val="0"/>
      <w:marRight w:val="0"/>
      <w:marTop w:val="0"/>
      <w:marBottom w:val="0"/>
      <w:divBdr>
        <w:top w:val="none" w:sz="0" w:space="0" w:color="auto"/>
        <w:left w:val="none" w:sz="0" w:space="0" w:color="auto"/>
        <w:bottom w:val="none" w:sz="0" w:space="0" w:color="auto"/>
        <w:right w:val="none" w:sz="0" w:space="0" w:color="auto"/>
      </w:divBdr>
      <w:divsChild>
        <w:div w:id="430014014">
          <w:marLeft w:val="0"/>
          <w:marRight w:val="0"/>
          <w:marTop w:val="0"/>
          <w:marBottom w:val="0"/>
          <w:divBdr>
            <w:top w:val="none" w:sz="0" w:space="0" w:color="auto"/>
            <w:left w:val="none" w:sz="0" w:space="0" w:color="auto"/>
            <w:bottom w:val="none" w:sz="0" w:space="0" w:color="auto"/>
            <w:right w:val="none" w:sz="0" w:space="0" w:color="auto"/>
          </w:divBdr>
          <w:divsChild>
            <w:div w:id="126551007">
              <w:marLeft w:val="0"/>
              <w:marRight w:val="0"/>
              <w:marTop w:val="0"/>
              <w:marBottom w:val="0"/>
              <w:divBdr>
                <w:top w:val="none" w:sz="0" w:space="0" w:color="auto"/>
                <w:left w:val="none" w:sz="0" w:space="0" w:color="auto"/>
                <w:bottom w:val="none" w:sz="0" w:space="0" w:color="auto"/>
                <w:right w:val="none" w:sz="0" w:space="0" w:color="auto"/>
              </w:divBdr>
              <w:divsChild>
                <w:div w:id="1855606399">
                  <w:marLeft w:val="0"/>
                  <w:marRight w:val="0"/>
                  <w:marTop w:val="0"/>
                  <w:marBottom w:val="0"/>
                  <w:divBdr>
                    <w:top w:val="none" w:sz="0" w:space="0" w:color="auto"/>
                    <w:left w:val="none" w:sz="0" w:space="0" w:color="auto"/>
                    <w:bottom w:val="none" w:sz="0" w:space="0" w:color="auto"/>
                    <w:right w:val="none" w:sz="0" w:space="0" w:color="auto"/>
                  </w:divBdr>
                  <w:divsChild>
                    <w:div w:id="1430542969">
                      <w:marLeft w:val="0"/>
                      <w:marRight w:val="0"/>
                      <w:marTop w:val="0"/>
                      <w:marBottom w:val="0"/>
                      <w:divBdr>
                        <w:top w:val="none" w:sz="0" w:space="0" w:color="auto"/>
                        <w:left w:val="none" w:sz="0" w:space="0" w:color="auto"/>
                        <w:bottom w:val="none" w:sz="0" w:space="0" w:color="auto"/>
                        <w:right w:val="none" w:sz="0" w:space="0" w:color="auto"/>
                      </w:divBdr>
                      <w:divsChild>
                        <w:div w:id="143983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3908672">
          <w:marLeft w:val="0"/>
          <w:marRight w:val="0"/>
          <w:marTop w:val="0"/>
          <w:marBottom w:val="0"/>
          <w:divBdr>
            <w:top w:val="none" w:sz="0" w:space="0" w:color="auto"/>
            <w:left w:val="none" w:sz="0" w:space="0" w:color="auto"/>
            <w:bottom w:val="none" w:sz="0" w:space="0" w:color="auto"/>
            <w:right w:val="none" w:sz="0" w:space="0" w:color="auto"/>
          </w:divBdr>
        </w:div>
        <w:div w:id="1066563701">
          <w:marLeft w:val="0"/>
          <w:marRight w:val="0"/>
          <w:marTop w:val="0"/>
          <w:marBottom w:val="0"/>
          <w:divBdr>
            <w:top w:val="none" w:sz="0" w:space="0" w:color="auto"/>
            <w:left w:val="none" w:sz="0" w:space="0" w:color="auto"/>
            <w:bottom w:val="none" w:sz="0" w:space="0" w:color="auto"/>
            <w:right w:val="none" w:sz="0" w:space="0" w:color="auto"/>
          </w:divBdr>
          <w:divsChild>
            <w:div w:id="1049452962">
              <w:marLeft w:val="0"/>
              <w:marRight w:val="0"/>
              <w:marTop w:val="0"/>
              <w:marBottom w:val="0"/>
              <w:divBdr>
                <w:top w:val="none" w:sz="0" w:space="0" w:color="auto"/>
                <w:left w:val="none" w:sz="0" w:space="0" w:color="auto"/>
                <w:bottom w:val="none" w:sz="0" w:space="0" w:color="auto"/>
                <w:right w:val="none" w:sz="0" w:space="0" w:color="auto"/>
              </w:divBdr>
            </w:div>
            <w:div w:id="1457990143">
              <w:marLeft w:val="300"/>
              <w:marRight w:val="0"/>
              <w:marTop w:val="0"/>
              <w:marBottom w:val="0"/>
              <w:divBdr>
                <w:top w:val="none" w:sz="0" w:space="0" w:color="auto"/>
                <w:left w:val="none" w:sz="0" w:space="0" w:color="auto"/>
                <w:bottom w:val="none" w:sz="0" w:space="0" w:color="auto"/>
                <w:right w:val="none" w:sz="0" w:space="0" w:color="auto"/>
              </w:divBdr>
              <w:divsChild>
                <w:div w:id="636373677">
                  <w:marLeft w:val="0"/>
                  <w:marRight w:val="0"/>
                  <w:marTop w:val="0"/>
                  <w:marBottom w:val="0"/>
                  <w:divBdr>
                    <w:top w:val="single" w:sz="6" w:space="0" w:color="CCCCCC"/>
                    <w:left w:val="none" w:sz="0" w:space="0" w:color="auto"/>
                    <w:bottom w:val="none" w:sz="0" w:space="0" w:color="auto"/>
                    <w:right w:val="none" w:sz="0" w:space="0" w:color="auto"/>
                  </w:divBdr>
                  <w:divsChild>
                    <w:div w:id="894661913">
                      <w:marLeft w:val="0"/>
                      <w:marRight w:val="0"/>
                      <w:marTop w:val="0"/>
                      <w:marBottom w:val="0"/>
                      <w:divBdr>
                        <w:top w:val="none" w:sz="0" w:space="0" w:color="auto"/>
                        <w:left w:val="none" w:sz="0" w:space="0" w:color="auto"/>
                        <w:bottom w:val="none" w:sz="0" w:space="0" w:color="auto"/>
                        <w:right w:val="none" w:sz="0" w:space="0" w:color="auto"/>
                      </w:divBdr>
                    </w:div>
                    <w:div w:id="228854129">
                      <w:marLeft w:val="0"/>
                      <w:marRight w:val="0"/>
                      <w:marTop w:val="0"/>
                      <w:marBottom w:val="0"/>
                      <w:divBdr>
                        <w:top w:val="none" w:sz="0" w:space="0" w:color="auto"/>
                        <w:left w:val="none" w:sz="0" w:space="0" w:color="auto"/>
                        <w:bottom w:val="none" w:sz="0" w:space="0" w:color="auto"/>
                        <w:right w:val="none" w:sz="0" w:space="0" w:color="auto"/>
                      </w:divBdr>
                    </w:div>
                  </w:divsChild>
                </w:div>
                <w:div w:id="2042826722">
                  <w:marLeft w:val="0"/>
                  <w:marRight w:val="0"/>
                  <w:marTop w:val="0"/>
                  <w:marBottom w:val="0"/>
                  <w:divBdr>
                    <w:top w:val="single" w:sz="6" w:space="0" w:color="CCCCCC"/>
                    <w:left w:val="none" w:sz="0" w:space="0" w:color="auto"/>
                    <w:bottom w:val="none" w:sz="0" w:space="0" w:color="auto"/>
                    <w:right w:val="none" w:sz="0" w:space="0" w:color="auto"/>
                  </w:divBdr>
                  <w:divsChild>
                    <w:div w:id="1345323573">
                      <w:marLeft w:val="0"/>
                      <w:marRight w:val="0"/>
                      <w:marTop w:val="0"/>
                      <w:marBottom w:val="0"/>
                      <w:divBdr>
                        <w:top w:val="none" w:sz="0" w:space="0" w:color="auto"/>
                        <w:left w:val="none" w:sz="0" w:space="0" w:color="auto"/>
                        <w:bottom w:val="none" w:sz="0" w:space="0" w:color="auto"/>
                        <w:right w:val="none" w:sz="0" w:space="0" w:color="auto"/>
                      </w:divBdr>
                    </w:div>
                    <w:div w:id="108588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judiciary.house.gov/press-release/goodlatte-announces-agenda-115th-congress/" TargetMode="External"/><Relationship Id="rId117" Type="http://schemas.openxmlformats.org/officeDocument/2006/relationships/hyperlink" Target="https://www.nytimes.com/2017/08/02/world/trump-h1b-visa-silicon-valley-immigration.html?_r=0" TargetMode="External"/><Relationship Id="rId21" Type="http://schemas.openxmlformats.org/officeDocument/2006/relationships/hyperlink" Target="http://www.migrationpolicy.org/article/frequently-requested-statistics-immigrants-and-immigration-united-states" TargetMode="External"/><Relationship Id="rId42" Type="http://schemas.openxmlformats.org/officeDocument/2006/relationships/hyperlink" Target="https://www.migrationpolicy.org/pubs/rethinkingpointssystem.pdf" TargetMode="External"/><Relationship Id="rId47" Type="http://schemas.openxmlformats.org/officeDocument/2006/relationships/hyperlink" Target="https://biv.com/article/2017/10/skilled-immigrants-face-tough-job-market" TargetMode="External"/><Relationship Id="rId63" Type="http://schemas.openxmlformats.org/officeDocument/2006/relationships/hyperlink" Target="https://www.bls.gov/news.release/forbrn.nr0.htm" TargetMode="External"/><Relationship Id="rId68" Type="http://schemas.openxmlformats.org/officeDocument/2006/relationships/hyperlink" Target="https://www.economist.com/news/international/21701753-countries-invented-points-based-immigration-systems-have-concluded-they-do-not" TargetMode="External"/><Relationship Id="rId84" Type="http://schemas.openxmlformats.org/officeDocument/2006/relationships/hyperlink" Target="https://www.theatlantic.com/politics/archive/2017/08/consequences-of-amending-the-1965-immigration-act/536094/" TargetMode="External"/><Relationship Id="rId89" Type="http://schemas.openxmlformats.org/officeDocument/2006/relationships/hyperlink" Target="https://www.bloomberg.com/news/videos/2017-12-15/trump-seeks-merit-based-system-of-u-s-immigration-video" TargetMode="External"/><Relationship Id="rId112" Type="http://schemas.openxmlformats.org/officeDocument/2006/relationships/hyperlink" Target="https://www.theatlantic.com/politics/archive/2017/08/consequences-of-amending-the-1965-immigration-act/536094/" TargetMode="External"/><Relationship Id="rId16" Type="http://schemas.openxmlformats.org/officeDocument/2006/relationships/hyperlink" Target="https://www.bls.gov/news.release/pdf/forbrn.pdf" TargetMode="External"/><Relationship Id="rId107" Type="http://schemas.openxmlformats.org/officeDocument/2006/relationships/hyperlink" Target="http://www.politico.com/story/2016/08/donald-trump-immigration-address-transcript-227614" TargetMode="External"/><Relationship Id="rId11" Type="http://schemas.openxmlformats.org/officeDocument/2006/relationships/hyperlink" Target="https://wol.iza.org/uploads/articles/24/pdfs/using-a-point-system-for-selecting-immigrants.pdf" TargetMode="External"/><Relationship Id="rId24" Type="http://schemas.openxmlformats.org/officeDocument/2006/relationships/hyperlink" Target="https://talkingpointsmemo.com/livewire/cotton-perdue-trump-legal-immigration" TargetMode="External"/><Relationship Id="rId32" Type="http://schemas.openxmlformats.org/officeDocument/2006/relationships/hyperlink" Target="https://www.theatlantic.com/politics/archive/2017/03/trump-cotton-perdue-merit-based-immigration-system/518985/" TargetMode="External"/><Relationship Id="rId37" Type="http://schemas.openxmlformats.org/officeDocument/2006/relationships/hyperlink" Target="https://www.forbes.com/sites/stuartanderson/2017/03/04/does-donald-trump-plan-to-admit-2-5-million-immigrants-a-year-hint-kind-of-like-canada/" TargetMode="External"/><Relationship Id="rId40" Type="http://schemas.openxmlformats.org/officeDocument/2006/relationships/hyperlink" Target="http://www.migrationpolicy.org/research/new-brain-gain-rising-human-capital-among-recent-immigrants-united-states" TargetMode="External"/><Relationship Id="rId45" Type="http://schemas.openxmlformats.org/officeDocument/2006/relationships/hyperlink" Target="https://www.canada.ca/en/immigration-refugees-citizenship/corporate/publications-manuals/report-plans-priorities/2015-2016.html" TargetMode="External"/><Relationship Id="rId53" Type="http://schemas.openxmlformats.org/officeDocument/2006/relationships/hyperlink" Target="https://www.thestar.com/news/immigration/2018/02/12/having-a-job-offer-is-no-longer-key-to-immigrating-to-canada.html" TargetMode="External"/><Relationship Id="rId58" Type="http://schemas.openxmlformats.org/officeDocument/2006/relationships/hyperlink" Target="https://bipartisanpolicy.org/blog/benefits-of-lesser-skilled-immigration/" TargetMode="External"/><Relationship Id="rId66" Type="http://schemas.openxmlformats.org/officeDocument/2006/relationships/hyperlink" Target="https://www.economist.com/news/international/21701753-countries-invented-points-based-immigration-systems-have-concluded-they-do-not" TargetMode="External"/><Relationship Id="rId74" Type="http://schemas.openxmlformats.org/officeDocument/2006/relationships/hyperlink" Target="http://www.huffingtonpost.com/entry/cotton-perdue-legal-immigration-bill_us_589a4f4ee4b04061313a3090" TargetMode="External"/><Relationship Id="rId79" Type="http://schemas.openxmlformats.org/officeDocument/2006/relationships/hyperlink" Target="http://www.politico.com/story/2016/08/donald-trump-immigration-address-transcript-227614" TargetMode="External"/><Relationship Id="rId87" Type="http://schemas.openxmlformats.org/officeDocument/2006/relationships/hyperlink" Target="http://www.hup.harvard.edu/catalog.php?isbn=9780674015593" TargetMode="External"/><Relationship Id="rId102" Type="http://schemas.openxmlformats.org/officeDocument/2006/relationships/hyperlink" Target="https://www.theatlantic.com/politics/archive/2015/10/immigration-act-1965/408409/" TargetMode="External"/><Relationship Id="rId110" Type="http://schemas.openxmlformats.org/officeDocument/2006/relationships/hyperlink" Target="http://www.pewresearch.org/fact-tank/2017/05/03/key-findings-about-u-s-immigrants/" TargetMode="External"/><Relationship Id="rId115" Type="http://schemas.openxmlformats.org/officeDocument/2006/relationships/hyperlink" Target="http://www.nber.org/papers/w12518.pdf" TargetMode="External"/><Relationship Id="rId5" Type="http://schemas.openxmlformats.org/officeDocument/2006/relationships/webSettings" Target="webSettings.xml"/><Relationship Id="rId61" Type="http://schemas.openxmlformats.org/officeDocument/2006/relationships/hyperlink" Target="http://www.visabureau.com/australia/immigration-points-test.aspx" TargetMode="External"/><Relationship Id="rId82" Type="http://schemas.openxmlformats.org/officeDocument/2006/relationships/hyperlink" Target="http://www.pewresearch.org/fact-tank/2017/05/03/key-findings-about-u-s-immigrants/" TargetMode="External"/><Relationship Id="rId90" Type="http://schemas.openxmlformats.org/officeDocument/2006/relationships/hyperlink" Target="http://paa2008.princeton.edu/papers/81626" TargetMode="External"/><Relationship Id="rId95" Type="http://schemas.openxmlformats.org/officeDocument/2006/relationships/hyperlink" Target="https://www.theguardian.com/commentisfree/2018/jan/19/points-based-immigration-racism" TargetMode="External"/><Relationship Id="rId19" Type="http://schemas.openxmlformats.org/officeDocument/2006/relationships/hyperlink" Target="https://www.cesifo-group.de/DocDL/dice-report-2018-1-tani.pdf" TargetMode="External"/><Relationship Id="rId14" Type="http://schemas.openxmlformats.org/officeDocument/2006/relationships/hyperlink" Target="https://www.washingtonpost.com/news/the-fix/wp/2013/01/30/how-immigration-reform-failed-over-and-over/" TargetMode="External"/><Relationship Id="rId22" Type="http://schemas.openxmlformats.org/officeDocument/2006/relationships/hyperlink" Target="https://www.uscis.gov/news/alerts/uscis-will-temporarily-suspend-premium-processing-all-h-1b-petitions" TargetMode="External"/><Relationship Id="rId27" Type="http://schemas.openxmlformats.org/officeDocument/2006/relationships/hyperlink" Target="https://www.vogue.com/article/new-york-terror-attack-lower-manhattan-vehicle" TargetMode="External"/><Relationship Id="rId30" Type="http://schemas.openxmlformats.org/officeDocument/2006/relationships/hyperlink" Target="https://twitter.com/realDonaldTrump/status/925686558304464897" TargetMode="External"/><Relationship Id="rId35" Type="http://schemas.openxmlformats.org/officeDocument/2006/relationships/hyperlink" Target="https://www.whitehouse.gov/the-press-office/2017/09/29/president-donald-j-trump-taking-responsible-and-humanitarian-approach" TargetMode="External"/><Relationship Id="rId43" Type="http://schemas.openxmlformats.org/officeDocument/2006/relationships/hyperlink" Target="http://www.cic.gc.ca/english/newcomers/services/index.asp?_ga=2.48629286.1620380811.1519060787-574487783.1518018590" TargetMode="External"/><Relationship Id="rId48" Type="http://schemas.openxmlformats.org/officeDocument/2006/relationships/hyperlink" Target="https://www.canada.ca/en/employment-social-development/programs/foreign-credential-recognition/consultations.html" TargetMode="External"/><Relationship Id="rId56" Type="http://schemas.openxmlformats.org/officeDocument/2006/relationships/hyperlink" Target="http://irpp.org/research-studies/study-no35/" TargetMode="External"/><Relationship Id="rId64" Type="http://schemas.openxmlformats.org/officeDocument/2006/relationships/hyperlink" Target="https://loc.gov/law/help/points-based-immigration/canada.php" TargetMode="External"/><Relationship Id="rId69" Type="http://schemas.openxmlformats.org/officeDocument/2006/relationships/hyperlink" Target="https://www.economist.com/news/international/21701753-countries-invented-points-based-immigration-systems-have-concluded-they-do-not" TargetMode="External"/><Relationship Id="rId77" Type="http://schemas.openxmlformats.org/officeDocument/2006/relationships/hyperlink" Target="https://www.theatlantic.com/politics/archive/2017/08/consequences-of-amending-the-1965-immigration-act/536094/" TargetMode="External"/><Relationship Id="rId100" Type="http://schemas.openxmlformats.org/officeDocument/2006/relationships/hyperlink" Target="https://www.theguardian.com/us-news/republicans" TargetMode="External"/><Relationship Id="rId105" Type="http://schemas.openxmlformats.org/officeDocument/2006/relationships/hyperlink" Target="https://www.whitehouse.gov/the-press-office/2017/08/02/press-briefing-press-secretary-sarah-sanders-and-senior-policy-advisor" TargetMode="External"/><Relationship Id="rId113" Type="http://schemas.openxmlformats.org/officeDocument/2006/relationships/hyperlink" Target="https://www.cnbc.com/id/100605542" TargetMode="External"/><Relationship Id="rId118" Type="http://schemas.openxmlformats.org/officeDocument/2006/relationships/hyperlink" Target="http://eig.org/dynamism" TargetMode="External"/><Relationship Id="rId8" Type="http://schemas.openxmlformats.org/officeDocument/2006/relationships/hyperlink" Target="https://www.sfgate.com/politics/article/Point-system-is-key-to-immigration-overhaul-2594480.phps" TargetMode="External"/><Relationship Id="rId51" Type="http://schemas.openxmlformats.org/officeDocument/2006/relationships/hyperlink" Target="http://www.statcan.gc.ca/pub/11f0019m/11f0019m2014361-eng.htm" TargetMode="External"/><Relationship Id="rId72" Type="http://schemas.openxmlformats.org/officeDocument/2006/relationships/hyperlink" Target="https://www.theatlantic.com/politics/archive/2017/08/consequences-of-amending-the-1965-immigration-act/536094/" TargetMode="External"/><Relationship Id="rId80" Type="http://schemas.openxmlformats.org/officeDocument/2006/relationships/hyperlink" Target="https://www.theatlantic.com/politics/archive/2015/10/immigration-act-1965/408409/" TargetMode="External"/><Relationship Id="rId85" Type="http://schemas.openxmlformats.org/officeDocument/2006/relationships/hyperlink" Target="https://www.theguardian.com/commentisfree/2018/jan/19/points-based-immigration-racism" TargetMode="External"/><Relationship Id="rId93" Type="http://schemas.openxmlformats.org/officeDocument/2006/relationships/hyperlink" Target="http://www.austlii.edu.au/au/journals/MelbULawRw/2000/11.html" TargetMode="External"/><Relationship Id="rId98" Type="http://schemas.openxmlformats.org/officeDocument/2006/relationships/hyperlink" Target="https://www.theguardian.com/commentisfree/2018/jan/19/points-based-immigration-racism" TargetMode="External"/><Relationship Id="rId3" Type="http://schemas.openxmlformats.org/officeDocument/2006/relationships/styles" Target="styles.xml"/><Relationship Id="rId12" Type="http://schemas.openxmlformats.org/officeDocument/2006/relationships/hyperlink" Target="http://www.npr.org/templates/story/story.php?storyId=5391395" TargetMode="External"/><Relationship Id="rId17" Type="http://schemas.openxmlformats.org/officeDocument/2006/relationships/hyperlink" Target="https://bipartisanpolicy.org/wp-content/uploads/2015/12/BPC-Immigration-Legislation-Brief.pdf" TargetMode="External"/><Relationship Id="rId25" Type="http://schemas.openxmlformats.org/officeDocument/2006/relationships/hyperlink" Target="https://talkingpointsmemo.com/livewire/cotton-perdue-trump-legal-immigration" TargetMode="External"/><Relationship Id="rId33" Type="http://schemas.openxmlformats.org/officeDocument/2006/relationships/hyperlink" Target="https://www.vogue.com/article/justin-trudeau-prime-minister-canada" TargetMode="External"/><Relationship Id="rId38" Type="http://schemas.openxmlformats.org/officeDocument/2006/relationships/hyperlink" Target="https://www.cnbc.com/2017/08/02/trump-supports-immigration-bill-that-could-have-negative-impact-on-agenda.html" TargetMode="External"/><Relationship Id="rId46" Type="http://schemas.openxmlformats.org/officeDocument/2006/relationships/hyperlink" Target="https://www.migrationpolicy.org/research/TCM-canadian-exceptionalism" TargetMode="External"/><Relationship Id="rId59" Type="http://schemas.openxmlformats.org/officeDocument/2006/relationships/hyperlink" Target="http://www.cic.gc.ca/english/immigrate/skilled/apply-factors.asp" TargetMode="External"/><Relationship Id="rId67" Type="http://schemas.openxmlformats.org/officeDocument/2006/relationships/hyperlink" Target="https://www.economist.com/news/international/21701753-countries-invented-points-based-immigration-systems-have-concluded-they-do-not" TargetMode="External"/><Relationship Id="rId103" Type="http://schemas.openxmlformats.org/officeDocument/2006/relationships/hyperlink" Target="http://www.huffingtonpost.com/entry/cotton-perdue-legal-immigration-bill_us_589a4f4ee4b04061313a3090" TargetMode="External"/><Relationship Id="rId108" Type="http://schemas.openxmlformats.org/officeDocument/2006/relationships/hyperlink" Target="https://www.theatlantic.com/politics/archive/2015/10/immigration-act-1965/408409/" TargetMode="External"/><Relationship Id="rId116" Type="http://schemas.openxmlformats.org/officeDocument/2006/relationships/hyperlink" Target="https://www.washingtonpost.com/business/economy/in-this-part-of-the-midwest-the-problem-isnt-china-its-too-many-jobs/2017/06/20/a6646572-5205-11e7-b064-828ba60fbb98_story.html?utm_term=.aa332e8fbb4e" TargetMode="External"/><Relationship Id="rId20" Type="http://schemas.openxmlformats.org/officeDocument/2006/relationships/hyperlink" Target="http://www.pewhispanic.org/2015/09/28/modern-immigration-wave-brings-59-million-to-u-s-driving-population-growth-and-change-through-2065/" TargetMode="External"/><Relationship Id="rId41" Type="http://schemas.openxmlformats.org/officeDocument/2006/relationships/hyperlink" Target="http://www.pewsocialtrends.org/2013/02/07/chapter-2-demographic-portrait-of-adult-children-of-immigrants/" TargetMode="External"/><Relationship Id="rId54" Type="http://schemas.openxmlformats.org/officeDocument/2006/relationships/hyperlink" Target="https://www.canada.ca/en/immigration-refugees-citizenship/corporate/publications-manuals/operational-bulletins-manuals/temporary-residents/foreign-workers.html" TargetMode="External"/><Relationship Id="rId62" Type="http://schemas.openxmlformats.org/officeDocument/2006/relationships/hyperlink" Target="http://www.statcan.gc.ca/tables-tableaux/sum-som/l01/cst01/labor90a-eng.htm" TargetMode="External"/><Relationship Id="rId70" Type="http://schemas.openxmlformats.org/officeDocument/2006/relationships/hyperlink" Target="https://www.economist.com/news/international/21701753-countries-invented-points-based-immigration-systems-have-concluded-they-do-not" TargetMode="External"/><Relationship Id="rId75" Type="http://schemas.openxmlformats.org/officeDocument/2006/relationships/hyperlink" Target="https://www.theatlantic.com/politics/archive/2015/10/immigration-act-1965/408409/" TargetMode="External"/><Relationship Id="rId83" Type="http://schemas.openxmlformats.org/officeDocument/2006/relationships/hyperlink" Target="http://www.pewforum.org/2017/07/26/findings-from-pew-research-centers-2017-survey-of-us-muslims/" TargetMode="External"/><Relationship Id="rId88" Type="http://schemas.openxmlformats.org/officeDocument/2006/relationships/hyperlink" Target="http://www.nytimes.com/2007/06/05/washington/05immig.html?pagewanted=all" TargetMode="External"/><Relationship Id="rId91" Type="http://schemas.openxmlformats.org/officeDocument/2006/relationships/hyperlink" Target="https://books.google.com/books?id=3fxFK6ZpE40C&amp;printsec=frontcover&amp;dq=Tito+Boeri+brain+drain+and+gain&amp;hl=en&amp;sa=X&amp;ved=0ahUKEwiXhcvk1OLYAhWL71MKHcxnAEkQ6AEIKTAA" TargetMode="External"/><Relationship Id="rId96" Type="http://schemas.openxmlformats.org/officeDocument/2006/relationships/hyperlink" Target="https://www.theguardian.com/commentisfree/2018/jan/19/points-based-immigration-racism" TargetMode="External"/><Relationship Id="rId111" Type="http://schemas.openxmlformats.org/officeDocument/2006/relationships/hyperlink" Target="http://www.pewforum.org/2017/07/26/findings-from-pew-research-centers-2017-survey-of-us-muslim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bipartisanpolicy.org/blog/benefits-of-lesser-skilled-immigration/" TargetMode="External"/><Relationship Id="rId23" Type="http://schemas.openxmlformats.org/officeDocument/2006/relationships/hyperlink" Target="https://www.uscis.gov/eir/visa-guide/h-1b-specialty-occupation/understanding-h-1b-requirements" TargetMode="External"/><Relationship Id="rId28" Type="http://schemas.openxmlformats.org/officeDocument/2006/relationships/hyperlink" Target="https://travel.state.gov/content/visas/en/immigrate/diversity-visa/instructions.html" TargetMode="External"/><Relationship Id="rId36" Type="http://schemas.openxmlformats.org/officeDocument/2006/relationships/hyperlink" Target="https://www.theatlantic.com/politics/archive/2015/10/immigration-act-1965/408409/" TargetMode="External"/><Relationship Id="rId49" Type="http://schemas.openxmlformats.org/officeDocument/2006/relationships/hyperlink" Target="https://www.canada.ca/en/employment-social-development/programs/foreign-credential-recognition/funding-framework.html" TargetMode="External"/><Relationship Id="rId57" Type="http://schemas.openxmlformats.org/officeDocument/2006/relationships/hyperlink" Target="http://irpp.org/research-studies/study-no55/" TargetMode="External"/><Relationship Id="rId106" Type="http://schemas.openxmlformats.org/officeDocument/2006/relationships/hyperlink" Target="https://www.theatlantic.com/politics/archive/2017/08/consequences-of-amending-the-1965-immigration-act/536094/" TargetMode="External"/><Relationship Id="rId114" Type="http://schemas.openxmlformats.org/officeDocument/2006/relationships/hyperlink" Target="http://www.nber.org/papers/w23125.pdf" TargetMode="External"/><Relationship Id="rId119" Type="http://schemas.openxmlformats.org/officeDocument/2006/relationships/fontTable" Target="fontTable.xml"/><Relationship Id="rId10" Type="http://schemas.openxmlformats.org/officeDocument/2006/relationships/hyperlink" Target="https://www.migrationpolicy.org/pubs/rethinkingpointssystem.pdf" TargetMode="External"/><Relationship Id="rId31" Type="http://schemas.openxmlformats.org/officeDocument/2006/relationships/hyperlink" Target="https://www.cotton.senate.gov/files/documents/170802_New_RAISE_Act_Bill_Text.pdf" TargetMode="External"/><Relationship Id="rId44" Type="http://schemas.openxmlformats.org/officeDocument/2006/relationships/hyperlink" Target="https://www.migrationpolicy.org/research/economic-integration-refugees-canada-mixed-record" TargetMode="External"/><Relationship Id="rId52" Type="http://schemas.openxmlformats.org/officeDocument/2006/relationships/hyperlink" Target="http://reviewcanada.ca/magazine/2011/03/taxi-driver-syndrome/" TargetMode="External"/><Relationship Id="rId60" Type="http://schemas.openxmlformats.org/officeDocument/2006/relationships/hyperlink" Target="http://www.cic.gc.ca/english/immigrate/skilled/apply-factors.asp" TargetMode="External"/><Relationship Id="rId65" Type="http://schemas.openxmlformats.org/officeDocument/2006/relationships/hyperlink" Target="https://loc.gov/law/help/points-based-immigration/Points-Based%20Immigration%20Systems.pdf" TargetMode="External"/><Relationship Id="rId73" Type="http://schemas.openxmlformats.org/officeDocument/2006/relationships/hyperlink" Target="https://www.theatlantic.com/politics/archive/2015/10/immigration-act-1965/408409/" TargetMode="External"/><Relationship Id="rId78" Type="http://schemas.openxmlformats.org/officeDocument/2006/relationships/hyperlink" Target="https://www.theatlantic.com/politics/archive/2017/08/consequences-of-amending-the-1965-immigration-act/536094/" TargetMode="External"/><Relationship Id="rId81" Type="http://schemas.openxmlformats.org/officeDocument/2006/relationships/hyperlink" Target="https://archive.legion.org/handle/123456789/3939" TargetMode="External"/><Relationship Id="rId86" Type="http://schemas.openxmlformats.org/officeDocument/2006/relationships/hyperlink" Target="https://www.theguardian.com/us-news/2017/dec/04/donald-trump-travel-ban-on-six-mostly-muslim-countries" TargetMode="External"/><Relationship Id="rId94" Type="http://schemas.openxmlformats.org/officeDocument/2006/relationships/hyperlink" Target="https://www.theguardian.com/commentisfree/2018/jan/19/points-based-immigration-racism" TargetMode="External"/><Relationship Id="rId99" Type="http://schemas.openxmlformats.org/officeDocument/2006/relationships/hyperlink" Target="https://www.migrationpolicy.org/news/raise-act-dramatic-change-family-immigration-less-so-employment-based-system" TargetMode="External"/><Relationship Id="rId101" Type="http://schemas.openxmlformats.org/officeDocument/2006/relationships/hyperlink" Target="https://www.theatlantic.com/politics/archive/2017/08/consequences-of-amending-the-1965-immigration-act/536094/" TargetMode="External"/><Relationship Id="rId4" Type="http://schemas.openxmlformats.org/officeDocument/2006/relationships/settings" Target="settings.xml"/><Relationship Id="rId9" Type="http://schemas.openxmlformats.org/officeDocument/2006/relationships/hyperlink" Target="http://www.migrationpolicy.org/pubs/PointSystemsTestimony_May12007.pdf" TargetMode="External"/><Relationship Id="rId13" Type="http://schemas.openxmlformats.org/officeDocument/2006/relationships/hyperlink" Target="https://www.dhs.gov/immigration-statistics/yearbook/2015/table6" TargetMode="External"/><Relationship Id="rId18" Type="http://schemas.openxmlformats.org/officeDocument/2006/relationships/hyperlink" Target="https://www.vanderbilt.edu/jotl/2013/02/the-point-of-a-points-system-attracting-highly-skilled-immigrants-the-united-states-needs-and-ensuring-their-success/" TargetMode="External"/><Relationship Id="rId39" Type="http://schemas.openxmlformats.org/officeDocument/2006/relationships/hyperlink" Target="https://www.wsj.com/articles/SB10001424127887323823004578593750885340348" TargetMode="External"/><Relationship Id="rId109" Type="http://schemas.openxmlformats.org/officeDocument/2006/relationships/hyperlink" Target="https://archive.legion.org/handle/123456789/3939" TargetMode="External"/><Relationship Id="rId34" Type="http://schemas.openxmlformats.org/officeDocument/2006/relationships/hyperlink" Target="https://www.nytimes.com/2017/09/26/us/politics/trump-plans-45000-limit-on-refugees-admitted-to-us.html" TargetMode="External"/><Relationship Id="rId50" Type="http://schemas.openxmlformats.org/officeDocument/2006/relationships/hyperlink" Target="http://irpp.org/research-studies/choices-vol14-no5/" TargetMode="External"/><Relationship Id="rId55" Type="http://schemas.openxmlformats.org/officeDocument/2006/relationships/hyperlink" Target="https://maytree.com/wp-content/uploads/shaping-the-future.pdf" TargetMode="External"/><Relationship Id="rId76" Type="http://schemas.openxmlformats.org/officeDocument/2006/relationships/hyperlink" Target="https://www.whitehouse.gov/the-press-office/2017/08/02/press-briefing-press-secretary-sarah-sanders-and-senior-policy-advisor" TargetMode="External"/><Relationship Id="rId97" Type="http://schemas.openxmlformats.org/officeDocument/2006/relationships/hyperlink" Target="https://www.jstor.org/stable/2546998?seq=1" TargetMode="External"/><Relationship Id="rId104" Type="http://schemas.openxmlformats.org/officeDocument/2006/relationships/hyperlink" Target="https://www.theatlantic.com/politics/archive/2015/10/immigration-act-1965/408409/" TargetMode="External"/><Relationship Id="rId120"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www.migrationpolicy.org/pubs/rethinkingpointssystem.pdf" TargetMode="External"/><Relationship Id="rId92" Type="http://schemas.openxmlformats.org/officeDocument/2006/relationships/hyperlink" Target="http://www.manchesteruniversitypress.co.uk/9780719099458/" TargetMode="External"/><Relationship Id="rId2" Type="http://schemas.openxmlformats.org/officeDocument/2006/relationships/numbering" Target="numbering.xml"/><Relationship Id="rId29" Type="http://schemas.openxmlformats.org/officeDocument/2006/relationships/hyperlink" Target="https://www.washingtonpost.com/news/post-nation/wp/2017/11/01/new-york-attack-probe-expands-to-uzbekistan-as-possible-militant-links-explored/?utm_term=.6ad2cf13c85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orslun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90AEC0-35C7-4FC5-80F9-1FCF721434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22393</Words>
  <Characters>127641</Characters>
  <Application>Microsoft Office Word</Application>
  <DocSecurity>0</DocSecurity>
  <Lines>1063</Lines>
  <Paragraphs>299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dc:creator>
  <cp:keywords>5.1.1</cp:keywords>
  <dc:description/>
  <cp:lastModifiedBy>forslunde</cp:lastModifiedBy>
  <cp:revision>5</cp:revision>
  <dcterms:created xsi:type="dcterms:W3CDTF">2018-07-22T21:03:00Z</dcterms:created>
  <dcterms:modified xsi:type="dcterms:W3CDTF">2018-07-23T01:58:00Z</dcterms:modified>
</cp:coreProperties>
</file>